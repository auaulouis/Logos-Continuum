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7A8E06" w14:textId="06D96C43" w:rsidR="00614706" w:rsidRDefault="00614706" w:rsidP="00614706">
      <w:pPr>
        <w:pStyle w:val="Heading2"/>
      </w:pPr>
      <w:bookmarkStart w:id="0" w:name="_GoBack"/>
      <w:r>
        <w:t>*** FILE NOTES</w:t>
      </w:r>
    </w:p>
    <w:p w14:paraId="05F85D5E" w14:textId="6900776A" w:rsidR="00BA0AD8" w:rsidRPr="00BA0AD8" w:rsidRDefault="00BA0AD8" w:rsidP="00020D39">
      <w:pPr>
        <w:pStyle w:val="Heading3"/>
      </w:pPr>
      <w:r>
        <w:lastRenderedPageBreak/>
        <w:t>General Overvie</w:t>
      </w:r>
      <w:r w:rsidR="006603E3">
        <w:t>w</w:t>
      </w:r>
    </w:p>
    <w:p w14:paraId="43F6816A" w14:textId="6AC9C91F" w:rsidR="008A4C43" w:rsidRDefault="00BA0AD8" w:rsidP="00020D39">
      <w:pPr>
        <w:pStyle w:val="Heading4"/>
      </w:pPr>
      <w:r>
        <w:t xml:space="preserve">This affirmative “ends” or “substantially reduces” arms sales to Taiwan. </w:t>
      </w:r>
      <w:r w:rsidR="008A4C43">
        <w:t xml:space="preserve">Version 1.0 does not come with some crafty means of reducing arms sales like Congressional oversight, the imposition of various conditions, the creation of consultative processes, etc. </w:t>
      </w:r>
    </w:p>
    <w:p w14:paraId="0BF7889D" w14:textId="4A6947DB" w:rsidR="00BA0AD8" w:rsidRDefault="00BA0AD8" w:rsidP="00020D39">
      <w:pPr>
        <w:pStyle w:val="Heading4"/>
      </w:pPr>
      <w:r>
        <w:t xml:space="preserve">Each advantage is focused on a specific type of arms. </w:t>
      </w:r>
    </w:p>
    <w:p w14:paraId="28AB2968" w14:textId="36B9C781" w:rsidR="00BA0AD8" w:rsidRDefault="00BA0AD8" w:rsidP="00BA0AD8">
      <w:r>
        <w:t xml:space="preserve">-The CCP advantage is primarily </w:t>
      </w:r>
      <w:r w:rsidR="008A4C43">
        <w:t>concerned</w:t>
      </w:r>
      <w:r>
        <w:t xml:space="preserve"> with the sale of </w:t>
      </w:r>
      <w:r w:rsidRPr="00BA0AD8">
        <w:rPr>
          <w:u w:val="single"/>
        </w:rPr>
        <w:t>fighter jets</w:t>
      </w:r>
      <w:r>
        <w:t xml:space="preserve"> (F-16Vs and F-35s)</w:t>
      </w:r>
    </w:p>
    <w:p w14:paraId="10276A14" w14:textId="77777777" w:rsidR="008841F2" w:rsidRDefault="008841F2" w:rsidP="00BA0AD8"/>
    <w:p w14:paraId="66893FA3" w14:textId="531D3D0F" w:rsidR="00BA0AD8" w:rsidRDefault="00BA0AD8" w:rsidP="00BA0AD8">
      <w:r>
        <w:t xml:space="preserve">-The deterrence/war advantage is primarily focused on the sale of technology vital for Taiwan to indigenously (domestically) develop their own </w:t>
      </w:r>
      <w:r w:rsidRPr="00BA0AD8">
        <w:rPr>
          <w:u w:val="single"/>
        </w:rPr>
        <w:t>diesel submarines</w:t>
      </w:r>
      <w:r>
        <w:t xml:space="preserve">. Examples of the specific </w:t>
      </w:r>
      <w:r w:rsidR="00BB3DB3">
        <w:t xml:space="preserve">capabilities transferred are referenced in the 1AC Yeo evidence. It is more broadly about the sale of </w:t>
      </w:r>
      <w:r w:rsidR="00BB3DB3" w:rsidRPr="00BB3DB3">
        <w:rPr>
          <w:u w:val="single"/>
        </w:rPr>
        <w:t>“high-end” weapons</w:t>
      </w:r>
      <w:r w:rsidR="00BB3DB3">
        <w:t xml:space="preserve"> to Taiwan. In this category of arms, Hunzeker and Lanoszka include </w:t>
      </w:r>
      <w:r w:rsidR="008841F2">
        <w:t xml:space="preserve">fighter jets (like those discussed on the CCP advantage), indigenous diesel submarines, and indigenous warships based on the US’ Aegis Combat System.  </w:t>
      </w:r>
    </w:p>
    <w:p w14:paraId="23BC4058" w14:textId="77777777" w:rsidR="008841F2" w:rsidRDefault="008841F2" w:rsidP="00BA0AD8"/>
    <w:p w14:paraId="0A01F7FA" w14:textId="314B4113" w:rsidR="00BA0AD8" w:rsidRPr="00361864" w:rsidRDefault="00BA0AD8" w:rsidP="00BA0AD8">
      <w:pPr>
        <w:rPr>
          <w:u w:val="single"/>
        </w:rPr>
      </w:pPr>
      <w:r>
        <w:t xml:space="preserve">-The relations advantage </w:t>
      </w:r>
      <w:r w:rsidR="008841F2">
        <w:t xml:space="preserve">is the broadest of the three advantages. </w:t>
      </w:r>
      <w:r w:rsidR="00361864">
        <w:t xml:space="preserve">The most powerful irritant to relations is the sale of </w:t>
      </w:r>
      <w:r w:rsidR="00361864" w:rsidRPr="00361864">
        <w:rPr>
          <w:u w:val="single"/>
        </w:rPr>
        <w:t>F-16V fighter jets</w:t>
      </w:r>
      <w:r w:rsidR="00361864">
        <w:t>. However, the evidence is about the exist</w:t>
      </w:r>
      <w:r w:rsidR="00FD1DBE">
        <w:t>e</w:t>
      </w:r>
      <w:r w:rsidR="00361864">
        <w:t xml:space="preserve">nce of US-Taiwan arms sales </w:t>
      </w:r>
      <w:r w:rsidR="00361864">
        <w:rPr>
          <w:u w:val="single"/>
        </w:rPr>
        <w:t>writ large.</w:t>
      </w:r>
    </w:p>
    <w:p w14:paraId="54E43109" w14:textId="77777777" w:rsidR="003575DB" w:rsidRDefault="003575DB" w:rsidP="003575DB">
      <w:pPr>
        <w:pStyle w:val="Heading3"/>
      </w:pPr>
      <w:r>
        <w:lastRenderedPageBreak/>
        <w:t>Vocab list for students</w:t>
      </w:r>
    </w:p>
    <w:p w14:paraId="5139F71E" w14:textId="330EA797" w:rsidR="003575DB" w:rsidRDefault="003575DB" w:rsidP="003575DB">
      <w:pPr>
        <w:pStyle w:val="Heading4"/>
      </w:pPr>
      <w:r w:rsidRPr="00864170">
        <w:t>CCP Advantage</w:t>
      </w:r>
      <w:r>
        <w:t>:</w:t>
      </w:r>
    </w:p>
    <w:p w14:paraId="37CA135D" w14:textId="77777777" w:rsidR="003575DB" w:rsidRDefault="003575DB" w:rsidP="003575DB">
      <w:r>
        <w:t>-F-16A, F-16B, and F-16V jets</w:t>
      </w:r>
    </w:p>
    <w:p w14:paraId="5E55ABFA" w14:textId="77777777" w:rsidR="003575DB" w:rsidRDefault="003575DB" w:rsidP="003575DB">
      <w:r>
        <w:t>-Counterbalancing</w:t>
      </w:r>
    </w:p>
    <w:p w14:paraId="17B383D1" w14:textId="77777777" w:rsidR="003575DB" w:rsidRDefault="003575DB" w:rsidP="003575DB">
      <w:r>
        <w:t>-“Defensive” versus “Offensive” grey line</w:t>
      </w:r>
    </w:p>
    <w:p w14:paraId="5CD4B547" w14:textId="77777777" w:rsidR="003575DB" w:rsidRDefault="003575DB" w:rsidP="003575DB">
      <w:r>
        <w:t>-Strategic ambiguity</w:t>
      </w:r>
    </w:p>
    <w:p w14:paraId="673B4227" w14:textId="77777777" w:rsidR="003575DB" w:rsidRDefault="003575DB" w:rsidP="003575DB">
      <w:r>
        <w:t>-Chinese Communist Party/Communist Party of China</w:t>
      </w:r>
    </w:p>
    <w:p w14:paraId="6765B871" w14:textId="77777777" w:rsidR="003575DB" w:rsidRDefault="003575DB" w:rsidP="003575DB">
      <w:r>
        <w:t>-Xi Jinping</w:t>
      </w:r>
    </w:p>
    <w:p w14:paraId="4461C4EE" w14:textId="77777777" w:rsidR="003575DB" w:rsidRDefault="003575DB" w:rsidP="003575DB">
      <w:r>
        <w:t>-Diversionary war</w:t>
      </w:r>
    </w:p>
    <w:p w14:paraId="75CCBE4B" w14:textId="77777777" w:rsidR="003575DB" w:rsidRDefault="003575DB" w:rsidP="003575DB">
      <w:r>
        <w:t>-China/Taiwan Reunification</w:t>
      </w:r>
    </w:p>
    <w:p w14:paraId="4AAD294C" w14:textId="77777777" w:rsidR="003575DB" w:rsidRDefault="003575DB" w:rsidP="003575DB">
      <w:r>
        <w:t>-Tsai Ing-wen/Democratic Progressive Party</w:t>
      </w:r>
    </w:p>
    <w:p w14:paraId="701631BB" w14:textId="77777777" w:rsidR="003575DB" w:rsidRDefault="003575DB" w:rsidP="003575DB">
      <w:r>
        <w:t>-Hybrid warfare</w:t>
      </w:r>
    </w:p>
    <w:p w14:paraId="1E7ECD12" w14:textId="77777777" w:rsidR="003575DB" w:rsidRDefault="003575DB" w:rsidP="003575DB">
      <w:r>
        <w:t>-Democratic Peace Theory</w:t>
      </w:r>
    </w:p>
    <w:p w14:paraId="018DE204" w14:textId="77777777" w:rsidR="003575DB" w:rsidRDefault="003575DB" w:rsidP="003575DB">
      <w:pPr>
        <w:pStyle w:val="Heading4"/>
      </w:pPr>
      <w:r w:rsidRPr="00864170">
        <w:t>Relations Advantage</w:t>
      </w:r>
      <w:r>
        <w:t>:</w:t>
      </w:r>
    </w:p>
    <w:p w14:paraId="3B2468F4" w14:textId="77777777" w:rsidR="003575DB" w:rsidRDefault="003575DB" w:rsidP="003575DB">
      <w:r>
        <w:t>-One-China Principle</w:t>
      </w:r>
    </w:p>
    <w:p w14:paraId="7EDB26A3" w14:textId="77777777" w:rsidR="003575DB" w:rsidRDefault="003575DB" w:rsidP="003575DB">
      <w:r>
        <w:t>-Nuclear proliferation</w:t>
      </w:r>
    </w:p>
    <w:p w14:paraId="38664A41" w14:textId="77777777" w:rsidR="003575DB" w:rsidRDefault="003575DB" w:rsidP="003575DB">
      <w:r>
        <w:t>-Trump-Xi trade talks</w:t>
      </w:r>
    </w:p>
    <w:p w14:paraId="473B7003" w14:textId="77777777" w:rsidR="003575DB" w:rsidRDefault="003575DB" w:rsidP="003575DB">
      <w:r>
        <w:t>-Protectionism</w:t>
      </w:r>
    </w:p>
    <w:p w14:paraId="4E44F91B" w14:textId="77777777" w:rsidR="003575DB" w:rsidRDefault="003575DB" w:rsidP="003575DB">
      <w:r>
        <w:t>-Tariffs</w:t>
      </w:r>
    </w:p>
    <w:p w14:paraId="47156EBA" w14:textId="77777777" w:rsidR="003575DB" w:rsidRDefault="003575DB" w:rsidP="003575DB">
      <w:r>
        <w:t>-Intellectual property</w:t>
      </w:r>
    </w:p>
    <w:p w14:paraId="1C45C152" w14:textId="77777777" w:rsidR="003575DB" w:rsidRDefault="003575DB" w:rsidP="003575DB">
      <w:pPr>
        <w:pStyle w:val="Heading4"/>
      </w:pPr>
      <w:r w:rsidRPr="00864170">
        <w:t>War Advantage</w:t>
      </w:r>
      <w:r>
        <w:t>:</w:t>
      </w:r>
    </w:p>
    <w:p w14:paraId="3B1621E8" w14:textId="77777777" w:rsidR="003575DB" w:rsidRDefault="003575DB" w:rsidP="003575DB">
      <w:r>
        <w:t>-The Indigenous Defense Submarine (IDS) program/SSKs</w:t>
      </w:r>
    </w:p>
    <w:p w14:paraId="5B1FA72F" w14:textId="77777777" w:rsidR="003575DB" w:rsidRDefault="003575DB" w:rsidP="003575DB">
      <w:r>
        <w:t>-Aegis-like destroyers</w:t>
      </w:r>
    </w:p>
    <w:p w14:paraId="685D911C" w14:textId="77777777" w:rsidR="003575DB" w:rsidRDefault="003575DB" w:rsidP="003575DB">
      <w:r>
        <w:t>-Preemptive war</w:t>
      </w:r>
    </w:p>
    <w:p w14:paraId="6894D39C" w14:textId="77777777" w:rsidR="003575DB" w:rsidRDefault="003575DB" w:rsidP="003575DB">
      <w:r>
        <w:t>-Deterrence</w:t>
      </w:r>
    </w:p>
    <w:p w14:paraId="3086EBDA" w14:textId="77777777" w:rsidR="003575DB" w:rsidRDefault="003575DB" w:rsidP="003575DB">
      <w:r>
        <w:t>-Assurance</w:t>
      </w:r>
    </w:p>
    <w:p w14:paraId="4312DE6A" w14:textId="77777777" w:rsidR="003575DB" w:rsidRDefault="003575DB" w:rsidP="003575DB">
      <w:r>
        <w:t>-Opportunity cost</w:t>
      </w:r>
    </w:p>
    <w:p w14:paraId="45EB68A4" w14:textId="77777777" w:rsidR="003575DB" w:rsidRDefault="003575DB" w:rsidP="003575DB">
      <w:r>
        <w:t>-High-end weapons</w:t>
      </w:r>
    </w:p>
    <w:p w14:paraId="731A3723" w14:textId="77777777" w:rsidR="003575DB" w:rsidRDefault="003575DB" w:rsidP="003575DB">
      <w:r>
        <w:t xml:space="preserve">-Asymmetric deterrence, A2/AD, and elastic denial-in-defense </w:t>
      </w:r>
    </w:p>
    <w:p w14:paraId="4FC23891" w14:textId="77777777" w:rsidR="003575DB" w:rsidRDefault="003575DB" w:rsidP="003575DB">
      <w:r>
        <w:t>-Grey zone</w:t>
      </w:r>
    </w:p>
    <w:p w14:paraId="69010072" w14:textId="77777777" w:rsidR="003575DB" w:rsidRDefault="003575DB" w:rsidP="003575DB">
      <w:r>
        <w:t>-Escalation ladder</w:t>
      </w:r>
    </w:p>
    <w:p w14:paraId="667AF339" w14:textId="77777777" w:rsidR="003575DB" w:rsidRDefault="003575DB" w:rsidP="003575DB">
      <w:r>
        <w:t>-Wei Fenghe</w:t>
      </w:r>
    </w:p>
    <w:p w14:paraId="15D1BB6F" w14:textId="77777777" w:rsidR="003575DB" w:rsidRDefault="003575DB" w:rsidP="003575DB">
      <w:r>
        <w:t>-Taiwan’s Mainland Affairs Council</w:t>
      </w:r>
    </w:p>
    <w:p w14:paraId="2A10501E" w14:textId="77777777" w:rsidR="003575DB" w:rsidRPr="004950F0" w:rsidRDefault="003575DB" w:rsidP="003575DB">
      <w:r>
        <w:lastRenderedPageBreak/>
        <w:t>-Nuclear electromagnetic pulse/EMP</w:t>
      </w:r>
    </w:p>
    <w:p w14:paraId="55D18CBD" w14:textId="5E347296" w:rsidR="00361864" w:rsidRDefault="00361864" w:rsidP="00020D39">
      <w:pPr>
        <w:pStyle w:val="Heading3"/>
      </w:pPr>
      <w:r>
        <w:lastRenderedPageBreak/>
        <w:t>Strategy</w:t>
      </w:r>
    </w:p>
    <w:p w14:paraId="4F9B3F55" w14:textId="5A35AAD6" w:rsidR="00361864" w:rsidRDefault="00361864" w:rsidP="00020D39">
      <w:pPr>
        <w:pStyle w:val="Heading4"/>
      </w:pPr>
      <w:r>
        <w:t xml:space="preserve">Students should </w:t>
      </w:r>
      <w:r w:rsidR="002341D5">
        <w:t>shorten</w:t>
      </w:r>
      <w:r>
        <w:t xml:space="preserve"> the 1ACs presented. </w:t>
      </w:r>
      <w:r w:rsidR="003E732B">
        <w:t xml:space="preserve">That can mean only reading two advantages or getting rid of some 1AC modules. </w:t>
      </w:r>
      <w:r>
        <w:t>A 1AC with the full advantages for all three contentions would be impossible to fit in eight minutes.</w:t>
      </w:r>
      <w:r w:rsidR="00B271AE">
        <w:t xml:space="preserve"> You can check with the Verbatim stats function!</w:t>
      </w:r>
    </w:p>
    <w:p w14:paraId="60306D3A" w14:textId="44EA4442" w:rsidR="00361864" w:rsidRDefault="00361864" w:rsidP="00020D39">
      <w:pPr>
        <w:pStyle w:val="Heading4"/>
      </w:pPr>
      <w:r>
        <w:t xml:space="preserve">In planning 1AC design, students should consider the strategic utility of each advantage. </w:t>
      </w:r>
    </w:p>
    <w:p w14:paraId="70CA62D4" w14:textId="350F6635" w:rsidR="008C5283" w:rsidRDefault="008C5283" w:rsidP="00361864">
      <w:r>
        <w:t>-The CCP advantage is short-term</w:t>
      </w:r>
      <w:r w:rsidR="00F303A4">
        <w:t xml:space="preserve"> and proves immediacy key</w:t>
      </w:r>
      <w:r>
        <w:t>. Its discussion of China fearing US deterrence</w:t>
      </w:r>
      <w:r w:rsidR="00F27812">
        <w:t xml:space="preserve"> and hating US commitments to Taiwan</w:t>
      </w:r>
      <w:r>
        <w:t xml:space="preserve"> is also a</w:t>
      </w:r>
      <w:r w:rsidR="00F303A4">
        <w:t xml:space="preserve"> </w:t>
      </w:r>
      <w:r>
        <w:t xml:space="preserve">turn to the deterrence </w:t>
      </w:r>
      <w:r w:rsidR="000110F6">
        <w:t>disadvantage</w:t>
      </w:r>
      <w:r>
        <w:t xml:space="preserve"> and the assurance </w:t>
      </w:r>
      <w:r w:rsidR="000110F6">
        <w:t>disadvantage</w:t>
      </w:r>
      <w:r>
        <w:t xml:space="preserve">. While the soft-balancing </w:t>
      </w:r>
      <w:r w:rsidR="00F303A4">
        <w:t>counterplan</w:t>
      </w:r>
      <w:r>
        <w:t xml:space="preserve"> claims to solve the terminal impacts to the advantage, it is unlikely to solve </w:t>
      </w:r>
      <w:r w:rsidR="00F303A4">
        <w:t xml:space="preserve">the internal link – </w:t>
      </w:r>
      <w:r>
        <w:t>Chinese fears of containment</w:t>
      </w:r>
      <w:r w:rsidR="00F303A4">
        <w:t xml:space="preserve"> by the United States. To be clear, this advantage is not “deterrence bad.” It is “Chinese perceptions of a strong US commitment to defending Taiwan” bad. Such a distinction ensures that it is not complicated by the war advantage</w:t>
      </w:r>
    </w:p>
    <w:p w14:paraId="6A2434E1" w14:textId="0A0D89BD" w:rsidR="00F303A4" w:rsidRDefault="00F303A4" w:rsidP="00361864"/>
    <w:p w14:paraId="4469BDA6" w14:textId="310368C5" w:rsidR="00F303A4" w:rsidRDefault="00F303A4" w:rsidP="00361864">
      <w:r>
        <w:t xml:space="preserve">-The relations advantage provides a “US key” warrant, offense that the affirmative can solve even if other countries “fill-in,” and the clearest solvency deficit to the soft-balancing counterplan. It might also be a discussion of international relations that complicates the security critique’s links. </w:t>
      </w:r>
      <w:r w:rsidR="008F0B97">
        <w:t xml:space="preserve">After all, it does not paint China as a threat. It attempts to decrease US-led competition in the Pacific. </w:t>
      </w:r>
      <w:r>
        <w:t xml:space="preserve">Against </w:t>
      </w:r>
      <w:r w:rsidR="008F0B97">
        <w:t>future waves of</w:t>
      </w:r>
      <w:r>
        <w:t xml:space="preserve"> strategies, </w:t>
      </w:r>
      <w:r w:rsidR="008F0B97">
        <w:t>this advantage’s</w:t>
      </w:r>
      <w:r>
        <w:t xml:space="preserve"> discussion of arms sales as an irritant generally sets up a solvency deficit to </w:t>
      </w:r>
      <w:r w:rsidR="008F0B97">
        <w:t>plan-inclusive counterplans</w:t>
      </w:r>
      <w:r>
        <w:t xml:space="preserve">. </w:t>
      </w:r>
      <w:r w:rsidR="00D22160">
        <w:t>Finally, it is worth noting that many students like relations impacts to solve a lot of the negative</w:t>
      </w:r>
      <w:r w:rsidR="008E3A71">
        <w:t>’s</w:t>
      </w:r>
      <w:r w:rsidR="00D22160">
        <w:t xml:space="preserve"> </w:t>
      </w:r>
      <w:r w:rsidR="008E3A71">
        <w:t>terminal impacts</w:t>
      </w:r>
      <w:r w:rsidR="00D22160">
        <w:t xml:space="preserve"> </w:t>
      </w:r>
    </w:p>
    <w:p w14:paraId="365EFE86" w14:textId="77777777" w:rsidR="008C5283" w:rsidRDefault="008C5283" w:rsidP="00361864"/>
    <w:p w14:paraId="7F931863" w14:textId="2F09F534" w:rsidR="00970432" w:rsidRDefault="008C5283" w:rsidP="00361864">
      <w:r>
        <w:t>-</w:t>
      </w:r>
      <w:r w:rsidR="005B79F6">
        <w:t xml:space="preserve">The war advantage foundationally questions the strategy of deterrence defended </w:t>
      </w:r>
      <w:r w:rsidR="005A5596">
        <w:t>with</w:t>
      </w:r>
      <w:r w:rsidR="005B79F6">
        <w:t xml:space="preserve"> the deterrence disadvantage, complicates impact uniqueness for the assurance disadvantage, and paints a picture of a Chinese invasion of Taiwan that the soft-balancing counterplan might struggle to solve. It certainly links to the security critique. That said, some students might like defending its hardline approach to China and impact turning some of the critique’s assumptions.</w:t>
      </w:r>
      <w:r w:rsidR="006B4704">
        <w:t xml:space="preserve"> Finally, it includes evidence to defeat likely international fill-in arguments. </w:t>
      </w:r>
    </w:p>
    <w:p w14:paraId="365D5F0F" w14:textId="77777777" w:rsidR="00020D39" w:rsidRDefault="00020D39" w:rsidP="00020D39">
      <w:pPr>
        <w:pStyle w:val="Heading3"/>
      </w:pPr>
      <w:r>
        <w:lastRenderedPageBreak/>
        <w:t>Organization</w:t>
      </w:r>
    </w:p>
    <w:p w14:paraId="3714A3A2" w14:textId="77777777" w:rsidR="00020D39" w:rsidRDefault="00020D39" w:rsidP="00020D39">
      <w:pPr>
        <w:pStyle w:val="Heading4"/>
      </w:pPr>
      <w:r>
        <w:t>Taiwan-specific arguments (case, the assurance disadvantage, the deterrence disadvantage, and the soft-balancing counterplan) are all in the Taiwan aff and neg files. The politics DA, security K, and T arguments are in separate files.</w:t>
      </w:r>
    </w:p>
    <w:p w14:paraId="2DD647E2" w14:textId="77777777" w:rsidR="00020D39" w:rsidRPr="00361864" w:rsidRDefault="00020D39" w:rsidP="00020D39">
      <w:pPr>
        <w:pStyle w:val="Heading4"/>
      </w:pPr>
      <w:r>
        <w:t xml:space="preserve">Apologies for the long F6 headings. I’d strongly suggest extending your navigation pane or altering the block titles.  </w:t>
      </w:r>
    </w:p>
    <w:p w14:paraId="78E67564" w14:textId="5F11B58A" w:rsidR="009344A4" w:rsidRDefault="009344A4" w:rsidP="009344A4">
      <w:pPr>
        <w:pStyle w:val="Heading3"/>
      </w:pPr>
      <w:r>
        <w:lastRenderedPageBreak/>
        <w:t>Thanks</w:t>
      </w:r>
    </w:p>
    <w:p w14:paraId="791496B1" w14:textId="0BAF72C3" w:rsidR="009344A4" w:rsidRDefault="009344A4" w:rsidP="009344A4">
      <w:pPr>
        <w:pStyle w:val="Heading4"/>
      </w:pPr>
      <w:r>
        <w:t xml:space="preserve">These packet materials could not have been possible without a range of </w:t>
      </w:r>
      <w:r w:rsidR="00781649">
        <w:t>individuals</w:t>
      </w:r>
      <w:r>
        <w:t xml:space="preserve">. </w:t>
      </w:r>
      <w:r w:rsidR="00900E71">
        <w:t>My t</w:t>
      </w:r>
      <w:r>
        <w:t>hanks to:</w:t>
      </w:r>
    </w:p>
    <w:p w14:paraId="79D3D030" w14:textId="45C5BED3" w:rsidR="009344A4" w:rsidRDefault="009344A4" w:rsidP="009344A4">
      <w:r>
        <w:t>-Kelly Anderson</w:t>
      </w:r>
    </w:p>
    <w:p w14:paraId="53B8AF59" w14:textId="6F2BC09F" w:rsidR="009344A4" w:rsidRDefault="009344A4" w:rsidP="009344A4">
      <w:r>
        <w:t>-Bill Batterman</w:t>
      </w:r>
    </w:p>
    <w:p w14:paraId="78AAF792" w14:textId="7C89850D" w:rsidR="009344A4" w:rsidRDefault="009344A4" w:rsidP="009344A4">
      <w:r>
        <w:t>-David Bernstein</w:t>
      </w:r>
    </w:p>
    <w:p w14:paraId="42C23623" w14:textId="76E462CE" w:rsidR="009344A4" w:rsidRDefault="009344A4" w:rsidP="009344A4">
      <w:r>
        <w:t>-Maggie Berthiaume</w:t>
      </w:r>
    </w:p>
    <w:p w14:paraId="32AF7F69" w14:textId="22C93B22" w:rsidR="004E6643" w:rsidRDefault="004E6643" w:rsidP="009344A4">
      <w:r>
        <w:t>-Jack Scullion</w:t>
      </w:r>
    </w:p>
    <w:p w14:paraId="2149DCB9" w14:textId="3BFE04D2" w:rsidR="009344A4" w:rsidRDefault="009344A4" w:rsidP="009344A4">
      <w:r>
        <w:t>-Margaret Strong</w:t>
      </w:r>
    </w:p>
    <w:p w14:paraId="1217081B" w14:textId="46B4669C" w:rsidR="009344A4" w:rsidRDefault="009344A4" w:rsidP="009344A4">
      <w:r>
        <w:t>-Jong Hak Won</w:t>
      </w:r>
    </w:p>
    <w:p w14:paraId="7D52B8E2" w14:textId="381F0845" w:rsidR="00944A82" w:rsidRPr="00944A82" w:rsidRDefault="008176FE" w:rsidP="00944A82">
      <w:pPr>
        <w:pStyle w:val="Heading4"/>
      </w:pPr>
      <w:r>
        <w:t>Happy debating!</w:t>
      </w:r>
    </w:p>
    <w:p w14:paraId="39883A26" w14:textId="4DDB5C8E" w:rsidR="00DE4899" w:rsidRDefault="009771D7" w:rsidP="00DE4899">
      <w:pPr>
        <w:pStyle w:val="Heading1"/>
      </w:pPr>
      <w:r>
        <w:lastRenderedPageBreak/>
        <w:t>C</w:t>
      </w:r>
      <w:r w:rsidR="00DE4899">
        <w:t>ASE</w:t>
      </w:r>
    </w:p>
    <w:p w14:paraId="57F9553A" w14:textId="1A47AB17" w:rsidR="000807EA" w:rsidRDefault="000807EA" w:rsidP="00A006DD">
      <w:pPr>
        <w:pStyle w:val="Heading2"/>
      </w:pPr>
      <w:r>
        <w:lastRenderedPageBreak/>
        <w:t>*** PLANS</w:t>
      </w:r>
    </w:p>
    <w:p w14:paraId="4A7B4EA6" w14:textId="6265FB97" w:rsidR="000807EA" w:rsidRDefault="00792FAA" w:rsidP="000807EA">
      <w:pPr>
        <w:pStyle w:val="Heading3"/>
      </w:pPr>
      <w:r>
        <w:lastRenderedPageBreak/>
        <w:t>Option 1</w:t>
      </w:r>
    </w:p>
    <w:p w14:paraId="1276B3E5" w14:textId="5630B591" w:rsidR="004D5874" w:rsidRDefault="004D5874" w:rsidP="004D5874">
      <w:pPr>
        <w:pStyle w:val="Heading4"/>
      </w:pPr>
      <w:r>
        <w:t>The United States federal government should substantially reduce its Direct Commercial Sales and Foreign Military Sales of arms to the Republic of China.</w:t>
      </w:r>
    </w:p>
    <w:p w14:paraId="25B2525F" w14:textId="557A8886" w:rsidR="004D5874" w:rsidRDefault="00792FAA" w:rsidP="004D5874">
      <w:pPr>
        <w:pStyle w:val="Heading3"/>
      </w:pPr>
      <w:r>
        <w:lastRenderedPageBreak/>
        <w:t>Option 2</w:t>
      </w:r>
    </w:p>
    <w:p w14:paraId="470C7399" w14:textId="7CC7FEC6" w:rsidR="0098414A" w:rsidRDefault="0098414A" w:rsidP="0098414A">
      <w:pPr>
        <w:pStyle w:val="Heading4"/>
      </w:pPr>
      <w:r>
        <w:t>The United States federal government should substantially reduce its Direct Commercial Sales and Foreign Military Sales of high-end weapons to the Republic of China.</w:t>
      </w:r>
    </w:p>
    <w:p w14:paraId="74D1FA59" w14:textId="586FE6E2" w:rsidR="00A006DD" w:rsidRDefault="00A006DD" w:rsidP="00A006DD">
      <w:pPr>
        <w:pStyle w:val="Heading2"/>
      </w:pPr>
      <w:r>
        <w:lastRenderedPageBreak/>
        <w:t>*** CC</w:t>
      </w:r>
      <w:r w:rsidR="000644F7">
        <w:t>P</w:t>
      </w:r>
    </w:p>
    <w:p w14:paraId="202E3B7E" w14:textId="42F4A72F" w:rsidR="00670016" w:rsidRDefault="00670016" w:rsidP="00A006DD">
      <w:pPr>
        <w:pStyle w:val="Heading3"/>
      </w:pPr>
      <w:r>
        <w:lastRenderedPageBreak/>
        <w:t>1AC</w:t>
      </w:r>
    </w:p>
    <w:p w14:paraId="4B2410F9" w14:textId="646C03A8" w:rsidR="0028761C" w:rsidRPr="0028761C" w:rsidRDefault="00AB603C" w:rsidP="0028761C">
      <w:pPr>
        <w:pStyle w:val="Heading4"/>
        <w:rPr>
          <w:u w:val="single"/>
        </w:rPr>
      </w:pPr>
      <w:r>
        <w:t xml:space="preserve">Trump </w:t>
      </w:r>
      <w:r w:rsidR="0028761C">
        <w:t>will</w:t>
      </w:r>
      <w:r>
        <w:t xml:space="preserve"> sell Taiwan </w:t>
      </w:r>
      <w:r w:rsidR="00AF34AB">
        <w:rPr>
          <w:u w:val="single"/>
        </w:rPr>
        <w:t xml:space="preserve">F-16V </w:t>
      </w:r>
      <w:r>
        <w:rPr>
          <w:u w:val="single"/>
        </w:rPr>
        <w:t>jets</w:t>
      </w:r>
      <w:r w:rsidR="0028761C">
        <w:t xml:space="preserve"> – it’s a </w:t>
      </w:r>
      <w:r w:rsidR="0028761C">
        <w:rPr>
          <w:u w:val="single"/>
        </w:rPr>
        <w:t>big policy shift</w:t>
      </w:r>
      <w:r w:rsidR="0028761C">
        <w:t xml:space="preserve"> that China views as </w:t>
      </w:r>
      <w:r w:rsidR="00342973">
        <w:rPr>
          <w:u w:val="single"/>
        </w:rPr>
        <w:t>counterbalancing</w:t>
      </w:r>
    </w:p>
    <w:p w14:paraId="624C07BB" w14:textId="77777777" w:rsidR="00AB603C" w:rsidRPr="00185FA2" w:rsidRDefault="00AB603C" w:rsidP="00AB603C">
      <w:r>
        <w:rPr>
          <w:rStyle w:val="Style13ptBold"/>
        </w:rPr>
        <w:t xml:space="preserve">Sputnik 19 </w:t>
      </w:r>
      <w:r w:rsidRPr="00185FA2">
        <w:t xml:space="preserve">---- </w:t>
      </w:r>
      <w:r>
        <w:t xml:space="preserve">citing Paul Huang who is an East Asian columnist for </w:t>
      </w:r>
      <w:r>
        <w:rPr>
          <w:i/>
        </w:rPr>
        <w:t>The Epoch Times</w:t>
      </w:r>
      <w: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3/26, https://sputniknews.com/analysis/201903261073564311-f-16-taiwan/</w:t>
      </w:r>
    </w:p>
    <w:p w14:paraId="19D183BA" w14:textId="77777777" w:rsidR="00AB603C" w:rsidRPr="00030787" w:rsidRDefault="00AB603C" w:rsidP="00AB603C"/>
    <w:p w14:paraId="15B7348A" w14:textId="77777777" w:rsidR="00AB603C" w:rsidRPr="00CB1245" w:rsidRDefault="00AB603C" w:rsidP="00AB603C">
      <w:pPr>
        <w:rPr>
          <w:sz w:val="14"/>
        </w:rPr>
      </w:pPr>
      <w:r w:rsidRPr="00C07EB5">
        <w:rPr>
          <w:rStyle w:val="Emphasis"/>
        </w:rPr>
        <w:t>Various</w:t>
      </w:r>
      <w:r w:rsidRPr="00C07EB5">
        <w:rPr>
          <w:sz w:val="14"/>
        </w:rPr>
        <w:t xml:space="preserve"> </w:t>
      </w:r>
      <w:r w:rsidRPr="00C07EB5">
        <w:rPr>
          <w:rStyle w:val="StyleUnderline"/>
        </w:rPr>
        <w:t>media reports have suggested</w:t>
      </w:r>
      <w:r w:rsidRPr="00CB1245">
        <w:rPr>
          <w:sz w:val="14"/>
        </w:rPr>
        <w:t xml:space="preserve"> that </w:t>
      </w:r>
      <w:r w:rsidRPr="00FD57C4">
        <w:rPr>
          <w:rStyle w:val="StyleUnderline"/>
        </w:rPr>
        <w:t>the</w:t>
      </w:r>
      <w:r w:rsidRPr="00CB1245">
        <w:rPr>
          <w:sz w:val="14"/>
        </w:rPr>
        <w:t xml:space="preserve"> current </w:t>
      </w:r>
      <w:r w:rsidRPr="005F2F85">
        <w:rPr>
          <w:rStyle w:val="StyleUnderline"/>
          <w:highlight w:val="cyan"/>
        </w:rPr>
        <w:t>US</w:t>
      </w:r>
      <w:r w:rsidRPr="00CB1245">
        <w:rPr>
          <w:sz w:val="14"/>
        </w:rPr>
        <w:t xml:space="preserve"> administration </w:t>
      </w:r>
      <w:r w:rsidRPr="005F2F85">
        <w:rPr>
          <w:rStyle w:val="StyleUnderline"/>
          <w:highlight w:val="cyan"/>
        </w:rPr>
        <w:t>is interested in</w:t>
      </w:r>
      <w:r w:rsidRPr="00CB1245">
        <w:rPr>
          <w:sz w:val="14"/>
        </w:rPr>
        <w:t xml:space="preserve"> striking </w:t>
      </w:r>
      <w:r w:rsidRPr="005F2F85">
        <w:rPr>
          <w:rStyle w:val="StyleUnderline"/>
          <w:highlight w:val="cyan"/>
        </w:rPr>
        <w:t>a deal to supply Taiwan</w:t>
      </w:r>
      <w:r w:rsidRPr="00CB1245">
        <w:rPr>
          <w:rStyle w:val="StyleUnderline"/>
        </w:rPr>
        <w:t xml:space="preserve"> with </w:t>
      </w:r>
      <w:r w:rsidRPr="005F2F85">
        <w:rPr>
          <w:rStyle w:val="StyleUnderline"/>
          <w:highlight w:val="cyan"/>
        </w:rPr>
        <w:t>F-16 jets</w:t>
      </w:r>
      <w:r w:rsidRPr="00CB1245">
        <w:rPr>
          <w:rStyle w:val="StyleUnderline"/>
        </w:rPr>
        <w:t>. Bloomberg reported</w:t>
      </w:r>
      <w:r w:rsidRPr="00CB1245">
        <w:rPr>
          <w:sz w:val="14"/>
        </w:rPr>
        <w:t xml:space="preserve"> that, citing its sources, </w:t>
      </w:r>
      <w:r w:rsidRPr="005F2F85">
        <w:rPr>
          <w:rStyle w:val="StyleUnderline"/>
          <w:highlight w:val="cyan"/>
        </w:rPr>
        <w:t>Trump</w:t>
      </w:r>
      <w:r w:rsidRPr="00CB1245">
        <w:rPr>
          <w:rStyle w:val="StyleUnderline"/>
        </w:rPr>
        <w:t>'s advisors</w:t>
      </w:r>
      <w:r w:rsidRPr="00CB1245">
        <w:rPr>
          <w:sz w:val="14"/>
        </w:rPr>
        <w:t xml:space="preserve"> had </w:t>
      </w:r>
      <w:r w:rsidRPr="005F2F85">
        <w:rPr>
          <w:rStyle w:val="Emphasis"/>
          <w:highlight w:val="cyan"/>
        </w:rPr>
        <w:t>urged Taiwan</w:t>
      </w:r>
      <w:r w:rsidRPr="005F2F85">
        <w:rPr>
          <w:sz w:val="14"/>
          <w:highlight w:val="cyan"/>
        </w:rPr>
        <w:t xml:space="preserve"> </w:t>
      </w:r>
      <w:r w:rsidRPr="005F2F85">
        <w:rPr>
          <w:rStyle w:val="StyleUnderline"/>
          <w:highlight w:val="cyan"/>
        </w:rPr>
        <w:t>to submit a</w:t>
      </w:r>
      <w:r w:rsidRPr="00CB1245">
        <w:rPr>
          <w:rStyle w:val="StyleUnderline"/>
        </w:rPr>
        <w:t xml:space="preserve">n official </w:t>
      </w:r>
      <w:r w:rsidRPr="005F2F85">
        <w:rPr>
          <w:rStyle w:val="StyleUnderline"/>
          <w:highlight w:val="cyan"/>
        </w:rPr>
        <w:t>request</w:t>
      </w:r>
      <w:r w:rsidRPr="00CB1245">
        <w:rPr>
          <w:sz w:val="14"/>
        </w:rPr>
        <w:t xml:space="preserve"> for new F-16 jets, which now needs to be presented by the Defence and State Departments as formal proposals for the Congress to review.</w:t>
      </w:r>
    </w:p>
    <w:p w14:paraId="30674DED" w14:textId="77777777" w:rsidR="00AB603C" w:rsidRPr="00114FDB" w:rsidRDefault="00AB603C" w:rsidP="00AB603C">
      <w:pPr>
        <w:rPr>
          <w:rStyle w:val="Emphasis"/>
        </w:rPr>
      </w:pPr>
      <w:r w:rsidRPr="00114FDB">
        <w:rPr>
          <w:rStyle w:val="StyleUnderline"/>
        </w:rPr>
        <w:t>The Diplomat</w:t>
      </w:r>
      <w:r w:rsidRPr="00114FDB">
        <w:rPr>
          <w:sz w:val="14"/>
        </w:rPr>
        <w:t xml:space="preserve"> Magazine recalled that the US has long been bound by the 1979 Taiwan Relations Act, obliging Washington to supply the island "with arms of a defensive character". It also </w:t>
      </w:r>
      <w:r w:rsidRPr="00114FDB">
        <w:rPr>
          <w:rStyle w:val="StyleUnderline"/>
        </w:rPr>
        <w:t>noted that with the inauguration of</w:t>
      </w:r>
      <w:r w:rsidRPr="00114FDB">
        <w:rPr>
          <w:sz w:val="14"/>
        </w:rPr>
        <w:t xml:space="preserve"> Donald </w:t>
      </w:r>
      <w:r w:rsidRPr="00114FDB">
        <w:rPr>
          <w:rStyle w:val="StyleUnderline"/>
        </w:rPr>
        <w:t>Trump</w:t>
      </w:r>
      <w:r w:rsidRPr="00114FDB">
        <w:rPr>
          <w:sz w:val="14"/>
        </w:rPr>
        <w:t xml:space="preserve"> as US president, </w:t>
      </w:r>
      <w:r w:rsidRPr="005F2F85">
        <w:rPr>
          <w:rStyle w:val="StyleUnderline"/>
          <w:highlight w:val="cyan"/>
        </w:rPr>
        <w:t>Washington's policy</w:t>
      </w:r>
      <w:r w:rsidRPr="00114FDB">
        <w:rPr>
          <w:rStyle w:val="StyleUnderline"/>
        </w:rPr>
        <w:t xml:space="preserve"> towards the island </w:t>
      </w:r>
      <w:r w:rsidRPr="005F2F85">
        <w:rPr>
          <w:rStyle w:val="StyleUnderline"/>
          <w:highlight w:val="cyan"/>
        </w:rPr>
        <w:t>has</w:t>
      </w:r>
      <w:r w:rsidRPr="00114FDB">
        <w:rPr>
          <w:rStyle w:val="StyleUnderline"/>
        </w:rPr>
        <w:t xml:space="preserve"> </w:t>
      </w:r>
      <w:r w:rsidRPr="00114FDB">
        <w:rPr>
          <w:sz w:val="14"/>
        </w:rPr>
        <w:t xml:space="preserve">slightly </w:t>
      </w:r>
      <w:r w:rsidRPr="005F2F85">
        <w:rPr>
          <w:rStyle w:val="Emphasis"/>
          <w:highlight w:val="cyan"/>
        </w:rPr>
        <w:t>changed</w:t>
      </w:r>
      <w:r w:rsidRPr="00114FDB">
        <w:rPr>
          <w:sz w:val="14"/>
        </w:rPr>
        <w:t xml:space="preserve">, as </w:t>
      </w:r>
      <w:r w:rsidRPr="00114FDB">
        <w:rPr>
          <w:rStyle w:val="StyleUnderline"/>
        </w:rPr>
        <w:t>the American commander</w:t>
      </w:r>
      <w:r w:rsidRPr="00114FDB">
        <w:rPr>
          <w:sz w:val="14"/>
        </w:rPr>
        <w:t xml:space="preserve">-in-chief had </w:t>
      </w:r>
      <w:r w:rsidRPr="00114FDB">
        <w:rPr>
          <w:rStyle w:val="StyleUnderline"/>
        </w:rPr>
        <w:t>agreed to have a</w:t>
      </w:r>
      <w:r w:rsidRPr="00114FDB">
        <w:rPr>
          <w:sz w:val="14"/>
        </w:rPr>
        <w:t xml:space="preserve"> telephone </w:t>
      </w:r>
      <w:r w:rsidRPr="00114FDB">
        <w:rPr>
          <w:rStyle w:val="StyleUnderline"/>
        </w:rPr>
        <w:t>talk with</w:t>
      </w:r>
      <w:r w:rsidRPr="00114FDB">
        <w:rPr>
          <w:sz w:val="14"/>
        </w:rPr>
        <w:t xml:space="preserve"> Taiwanese President </w:t>
      </w:r>
      <w:r w:rsidRPr="00114FDB">
        <w:rPr>
          <w:rStyle w:val="StyleUnderline"/>
        </w:rPr>
        <w:t>Tsai</w:t>
      </w:r>
      <w:r w:rsidRPr="00114FDB">
        <w:rPr>
          <w:sz w:val="14"/>
        </w:rPr>
        <w:t xml:space="preserve"> Ing-wen, </w:t>
      </w:r>
      <w:r w:rsidRPr="00114FDB">
        <w:rPr>
          <w:rStyle w:val="Emphasis"/>
        </w:rPr>
        <w:t>while many previous administrations had abstained from doing so.</w:t>
      </w:r>
    </w:p>
    <w:p w14:paraId="062554FE" w14:textId="77777777" w:rsidR="00AB603C" w:rsidRPr="00114FDB" w:rsidRDefault="00AB603C" w:rsidP="00AB603C">
      <w:pPr>
        <w:rPr>
          <w:sz w:val="14"/>
        </w:rPr>
      </w:pPr>
      <w:r w:rsidRPr="00114FDB">
        <w:rPr>
          <w:sz w:val="14"/>
        </w:rPr>
        <w:t xml:space="preserve">Military analyst Paul </w:t>
      </w:r>
      <w:r w:rsidRPr="005F2F85">
        <w:rPr>
          <w:rStyle w:val="StyleUnderline"/>
          <w:highlight w:val="cyan"/>
        </w:rPr>
        <w:t>Huang sees</w:t>
      </w:r>
      <w:r w:rsidRPr="005F2F85">
        <w:rPr>
          <w:sz w:val="14"/>
          <w:highlight w:val="cyan"/>
        </w:rPr>
        <w:t xml:space="preserve"> </w:t>
      </w:r>
      <w:r w:rsidRPr="005F2F85">
        <w:rPr>
          <w:rStyle w:val="Emphasis"/>
          <w:highlight w:val="cyan"/>
        </w:rPr>
        <w:t>no reason</w:t>
      </w:r>
      <w:r w:rsidRPr="00114FDB">
        <w:rPr>
          <w:sz w:val="14"/>
        </w:rPr>
        <w:t xml:space="preserve"> </w:t>
      </w:r>
      <w:r w:rsidRPr="00114FDB">
        <w:rPr>
          <w:rStyle w:val="StyleUnderline"/>
        </w:rPr>
        <w:t>why</w:t>
      </w:r>
      <w:r w:rsidRPr="00114FDB">
        <w:rPr>
          <w:sz w:val="14"/>
        </w:rPr>
        <w:t xml:space="preserve"> the US </w:t>
      </w:r>
      <w:r w:rsidRPr="005F2F85">
        <w:rPr>
          <w:rStyle w:val="StyleUnderline"/>
          <w:highlight w:val="cyan"/>
        </w:rPr>
        <w:t>Congress would prevent Taiwan's request</w:t>
      </w:r>
      <w:r w:rsidRPr="008D573F">
        <w:rPr>
          <w:rStyle w:val="StyleUnderline"/>
        </w:rPr>
        <w:t xml:space="preserve"> </w:t>
      </w:r>
      <w:r w:rsidRPr="00C07EB5">
        <w:rPr>
          <w:rStyle w:val="StyleUnderline"/>
        </w:rPr>
        <w:t>for F-16V jets</w:t>
      </w:r>
      <w:r w:rsidRPr="008D573F">
        <w:rPr>
          <w:rStyle w:val="StyleUnderline"/>
        </w:rPr>
        <w:t>. He</w:t>
      </w:r>
      <w:r w:rsidRPr="00114FDB">
        <w:rPr>
          <w:rStyle w:val="StyleUnderline"/>
        </w:rPr>
        <w:t xml:space="preserve"> pointed out that </w:t>
      </w:r>
      <w:r w:rsidRPr="005F2F85">
        <w:rPr>
          <w:rStyle w:val="StyleUnderline"/>
          <w:highlight w:val="cyan"/>
        </w:rPr>
        <w:t>as opposed to 2011, when a similar request was rejected due to</w:t>
      </w:r>
      <w:r w:rsidRPr="00114FDB">
        <w:rPr>
          <w:sz w:val="14"/>
        </w:rPr>
        <w:t xml:space="preserve"> partisan politics and the </w:t>
      </w:r>
      <w:r w:rsidRPr="00C07EB5">
        <w:rPr>
          <w:rStyle w:val="StyleUnderline"/>
        </w:rPr>
        <w:t>Obama</w:t>
      </w:r>
      <w:r w:rsidRPr="00114FDB">
        <w:rPr>
          <w:sz w:val="14"/>
        </w:rPr>
        <w:t xml:space="preserve"> administration's </w:t>
      </w:r>
      <w:r w:rsidRPr="005F2F85">
        <w:rPr>
          <w:rStyle w:val="StyleUnderline"/>
          <w:highlight w:val="cyan"/>
        </w:rPr>
        <w:t xml:space="preserve">unwillingness to </w:t>
      </w:r>
      <w:r w:rsidRPr="005F2F85">
        <w:rPr>
          <w:rStyle w:val="Emphasis"/>
          <w:highlight w:val="cyan"/>
        </w:rPr>
        <w:t>provoke China</w:t>
      </w:r>
      <w:r w:rsidRPr="005F2F85">
        <w:rPr>
          <w:rStyle w:val="StyleUnderline"/>
          <w:highlight w:val="cyan"/>
        </w:rPr>
        <w:t xml:space="preserve">, the current Congress has a </w:t>
      </w:r>
      <w:r w:rsidRPr="005F2F85">
        <w:rPr>
          <w:rStyle w:val="Emphasis"/>
          <w:highlight w:val="cyan"/>
        </w:rPr>
        <w:t>strong consensus in favour of</w:t>
      </w:r>
      <w:r w:rsidRPr="00114FDB">
        <w:rPr>
          <w:rStyle w:val="Emphasis"/>
        </w:rPr>
        <w:t xml:space="preserve"> supporting Taiwan and </w:t>
      </w:r>
      <w:r w:rsidRPr="005F2F85">
        <w:rPr>
          <w:rStyle w:val="Emphasis"/>
          <w:highlight w:val="cyan"/>
        </w:rPr>
        <w:t>countering China.</w:t>
      </w:r>
    </w:p>
    <w:p w14:paraId="613A4A38" w14:textId="77777777" w:rsidR="00AB603C" w:rsidRPr="00441C4A" w:rsidRDefault="00AB603C" w:rsidP="00AB603C">
      <w:pPr>
        <w:rPr>
          <w:rStyle w:val="Emphasis"/>
        </w:rPr>
      </w:pPr>
      <w:r w:rsidRPr="00114FDB">
        <w:rPr>
          <w:sz w:val="14"/>
        </w:rPr>
        <w:t xml:space="preserve">Benjamin </w:t>
      </w:r>
      <w:r w:rsidRPr="00114FDB">
        <w:rPr>
          <w:rStyle w:val="StyleUnderline"/>
        </w:rPr>
        <w:t>Cavender</w:t>
      </w:r>
      <w:r w:rsidRPr="00114FDB">
        <w:rPr>
          <w:sz w:val="14"/>
        </w:rPr>
        <w:t xml:space="preserve"> was not certain whether the US Congress would give a green light to the deal, but refused to gauge its chances of passing. He </w:t>
      </w:r>
      <w:r w:rsidRPr="00B34499">
        <w:rPr>
          <w:rStyle w:val="StyleUnderline"/>
        </w:rPr>
        <w:t>noted</w:t>
      </w:r>
      <w:r w:rsidRPr="00114FDB">
        <w:rPr>
          <w:sz w:val="14"/>
        </w:rPr>
        <w:t xml:space="preserve"> though </w:t>
      </w:r>
      <w:r w:rsidRPr="00B34499">
        <w:rPr>
          <w:rStyle w:val="StyleUnderline"/>
        </w:rPr>
        <w:t xml:space="preserve">that </w:t>
      </w:r>
      <w:r w:rsidRPr="005F2F85">
        <w:rPr>
          <w:rStyle w:val="StyleUnderline"/>
          <w:highlight w:val="cyan"/>
        </w:rPr>
        <w:t>the</w:t>
      </w:r>
      <w:r w:rsidRPr="00114FDB">
        <w:rPr>
          <w:rStyle w:val="StyleUnderline"/>
        </w:rPr>
        <w:t xml:space="preserve"> possible </w:t>
      </w:r>
      <w:r w:rsidRPr="005F2F85">
        <w:rPr>
          <w:rStyle w:val="StyleUnderline"/>
          <w:highlight w:val="cyan"/>
        </w:rPr>
        <w:t>deal</w:t>
      </w:r>
      <w:r w:rsidRPr="00114FDB">
        <w:rPr>
          <w:rStyle w:val="StyleUnderline"/>
        </w:rPr>
        <w:t xml:space="preserve"> with Taiwan </w:t>
      </w:r>
      <w:r w:rsidRPr="005F2F85">
        <w:rPr>
          <w:rStyle w:val="StyleUnderline"/>
          <w:highlight w:val="cyan"/>
        </w:rPr>
        <w:t>could be</w:t>
      </w:r>
      <w:r w:rsidRPr="00114FDB">
        <w:rPr>
          <w:rStyle w:val="StyleUnderline"/>
        </w:rPr>
        <w:t xml:space="preserve"> </w:t>
      </w:r>
      <w:r w:rsidRPr="005F2F85">
        <w:rPr>
          <w:rStyle w:val="StyleUnderline"/>
          <w:highlight w:val="cyan"/>
        </w:rPr>
        <w:t>a</w:t>
      </w:r>
      <w:r w:rsidRPr="00114FDB">
        <w:rPr>
          <w:rStyle w:val="StyleUnderline"/>
        </w:rPr>
        <w:t xml:space="preserve"> sign of a</w:t>
      </w:r>
      <w:r w:rsidRPr="00114FDB">
        <w:rPr>
          <w:sz w:val="14"/>
        </w:rPr>
        <w:t xml:space="preserve"> </w:t>
      </w:r>
      <w:r w:rsidRPr="005F2F85">
        <w:rPr>
          <w:rStyle w:val="Emphasis"/>
          <w:highlight w:val="cyan"/>
        </w:rPr>
        <w:t>"big policy shift</w:t>
      </w:r>
      <w:r w:rsidRPr="005F2F85">
        <w:rPr>
          <w:sz w:val="14"/>
          <w:highlight w:val="cyan"/>
        </w:rPr>
        <w:t xml:space="preserve"> </w:t>
      </w:r>
      <w:r w:rsidRPr="005F2F85">
        <w:rPr>
          <w:rStyle w:val="StyleUnderline"/>
          <w:highlight w:val="cyan"/>
        </w:rPr>
        <w:t>designed to</w:t>
      </w:r>
      <w:r w:rsidRPr="00FD57C4">
        <w:rPr>
          <w:rStyle w:val="StyleUnderline"/>
        </w:rPr>
        <w:t xml:space="preserve"> </w:t>
      </w:r>
      <w:r w:rsidRPr="00FD57C4">
        <w:rPr>
          <w:rStyle w:val="Emphasis"/>
        </w:rPr>
        <w:t>isolate China</w:t>
      </w:r>
      <w:r w:rsidRPr="00FD57C4">
        <w:rPr>
          <w:rStyle w:val="StyleUnderline"/>
        </w:rPr>
        <w:t xml:space="preserve"> or </w:t>
      </w:r>
      <w:r w:rsidRPr="005F2F85">
        <w:rPr>
          <w:rStyle w:val="Emphasis"/>
          <w:highlight w:val="cyan"/>
        </w:rPr>
        <w:t>counterbalance</w:t>
      </w:r>
      <w:r w:rsidRPr="00FD57C4">
        <w:rPr>
          <w:rStyle w:val="Emphasis"/>
        </w:rPr>
        <w:t xml:space="preserve"> its military presence</w:t>
      </w:r>
      <w:r w:rsidRPr="00441C4A">
        <w:rPr>
          <w:rStyle w:val="Emphasis"/>
        </w:rPr>
        <w:t xml:space="preserve"> in the region".</w:t>
      </w:r>
    </w:p>
    <w:p w14:paraId="048373B6" w14:textId="5F199FFF" w:rsidR="0052710F" w:rsidRPr="00BD754A" w:rsidRDefault="0052710F" w:rsidP="0052710F">
      <w:pPr>
        <w:pStyle w:val="Heading4"/>
      </w:pPr>
      <w:r>
        <w:t xml:space="preserve">The sale of those </w:t>
      </w:r>
      <w:r w:rsidRPr="00AF34AB">
        <w:rPr>
          <w:u w:val="single"/>
        </w:rPr>
        <w:t>advanced jets</w:t>
      </w:r>
      <w:r>
        <w:t xml:space="preserve"> will </w:t>
      </w:r>
      <w:r w:rsidRPr="002C3373">
        <w:rPr>
          <w:u w:val="single"/>
        </w:rPr>
        <w:t>blur the defensive/offensive grey line</w:t>
      </w:r>
      <w:r>
        <w:t xml:space="preserve">, which </w:t>
      </w:r>
      <w:r>
        <w:rPr>
          <w:u w:val="single"/>
        </w:rPr>
        <w:t>breaks strategic ambiguity</w:t>
      </w:r>
      <w:r>
        <w:t xml:space="preserve">, </w:t>
      </w:r>
      <w:r>
        <w:rPr>
          <w:u w:val="single"/>
        </w:rPr>
        <w:t>makes other threats credible</w:t>
      </w:r>
      <w:r>
        <w:t xml:space="preserve">, and causes </w:t>
      </w:r>
      <w:r w:rsidRPr="00BD754A">
        <w:rPr>
          <w:u w:val="single"/>
        </w:rPr>
        <w:t>allied balancing</w:t>
      </w:r>
      <w:r>
        <w:t xml:space="preserve"> against China – together that </w:t>
      </w:r>
      <w:r w:rsidRPr="00BD754A">
        <w:t>humiliates</w:t>
      </w:r>
      <w:r w:rsidRPr="00480B82">
        <w:t xml:space="preserve"> </w:t>
      </w:r>
      <w:r>
        <w:rPr>
          <w:u w:val="single"/>
        </w:rPr>
        <w:t>Xi</w:t>
      </w:r>
      <w:r>
        <w:t xml:space="preserve"> and causes </w:t>
      </w:r>
      <w:r>
        <w:rPr>
          <w:u w:val="single"/>
        </w:rPr>
        <w:t xml:space="preserve">CCP </w:t>
      </w:r>
      <w:r w:rsidR="0084394D">
        <w:rPr>
          <w:u w:val="single"/>
        </w:rPr>
        <w:t>lash</w:t>
      </w:r>
      <w:r w:rsidR="00E92B15">
        <w:rPr>
          <w:u w:val="single"/>
        </w:rPr>
        <w:t>-</w:t>
      </w:r>
      <w:r w:rsidR="0084394D">
        <w:rPr>
          <w:u w:val="single"/>
        </w:rPr>
        <w:t>out</w:t>
      </w:r>
      <w:r>
        <w:rPr>
          <w:b w:val="0"/>
        </w:rPr>
        <w:t xml:space="preserve"> – no capabilities DA, jets aren’t actually militarily significant to</w:t>
      </w:r>
    </w:p>
    <w:p w14:paraId="41FAC025" w14:textId="77777777" w:rsidR="0052710F" w:rsidRDefault="0052710F" w:rsidP="0052710F">
      <w:r>
        <w:rPr>
          <w:rStyle w:val="Style13ptBold"/>
        </w:rPr>
        <w:t xml:space="preserve">Lee 19 </w:t>
      </w:r>
      <w:r w:rsidRPr="00A006DD">
        <w:t xml:space="preserve">---- John, </w:t>
      </w:r>
      <w:r>
        <w:t xml:space="preserve">senior fellow at the Hudson Institute, non-resident senior fellow at the United States Studies Center in Sydney, former senior national security adviser to Australian Foreign Minister Julie Bishop, adjunct professor (University of Sydney), masters and doctorate in international relations (University of Oxford), </w:t>
      </w:r>
      <w:r w:rsidRPr="00A006DD">
        <w:t xml:space="preserve">“Why a US Sale of Fighter Jets to Taiwan Matters,” </w:t>
      </w:r>
      <w:r>
        <w:rPr>
          <w:i/>
        </w:rPr>
        <w:t>The Diplomat</w:t>
      </w:r>
      <w:r>
        <w:t xml:space="preserve">, 4/3, </w:t>
      </w:r>
      <w:hyperlink r:id="rId8" w:history="1">
        <w:r w:rsidRPr="00750CC2">
          <w:rPr>
            <w:rStyle w:val="Hyperlink"/>
          </w:rPr>
          <w:t>https://thediplomat.com/2019/04/why-a-us-sale-of-fighter-jets-to-taiwan-matters/</w:t>
        </w:r>
      </w:hyperlink>
    </w:p>
    <w:p w14:paraId="4BAA19AB" w14:textId="77777777" w:rsidR="0052710F" w:rsidRDefault="0052710F" w:rsidP="0052710F"/>
    <w:p w14:paraId="57A780DF" w14:textId="77777777" w:rsidR="0052710F" w:rsidRPr="008D5A4C" w:rsidRDefault="0052710F" w:rsidP="0052710F">
      <w:pPr>
        <w:rPr>
          <w:sz w:val="14"/>
        </w:rPr>
      </w:pPr>
      <w:r w:rsidRPr="005431F1">
        <w:rPr>
          <w:rStyle w:val="StyleUnderline"/>
        </w:rPr>
        <w:t xml:space="preserve">Even </w:t>
      </w:r>
      <w:r w:rsidRPr="002C3373">
        <w:rPr>
          <w:rStyle w:val="StyleUnderline"/>
        </w:rPr>
        <w:t>if the F-16V sale</w:t>
      </w:r>
      <w:r w:rsidRPr="005431F1">
        <w:rPr>
          <w:rStyle w:val="StyleUnderline"/>
        </w:rPr>
        <w:t xml:space="preserve"> goes ahead, Taiwan’s </w:t>
      </w:r>
      <w:r w:rsidRPr="005F2F85">
        <w:rPr>
          <w:rStyle w:val="StyleUnderline"/>
          <w:highlight w:val="cyan"/>
        </w:rPr>
        <w:t>new planes</w:t>
      </w:r>
      <w:r w:rsidRPr="005F2F85">
        <w:rPr>
          <w:sz w:val="14"/>
          <w:highlight w:val="cyan"/>
        </w:rPr>
        <w:t xml:space="preserve"> </w:t>
      </w:r>
      <w:r w:rsidRPr="005F2F85">
        <w:rPr>
          <w:rStyle w:val="Emphasis"/>
          <w:highlight w:val="cyan"/>
        </w:rPr>
        <w:t>will not alter the military balance</w:t>
      </w:r>
      <w:r w:rsidRPr="008D5A4C">
        <w:rPr>
          <w:sz w:val="14"/>
        </w:rPr>
        <w:t xml:space="preserve"> </w:t>
      </w:r>
      <w:r w:rsidRPr="005431F1">
        <w:rPr>
          <w:rStyle w:val="StyleUnderline"/>
        </w:rPr>
        <w:t>between China and Taiwan</w:t>
      </w:r>
      <w:r w:rsidRPr="008D5A4C">
        <w:rPr>
          <w:sz w:val="14"/>
        </w:rPr>
        <w:t xml:space="preserve">, </w:t>
      </w:r>
      <w:r w:rsidRPr="005F2F85">
        <w:rPr>
          <w:rStyle w:val="Emphasis"/>
          <w:highlight w:val="cyan"/>
        </w:rPr>
        <w:t>nor dissuade</w:t>
      </w:r>
      <w:r w:rsidRPr="005431F1">
        <w:rPr>
          <w:rStyle w:val="Emphasis"/>
        </w:rPr>
        <w:t xml:space="preserve"> the mainland</w:t>
      </w:r>
      <w:r w:rsidRPr="008D5A4C">
        <w:rPr>
          <w:sz w:val="14"/>
        </w:rPr>
        <w:t xml:space="preserve"> </w:t>
      </w:r>
      <w:r w:rsidRPr="005431F1">
        <w:rPr>
          <w:rStyle w:val="StyleUnderline"/>
        </w:rPr>
        <w:t xml:space="preserve">from further </w:t>
      </w:r>
      <w:r w:rsidRPr="005F2F85">
        <w:rPr>
          <w:rStyle w:val="StyleUnderline"/>
          <w:highlight w:val="cyan"/>
        </w:rPr>
        <w:t>provocations</w:t>
      </w:r>
      <w:r w:rsidRPr="008D5A4C">
        <w:rPr>
          <w:sz w:val="14"/>
        </w:rPr>
        <w:t xml:space="preserve"> such as the median line flyover. </w:t>
      </w:r>
      <w:r w:rsidRPr="005F2F85">
        <w:rPr>
          <w:rStyle w:val="StyleUnderline"/>
          <w:highlight w:val="cyan"/>
        </w:rPr>
        <w:t xml:space="preserve">That is </w:t>
      </w:r>
      <w:r w:rsidRPr="005F2F85">
        <w:rPr>
          <w:rStyle w:val="Emphasis"/>
          <w:highlight w:val="cyan"/>
        </w:rPr>
        <w:t>not</w:t>
      </w:r>
      <w:r w:rsidRPr="005F2F85">
        <w:rPr>
          <w:sz w:val="14"/>
          <w:highlight w:val="cyan"/>
        </w:rPr>
        <w:t xml:space="preserve"> </w:t>
      </w:r>
      <w:r w:rsidRPr="005F2F85">
        <w:rPr>
          <w:rStyle w:val="StyleUnderline"/>
          <w:highlight w:val="cyan"/>
        </w:rPr>
        <w:t>Beijing’s primary concern</w:t>
      </w:r>
      <w:r w:rsidRPr="008D5A4C">
        <w:rPr>
          <w:rStyle w:val="StyleUnderline"/>
        </w:rPr>
        <w:t xml:space="preserve">, however. The </w:t>
      </w:r>
      <w:r w:rsidRPr="005F2F85">
        <w:rPr>
          <w:rStyle w:val="StyleUnderline"/>
          <w:highlight w:val="cyan"/>
        </w:rPr>
        <w:t>most important</w:t>
      </w:r>
      <w:r w:rsidRPr="008D5A4C">
        <w:rPr>
          <w:rStyle w:val="StyleUnderline"/>
        </w:rPr>
        <w:t xml:space="preserve"> calculation China must</w:t>
      </w:r>
      <w:r w:rsidRPr="008D5A4C">
        <w:rPr>
          <w:sz w:val="14"/>
        </w:rPr>
        <w:t xml:space="preserve"> </w:t>
      </w:r>
      <w:r w:rsidRPr="008D5A4C">
        <w:rPr>
          <w:rStyle w:val="StyleUnderline"/>
        </w:rPr>
        <w:t xml:space="preserve">make </w:t>
      </w:r>
      <w:r w:rsidRPr="005F2F85">
        <w:rPr>
          <w:rStyle w:val="StyleUnderline"/>
          <w:highlight w:val="cyan"/>
        </w:rPr>
        <w:t>is</w:t>
      </w:r>
      <w:r w:rsidRPr="008D5A4C">
        <w:rPr>
          <w:sz w:val="14"/>
        </w:rPr>
        <w:t xml:space="preserve"> not the relative capabilities of the Taiwanese armed forces but </w:t>
      </w:r>
      <w:r w:rsidRPr="005F2F85">
        <w:rPr>
          <w:rStyle w:val="StyleUnderline"/>
          <w:highlight w:val="cyan"/>
        </w:rPr>
        <w:t>how the</w:t>
      </w:r>
      <w:r w:rsidRPr="005F2F85">
        <w:rPr>
          <w:sz w:val="14"/>
          <w:highlight w:val="cyan"/>
        </w:rPr>
        <w:t xml:space="preserve"> </w:t>
      </w:r>
      <w:r w:rsidRPr="005F2F85">
        <w:rPr>
          <w:rStyle w:val="Emphasis"/>
          <w:highlight w:val="cyan"/>
        </w:rPr>
        <w:t>U</w:t>
      </w:r>
      <w:r w:rsidRPr="008D5A4C">
        <w:rPr>
          <w:sz w:val="14"/>
        </w:rPr>
        <w:t xml:space="preserve">nited </w:t>
      </w:r>
      <w:r w:rsidRPr="005F2F85">
        <w:rPr>
          <w:rStyle w:val="Emphasis"/>
          <w:highlight w:val="cyan"/>
        </w:rPr>
        <w:t>S</w:t>
      </w:r>
      <w:r w:rsidRPr="008D5A4C">
        <w:rPr>
          <w:sz w:val="14"/>
        </w:rPr>
        <w:t xml:space="preserve">tates </w:t>
      </w:r>
      <w:r w:rsidRPr="005F2F85">
        <w:rPr>
          <w:rStyle w:val="StyleUnderline"/>
          <w:highlight w:val="cyan"/>
        </w:rPr>
        <w:t>will respond</w:t>
      </w:r>
      <w:r w:rsidRPr="008D5A4C">
        <w:rPr>
          <w:rStyle w:val="StyleUnderline"/>
        </w:rPr>
        <w:t xml:space="preserve"> in</w:t>
      </w:r>
      <w:r w:rsidRPr="008D5A4C">
        <w:rPr>
          <w:sz w:val="14"/>
        </w:rPr>
        <w:t xml:space="preserve"> the event of a </w:t>
      </w:r>
      <w:r w:rsidRPr="008D5A4C">
        <w:rPr>
          <w:rStyle w:val="StyleUnderline"/>
        </w:rPr>
        <w:t>crisis</w:t>
      </w:r>
      <w:r w:rsidRPr="008D5A4C">
        <w:rPr>
          <w:sz w:val="14"/>
        </w:rPr>
        <w:t xml:space="preserve"> or conflict in the Taiwan Strait. </w:t>
      </w:r>
      <w:r w:rsidRPr="005F2F85">
        <w:rPr>
          <w:rStyle w:val="Emphasis"/>
          <w:highlight w:val="cyan"/>
        </w:rPr>
        <w:t>Every clue</w:t>
      </w:r>
      <w:r w:rsidRPr="008D5A4C">
        <w:rPr>
          <w:sz w:val="14"/>
        </w:rPr>
        <w:t xml:space="preserve"> with respect </w:t>
      </w:r>
      <w:r w:rsidRPr="008D5A4C">
        <w:rPr>
          <w:rStyle w:val="StyleUnderline"/>
        </w:rPr>
        <w:t>to</w:t>
      </w:r>
      <w:r w:rsidRPr="008D5A4C">
        <w:rPr>
          <w:sz w:val="14"/>
        </w:rPr>
        <w:t xml:space="preserve"> uncovering </w:t>
      </w:r>
      <w:r w:rsidRPr="008D5A4C">
        <w:rPr>
          <w:rStyle w:val="StyleUnderline"/>
        </w:rPr>
        <w:t>U.S. intent</w:t>
      </w:r>
      <w:r w:rsidRPr="008D5A4C">
        <w:rPr>
          <w:sz w:val="14"/>
        </w:rPr>
        <w:t xml:space="preserve">ion </w:t>
      </w:r>
      <w:r w:rsidRPr="005F2F85">
        <w:rPr>
          <w:rStyle w:val="StyleUnderline"/>
          <w:highlight w:val="cyan"/>
        </w:rPr>
        <w:t>is</w:t>
      </w:r>
      <w:r w:rsidRPr="008D5A4C">
        <w:rPr>
          <w:rStyle w:val="StyleUnderline"/>
        </w:rPr>
        <w:t xml:space="preserve"> </w:t>
      </w:r>
      <w:r w:rsidRPr="005F2F85">
        <w:rPr>
          <w:rStyle w:val="Emphasis"/>
          <w:highlight w:val="cyan"/>
        </w:rPr>
        <w:t>vital</w:t>
      </w:r>
      <w:r w:rsidRPr="008D5A4C">
        <w:rPr>
          <w:sz w:val="14"/>
        </w:rPr>
        <w:t xml:space="preserve"> because U.S. intervention could tip the military balance against China in any such conflict. In any event, it guarantees the end of any “acceptable cost” outcome in the event of conflict for China.</w:t>
      </w:r>
    </w:p>
    <w:p w14:paraId="5007DD5A" w14:textId="77777777" w:rsidR="0052710F" w:rsidRPr="008D5A4C" w:rsidRDefault="0052710F" w:rsidP="0052710F">
      <w:pPr>
        <w:rPr>
          <w:sz w:val="14"/>
        </w:rPr>
      </w:pPr>
      <w:r w:rsidRPr="008D5A4C">
        <w:rPr>
          <w:rStyle w:val="StyleUnderline"/>
        </w:rPr>
        <w:t>Under the</w:t>
      </w:r>
      <w:r w:rsidRPr="008D5A4C">
        <w:rPr>
          <w:sz w:val="14"/>
        </w:rPr>
        <w:t xml:space="preserve"> United States’ 1979 </w:t>
      </w:r>
      <w:r w:rsidRPr="008D5A4C">
        <w:rPr>
          <w:rStyle w:val="Emphasis"/>
        </w:rPr>
        <w:t>T</w:t>
      </w:r>
      <w:r w:rsidRPr="008D5A4C">
        <w:rPr>
          <w:sz w:val="14"/>
        </w:rPr>
        <w:t xml:space="preserve">aiwan </w:t>
      </w:r>
      <w:r w:rsidRPr="008D5A4C">
        <w:rPr>
          <w:rStyle w:val="Emphasis"/>
        </w:rPr>
        <w:t>R</w:t>
      </w:r>
      <w:r w:rsidRPr="008D5A4C">
        <w:rPr>
          <w:sz w:val="14"/>
        </w:rPr>
        <w:t xml:space="preserve">elations </w:t>
      </w:r>
      <w:r w:rsidRPr="008D5A4C">
        <w:rPr>
          <w:rStyle w:val="Emphasis"/>
        </w:rPr>
        <w:t>A</w:t>
      </w:r>
      <w:r w:rsidRPr="008D5A4C">
        <w:rPr>
          <w:sz w:val="14"/>
        </w:rPr>
        <w:t xml:space="preserve">ct, </w:t>
      </w:r>
      <w:r w:rsidRPr="008D5A4C">
        <w:rPr>
          <w:rStyle w:val="StyleUnderline"/>
        </w:rPr>
        <w:t xml:space="preserve">any attempt to forcibly determine Taiwan’s future is </w:t>
      </w:r>
      <w:r w:rsidRPr="008D5A4C">
        <w:rPr>
          <w:sz w:val="14"/>
        </w:rPr>
        <w:t xml:space="preserve">considered </w:t>
      </w:r>
      <w:r w:rsidRPr="008D5A4C">
        <w:rPr>
          <w:rStyle w:val="StyleUnderline"/>
        </w:rPr>
        <w:t>“a threat</w:t>
      </w:r>
      <w:r w:rsidRPr="008D5A4C">
        <w:rPr>
          <w:sz w:val="14"/>
        </w:rPr>
        <w:t xml:space="preserve"> to peace and security of the Western Pacific and of grave concern </w:t>
      </w:r>
      <w:r w:rsidRPr="008D5A4C">
        <w:rPr>
          <w:rStyle w:val="StyleUnderline"/>
        </w:rPr>
        <w:t>to the</w:t>
      </w:r>
      <w:r w:rsidRPr="008D5A4C">
        <w:rPr>
          <w:sz w:val="14"/>
        </w:rPr>
        <w:t xml:space="preserve"> </w:t>
      </w:r>
      <w:r w:rsidRPr="008D5A4C">
        <w:rPr>
          <w:rStyle w:val="Emphasis"/>
        </w:rPr>
        <w:t>U</w:t>
      </w:r>
      <w:r w:rsidRPr="008D5A4C">
        <w:rPr>
          <w:sz w:val="14"/>
        </w:rPr>
        <w:t xml:space="preserve">nited </w:t>
      </w:r>
      <w:r w:rsidRPr="008D5A4C">
        <w:rPr>
          <w:rStyle w:val="Emphasis"/>
        </w:rPr>
        <w:t>S</w:t>
      </w:r>
      <w:r w:rsidRPr="008D5A4C">
        <w:rPr>
          <w:sz w:val="14"/>
        </w:rPr>
        <w:t xml:space="preserve">tates.” </w:t>
      </w:r>
      <w:r w:rsidRPr="008D5A4C">
        <w:rPr>
          <w:rStyle w:val="StyleUnderline"/>
        </w:rPr>
        <w:t xml:space="preserve">To prevent that, </w:t>
      </w:r>
      <w:r w:rsidRPr="005F2F85">
        <w:rPr>
          <w:rStyle w:val="StyleUnderline"/>
          <w:highlight w:val="cyan"/>
        </w:rPr>
        <w:t xml:space="preserve">Washington is </w:t>
      </w:r>
      <w:r w:rsidRPr="005F2F85">
        <w:rPr>
          <w:rStyle w:val="Emphasis"/>
          <w:highlight w:val="cyan"/>
        </w:rPr>
        <w:t>obligated to sell “arms of a defensive character”</w:t>
      </w:r>
      <w:r w:rsidRPr="005F2F85">
        <w:rPr>
          <w:sz w:val="14"/>
          <w:highlight w:val="cyan"/>
        </w:rPr>
        <w:t xml:space="preserve"> </w:t>
      </w:r>
      <w:r w:rsidRPr="005F2F85">
        <w:rPr>
          <w:rStyle w:val="StyleUnderline"/>
          <w:highlight w:val="cyan"/>
        </w:rPr>
        <w:t>to Taipei</w:t>
      </w:r>
      <w:r w:rsidRPr="008D5A4C">
        <w:rPr>
          <w:sz w:val="14"/>
        </w:rPr>
        <w:t xml:space="preserve"> to allow the latter to defend itself and dissuade China from launching any military action. </w:t>
      </w:r>
      <w:r w:rsidRPr="005F2F85">
        <w:rPr>
          <w:rStyle w:val="StyleUnderline"/>
          <w:highlight w:val="cyan"/>
        </w:rPr>
        <w:t>Since</w:t>
      </w:r>
      <w:r w:rsidRPr="008D5A4C">
        <w:rPr>
          <w:sz w:val="14"/>
        </w:rPr>
        <w:t xml:space="preserve"> the Bill </w:t>
      </w:r>
      <w:r w:rsidRPr="005F2F85">
        <w:rPr>
          <w:rStyle w:val="StyleUnderline"/>
          <w:highlight w:val="cyan"/>
        </w:rPr>
        <w:t>Clinton</w:t>
      </w:r>
      <w:r w:rsidRPr="008D5A4C">
        <w:rPr>
          <w:sz w:val="14"/>
        </w:rPr>
        <w:t xml:space="preserve"> era, </w:t>
      </w:r>
      <w:r w:rsidRPr="005F2F85">
        <w:rPr>
          <w:rStyle w:val="StyleUnderline"/>
          <w:highlight w:val="cyan"/>
        </w:rPr>
        <w:t>administrations</w:t>
      </w:r>
      <w:r w:rsidRPr="008D5A4C">
        <w:rPr>
          <w:rStyle w:val="StyleUnderline"/>
        </w:rPr>
        <w:t xml:space="preserve"> have</w:t>
      </w:r>
      <w:r w:rsidRPr="008D5A4C">
        <w:rPr>
          <w:sz w:val="14"/>
        </w:rPr>
        <w:t xml:space="preserve"> </w:t>
      </w:r>
      <w:r w:rsidRPr="005F2F85">
        <w:rPr>
          <w:rStyle w:val="Emphasis"/>
          <w:highlight w:val="cyan"/>
        </w:rPr>
        <w:t>denied</w:t>
      </w:r>
      <w:r w:rsidRPr="008D5A4C">
        <w:rPr>
          <w:rStyle w:val="Emphasis"/>
        </w:rPr>
        <w:t xml:space="preserve"> Taiwan’s request to purchase </w:t>
      </w:r>
      <w:r w:rsidRPr="005F2F85">
        <w:rPr>
          <w:rStyle w:val="Emphasis"/>
          <w:highlight w:val="cyan"/>
        </w:rPr>
        <w:t>new fighter planes</w:t>
      </w:r>
      <w:r w:rsidRPr="008D5A4C">
        <w:rPr>
          <w:sz w:val="14"/>
        </w:rPr>
        <w:t xml:space="preserve"> </w:t>
      </w:r>
      <w:r w:rsidRPr="008D5A4C">
        <w:rPr>
          <w:rStyle w:val="StyleUnderline"/>
        </w:rPr>
        <w:t xml:space="preserve">on the basis that </w:t>
      </w:r>
      <w:r w:rsidRPr="005F2F85">
        <w:rPr>
          <w:rStyle w:val="StyleUnderline"/>
          <w:highlight w:val="cyan"/>
        </w:rPr>
        <w:t>the grey line</w:t>
      </w:r>
      <w:r w:rsidRPr="008D5A4C">
        <w:rPr>
          <w:rStyle w:val="StyleUnderline"/>
        </w:rPr>
        <w:t xml:space="preserve"> from “defense” to “offense” </w:t>
      </w:r>
      <w:r w:rsidRPr="005F2F85">
        <w:rPr>
          <w:rStyle w:val="StyleUnderline"/>
          <w:highlight w:val="cyan"/>
        </w:rPr>
        <w:t>might be crossed.</w:t>
      </w:r>
    </w:p>
    <w:p w14:paraId="58C3A694" w14:textId="77777777" w:rsidR="0052710F" w:rsidRPr="008D5A4C" w:rsidRDefault="0052710F" w:rsidP="0052710F">
      <w:pPr>
        <w:rPr>
          <w:rStyle w:val="Emphasis"/>
        </w:rPr>
      </w:pPr>
      <w:r w:rsidRPr="008D5A4C">
        <w:rPr>
          <w:sz w:val="14"/>
        </w:rPr>
        <w:lastRenderedPageBreak/>
        <w:t xml:space="preserve">Speaking from Hawaii, </w:t>
      </w:r>
      <w:r w:rsidRPr="005F2F85">
        <w:rPr>
          <w:rStyle w:val="StyleUnderline"/>
          <w:highlight w:val="cyan"/>
        </w:rPr>
        <w:t>Tsai</w:t>
      </w:r>
      <w:r w:rsidRPr="005F2F85">
        <w:rPr>
          <w:sz w:val="14"/>
          <w:highlight w:val="cyan"/>
        </w:rPr>
        <w:t xml:space="preserve"> </w:t>
      </w:r>
      <w:r w:rsidRPr="005F2F85">
        <w:rPr>
          <w:rStyle w:val="Emphasis"/>
          <w:highlight w:val="cyan"/>
        </w:rPr>
        <w:t>let the cat out of the bag</w:t>
      </w:r>
      <w:r w:rsidRPr="005F2F85">
        <w:rPr>
          <w:sz w:val="14"/>
          <w:highlight w:val="cyan"/>
        </w:rPr>
        <w:t xml:space="preserve"> </w:t>
      </w:r>
      <w:r w:rsidRPr="005F2F85">
        <w:rPr>
          <w:rStyle w:val="StyleUnderline"/>
          <w:highlight w:val="cyan"/>
        </w:rPr>
        <w:t>when she said</w:t>
      </w:r>
      <w:r w:rsidRPr="008D5A4C">
        <w:rPr>
          <w:rStyle w:val="StyleUnderline"/>
        </w:rPr>
        <w:t xml:space="preserve"> the</w:t>
      </w:r>
      <w:r w:rsidRPr="008D5A4C">
        <w:rPr>
          <w:sz w:val="14"/>
        </w:rPr>
        <w:t xml:space="preserve"> purchase of advanced fourth generation </w:t>
      </w:r>
      <w:r w:rsidRPr="005F2F85">
        <w:rPr>
          <w:rStyle w:val="StyleUnderline"/>
          <w:highlight w:val="cyan"/>
        </w:rPr>
        <w:t>fighters would</w:t>
      </w:r>
      <w:r w:rsidRPr="008D5A4C">
        <w:rPr>
          <w:sz w:val="14"/>
        </w:rPr>
        <w:t xml:space="preserve"> “greatly enhance our land and air capabilities, strengthen military moral and </w:t>
      </w:r>
      <w:r w:rsidRPr="005F2F85">
        <w:rPr>
          <w:rStyle w:val="StyleUnderline"/>
          <w:highlight w:val="cyan"/>
        </w:rPr>
        <w:t>show</w:t>
      </w:r>
      <w:r w:rsidRPr="008D5A4C">
        <w:rPr>
          <w:sz w:val="14"/>
        </w:rPr>
        <w:t xml:space="preserve"> to the world </w:t>
      </w:r>
      <w:r w:rsidRPr="008D5A4C">
        <w:rPr>
          <w:rStyle w:val="StyleUnderline"/>
        </w:rPr>
        <w:t xml:space="preserve">the </w:t>
      </w:r>
      <w:r w:rsidRPr="005F2F85">
        <w:rPr>
          <w:rStyle w:val="StyleUnderline"/>
          <w:highlight w:val="cyan"/>
        </w:rPr>
        <w:t>U.S. commitment</w:t>
      </w:r>
      <w:r w:rsidRPr="008D5A4C">
        <w:rPr>
          <w:rStyle w:val="StyleUnderline"/>
        </w:rPr>
        <w:t xml:space="preserve"> to Taiwan</w:t>
      </w:r>
      <w:r w:rsidRPr="008D5A4C">
        <w:rPr>
          <w:sz w:val="14"/>
        </w:rPr>
        <w:t xml:space="preserve">’s defense.” It is </w:t>
      </w:r>
      <w:r w:rsidRPr="008D5A4C">
        <w:rPr>
          <w:rStyle w:val="StyleUnderline"/>
        </w:rPr>
        <w:t>the last line</w:t>
      </w:r>
      <w:r w:rsidRPr="008D5A4C">
        <w:rPr>
          <w:sz w:val="14"/>
        </w:rPr>
        <w:t xml:space="preserve"> which </w:t>
      </w:r>
      <w:r w:rsidRPr="008D5A4C">
        <w:rPr>
          <w:rStyle w:val="Emphasis"/>
        </w:rPr>
        <w:t>sends shivers down the spine of mainland leaders.</w:t>
      </w:r>
    </w:p>
    <w:p w14:paraId="64DA5048" w14:textId="77777777" w:rsidR="0052710F" w:rsidRPr="00E30D3C" w:rsidRDefault="0052710F" w:rsidP="0052710F">
      <w:pPr>
        <w:rPr>
          <w:sz w:val="14"/>
        </w:rPr>
      </w:pPr>
      <w:r w:rsidRPr="008D5A4C">
        <w:rPr>
          <w:rStyle w:val="StyleUnderline"/>
        </w:rPr>
        <w:t>Since the</w:t>
      </w:r>
      <w:r w:rsidRPr="00E30D3C">
        <w:rPr>
          <w:sz w:val="14"/>
        </w:rPr>
        <w:t xml:space="preserve"> </w:t>
      </w:r>
      <w:r w:rsidRPr="008D5A4C">
        <w:rPr>
          <w:rStyle w:val="Emphasis"/>
        </w:rPr>
        <w:t>T</w:t>
      </w:r>
      <w:r w:rsidRPr="00E30D3C">
        <w:rPr>
          <w:sz w:val="14"/>
        </w:rPr>
        <w:t xml:space="preserve">aiwan </w:t>
      </w:r>
      <w:r w:rsidRPr="008D5A4C">
        <w:rPr>
          <w:rStyle w:val="Emphasis"/>
        </w:rPr>
        <w:t>R</w:t>
      </w:r>
      <w:r w:rsidRPr="00E30D3C">
        <w:rPr>
          <w:sz w:val="14"/>
        </w:rPr>
        <w:t xml:space="preserve">elations </w:t>
      </w:r>
      <w:r w:rsidRPr="008D5A4C">
        <w:rPr>
          <w:rStyle w:val="Emphasis"/>
        </w:rPr>
        <w:t>A</w:t>
      </w:r>
      <w:r w:rsidRPr="00E30D3C">
        <w:rPr>
          <w:sz w:val="14"/>
        </w:rPr>
        <w:t xml:space="preserve">ct came into force, </w:t>
      </w:r>
      <w:r w:rsidRPr="005F2F85">
        <w:rPr>
          <w:rStyle w:val="StyleUnderline"/>
          <w:highlight w:val="cyan"/>
        </w:rPr>
        <w:t>the</w:t>
      </w:r>
      <w:r w:rsidRPr="005F2F85">
        <w:rPr>
          <w:sz w:val="14"/>
          <w:highlight w:val="cyan"/>
        </w:rPr>
        <w:t xml:space="preserve"> </w:t>
      </w:r>
      <w:r w:rsidRPr="005F2F85">
        <w:rPr>
          <w:rStyle w:val="Emphasis"/>
          <w:highlight w:val="cyan"/>
        </w:rPr>
        <w:t>U</w:t>
      </w:r>
      <w:r w:rsidRPr="00E30D3C">
        <w:rPr>
          <w:sz w:val="14"/>
        </w:rPr>
        <w:t xml:space="preserve">nited </w:t>
      </w:r>
      <w:r w:rsidRPr="005F2F85">
        <w:rPr>
          <w:rStyle w:val="Emphasis"/>
          <w:highlight w:val="cyan"/>
        </w:rPr>
        <w:t>S</w:t>
      </w:r>
      <w:r w:rsidRPr="00E30D3C">
        <w:rPr>
          <w:sz w:val="14"/>
        </w:rPr>
        <w:t xml:space="preserve">tates </w:t>
      </w:r>
      <w:r w:rsidRPr="008D5A4C">
        <w:rPr>
          <w:rStyle w:val="StyleUnderline"/>
        </w:rPr>
        <w:t xml:space="preserve">has </w:t>
      </w:r>
      <w:r w:rsidRPr="005F2F85">
        <w:rPr>
          <w:rStyle w:val="StyleUnderline"/>
          <w:highlight w:val="cyan"/>
        </w:rPr>
        <w:t>deliberately embarked on</w:t>
      </w:r>
      <w:r w:rsidRPr="008D5A4C">
        <w:rPr>
          <w:rStyle w:val="StyleUnderline"/>
        </w:rPr>
        <w:t xml:space="preserve"> </w:t>
      </w:r>
      <w:r w:rsidRPr="00E30D3C">
        <w:rPr>
          <w:sz w:val="14"/>
        </w:rPr>
        <w:t xml:space="preserve">a policy of </w:t>
      </w:r>
      <w:r w:rsidRPr="005F2F85">
        <w:rPr>
          <w:rStyle w:val="StyleUnderline"/>
          <w:highlight w:val="cyan"/>
        </w:rPr>
        <w:t>“strategic ambiguity”</w:t>
      </w:r>
      <w:r w:rsidRPr="00E30D3C">
        <w:rPr>
          <w:rStyle w:val="StyleUnderline"/>
        </w:rPr>
        <w:t xml:space="preserve"> with</w:t>
      </w:r>
      <w:r w:rsidRPr="00E30D3C">
        <w:rPr>
          <w:sz w:val="14"/>
        </w:rPr>
        <w:t xml:space="preserve"> respect to </w:t>
      </w:r>
      <w:r w:rsidRPr="00E30D3C">
        <w:rPr>
          <w:rStyle w:val="StyleUnderline"/>
        </w:rPr>
        <w:t>its military commitments to Taiwan</w:t>
      </w:r>
      <w:r w:rsidRPr="00E30D3C">
        <w:rPr>
          <w:sz w:val="14"/>
        </w:rPr>
        <w:t xml:space="preserve"> in the event the latter is attacked. Whether the United States intervenes is a matter of political judgment and strategic assessment. </w:t>
      </w:r>
      <w:r w:rsidRPr="001069CA">
        <w:rPr>
          <w:rStyle w:val="StyleUnderline"/>
        </w:rPr>
        <w:t xml:space="preserve">Under </w:t>
      </w:r>
      <w:r w:rsidRPr="005F2F85">
        <w:rPr>
          <w:rStyle w:val="StyleUnderline"/>
          <w:highlight w:val="cyan"/>
        </w:rPr>
        <w:t>the</w:t>
      </w:r>
      <w:r w:rsidRPr="00E30D3C">
        <w:rPr>
          <w:sz w:val="14"/>
        </w:rPr>
        <w:t xml:space="preserve"> Barack </w:t>
      </w:r>
      <w:r w:rsidRPr="005F2F85">
        <w:rPr>
          <w:rStyle w:val="StyleUnderline"/>
          <w:highlight w:val="cyan"/>
        </w:rPr>
        <w:t>Obama</w:t>
      </w:r>
      <w:r w:rsidRPr="00E30D3C">
        <w:rPr>
          <w:sz w:val="14"/>
        </w:rPr>
        <w:t xml:space="preserve"> administration, </w:t>
      </w:r>
      <w:r w:rsidRPr="00E30D3C">
        <w:rPr>
          <w:rStyle w:val="StyleUnderline"/>
        </w:rPr>
        <w:t xml:space="preserve">the </w:t>
      </w:r>
      <w:r w:rsidRPr="005F2F85">
        <w:rPr>
          <w:rStyle w:val="StyleUnderline"/>
          <w:highlight w:val="cyan"/>
        </w:rPr>
        <w:t xml:space="preserve">decision to </w:t>
      </w:r>
      <w:r w:rsidRPr="005F2F85">
        <w:rPr>
          <w:rStyle w:val="Emphasis"/>
          <w:highlight w:val="cyan"/>
        </w:rPr>
        <w:t>only</w:t>
      </w:r>
      <w:r w:rsidRPr="005F2F85">
        <w:rPr>
          <w:sz w:val="14"/>
          <w:highlight w:val="cyan"/>
        </w:rPr>
        <w:t xml:space="preserve"> </w:t>
      </w:r>
      <w:r w:rsidRPr="005F2F85">
        <w:rPr>
          <w:rStyle w:val="StyleUnderline"/>
          <w:highlight w:val="cyan"/>
        </w:rPr>
        <w:t>offer</w:t>
      </w:r>
      <w:r w:rsidRPr="00E30D3C">
        <w:rPr>
          <w:rStyle w:val="StyleUnderline"/>
        </w:rPr>
        <w:t xml:space="preserve"> Taipei upgrades to its </w:t>
      </w:r>
      <w:r w:rsidRPr="005F2F85">
        <w:rPr>
          <w:rStyle w:val="Emphasis"/>
          <w:highlight w:val="cyan"/>
        </w:rPr>
        <w:t>aging F-16 A/B planes</w:t>
      </w:r>
      <w:r w:rsidRPr="005F2F85">
        <w:rPr>
          <w:sz w:val="14"/>
          <w:highlight w:val="cyan"/>
        </w:rPr>
        <w:t xml:space="preserve"> </w:t>
      </w:r>
      <w:r w:rsidRPr="005F2F85">
        <w:rPr>
          <w:rStyle w:val="StyleUnderline"/>
          <w:highlight w:val="cyan"/>
        </w:rPr>
        <w:t>suggested</w:t>
      </w:r>
      <w:r w:rsidRPr="00E30D3C">
        <w:rPr>
          <w:sz w:val="14"/>
        </w:rPr>
        <w:t xml:space="preserve"> to Beijing that </w:t>
      </w:r>
      <w:r w:rsidRPr="005F2F85">
        <w:rPr>
          <w:rStyle w:val="Emphasis"/>
          <w:highlight w:val="cyan"/>
        </w:rPr>
        <w:t>de-escalating tensions</w:t>
      </w:r>
      <w:r w:rsidRPr="00E30D3C">
        <w:rPr>
          <w:sz w:val="14"/>
        </w:rPr>
        <w:t xml:space="preserve"> </w:t>
      </w:r>
      <w:r w:rsidRPr="00E30D3C">
        <w:rPr>
          <w:rStyle w:val="StyleUnderline"/>
        </w:rPr>
        <w:t>arising from differences over Taiwan was</w:t>
      </w:r>
      <w:r w:rsidRPr="00E30D3C">
        <w:rPr>
          <w:sz w:val="14"/>
        </w:rPr>
        <w:t xml:space="preserve"> the </w:t>
      </w:r>
      <w:r w:rsidRPr="00E30D3C">
        <w:rPr>
          <w:rStyle w:val="StyleUnderline"/>
        </w:rPr>
        <w:t>predominant</w:t>
      </w:r>
      <w:r w:rsidRPr="00E30D3C">
        <w:rPr>
          <w:sz w:val="14"/>
        </w:rPr>
        <w:t xml:space="preserve"> mindset.</w:t>
      </w:r>
    </w:p>
    <w:p w14:paraId="2646D62A" w14:textId="77777777" w:rsidR="0052710F" w:rsidRPr="00BD754A" w:rsidRDefault="0052710F" w:rsidP="0052710F">
      <w:pPr>
        <w:rPr>
          <w:rStyle w:val="StyleUnderline"/>
        </w:rPr>
      </w:pPr>
      <w:r w:rsidRPr="005F2F85">
        <w:rPr>
          <w:rStyle w:val="Emphasis"/>
          <w:highlight w:val="cyan"/>
        </w:rPr>
        <w:t>In contrast</w:t>
      </w:r>
      <w:r w:rsidRPr="00BD754A">
        <w:rPr>
          <w:sz w:val="14"/>
        </w:rPr>
        <w:t xml:space="preserve">, the </w:t>
      </w:r>
      <w:r w:rsidRPr="005F2F85">
        <w:rPr>
          <w:rStyle w:val="StyleUnderline"/>
          <w:highlight w:val="cyan"/>
        </w:rPr>
        <w:t>Trump</w:t>
      </w:r>
      <w:r w:rsidRPr="00BD754A">
        <w:rPr>
          <w:sz w:val="14"/>
        </w:rPr>
        <w:t xml:space="preserve"> administration </w:t>
      </w:r>
      <w:r w:rsidRPr="005F2F85">
        <w:rPr>
          <w:rStyle w:val="StyleUnderline"/>
          <w:highlight w:val="cyan"/>
        </w:rPr>
        <w:t>has shown</w:t>
      </w:r>
      <w:r w:rsidRPr="005F2F85">
        <w:rPr>
          <w:sz w:val="14"/>
          <w:highlight w:val="cyan"/>
        </w:rPr>
        <w:t xml:space="preserve"> </w:t>
      </w:r>
      <w:r w:rsidRPr="005F2F85">
        <w:rPr>
          <w:rStyle w:val="Emphasis"/>
          <w:highlight w:val="cyan"/>
        </w:rPr>
        <w:t>unprecedented willingness to escalate tensions</w:t>
      </w:r>
      <w:r w:rsidRPr="00E30D3C">
        <w:rPr>
          <w:rStyle w:val="Emphasis"/>
        </w:rPr>
        <w:t xml:space="preserve"> with China</w:t>
      </w:r>
      <w:r w:rsidRPr="00BD754A">
        <w:rPr>
          <w:sz w:val="14"/>
        </w:rPr>
        <w:t xml:space="preserve"> </w:t>
      </w:r>
      <w:r w:rsidRPr="00E30D3C">
        <w:rPr>
          <w:rStyle w:val="StyleUnderline"/>
        </w:rPr>
        <w:t>over political, strategic, and economic differences. The speech by</w:t>
      </w:r>
      <w:r w:rsidRPr="00BD754A">
        <w:rPr>
          <w:sz w:val="14"/>
        </w:rPr>
        <w:t xml:space="preserve"> Vice President Mike </w:t>
      </w:r>
      <w:r w:rsidRPr="005F2F85">
        <w:rPr>
          <w:rStyle w:val="StyleUnderline"/>
          <w:highlight w:val="cyan"/>
        </w:rPr>
        <w:t>Pence</w:t>
      </w:r>
      <w:r w:rsidRPr="00BD754A">
        <w:rPr>
          <w:sz w:val="14"/>
        </w:rPr>
        <w:t xml:space="preserve"> last October </w:t>
      </w:r>
      <w:r w:rsidRPr="00E30D3C">
        <w:rPr>
          <w:rStyle w:val="StyleUnderline"/>
        </w:rPr>
        <w:t xml:space="preserve">at the Hudson Institute </w:t>
      </w:r>
      <w:r w:rsidRPr="005F2F85">
        <w:rPr>
          <w:rStyle w:val="StyleUnderline"/>
          <w:highlight w:val="cyan"/>
        </w:rPr>
        <w:t>and the</w:t>
      </w:r>
      <w:r w:rsidRPr="00BD754A">
        <w:rPr>
          <w:sz w:val="14"/>
        </w:rPr>
        <w:t xml:space="preserve"> </w:t>
      </w:r>
      <w:r w:rsidRPr="00E30D3C">
        <w:rPr>
          <w:rStyle w:val="StyleUnderline"/>
        </w:rPr>
        <w:t>2017</w:t>
      </w:r>
      <w:r w:rsidRPr="00BD754A">
        <w:rPr>
          <w:sz w:val="14"/>
        </w:rPr>
        <w:t xml:space="preserve"> </w:t>
      </w:r>
      <w:r w:rsidRPr="005F2F85">
        <w:rPr>
          <w:rStyle w:val="Emphasis"/>
          <w:highlight w:val="cyan"/>
        </w:rPr>
        <w:t>N</w:t>
      </w:r>
      <w:r w:rsidRPr="00BD754A">
        <w:rPr>
          <w:sz w:val="14"/>
        </w:rPr>
        <w:t xml:space="preserve">ational </w:t>
      </w:r>
      <w:r w:rsidRPr="005F2F85">
        <w:rPr>
          <w:rStyle w:val="Emphasis"/>
          <w:highlight w:val="cyan"/>
        </w:rPr>
        <w:t>S</w:t>
      </w:r>
      <w:r w:rsidRPr="00BD754A">
        <w:rPr>
          <w:sz w:val="14"/>
        </w:rPr>
        <w:t xml:space="preserve">ecurity </w:t>
      </w:r>
      <w:r w:rsidRPr="005F2F85">
        <w:rPr>
          <w:rStyle w:val="Emphasis"/>
          <w:highlight w:val="cyan"/>
        </w:rPr>
        <w:t>S</w:t>
      </w:r>
      <w:r w:rsidRPr="00BD754A">
        <w:rPr>
          <w:sz w:val="14"/>
        </w:rPr>
        <w:t xml:space="preserve">trategy </w:t>
      </w:r>
      <w:r w:rsidRPr="005F2F85">
        <w:rPr>
          <w:rStyle w:val="Emphasis"/>
          <w:highlight w:val="cyan"/>
        </w:rPr>
        <w:t>pulled no punches</w:t>
      </w:r>
      <w:r w:rsidRPr="00BD754A">
        <w:rPr>
          <w:sz w:val="14"/>
        </w:rPr>
        <w:t xml:space="preserve"> </w:t>
      </w:r>
      <w:r w:rsidRPr="00E30D3C">
        <w:rPr>
          <w:rStyle w:val="StyleUnderline"/>
        </w:rPr>
        <w:t>in identifying China as a comprehensive rival</w:t>
      </w:r>
      <w:r w:rsidRPr="00BD754A">
        <w:rPr>
          <w:sz w:val="14"/>
        </w:rPr>
        <w:t xml:space="preserve"> to the United States. </w:t>
      </w:r>
      <w:r w:rsidRPr="005F2F85">
        <w:rPr>
          <w:rStyle w:val="Emphasis"/>
          <w:highlight w:val="cyan"/>
        </w:rPr>
        <w:t>If the sale</w:t>
      </w:r>
      <w:r w:rsidRPr="00E30D3C">
        <w:rPr>
          <w:rStyle w:val="Emphasis"/>
        </w:rPr>
        <w:t xml:space="preserve"> of F-16V planes </w:t>
      </w:r>
      <w:r w:rsidRPr="005F2F85">
        <w:rPr>
          <w:rStyle w:val="Emphasis"/>
          <w:highlight w:val="cyan"/>
        </w:rPr>
        <w:t>goes through</w:t>
      </w:r>
      <w:r w:rsidRPr="00E30D3C">
        <w:rPr>
          <w:rStyle w:val="Emphasis"/>
        </w:rPr>
        <w:t xml:space="preserve">, then, </w:t>
      </w:r>
      <w:r w:rsidRPr="005F2F85">
        <w:rPr>
          <w:rStyle w:val="Emphasis"/>
          <w:highlight w:val="cyan"/>
        </w:rPr>
        <w:t>it is evidence</w:t>
      </w:r>
      <w:r w:rsidRPr="00E30D3C">
        <w:rPr>
          <w:rStyle w:val="Emphasis"/>
        </w:rPr>
        <w:t xml:space="preserve"> that the mindset in </w:t>
      </w:r>
      <w:r w:rsidRPr="005F2F85">
        <w:rPr>
          <w:rStyle w:val="Emphasis"/>
          <w:highlight w:val="cyan"/>
        </w:rPr>
        <w:t>Washington</w:t>
      </w:r>
      <w:r w:rsidRPr="00E30D3C">
        <w:rPr>
          <w:rStyle w:val="Emphasis"/>
        </w:rPr>
        <w:t xml:space="preserve"> with respect to Taiwan has also changed and </w:t>
      </w:r>
      <w:r w:rsidRPr="005F2F85">
        <w:rPr>
          <w:rStyle w:val="Emphasis"/>
          <w:highlight w:val="cyan"/>
        </w:rPr>
        <w:t>is less accepting of mainland</w:t>
      </w:r>
      <w:r w:rsidRPr="00E30D3C">
        <w:rPr>
          <w:rStyle w:val="Emphasis"/>
        </w:rPr>
        <w:t xml:space="preserve"> sensibilities and </w:t>
      </w:r>
      <w:r w:rsidRPr="005F2F85">
        <w:rPr>
          <w:rStyle w:val="Emphasis"/>
          <w:highlight w:val="cyan"/>
        </w:rPr>
        <w:t>demands</w:t>
      </w:r>
      <w:r w:rsidRPr="00E30D3C">
        <w:rPr>
          <w:rStyle w:val="Emphasis"/>
        </w:rPr>
        <w:t>.</w:t>
      </w:r>
      <w:r w:rsidRPr="00BD754A">
        <w:rPr>
          <w:sz w:val="14"/>
        </w:rPr>
        <w:t xml:space="preserve"> </w:t>
      </w:r>
      <w:r w:rsidRPr="00BD754A">
        <w:rPr>
          <w:rStyle w:val="StyleUnderline"/>
        </w:rPr>
        <w:t xml:space="preserve">Such </w:t>
      </w:r>
      <w:r w:rsidRPr="005F2F85">
        <w:rPr>
          <w:rStyle w:val="StyleUnderline"/>
          <w:highlight w:val="cyan"/>
        </w:rPr>
        <w:t>a sale would be an indication</w:t>
      </w:r>
      <w:r w:rsidRPr="00BD754A">
        <w:rPr>
          <w:rStyle w:val="StyleUnderline"/>
        </w:rPr>
        <w:t xml:space="preserve"> that preserving de facto </w:t>
      </w:r>
      <w:r w:rsidRPr="005F2F85">
        <w:rPr>
          <w:rStyle w:val="StyleUnderline"/>
          <w:highlight w:val="cyan"/>
        </w:rPr>
        <w:t>Taiwanese independence</w:t>
      </w:r>
      <w:r w:rsidRPr="005F2F85">
        <w:rPr>
          <w:sz w:val="14"/>
          <w:highlight w:val="cyan"/>
        </w:rPr>
        <w:t xml:space="preserve"> </w:t>
      </w:r>
      <w:r w:rsidRPr="005F2F85">
        <w:rPr>
          <w:rStyle w:val="Emphasis"/>
          <w:highlight w:val="cyan"/>
        </w:rPr>
        <w:t>is</w:t>
      </w:r>
      <w:r w:rsidRPr="00BD754A">
        <w:rPr>
          <w:rStyle w:val="Emphasis"/>
        </w:rPr>
        <w:t xml:space="preserve"> once more considered </w:t>
      </w:r>
      <w:r w:rsidRPr="005F2F85">
        <w:rPr>
          <w:rStyle w:val="Emphasis"/>
          <w:highlight w:val="cyan"/>
        </w:rPr>
        <w:t>critical</w:t>
      </w:r>
      <w:r w:rsidRPr="00BD754A">
        <w:rPr>
          <w:rStyle w:val="Emphasis"/>
        </w:rPr>
        <w:t xml:space="preserve"> to U.S. and allied strategy</w:t>
      </w:r>
      <w:r w:rsidRPr="00BD754A">
        <w:rPr>
          <w:sz w:val="14"/>
        </w:rPr>
        <w:t xml:space="preserve"> </w:t>
      </w:r>
      <w:r w:rsidRPr="00BD754A">
        <w:rPr>
          <w:rStyle w:val="StyleUnderline"/>
        </w:rPr>
        <w:t>when it comes to keeping the PLA</w:t>
      </w:r>
      <w:r w:rsidRPr="00BD754A">
        <w:rPr>
          <w:sz w:val="14"/>
        </w:rPr>
        <w:t xml:space="preserve"> confined to </w:t>
      </w:r>
      <w:r w:rsidRPr="00BD754A">
        <w:rPr>
          <w:rStyle w:val="StyleUnderline"/>
        </w:rPr>
        <w:t>inside the</w:t>
      </w:r>
      <w:r w:rsidRPr="00BD754A">
        <w:rPr>
          <w:sz w:val="14"/>
        </w:rPr>
        <w:t xml:space="preserve"> so-called </w:t>
      </w:r>
      <w:r w:rsidRPr="00BD754A">
        <w:rPr>
          <w:rStyle w:val="StyleUnderline"/>
        </w:rPr>
        <w:t>First Island Chain.</w:t>
      </w:r>
    </w:p>
    <w:p w14:paraId="0692D457" w14:textId="77777777" w:rsidR="0052710F" w:rsidRPr="00BD754A" w:rsidRDefault="0052710F" w:rsidP="0052710F">
      <w:pPr>
        <w:rPr>
          <w:rStyle w:val="Emphasis"/>
        </w:rPr>
      </w:pPr>
      <w:r w:rsidRPr="005F2F85">
        <w:rPr>
          <w:rStyle w:val="Emphasis"/>
          <w:highlight w:val="cyan"/>
        </w:rPr>
        <w:t>That would be a significant blow to</w:t>
      </w:r>
      <w:r w:rsidRPr="00BD754A">
        <w:rPr>
          <w:rStyle w:val="Emphasis"/>
        </w:rPr>
        <w:t xml:space="preserve"> Chinese President </w:t>
      </w:r>
      <w:r w:rsidRPr="005F2F85">
        <w:rPr>
          <w:rStyle w:val="Emphasis"/>
          <w:highlight w:val="cyan"/>
        </w:rPr>
        <w:t>Xi</w:t>
      </w:r>
      <w:r w:rsidRPr="00BD754A">
        <w:rPr>
          <w:rStyle w:val="Emphasis"/>
        </w:rPr>
        <w:t xml:space="preserve"> Jinping’s plans</w:t>
      </w:r>
      <w:r w:rsidRPr="00BD754A">
        <w:rPr>
          <w:sz w:val="14"/>
        </w:rPr>
        <w:t xml:space="preserve">. In a wide-ranging speech on Taiwan in January to mark the 40th anniversary of the “Message to Compatriots in Taiwan” delivered to the 1978 National People’s Congress, </w:t>
      </w:r>
      <w:r w:rsidRPr="005F2F85">
        <w:rPr>
          <w:rStyle w:val="StyleUnderline"/>
          <w:highlight w:val="cyan"/>
        </w:rPr>
        <w:t>Xi implied</w:t>
      </w:r>
      <w:r w:rsidRPr="00BD754A">
        <w:rPr>
          <w:sz w:val="14"/>
        </w:rPr>
        <w:t xml:space="preserve"> that “</w:t>
      </w:r>
      <w:r w:rsidRPr="005F2F85">
        <w:rPr>
          <w:rStyle w:val="StyleUnderline"/>
          <w:highlight w:val="cyan"/>
        </w:rPr>
        <w:t>reunification</w:t>
      </w:r>
      <w:r w:rsidRPr="00BD754A">
        <w:rPr>
          <w:sz w:val="14"/>
        </w:rPr>
        <w:t xml:space="preserve">” with Taiwan </w:t>
      </w:r>
      <w:r w:rsidRPr="005F2F85">
        <w:rPr>
          <w:rStyle w:val="StyleUnderline"/>
          <w:highlight w:val="cyan"/>
        </w:rPr>
        <w:t xml:space="preserve">was </w:t>
      </w:r>
      <w:r w:rsidRPr="001069CA">
        <w:rPr>
          <w:rStyle w:val="StyleUnderline"/>
        </w:rPr>
        <w:t>a “</w:t>
      </w:r>
      <w:r w:rsidRPr="005F2F85">
        <w:rPr>
          <w:rStyle w:val="StyleUnderline"/>
          <w:highlight w:val="cyan"/>
        </w:rPr>
        <w:t>historic</w:t>
      </w:r>
      <w:r w:rsidRPr="001069CA">
        <w:rPr>
          <w:rStyle w:val="StyleUnderline"/>
        </w:rPr>
        <w:t xml:space="preserve"> task”</w:t>
      </w:r>
      <w:r w:rsidRPr="001069CA">
        <w:rPr>
          <w:sz w:val="14"/>
        </w:rPr>
        <w:t xml:space="preserve"> </w:t>
      </w:r>
      <w:r w:rsidRPr="001069CA">
        <w:rPr>
          <w:rStyle w:val="Emphasis"/>
        </w:rPr>
        <w:t>he wanted</w:t>
      </w:r>
      <w:r w:rsidRPr="00BD754A">
        <w:rPr>
          <w:rStyle w:val="Emphasis"/>
        </w:rPr>
        <w:t xml:space="preserve"> to achieve</w:t>
      </w:r>
      <w:r w:rsidRPr="00BD754A">
        <w:rPr>
          <w:sz w:val="14"/>
        </w:rPr>
        <w:t xml:space="preserve"> during his tenure. </w:t>
      </w:r>
      <w:r w:rsidRPr="00BD754A">
        <w:rPr>
          <w:rStyle w:val="Emphasis"/>
        </w:rPr>
        <w:t xml:space="preserve">A U.S. </w:t>
      </w:r>
      <w:r w:rsidRPr="005F2F85">
        <w:rPr>
          <w:rStyle w:val="Emphasis"/>
          <w:highlight w:val="cyan"/>
        </w:rPr>
        <w:t>sale of F-16Vs</w:t>
      </w:r>
      <w:r w:rsidRPr="00BD754A">
        <w:rPr>
          <w:rStyle w:val="Emphasis"/>
        </w:rPr>
        <w:t xml:space="preserve"> to Taiwan — and all it implies — </w:t>
      </w:r>
      <w:r w:rsidRPr="005F2F85">
        <w:rPr>
          <w:rStyle w:val="Emphasis"/>
          <w:highlight w:val="cyan"/>
        </w:rPr>
        <w:t>makes</w:t>
      </w:r>
      <w:r w:rsidRPr="001069CA">
        <w:rPr>
          <w:rStyle w:val="Emphasis"/>
        </w:rPr>
        <w:t xml:space="preserve"> fulfillment</w:t>
      </w:r>
      <w:r w:rsidRPr="00BD754A">
        <w:rPr>
          <w:rStyle w:val="Emphasis"/>
        </w:rPr>
        <w:t xml:space="preserve"> of </w:t>
      </w:r>
      <w:r w:rsidRPr="005F2F85">
        <w:rPr>
          <w:rStyle w:val="Emphasis"/>
          <w:highlight w:val="cyan"/>
        </w:rPr>
        <w:t>that</w:t>
      </w:r>
      <w:r w:rsidRPr="00BD754A">
        <w:rPr>
          <w:rStyle w:val="Emphasis"/>
        </w:rPr>
        <w:t xml:space="preserve"> task </w:t>
      </w:r>
      <w:r w:rsidRPr="005F2F85">
        <w:rPr>
          <w:rStyle w:val="Emphasis"/>
          <w:highlight w:val="cyan"/>
        </w:rPr>
        <w:t>less likely.</w:t>
      </w:r>
    </w:p>
    <w:p w14:paraId="49E8C13B" w14:textId="77777777" w:rsidR="0052710F" w:rsidRPr="00A64156" w:rsidRDefault="0052710F" w:rsidP="0052710F">
      <w:pPr>
        <w:rPr>
          <w:sz w:val="14"/>
        </w:rPr>
      </w:pPr>
      <w:r w:rsidRPr="00A64156">
        <w:rPr>
          <w:sz w:val="14"/>
        </w:rPr>
        <w:t xml:space="preserve">Finally, </w:t>
      </w:r>
      <w:r w:rsidRPr="00A64156">
        <w:rPr>
          <w:rStyle w:val="StyleUnderline"/>
        </w:rPr>
        <w:t xml:space="preserve">the strength of </w:t>
      </w:r>
      <w:r w:rsidRPr="005F2F85">
        <w:rPr>
          <w:rStyle w:val="StyleUnderline"/>
          <w:highlight w:val="cyan"/>
        </w:rPr>
        <w:t>American support</w:t>
      </w:r>
      <w:r w:rsidRPr="00A64156">
        <w:rPr>
          <w:rStyle w:val="StyleUnderline"/>
        </w:rPr>
        <w:t xml:space="preserve"> for Taiwan</w:t>
      </w:r>
      <w:r w:rsidRPr="00A64156">
        <w:rPr>
          <w:sz w:val="14"/>
        </w:rPr>
        <w:t xml:space="preserve"> </w:t>
      </w:r>
      <w:r w:rsidRPr="005F2F85">
        <w:rPr>
          <w:rStyle w:val="Emphasis"/>
          <w:highlight w:val="cyan"/>
        </w:rPr>
        <w:t>will influence</w:t>
      </w:r>
      <w:r w:rsidRPr="00A64156">
        <w:rPr>
          <w:rStyle w:val="Emphasis"/>
        </w:rPr>
        <w:t xml:space="preserve"> how </w:t>
      </w:r>
      <w:r w:rsidRPr="005F2F85">
        <w:rPr>
          <w:rStyle w:val="Emphasis"/>
          <w:highlight w:val="cyan"/>
        </w:rPr>
        <w:t>other nations</w:t>
      </w:r>
      <w:r w:rsidRPr="00A64156">
        <w:rPr>
          <w:rStyle w:val="Emphasis"/>
        </w:rPr>
        <w:t xml:space="preserve"> respond</w:t>
      </w:r>
      <w:r w:rsidRPr="00A64156">
        <w:rPr>
          <w:sz w:val="14"/>
        </w:rPr>
        <w:t xml:space="preserve"> </w:t>
      </w:r>
      <w:r w:rsidRPr="00A64156">
        <w:rPr>
          <w:rStyle w:val="StyleUnderline"/>
        </w:rPr>
        <w:t>to</w:t>
      </w:r>
      <w:r w:rsidRPr="00A64156">
        <w:rPr>
          <w:sz w:val="14"/>
        </w:rPr>
        <w:t xml:space="preserve"> persistent </w:t>
      </w:r>
      <w:r w:rsidRPr="00A64156">
        <w:rPr>
          <w:rStyle w:val="StyleUnderline"/>
        </w:rPr>
        <w:t>Chinese attempts to reduce international space within which Taiwan can act as</w:t>
      </w:r>
      <w:r w:rsidRPr="00A64156">
        <w:rPr>
          <w:sz w:val="14"/>
        </w:rPr>
        <w:t xml:space="preserve"> a de facto </w:t>
      </w:r>
      <w:r w:rsidRPr="00A64156">
        <w:rPr>
          <w:rStyle w:val="StyleUnderline"/>
        </w:rPr>
        <w:t>sovereign</w:t>
      </w:r>
      <w:r w:rsidRPr="00A64156">
        <w:rPr>
          <w:sz w:val="14"/>
        </w:rPr>
        <w:t xml:space="preserve"> entity.</w:t>
      </w:r>
    </w:p>
    <w:p w14:paraId="0149D40C" w14:textId="77777777" w:rsidR="0052710F" w:rsidRPr="00A64156" w:rsidRDefault="0052710F" w:rsidP="0052710F">
      <w:pPr>
        <w:rPr>
          <w:sz w:val="14"/>
        </w:rPr>
      </w:pPr>
      <w:r w:rsidRPr="00A64156">
        <w:rPr>
          <w:sz w:val="14"/>
        </w:rPr>
        <w:t xml:space="preserve">The </w:t>
      </w:r>
      <w:r w:rsidRPr="00A64156">
        <w:rPr>
          <w:rStyle w:val="StyleUnderline"/>
        </w:rPr>
        <w:t>most important</w:t>
      </w:r>
      <w:r w:rsidRPr="00A64156">
        <w:rPr>
          <w:sz w:val="14"/>
        </w:rPr>
        <w:t xml:space="preserve"> regional relationship </w:t>
      </w:r>
      <w:r w:rsidRPr="00A64156">
        <w:rPr>
          <w:rStyle w:val="StyleUnderline"/>
        </w:rPr>
        <w:t>for Taiwan is</w:t>
      </w:r>
      <w:r w:rsidRPr="00A64156">
        <w:rPr>
          <w:sz w:val="14"/>
        </w:rPr>
        <w:t xml:space="preserve"> with </w:t>
      </w:r>
      <w:r w:rsidRPr="00A64156">
        <w:rPr>
          <w:rStyle w:val="StyleUnderline"/>
        </w:rPr>
        <w:t>Japan</w:t>
      </w:r>
      <w:r w:rsidRPr="00A64156">
        <w:rPr>
          <w:sz w:val="14"/>
        </w:rPr>
        <w:t xml:space="preserve">, which has emerged under Shinzo Abe as the political, strategic, and economic leader among democratic Asian nations. On issues such as the Trans-Pacific Partnership, </w:t>
      </w:r>
      <w:r w:rsidRPr="00A64156">
        <w:rPr>
          <w:rStyle w:val="StyleUnderline"/>
        </w:rPr>
        <w:t>Tokyo has shown initiative</w:t>
      </w:r>
      <w:r w:rsidRPr="00A64156">
        <w:rPr>
          <w:sz w:val="14"/>
        </w:rPr>
        <w:t xml:space="preserve"> when Washington has been found wanting. The </w:t>
      </w:r>
      <w:r w:rsidRPr="005F2F85">
        <w:rPr>
          <w:rStyle w:val="StyleUnderline"/>
          <w:highlight w:val="cyan"/>
        </w:rPr>
        <w:t>Japan</w:t>
      </w:r>
      <w:r w:rsidRPr="001069CA">
        <w:rPr>
          <w:sz w:val="14"/>
        </w:rPr>
        <w:t>ese</w:t>
      </w:r>
      <w:r w:rsidRPr="00A64156">
        <w:rPr>
          <w:sz w:val="14"/>
        </w:rPr>
        <w:t xml:space="preserve"> leader </w:t>
      </w:r>
      <w:r w:rsidRPr="005F2F85">
        <w:rPr>
          <w:rStyle w:val="StyleUnderline"/>
          <w:highlight w:val="cyan"/>
        </w:rPr>
        <w:t>has emerged</w:t>
      </w:r>
      <w:r w:rsidRPr="00A64156">
        <w:rPr>
          <w:rStyle w:val="StyleUnderline"/>
        </w:rPr>
        <w:t xml:space="preserve"> as one of the few regional countries to have established a strong personal relationship with</w:t>
      </w:r>
      <w:r w:rsidRPr="00A64156">
        <w:rPr>
          <w:sz w:val="14"/>
        </w:rPr>
        <w:t xml:space="preserve"> Taiwan’s </w:t>
      </w:r>
      <w:r w:rsidRPr="00A64156">
        <w:rPr>
          <w:rStyle w:val="StyleUnderline"/>
        </w:rPr>
        <w:t>Tsai</w:t>
      </w:r>
      <w:r w:rsidRPr="00A64156">
        <w:rPr>
          <w:sz w:val="14"/>
        </w:rPr>
        <w:t xml:space="preserve"> </w:t>
      </w:r>
      <w:r w:rsidRPr="00A64156">
        <w:rPr>
          <w:rStyle w:val="StyleUnderline"/>
        </w:rPr>
        <w:t xml:space="preserve">and is </w:t>
      </w:r>
      <w:r w:rsidRPr="00A64156">
        <w:rPr>
          <w:sz w:val="14"/>
        </w:rPr>
        <w:t xml:space="preserve">widely </w:t>
      </w:r>
      <w:r w:rsidRPr="00A64156">
        <w:rPr>
          <w:rStyle w:val="StyleUnderline"/>
        </w:rPr>
        <w:t>seen as</w:t>
      </w:r>
      <w:r w:rsidRPr="00A64156">
        <w:rPr>
          <w:sz w:val="14"/>
        </w:rPr>
        <w:t xml:space="preserve"> the </w:t>
      </w:r>
      <w:r w:rsidRPr="00A64156">
        <w:rPr>
          <w:rStyle w:val="StyleUnderline"/>
        </w:rPr>
        <w:t>most pro-Taiwan</w:t>
      </w:r>
      <w:r w:rsidRPr="00A64156">
        <w:rPr>
          <w:sz w:val="14"/>
        </w:rPr>
        <w:t xml:space="preserve"> leaders </w:t>
      </w:r>
      <w:r w:rsidRPr="00A64156">
        <w:rPr>
          <w:rStyle w:val="StyleUnderline"/>
        </w:rPr>
        <w:t>amongst U.S. allies</w:t>
      </w:r>
      <w:r w:rsidRPr="00A64156">
        <w:rPr>
          <w:sz w:val="14"/>
        </w:rPr>
        <w:t xml:space="preserve"> in the region. </w:t>
      </w:r>
      <w:r w:rsidRPr="005F2F85">
        <w:rPr>
          <w:rStyle w:val="StyleUnderline"/>
          <w:highlight w:val="cyan"/>
        </w:rPr>
        <w:t>Even then, Abe</w:t>
      </w:r>
      <w:r w:rsidRPr="001069CA">
        <w:rPr>
          <w:rStyle w:val="StyleUnderline"/>
        </w:rPr>
        <w:t>’s</w:t>
      </w:r>
      <w:r w:rsidRPr="00A64156">
        <w:rPr>
          <w:rStyle w:val="StyleUnderline"/>
        </w:rPr>
        <w:t xml:space="preserve"> room</w:t>
      </w:r>
      <w:r w:rsidRPr="00A64156">
        <w:rPr>
          <w:sz w:val="14"/>
        </w:rPr>
        <w:t xml:space="preserve"> to move </w:t>
      </w:r>
      <w:r w:rsidRPr="005F2F85">
        <w:rPr>
          <w:rStyle w:val="Emphasis"/>
          <w:highlight w:val="cyan"/>
        </w:rPr>
        <w:t>is dependent</w:t>
      </w:r>
      <w:r w:rsidRPr="005F2F85">
        <w:rPr>
          <w:sz w:val="14"/>
          <w:highlight w:val="cyan"/>
        </w:rPr>
        <w:t xml:space="preserve"> </w:t>
      </w:r>
      <w:r w:rsidRPr="005F2F85">
        <w:rPr>
          <w:rStyle w:val="StyleUnderline"/>
          <w:highlight w:val="cyan"/>
        </w:rPr>
        <w:t>on</w:t>
      </w:r>
      <w:r w:rsidRPr="00A64156">
        <w:rPr>
          <w:rStyle w:val="StyleUnderline"/>
        </w:rPr>
        <w:t xml:space="preserve"> the extent to which </w:t>
      </w:r>
      <w:r w:rsidRPr="005F2F85">
        <w:rPr>
          <w:rStyle w:val="StyleUnderline"/>
          <w:highlight w:val="cyan"/>
        </w:rPr>
        <w:t>the</w:t>
      </w:r>
      <w:r w:rsidRPr="005F2F85">
        <w:rPr>
          <w:sz w:val="14"/>
          <w:highlight w:val="cyan"/>
        </w:rPr>
        <w:t xml:space="preserve"> </w:t>
      </w:r>
      <w:r w:rsidRPr="005F2F85">
        <w:rPr>
          <w:rStyle w:val="Emphasis"/>
          <w:highlight w:val="cyan"/>
        </w:rPr>
        <w:t>U</w:t>
      </w:r>
      <w:r w:rsidRPr="00A64156">
        <w:rPr>
          <w:sz w:val="14"/>
        </w:rPr>
        <w:t xml:space="preserve">nited </w:t>
      </w:r>
      <w:r w:rsidRPr="005F2F85">
        <w:rPr>
          <w:rStyle w:val="Emphasis"/>
          <w:highlight w:val="cyan"/>
        </w:rPr>
        <w:t>S</w:t>
      </w:r>
      <w:r w:rsidRPr="00A64156">
        <w:rPr>
          <w:sz w:val="14"/>
        </w:rPr>
        <w:t xml:space="preserve">tates </w:t>
      </w:r>
      <w:r w:rsidRPr="00A64156">
        <w:rPr>
          <w:rStyle w:val="StyleUnderline"/>
        </w:rPr>
        <w:t>is willing to defend Taipei</w:t>
      </w:r>
      <w:r w:rsidRPr="00A64156">
        <w:rPr>
          <w:sz w:val="14"/>
        </w:rPr>
        <w:t xml:space="preserve">’s desire to behave </w:t>
      </w:r>
      <w:r w:rsidRPr="00A64156">
        <w:rPr>
          <w:rStyle w:val="StyleUnderline"/>
        </w:rPr>
        <w:t>as a</w:t>
      </w:r>
      <w:r w:rsidRPr="00A64156">
        <w:rPr>
          <w:sz w:val="14"/>
        </w:rPr>
        <w:t xml:space="preserve"> de facto </w:t>
      </w:r>
      <w:r w:rsidRPr="00A64156">
        <w:rPr>
          <w:rStyle w:val="StyleUnderline"/>
        </w:rPr>
        <w:t>sovereign entity</w:t>
      </w:r>
      <w:r w:rsidRPr="00A64156">
        <w:rPr>
          <w:sz w:val="14"/>
        </w:rPr>
        <w:t>.</w:t>
      </w:r>
    </w:p>
    <w:p w14:paraId="08587B26" w14:textId="77777777" w:rsidR="0052710F" w:rsidRPr="00A64156" w:rsidRDefault="0052710F" w:rsidP="0052710F">
      <w:pPr>
        <w:rPr>
          <w:sz w:val="14"/>
        </w:rPr>
      </w:pPr>
      <w:r w:rsidRPr="005F2F85">
        <w:rPr>
          <w:rStyle w:val="Emphasis"/>
          <w:highlight w:val="cyan"/>
        </w:rPr>
        <w:t>If</w:t>
      </w:r>
      <w:r w:rsidRPr="00A64156">
        <w:rPr>
          <w:rStyle w:val="Emphasis"/>
        </w:rPr>
        <w:t xml:space="preserve"> it is confirmed</w:t>
      </w:r>
      <w:r w:rsidRPr="00A64156">
        <w:rPr>
          <w:sz w:val="14"/>
        </w:rPr>
        <w:t xml:space="preserve"> that </w:t>
      </w:r>
      <w:r w:rsidRPr="005F2F85">
        <w:rPr>
          <w:rStyle w:val="StyleUnderline"/>
          <w:highlight w:val="cyan"/>
        </w:rPr>
        <w:t>Washington is moving to</w:t>
      </w:r>
      <w:r w:rsidRPr="00A64156">
        <w:rPr>
          <w:rStyle w:val="StyleUnderline"/>
        </w:rPr>
        <w:t xml:space="preserve"> a more </w:t>
      </w:r>
      <w:r w:rsidRPr="005F2F85">
        <w:rPr>
          <w:rStyle w:val="StyleUnderline"/>
          <w:highlight w:val="cyan"/>
        </w:rPr>
        <w:t>robust</w:t>
      </w:r>
      <w:r w:rsidRPr="00A64156">
        <w:rPr>
          <w:rStyle w:val="StyleUnderline"/>
        </w:rPr>
        <w:t xml:space="preserve"> approach with</w:t>
      </w:r>
      <w:r w:rsidRPr="00A64156">
        <w:rPr>
          <w:sz w:val="14"/>
        </w:rPr>
        <w:t xml:space="preserve"> respect to </w:t>
      </w:r>
      <w:r w:rsidRPr="00A64156">
        <w:rPr>
          <w:rStyle w:val="StyleUnderline"/>
        </w:rPr>
        <w:t xml:space="preserve">cross-strait </w:t>
      </w:r>
      <w:r w:rsidRPr="005F2F85">
        <w:rPr>
          <w:rStyle w:val="StyleUnderline"/>
          <w:highlight w:val="cyan"/>
        </w:rPr>
        <w:t>relations,</w:t>
      </w:r>
      <w:r w:rsidRPr="005F2F85">
        <w:rPr>
          <w:sz w:val="14"/>
          <w:highlight w:val="cyan"/>
        </w:rPr>
        <w:t xml:space="preserve"> </w:t>
      </w:r>
      <w:r w:rsidRPr="005F2F85">
        <w:rPr>
          <w:rStyle w:val="Emphasis"/>
          <w:highlight w:val="cyan"/>
        </w:rPr>
        <w:t>Japan, Australia and others will follow</w:t>
      </w:r>
      <w:r w:rsidRPr="005F2F85">
        <w:rPr>
          <w:sz w:val="14"/>
          <w:highlight w:val="cyan"/>
        </w:rPr>
        <w:t xml:space="preserve">. </w:t>
      </w:r>
      <w:r w:rsidRPr="005F2F85">
        <w:rPr>
          <w:rStyle w:val="StyleUnderline"/>
          <w:highlight w:val="cyan"/>
        </w:rPr>
        <w:t>Xi is</w:t>
      </w:r>
      <w:r w:rsidRPr="00A64156">
        <w:rPr>
          <w:sz w:val="14"/>
        </w:rPr>
        <w:t xml:space="preserve"> </w:t>
      </w:r>
      <w:r w:rsidRPr="005F2F85">
        <w:rPr>
          <w:rStyle w:val="Emphasis"/>
          <w:highlight w:val="cyan"/>
        </w:rPr>
        <w:t>already under</w:t>
      </w:r>
      <w:r w:rsidRPr="005F2F85">
        <w:rPr>
          <w:sz w:val="14"/>
          <w:highlight w:val="cyan"/>
        </w:rPr>
        <w:t xml:space="preserve"> </w:t>
      </w:r>
      <w:r w:rsidRPr="005F2F85">
        <w:rPr>
          <w:rStyle w:val="StyleUnderline"/>
          <w:highlight w:val="cyan"/>
        </w:rPr>
        <w:t>internal pressure from</w:t>
      </w:r>
      <w:r w:rsidRPr="00A64156">
        <w:rPr>
          <w:sz w:val="14"/>
        </w:rPr>
        <w:t xml:space="preserve"> the global </w:t>
      </w:r>
      <w:r w:rsidRPr="00A64156">
        <w:rPr>
          <w:rStyle w:val="StyleUnderline"/>
        </w:rPr>
        <w:t>pushback against</w:t>
      </w:r>
      <w:r w:rsidRPr="00A64156">
        <w:rPr>
          <w:sz w:val="14"/>
        </w:rPr>
        <w:t xml:space="preserve"> his flagship policies such as </w:t>
      </w:r>
      <w:r w:rsidRPr="005F2F85">
        <w:rPr>
          <w:rStyle w:val="StyleUnderline"/>
          <w:highlight w:val="cyan"/>
        </w:rPr>
        <w:t>the Belt and Road Initiative and “Made in China</w:t>
      </w:r>
      <w:r w:rsidRPr="00A64156">
        <w:rPr>
          <w:sz w:val="14"/>
        </w:rPr>
        <w:t xml:space="preserve"> 2025.” </w:t>
      </w:r>
      <w:r w:rsidRPr="005F2F85">
        <w:rPr>
          <w:rStyle w:val="StyleUnderline"/>
          <w:highlight w:val="cyan"/>
        </w:rPr>
        <w:t>China</w:t>
      </w:r>
      <w:r w:rsidRPr="00A64156">
        <w:rPr>
          <w:sz w:val="14"/>
        </w:rPr>
        <w:t xml:space="preserve"> has </w:t>
      </w:r>
      <w:r w:rsidRPr="005F2F85">
        <w:rPr>
          <w:rStyle w:val="Emphasis"/>
          <w:highlight w:val="cyan"/>
        </w:rPr>
        <w:t>lost goodwill</w:t>
      </w:r>
      <w:r w:rsidRPr="00A64156">
        <w:rPr>
          <w:sz w:val="14"/>
        </w:rPr>
        <w:t xml:space="preserve"> </w:t>
      </w:r>
      <w:r w:rsidRPr="00A64156">
        <w:rPr>
          <w:rStyle w:val="StyleUnderline"/>
        </w:rPr>
        <w:t xml:space="preserve">with neighboring states </w:t>
      </w:r>
      <w:r w:rsidRPr="005F2F85">
        <w:rPr>
          <w:rStyle w:val="StyleUnderline"/>
          <w:highlight w:val="cyan"/>
        </w:rPr>
        <w:t>over</w:t>
      </w:r>
      <w:r w:rsidRPr="00A64156">
        <w:rPr>
          <w:sz w:val="14"/>
        </w:rPr>
        <w:t xml:space="preserve"> its </w:t>
      </w:r>
      <w:r w:rsidRPr="005F2F85">
        <w:rPr>
          <w:rStyle w:val="StyleUnderline"/>
          <w:highlight w:val="cyan"/>
        </w:rPr>
        <w:t>actions in the</w:t>
      </w:r>
      <w:r w:rsidRPr="005F2F85">
        <w:rPr>
          <w:sz w:val="14"/>
          <w:highlight w:val="cyan"/>
        </w:rPr>
        <w:t xml:space="preserve"> </w:t>
      </w:r>
      <w:r w:rsidRPr="005F2F85">
        <w:rPr>
          <w:rStyle w:val="Emphasis"/>
          <w:highlight w:val="cyan"/>
        </w:rPr>
        <w:t>E</w:t>
      </w:r>
      <w:r w:rsidRPr="00A64156">
        <w:rPr>
          <w:sz w:val="14"/>
        </w:rPr>
        <w:t xml:space="preserve">ast </w:t>
      </w:r>
      <w:r w:rsidRPr="005F2F85">
        <w:rPr>
          <w:rStyle w:val="StyleUnderline"/>
          <w:highlight w:val="cyan"/>
        </w:rPr>
        <w:t>and</w:t>
      </w:r>
      <w:r w:rsidRPr="005F2F85">
        <w:rPr>
          <w:sz w:val="14"/>
          <w:highlight w:val="cyan"/>
        </w:rPr>
        <w:t xml:space="preserve"> </w:t>
      </w:r>
      <w:r w:rsidRPr="005F2F85">
        <w:rPr>
          <w:rStyle w:val="Emphasis"/>
          <w:highlight w:val="cyan"/>
        </w:rPr>
        <w:t>S</w:t>
      </w:r>
      <w:r w:rsidRPr="00A64156">
        <w:rPr>
          <w:sz w:val="14"/>
        </w:rPr>
        <w:t xml:space="preserve">outh </w:t>
      </w:r>
      <w:r w:rsidRPr="005F2F85">
        <w:rPr>
          <w:rStyle w:val="Emphasis"/>
          <w:highlight w:val="cyan"/>
        </w:rPr>
        <w:t>C</w:t>
      </w:r>
      <w:r w:rsidRPr="00A64156">
        <w:rPr>
          <w:sz w:val="14"/>
        </w:rPr>
        <w:t xml:space="preserve">hina </w:t>
      </w:r>
      <w:r w:rsidRPr="005F2F85">
        <w:rPr>
          <w:rStyle w:val="Emphasis"/>
          <w:highlight w:val="cyan"/>
        </w:rPr>
        <w:t>S</w:t>
      </w:r>
      <w:r w:rsidRPr="00A64156">
        <w:rPr>
          <w:sz w:val="14"/>
        </w:rPr>
        <w:t xml:space="preserve">eas </w:t>
      </w:r>
      <w:r w:rsidRPr="005F2F85">
        <w:rPr>
          <w:rStyle w:val="StyleUnderline"/>
          <w:highlight w:val="cyan"/>
        </w:rPr>
        <w:t>and</w:t>
      </w:r>
      <w:r w:rsidRPr="00A64156">
        <w:rPr>
          <w:sz w:val="14"/>
        </w:rPr>
        <w:t xml:space="preserve"> along the disputed border with </w:t>
      </w:r>
      <w:r w:rsidRPr="005F2F85">
        <w:rPr>
          <w:rStyle w:val="StyleUnderline"/>
          <w:highlight w:val="cyan"/>
        </w:rPr>
        <w:t>India. It is in</w:t>
      </w:r>
      <w:r w:rsidRPr="005F2F85">
        <w:rPr>
          <w:sz w:val="14"/>
          <w:highlight w:val="cyan"/>
        </w:rPr>
        <w:t xml:space="preserve"> </w:t>
      </w:r>
      <w:r w:rsidRPr="001069CA">
        <w:rPr>
          <w:sz w:val="14"/>
        </w:rPr>
        <w:t>the</w:t>
      </w:r>
      <w:r w:rsidRPr="00A64156">
        <w:rPr>
          <w:sz w:val="14"/>
        </w:rPr>
        <w:t xml:space="preserve"> middle of an </w:t>
      </w:r>
      <w:r w:rsidRPr="005F2F85">
        <w:rPr>
          <w:rStyle w:val="Emphasis"/>
          <w:highlight w:val="cyan"/>
        </w:rPr>
        <w:t>economic war</w:t>
      </w:r>
      <w:r w:rsidRPr="00A64156">
        <w:rPr>
          <w:sz w:val="14"/>
        </w:rPr>
        <w:t xml:space="preserve"> </w:t>
      </w:r>
      <w:r w:rsidRPr="00A64156">
        <w:rPr>
          <w:rStyle w:val="StyleUnderline"/>
        </w:rPr>
        <w:t>with the</w:t>
      </w:r>
      <w:r w:rsidRPr="00A64156">
        <w:rPr>
          <w:sz w:val="14"/>
        </w:rPr>
        <w:t xml:space="preserve"> </w:t>
      </w:r>
      <w:r w:rsidRPr="00A64156">
        <w:rPr>
          <w:rStyle w:val="Emphasis"/>
        </w:rPr>
        <w:t>U</w:t>
      </w:r>
      <w:r w:rsidRPr="00A64156">
        <w:rPr>
          <w:sz w:val="14"/>
        </w:rPr>
        <w:t xml:space="preserve">nited </w:t>
      </w:r>
      <w:r w:rsidRPr="00A64156">
        <w:rPr>
          <w:rStyle w:val="Emphasis"/>
        </w:rPr>
        <w:t>S</w:t>
      </w:r>
      <w:r w:rsidRPr="00A64156">
        <w:rPr>
          <w:sz w:val="14"/>
        </w:rPr>
        <w:t xml:space="preserve">tates </w:t>
      </w:r>
      <w:r w:rsidRPr="00A64156">
        <w:rPr>
          <w:rStyle w:val="StyleUnderline"/>
        </w:rPr>
        <w:t>while the</w:t>
      </w:r>
      <w:r w:rsidRPr="00A64156">
        <w:rPr>
          <w:sz w:val="14"/>
        </w:rPr>
        <w:t xml:space="preserve"> </w:t>
      </w:r>
      <w:r w:rsidRPr="00A64156">
        <w:rPr>
          <w:rStyle w:val="Emphasis"/>
        </w:rPr>
        <w:t>E</w:t>
      </w:r>
      <w:r w:rsidRPr="00A64156">
        <w:rPr>
          <w:sz w:val="14"/>
        </w:rPr>
        <w:t xml:space="preserve">uropean </w:t>
      </w:r>
      <w:r w:rsidRPr="00A64156">
        <w:rPr>
          <w:rStyle w:val="Emphasis"/>
        </w:rPr>
        <w:t>U</w:t>
      </w:r>
      <w:r w:rsidRPr="00A64156">
        <w:rPr>
          <w:sz w:val="14"/>
        </w:rPr>
        <w:t xml:space="preserve">nion </w:t>
      </w:r>
      <w:r w:rsidRPr="00A64156">
        <w:rPr>
          <w:rStyle w:val="StyleUnderline"/>
        </w:rPr>
        <w:t>and Japan are openly criticizing China</w:t>
      </w:r>
      <w:r w:rsidRPr="00A64156">
        <w:rPr>
          <w:sz w:val="14"/>
        </w:rPr>
        <w:t xml:space="preserve"> for violations of economic rules and norms, including the systematic theft of intellectual property by Chinese state-owned firms and “national champions.”</w:t>
      </w:r>
    </w:p>
    <w:p w14:paraId="4579096B" w14:textId="44479A15" w:rsidR="0052710F" w:rsidRDefault="0052710F" w:rsidP="0052710F">
      <w:pPr>
        <w:rPr>
          <w:rStyle w:val="Emphasis"/>
        </w:rPr>
      </w:pPr>
      <w:r w:rsidRPr="005F2F85">
        <w:rPr>
          <w:rStyle w:val="StyleUnderline"/>
          <w:highlight w:val="cyan"/>
        </w:rPr>
        <w:t xml:space="preserve">Xi </w:t>
      </w:r>
      <w:r w:rsidRPr="005F2F85">
        <w:rPr>
          <w:rStyle w:val="Emphasis"/>
          <w:highlight w:val="cyan"/>
        </w:rPr>
        <w:t>took</w:t>
      </w:r>
      <w:r w:rsidRPr="00A64156">
        <w:rPr>
          <w:rStyle w:val="Emphasis"/>
        </w:rPr>
        <w:t xml:space="preserve"> a </w:t>
      </w:r>
      <w:r w:rsidRPr="005F2F85">
        <w:rPr>
          <w:rStyle w:val="Emphasis"/>
          <w:highlight w:val="cyan"/>
        </w:rPr>
        <w:t>great risk</w:t>
      </w:r>
      <w:r w:rsidRPr="005F2F85">
        <w:rPr>
          <w:sz w:val="14"/>
          <w:highlight w:val="cyan"/>
        </w:rPr>
        <w:t xml:space="preserve"> </w:t>
      </w:r>
      <w:r w:rsidRPr="005F2F85">
        <w:rPr>
          <w:rStyle w:val="StyleUnderline"/>
          <w:highlight w:val="cyan"/>
        </w:rPr>
        <w:t>in abandoning</w:t>
      </w:r>
      <w:r w:rsidRPr="00A64156">
        <w:rPr>
          <w:rStyle w:val="StyleUnderline"/>
        </w:rPr>
        <w:t xml:space="preserve"> the </w:t>
      </w:r>
      <w:r w:rsidRPr="001069CA">
        <w:rPr>
          <w:rStyle w:val="StyleUnderline"/>
        </w:rPr>
        <w:t>rhetoric</w:t>
      </w:r>
      <w:r w:rsidRPr="00A64156">
        <w:rPr>
          <w:rStyle w:val="StyleUnderline"/>
        </w:rPr>
        <w:t xml:space="preserve"> and </w:t>
      </w:r>
      <w:r w:rsidRPr="005F2F85">
        <w:rPr>
          <w:rStyle w:val="StyleUnderline"/>
          <w:highlight w:val="cyan"/>
        </w:rPr>
        <w:t>diplomacy</w:t>
      </w:r>
      <w:r w:rsidRPr="00A64156">
        <w:rPr>
          <w:rStyle w:val="StyleUnderline"/>
        </w:rPr>
        <w:t xml:space="preserve"> of</w:t>
      </w:r>
      <w:r w:rsidRPr="00A64156">
        <w:rPr>
          <w:sz w:val="14"/>
        </w:rPr>
        <w:t xml:space="preserve"> China’s “peaceful rise,” which was promulgated by his predecessor </w:t>
      </w:r>
      <w:r w:rsidRPr="00A64156">
        <w:rPr>
          <w:rStyle w:val="StyleUnderline"/>
        </w:rPr>
        <w:t>Hu</w:t>
      </w:r>
      <w:r w:rsidRPr="00A64156">
        <w:rPr>
          <w:sz w:val="14"/>
        </w:rPr>
        <w:t xml:space="preserve"> Jintao. </w:t>
      </w:r>
      <w:r w:rsidRPr="005F2F85">
        <w:rPr>
          <w:rStyle w:val="Emphasis"/>
          <w:highlight w:val="cyan"/>
        </w:rPr>
        <w:t>Previously admired</w:t>
      </w:r>
      <w:r w:rsidRPr="00A64156">
        <w:rPr>
          <w:sz w:val="14"/>
        </w:rPr>
        <w:t xml:space="preserve"> for his iron determination to achieve China’s great “rejuvenation,” </w:t>
      </w:r>
      <w:r w:rsidRPr="005F2F85">
        <w:rPr>
          <w:rStyle w:val="StyleUnderline"/>
          <w:highlight w:val="cyan"/>
        </w:rPr>
        <w:t xml:space="preserve">Xi is </w:t>
      </w:r>
      <w:r w:rsidRPr="005F2F85">
        <w:rPr>
          <w:rStyle w:val="Emphasis"/>
          <w:highlight w:val="cyan"/>
        </w:rPr>
        <w:t>now</w:t>
      </w:r>
      <w:r w:rsidRPr="00A64156">
        <w:rPr>
          <w:rStyle w:val="Emphasis"/>
        </w:rPr>
        <w:t xml:space="preserve"> being </w:t>
      </w:r>
      <w:r w:rsidRPr="005F2F85">
        <w:rPr>
          <w:rStyle w:val="Emphasis"/>
          <w:highlight w:val="cyan"/>
        </w:rPr>
        <w:t>criticized domestically</w:t>
      </w:r>
      <w:r w:rsidRPr="00A64156">
        <w:rPr>
          <w:rStyle w:val="Emphasis"/>
        </w:rPr>
        <w:t xml:space="preserve"> for overreach and miscalculation.</w:t>
      </w:r>
      <w:r w:rsidRPr="00A64156">
        <w:rPr>
          <w:sz w:val="14"/>
        </w:rPr>
        <w:t xml:space="preserve"> </w:t>
      </w:r>
      <w:r w:rsidRPr="00A64156">
        <w:rPr>
          <w:rStyle w:val="StyleUnderline"/>
        </w:rPr>
        <w:t>It is speculated</w:t>
      </w:r>
      <w:r w:rsidRPr="00A64156">
        <w:rPr>
          <w:sz w:val="14"/>
        </w:rPr>
        <w:t xml:space="preserve"> that </w:t>
      </w:r>
      <w:r w:rsidRPr="00A64156">
        <w:rPr>
          <w:rStyle w:val="Emphasis"/>
        </w:rPr>
        <w:t xml:space="preserve">the </w:t>
      </w:r>
      <w:r w:rsidRPr="005F2F85">
        <w:rPr>
          <w:rStyle w:val="Emphasis"/>
          <w:highlight w:val="cyan"/>
        </w:rPr>
        <w:t>legitimacy of</w:t>
      </w:r>
      <w:r w:rsidRPr="00A64156">
        <w:rPr>
          <w:rStyle w:val="Emphasis"/>
        </w:rPr>
        <w:t xml:space="preserve"> </w:t>
      </w:r>
      <w:r w:rsidRPr="005F2F85">
        <w:rPr>
          <w:rStyle w:val="Emphasis"/>
          <w:highlight w:val="cyan"/>
        </w:rPr>
        <w:t>the Communist Party would not survive the “loss” of Taiwan.</w:t>
      </w:r>
      <w:r w:rsidRPr="005F2F85">
        <w:rPr>
          <w:sz w:val="14"/>
          <w:highlight w:val="cyan"/>
        </w:rPr>
        <w:t xml:space="preserve"> </w:t>
      </w:r>
      <w:r w:rsidRPr="005F2F85">
        <w:rPr>
          <w:rStyle w:val="StyleUnderline"/>
          <w:highlight w:val="cyan"/>
        </w:rPr>
        <w:t>If the</w:t>
      </w:r>
      <w:r w:rsidRPr="005F2F85">
        <w:rPr>
          <w:sz w:val="14"/>
          <w:highlight w:val="cyan"/>
        </w:rPr>
        <w:t xml:space="preserve"> </w:t>
      </w:r>
      <w:r w:rsidRPr="005F2F85">
        <w:rPr>
          <w:rStyle w:val="Emphasis"/>
          <w:highlight w:val="cyan"/>
        </w:rPr>
        <w:t>U</w:t>
      </w:r>
      <w:r w:rsidRPr="00A64156">
        <w:rPr>
          <w:sz w:val="14"/>
        </w:rPr>
        <w:t xml:space="preserve">nited </w:t>
      </w:r>
      <w:r w:rsidRPr="005F2F85">
        <w:rPr>
          <w:rStyle w:val="Emphasis"/>
          <w:highlight w:val="cyan"/>
        </w:rPr>
        <w:t>S</w:t>
      </w:r>
      <w:r w:rsidRPr="00A64156">
        <w:rPr>
          <w:sz w:val="14"/>
        </w:rPr>
        <w:t xml:space="preserve">tates </w:t>
      </w:r>
      <w:r w:rsidRPr="005F2F85">
        <w:rPr>
          <w:rStyle w:val="StyleUnderline"/>
          <w:highlight w:val="cyan"/>
        </w:rPr>
        <w:t>goes ahead with the sale</w:t>
      </w:r>
      <w:r w:rsidRPr="00A64156">
        <w:rPr>
          <w:rStyle w:val="StyleUnderline"/>
        </w:rPr>
        <w:t xml:space="preserve"> of F-16Vs to Taiwan</w:t>
      </w:r>
      <w:r w:rsidRPr="00A64156">
        <w:rPr>
          <w:sz w:val="14"/>
        </w:rPr>
        <w:t xml:space="preserve">, </w:t>
      </w:r>
      <w:r w:rsidRPr="00A64156">
        <w:rPr>
          <w:rStyle w:val="Emphasis"/>
        </w:rPr>
        <w:t xml:space="preserve">then the </w:t>
      </w:r>
      <w:r w:rsidRPr="005F2F85">
        <w:rPr>
          <w:rStyle w:val="Emphasis"/>
          <w:highlight w:val="cyan"/>
        </w:rPr>
        <w:t>pressure</w:t>
      </w:r>
      <w:r w:rsidRPr="00A64156">
        <w:rPr>
          <w:rStyle w:val="Emphasis"/>
        </w:rPr>
        <w:t xml:space="preserve"> on a president who has embarked on an unprecedented “anti-corruption campaign” </w:t>
      </w:r>
      <w:r w:rsidRPr="005F2F85">
        <w:rPr>
          <w:rStyle w:val="Emphasis"/>
          <w:highlight w:val="cyan"/>
        </w:rPr>
        <w:t>to silence</w:t>
      </w:r>
      <w:r w:rsidRPr="00A64156">
        <w:rPr>
          <w:rStyle w:val="Emphasis"/>
        </w:rPr>
        <w:t xml:space="preserve"> political enemies and </w:t>
      </w:r>
      <w:r w:rsidRPr="005F2F85">
        <w:rPr>
          <w:rStyle w:val="Emphasis"/>
          <w:highlight w:val="cyan"/>
        </w:rPr>
        <w:t>doubters will be immense.</w:t>
      </w:r>
    </w:p>
    <w:p w14:paraId="54A084F9" w14:textId="641D2127" w:rsidR="001D7356" w:rsidRDefault="001D7356" w:rsidP="001D7356">
      <w:pPr>
        <w:pStyle w:val="Heading4"/>
      </w:pPr>
      <w:r>
        <w:t xml:space="preserve">Xi lash-out causes </w:t>
      </w:r>
      <w:r w:rsidRPr="00431B0E">
        <w:rPr>
          <w:u w:val="single"/>
        </w:rPr>
        <w:t>global conflict</w:t>
      </w:r>
    </w:p>
    <w:p w14:paraId="2D1A1A07" w14:textId="2CECDE6A" w:rsidR="001D7356" w:rsidRDefault="001D7356" w:rsidP="001D7356">
      <w:r w:rsidRPr="00EA0DF2">
        <w:rPr>
          <w:rStyle w:val="Style13ptBold"/>
        </w:rPr>
        <w:t>Norris 17</w:t>
      </w:r>
      <w:r w:rsidR="00AE6913">
        <w:t xml:space="preserve"> (William J. </w:t>
      </w:r>
      <w:r>
        <w:t xml:space="preserve">Associate Professor, Chinese Foreign and Security Policy, Bush School of Government and Public Service. “Geostrategic Implications of China’s Twin Economic Challenges.” </w:t>
      </w:r>
      <w:r>
        <w:rPr>
          <w:i/>
        </w:rPr>
        <w:t>Council on Foreign Relations</w:t>
      </w:r>
      <w:r>
        <w:t xml:space="preserve">. June. </w:t>
      </w:r>
      <w:hyperlink r:id="rId9" w:history="1">
        <w:r w:rsidR="00AE6913" w:rsidRPr="008B0DCC">
          <w:rPr>
            <w:rStyle w:val="Hyperlink"/>
          </w:rPr>
          <w:t>https://www.cfr.org/sites/default/files/report_pdf/Discussion_Paper_Norris_China_OR.pdf</w:t>
        </w:r>
      </w:hyperlink>
      <w:r w:rsidR="00AE6913">
        <w:t>)</w:t>
      </w:r>
    </w:p>
    <w:p w14:paraId="21FBE37E" w14:textId="77777777" w:rsidR="00AE6913" w:rsidRPr="00EA0DF2" w:rsidRDefault="00AE6913" w:rsidP="001D7356"/>
    <w:p w14:paraId="5D6542A7" w14:textId="77777777" w:rsidR="001D7356" w:rsidRPr="00EA0DF2" w:rsidRDefault="001D7356" w:rsidP="001D7356">
      <w:pPr>
        <w:rPr>
          <w:sz w:val="16"/>
        </w:rPr>
      </w:pPr>
      <w:r w:rsidRPr="00EA0DF2">
        <w:rPr>
          <w:sz w:val="16"/>
        </w:rPr>
        <w:t xml:space="preserve">Populist pressures might tempt the party leadership to encourage diversionary nationalism. The logic of this concern is straightforward: </w:t>
      </w:r>
      <w:r w:rsidRPr="005F2F85">
        <w:rPr>
          <w:rStyle w:val="StyleUnderline"/>
          <w:highlight w:val="cyan"/>
        </w:rPr>
        <w:t>the</w:t>
      </w:r>
      <w:r w:rsidRPr="00EA0DF2">
        <w:rPr>
          <w:rStyle w:val="StyleUnderline"/>
        </w:rPr>
        <w:t xml:space="preserve"> Communist </w:t>
      </w:r>
      <w:r w:rsidRPr="005F2F85">
        <w:rPr>
          <w:rStyle w:val="StyleUnderline"/>
          <w:highlight w:val="cyan"/>
        </w:rPr>
        <w:t>Party</w:t>
      </w:r>
      <w:r w:rsidRPr="00EA0DF2">
        <w:rPr>
          <w:rStyle w:val="StyleUnderline"/>
        </w:rPr>
        <w:t xml:space="preserve"> might seek to </w:t>
      </w:r>
      <w:r w:rsidRPr="005F2F85">
        <w:rPr>
          <w:rStyle w:val="Emphasis"/>
          <w:highlight w:val="cyan"/>
        </w:rPr>
        <w:t>distract</w:t>
      </w:r>
      <w:r w:rsidRPr="00EA0DF2">
        <w:rPr>
          <w:rStyle w:val="StyleUnderline"/>
        </w:rPr>
        <w:t xml:space="preserve"> a restless domestic population </w:t>
      </w:r>
      <w:r w:rsidRPr="005F2F85">
        <w:rPr>
          <w:rStyle w:val="StyleUnderline"/>
          <w:highlight w:val="cyan"/>
        </w:rPr>
        <w:t xml:space="preserve">with </w:t>
      </w:r>
      <w:r w:rsidRPr="005F2F85">
        <w:rPr>
          <w:rStyle w:val="Emphasis"/>
          <w:highlight w:val="cyan"/>
        </w:rPr>
        <w:t>adventurism</w:t>
      </w:r>
      <w:r w:rsidRPr="000C1091">
        <w:rPr>
          <w:rStyle w:val="Emphasis"/>
        </w:rPr>
        <w:t xml:space="preserve"> abroad</w:t>
      </w:r>
      <w:r w:rsidRPr="00EA0DF2">
        <w:rPr>
          <w:sz w:val="16"/>
        </w:rPr>
        <w:t xml:space="preserve">.19 The </w:t>
      </w:r>
      <w:r w:rsidRPr="005F2F85">
        <w:rPr>
          <w:rStyle w:val="StyleUnderline"/>
          <w:highlight w:val="cyan"/>
        </w:rPr>
        <w:t>Xi</w:t>
      </w:r>
      <w:r w:rsidRPr="00EA0DF2">
        <w:rPr>
          <w:sz w:val="16"/>
        </w:rPr>
        <w:t xml:space="preserve"> administration </w:t>
      </w:r>
      <w:r w:rsidRPr="005F2F85">
        <w:rPr>
          <w:rStyle w:val="StyleUnderline"/>
          <w:highlight w:val="cyan"/>
        </w:rPr>
        <w:t xml:space="preserve">wants to </w:t>
      </w:r>
      <w:r w:rsidRPr="005F2F85">
        <w:rPr>
          <w:rStyle w:val="Emphasis"/>
          <w:highlight w:val="cyan"/>
        </w:rPr>
        <w:t>appear tough</w:t>
      </w:r>
      <w:r w:rsidRPr="00EA0DF2">
        <w:rPr>
          <w:rStyle w:val="StyleUnderline"/>
        </w:rPr>
        <w:t xml:space="preserve"> in its defense of foreign encroachments</w:t>
      </w:r>
      <w:r w:rsidRPr="00EA0DF2">
        <w:rPr>
          <w:sz w:val="16"/>
        </w:rPr>
        <w:t xml:space="preserve"> against China’s interests. </w:t>
      </w:r>
      <w:r w:rsidRPr="00EA0DF2">
        <w:rPr>
          <w:rStyle w:val="StyleUnderline"/>
        </w:rPr>
        <w:t>This</w:t>
      </w:r>
      <w:r w:rsidRPr="00EA0DF2">
        <w:rPr>
          <w:sz w:val="16"/>
        </w:rPr>
        <w:t xml:space="preserve"> need </w:t>
      </w:r>
      <w:r w:rsidRPr="00EA0DF2">
        <w:rPr>
          <w:rStyle w:val="StyleUnderline"/>
        </w:rPr>
        <w:t>stems from a long-running narrative about how a weak Qing dynasty was unable to defend China</w:t>
      </w:r>
      <w:r w:rsidRPr="00EA0DF2">
        <w:rPr>
          <w:sz w:val="16"/>
        </w:rPr>
        <w:t xml:space="preserve"> in the face of European imperial expansion, epitomized by the Opium Wars and the subsequent treaties imposed on China in the nineteenth century. </w:t>
      </w:r>
      <w:r w:rsidRPr="00EA0DF2">
        <w:rPr>
          <w:rStyle w:val="StyleUnderline"/>
        </w:rPr>
        <w:t xml:space="preserve">The party is particularly sensitive to perceptions of weakness because much of </w:t>
      </w:r>
      <w:r w:rsidRPr="000C1091">
        <w:rPr>
          <w:rStyle w:val="StyleUnderline"/>
        </w:rPr>
        <w:t xml:space="preserve">its </w:t>
      </w:r>
      <w:r w:rsidRPr="000C1091">
        <w:rPr>
          <w:rStyle w:val="Emphasis"/>
        </w:rPr>
        <w:t>claim to</w:t>
      </w:r>
      <w:r w:rsidRPr="005F2F85">
        <w:rPr>
          <w:rStyle w:val="Emphasis"/>
          <w:highlight w:val="cyan"/>
        </w:rPr>
        <w:t xml:space="preserve"> legitimacy</w:t>
      </w:r>
      <w:r w:rsidRPr="00EA0DF2">
        <w:rPr>
          <w:sz w:val="16"/>
        </w:rPr>
        <w:t>—manifested in Xi’s Chinese Dream campaign today—</w:t>
      </w:r>
      <w:r w:rsidRPr="005F2F85">
        <w:rPr>
          <w:rStyle w:val="StyleUnderline"/>
          <w:highlight w:val="cyan"/>
        </w:rPr>
        <w:t>stems from</w:t>
      </w:r>
      <w:r w:rsidRPr="004F33A1">
        <w:rPr>
          <w:rStyle w:val="StyleUnderline"/>
        </w:rPr>
        <w:t xml:space="preserve"> the</w:t>
      </w:r>
      <w:r w:rsidRPr="00EA0DF2">
        <w:rPr>
          <w:rStyle w:val="StyleUnderline"/>
        </w:rPr>
        <w:t xml:space="preserve"> party’s claims of leading the </w:t>
      </w:r>
      <w:r w:rsidRPr="005F2F85">
        <w:rPr>
          <w:rStyle w:val="Emphasis"/>
          <w:highlight w:val="cyan"/>
        </w:rPr>
        <w:t>restoration of</w:t>
      </w:r>
      <w:r w:rsidRPr="004F33A1">
        <w:rPr>
          <w:rStyle w:val="Emphasis"/>
        </w:rPr>
        <w:t xml:space="preserve"> Chinese </w:t>
      </w:r>
      <w:r w:rsidRPr="005F2F85">
        <w:rPr>
          <w:rStyle w:val="Emphasis"/>
          <w:highlight w:val="cyan"/>
        </w:rPr>
        <w:t>greatness</w:t>
      </w:r>
      <w:r w:rsidRPr="00EA0DF2">
        <w:rPr>
          <w:sz w:val="16"/>
        </w:rPr>
        <w:t xml:space="preserve">. For example, </w:t>
      </w:r>
      <w:r w:rsidRPr="00EA0DF2">
        <w:rPr>
          <w:rStyle w:val="StyleUnderline"/>
        </w:rPr>
        <w:t>the May Fourth Movement</w:t>
      </w:r>
      <w:r w:rsidRPr="00EA0DF2">
        <w:rPr>
          <w:sz w:val="16"/>
        </w:rPr>
        <w:t xml:space="preserve">, a popular protest in 1919 that </w:t>
      </w:r>
      <w:r w:rsidRPr="00EA0DF2">
        <w:rPr>
          <w:rStyle w:val="StyleUnderline"/>
        </w:rPr>
        <w:t>helped catalyze the CPC, called into question the legitimacy of the Republic of China government</w:t>
      </w:r>
      <w:r w:rsidRPr="00EA0DF2">
        <w:rPr>
          <w:sz w:val="16"/>
        </w:rPr>
        <w:t xml:space="preserve"> running the country at that time because the regime was seen as not having effectively defended China’s territorial and sovereignty interests at the Versailles Peace Conference.</w:t>
      </w:r>
    </w:p>
    <w:p w14:paraId="10BADEC8" w14:textId="77777777" w:rsidR="001D7356" w:rsidRPr="00EA0DF2" w:rsidRDefault="001D7356" w:rsidP="001D7356">
      <w:pPr>
        <w:rPr>
          <w:sz w:val="16"/>
        </w:rPr>
      </w:pPr>
      <w:r w:rsidRPr="00795FCE">
        <w:rPr>
          <w:rStyle w:val="StyleUnderline"/>
        </w:rPr>
        <w:t>Diversionary nationalist frictions</w:t>
      </w:r>
      <w:r w:rsidRPr="00EA0DF2">
        <w:rPr>
          <w:sz w:val="16"/>
        </w:rPr>
        <w:t xml:space="preserve"> would likely occur if the Chinese leadership portrayed a foreign adversary as having made the first move, thus </w:t>
      </w:r>
      <w:r w:rsidRPr="00795FCE">
        <w:rPr>
          <w:rStyle w:val="StyleUnderline"/>
        </w:rPr>
        <w:t>forcing Xi to stand up for China’s interests</w:t>
      </w:r>
      <w:r w:rsidRPr="00EA0DF2">
        <w:rPr>
          <w:sz w:val="16"/>
        </w:rPr>
        <w:t xml:space="preserve">. An example is the 2012 attempt by the nationalist governor of Tokyo, Shintaro Ishihara, to buy the Senkaku/Diaoyu Islands from a private owner.20 Although the Japanese central government sought to avert a crisis by stepping in to purchase the islands—having them bought and administered by Ishihara’s Tokyo metropolitan government would have dragged Japan into a confrontation with China—China saw this move as part of a deliberate orchestration by Japan to nationalize the islands. Xi seemingly had no choice but to defend China’s claims against an attempt by Japan to consolidate its position on the dispute.21 This issue touched off a period of heated tensions between China and Japan, lasting more than two years.22 </w:t>
      </w:r>
      <w:r w:rsidRPr="00795FCE">
        <w:rPr>
          <w:sz w:val="16"/>
        </w:rPr>
        <w:t>Such dynamics are not limited to Japan</w:t>
      </w:r>
      <w:r w:rsidRPr="00EA0DF2">
        <w:rPr>
          <w:sz w:val="16"/>
        </w:rPr>
        <w:t xml:space="preserve">. Other </w:t>
      </w:r>
      <w:r w:rsidRPr="004F33A1">
        <w:rPr>
          <w:rStyle w:val="StyleUnderline"/>
        </w:rPr>
        <w:t xml:space="preserve">possible </w:t>
      </w:r>
      <w:r w:rsidRPr="005F2F85">
        <w:rPr>
          <w:rStyle w:val="Emphasis"/>
          <w:highlight w:val="cyan"/>
        </w:rPr>
        <w:t>areas of conflict</w:t>
      </w:r>
      <w:r w:rsidRPr="005F2F85">
        <w:rPr>
          <w:rStyle w:val="StyleUnderline"/>
          <w:highlight w:val="cyan"/>
        </w:rPr>
        <w:t xml:space="preserve"> include</w:t>
      </w:r>
      <w:r w:rsidRPr="00EA0DF2">
        <w:rPr>
          <w:rStyle w:val="StyleUnderline"/>
        </w:rPr>
        <w:t xml:space="preserve">, but are not necessarily limited to, </w:t>
      </w:r>
      <w:r w:rsidRPr="005F2F85">
        <w:rPr>
          <w:rStyle w:val="Emphasis"/>
          <w:highlight w:val="cyan"/>
        </w:rPr>
        <w:t>Taiwan</w:t>
      </w:r>
      <w:r w:rsidRPr="005F2F85">
        <w:rPr>
          <w:rStyle w:val="StyleUnderline"/>
          <w:highlight w:val="cyan"/>
        </w:rPr>
        <w:t xml:space="preserve">, </w:t>
      </w:r>
      <w:r w:rsidRPr="005F2F85">
        <w:rPr>
          <w:rStyle w:val="Emphasis"/>
          <w:highlight w:val="cyan"/>
        </w:rPr>
        <w:t>India</w:t>
      </w:r>
      <w:r w:rsidRPr="004F33A1">
        <w:rPr>
          <w:rStyle w:val="StyleUnderline"/>
        </w:rPr>
        <w:t xml:space="preserve">, and the </w:t>
      </w:r>
      <w:r w:rsidRPr="005F2F85">
        <w:rPr>
          <w:rStyle w:val="Emphasis"/>
          <w:highlight w:val="cyan"/>
        </w:rPr>
        <w:t>S</w:t>
      </w:r>
      <w:r w:rsidRPr="00EA0DF2">
        <w:rPr>
          <w:sz w:val="16"/>
        </w:rPr>
        <w:t xml:space="preserve">outh </w:t>
      </w:r>
      <w:r w:rsidRPr="005F2F85">
        <w:rPr>
          <w:rStyle w:val="Emphasis"/>
          <w:highlight w:val="cyan"/>
        </w:rPr>
        <w:t>C</w:t>
      </w:r>
      <w:r w:rsidRPr="00EA0DF2">
        <w:rPr>
          <w:sz w:val="16"/>
        </w:rPr>
        <w:t xml:space="preserve">hina </w:t>
      </w:r>
      <w:r w:rsidRPr="005F2F85">
        <w:rPr>
          <w:rStyle w:val="Emphasis"/>
          <w:highlight w:val="cyan"/>
        </w:rPr>
        <w:t>S</w:t>
      </w:r>
      <w:r w:rsidRPr="00EA0DF2">
        <w:rPr>
          <w:sz w:val="16"/>
        </w:rPr>
        <w:t>ea (</w:t>
      </w:r>
      <w:r w:rsidRPr="004F33A1">
        <w:rPr>
          <w:rStyle w:val="StyleUnderline"/>
        </w:rPr>
        <w:t xml:space="preserve">especially with the </w:t>
      </w:r>
      <w:r w:rsidRPr="005F2F85">
        <w:rPr>
          <w:rStyle w:val="StyleUnderline"/>
          <w:highlight w:val="cyan"/>
        </w:rPr>
        <w:t>Philippines and Vietnam</w:t>
      </w:r>
      <w:r w:rsidRPr="00EA0DF2">
        <w:rPr>
          <w:sz w:val="16"/>
        </w:rPr>
        <w:t>).</w:t>
      </w:r>
    </w:p>
    <w:p w14:paraId="6C015786" w14:textId="77777777" w:rsidR="001D7356" w:rsidRPr="00EA0DF2" w:rsidRDefault="001D7356" w:rsidP="001D7356">
      <w:pPr>
        <w:rPr>
          <w:sz w:val="16"/>
        </w:rPr>
      </w:pPr>
      <w:r w:rsidRPr="00EA0DF2">
        <w:rPr>
          <w:sz w:val="16"/>
        </w:rPr>
        <w:t>The Chinese government will use such tactics if it believes that the costs are relatively low. Ideally, China would like to appear tough while avoiding material repercussions or a serious diplomatic breakdown. Standing up against foreign encroachment—without facing much blowback—could provide Xi’s administration with a tempting source of noneconomic legitimacy. However, over the next few years, Xi will probably not be actively looking to get embroiled abroad. Cushioning the fallout from slower growth while managing a structural economic transition will be difficult enough. Courting potential international crises that distract the central leadership would make this task even more daunting.</w:t>
      </w:r>
    </w:p>
    <w:p w14:paraId="0A87AAB7" w14:textId="77777777" w:rsidR="001D7356" w:rsidRPr="00EA0DF2" w:rsidRDefault="001D7356" w:rsidP="001D7356">
      <w:pPr>
        <w:rPr>
          <w:sz w:val="16"/>
        </w:rPr>
      </w:pPr>
      <w:r w:rsidRPr="005F2F85">
        <w:rPr>
          <w:rStyle w:val="StyleUnderline"/>
          <w:highlight w:val="cyan"/>
        </w:rPr>
        <w:t>Even if</w:t>
      </w:r>
      <w:r w:rsidRPr="00EA0DF2">
        <w:rPr>
          <w:rStyle w:val="StyleUnderline"/>
        </w:rPr>
        <w:t xml:space="preserve"> the top </w:t>
      </w:r>
      <w:r w:rsidRPr="005F2F85">
        <w:rPr>
          <w:rStyle w:val="StyleUnderline"/>
          <w:highlight w:val="cyan"/>
        </w:rPr>
        <w:t>leadership did not wish</w:t>
      </w:r>
      <w:r w:rsidRPr="000C1091">
        <w:rPr>
          <w:rStyle w:val="StyleUnderline"/>
        </w:rPr>
        <w:t xml:space="preserve"> to provoke</w:t>
      </w:r>
      <w:r w:rsidRPr="004F33A1">
        <w:rPr>
          <w:rStyle w:val="StyleUnderline"/>
        </w:rPr>
        <w:t xml:space="preserve"> </w:t>
      </w:r>
      <w:r w:rsidRPr="005F2F85">
        <w:rPr>
          <w:rStyle w:val="StyleUnderline"/>
          <w:highlight w:val="cyan"/>
        </w:rPr>
        <w:t>conflict</w:t>
      </w:r>
      <w:r w:rsidRPr="00EA0DF2">
        <w:rPr>
          <w:sz w:val="16"/>
        </w:rPr>
        <w:t xml:space="preserve">, a smaller budgetary allotment for security could cause </w:t>
      </w:r>
      <w:r w:rsidRPr="005F2F85">
        <w:rPr>
          <w:rStyle w:val="Emphasis"/>
          <w:highlight w:val="cyan"/>
        </w:rPr>
        <w:t>military interests</w:t>
      </w:r>
      <w:r w:rsidRPr="00EA0DF2">
        <w:rPr>
          <w:rStyle w:val="StyleUnderline"/>
        </w:rPr>
        <w:t xml:space="preserve"> in China</w:t>
      </w:r>
      <w:r w:rsidRPr="00EA0DF2">
        <w:rPr>
          <w:sz w:val="16"/>
        </w:rPr>
        <w:t xml:space="preserve"> to </w:t>
      </w:r>
      <w:r w:rsidRPr="004F33A1">
        <w:rPr>
          <w:rStyle w:val="Emphasis"/>
        </w:rPr>
        <w:t xml:space="preserve">deliberately </w:t>
      </w:r>
      <w:r w:rsidRPr="005F2F85">
        <w:rPr>
          <w:rStyle w:val="Emphasis"/>
          <w:highlight w:val="cyan"/>
        </w:rPr>
        <w:t>instigate</w:t>
      </w:r>
      <w:r w:rsidRPr="005F2F85">
        <w:rPr>
          <w:rStyle w:val="StyleUnderline"/>
          <w:highlight w:val="cyan"/>
        </w:rPr>
        <w:t xml:space="preserve"> trouble</w:t>
      </w:r>
      <w:r w:rsidRPr="00A03947">
        <w:rPr>
          <w:rStyle w:val="StyleUnderline"/>
        </w:rPr>
        <w:t xml:space="preserve"> to justify their claims</w:t>
      </w:r>
      <w:r w:rsidRPr="004F33A1">
        <w:rPr>
          <w:rStyle w:val="StyleUnderline"/>
        </w:rPr>
        <w:t xml:space="preserve"> over</w:t>
      </w:r>
      <w:r w:rsidRPr="00EA0DF2">
        <w:rPr>
          <w:rStyle w:val="StyleUnderline"/>
        </w:rPr>
        <w:t xml:space="preserve"> increasingly scarce </w:t>
      </w:r>
      <w:r w:rsidRPr="004F33A1">
        <w:rPr>
          <w:rStyle w:val="StyleUnderline"/>
        </w:rPr>
        <w:t>resources</w:t>
      </w:r>
      <w:r w:rsidRPr="00EA0DF2">
        <w:rPr>
          <w:sz w:val="16"/>
        </w:rPr>
        <w:t xml:space="preserve">. For example, an air force interested in ensuring its funding for a midair tanker program might find the existence of far-flung territorial disputes to be useful in making its case. </w:t>
      </w:r>
      <w:r w:rsidRPr="004F33A1">
        <w:rPr>
          <w:rStyle w:val="StyleUnderline"/>
        </w:rPr>
        <w:t>Such a case would be made even stronger by a pattern of recent frictions that highlights the necessity of greater air power projection</w:t>
      </w:r>
      <w:r w:rsidRPr="004F33A1">
        <w:rPr>
          <w:sz w:val="16"/>
        </w:rPr>
        <w:t>. Budgetary pressures may be partly behind a recent People’s Liberation Army reorganization and headcount reduction. A slowing economy</w:t>
      </w:r>
      <w:r w:rsidRPr="00EA0DF2">
        <w:rPr>
          <w:sz w:val="16"/>
        </w:rPr>
        <w:t xml:space="preserve"> might cause a further deceleration in China’s military spending, thus increasing such pressures as budgetary belts tighten.</w:t>
      </w:r>
    </w:p>
    <w:p w14:paraId="11ACEBDA" w14:textId="77777777" w:rsidR="001D7356" w:rsidRPr="00EA0DF2" w:rsidRDefault="001D7356" w:rsidP="001D7356">
      <w:pPr>
        <w:rPr>
          <w:sz w:val="16"/>
        </w:rPr>
      </w:pPr>
      <w:r w:rsidRPr="00EA0DF2">
        <w:rPr>
          <w:sz w:val="16"/>
        </w:rPr>
        <w:t>Challenges to Xi’s Leadership</w:t>
      </w:r>
    </w:p>
    <w:p w14:paraId="31E0B49B" w14:textId="77777777" w:rsidR="001D7356" w:rsidRPr="00EA0DF2" w:rsidRDefault="001D7356" w:rsidP="001D7356">
      <w:pPr>
        <w:rPr>
          <w:sz w:val="16"/>
        </w:rPr>
      </w:pPr>
      <w:r w:rsidRPr="00EA0DF2">
        <w:rPr>
          <w:sz w:val="16"/>
        </w:rPr>
        <w:t xml:space="preserve">Xi Jinping’s efforts to address economic challenges could fail, unleashing consequences that extend well beyond China’s economic health. For example, </w:t>
      </w:r>
      <w:r w:rsidRPr="00EA0DF2">
        <w:rPr>
          <w:rStyle w:val="StyleUnderline"/>
        </w:rPr>
        <w:t xml:space="preserve">an economic </w:t>
      </w:r>
      <w:r w:rsidRPr="005F2F85">
        <w:rPr>
          <w:rStyle w:val="Emphasis"/>
          <w:highlight w:val="cyan"/>
        </w:rPr>
        <w:t>collapse</w:t>
      </w:r>
      <w:r w:rsidRPr="004F33A1">
        <w:rPr>
          <w:rStyle w:val="StyleUnderline"/>
        </w:rPr>
        <w:t xml:space="preserve"> could </w:t>
      </w:r>
      <w:r w:rsidRPr="005F2F85">
        <w:rPr>
          <w:rStyle w:val="StyleUnderline"/>
          <w:highlight w:val="cyan"/>
        </w:rPr>
        <w:t>give rise to a</w:t>
      </w:r>
      <w:r w:rsidRPr="00EA0DF2">
        <w:rPr>
          <w:sz w:val="16"/>
        </w:rPr>
        <w:t xml:space="preserve"> Vladimir </w:t>
      </w:r>
      <w:r w:rsidRPr="005F2F85">
        <w:rPr>
          <w:rStyle w:val="Emphasis"/>
          <w:highlight w:val="cyan"/>
        </w:rPr>
        <w:t>Putin–like redemption figure</w:t>
      </w:r>
      <w:r w:rsidRPr="00EA0DF2">
        <w:rPr>
          <w:rStyle w:val="StyleUnderline"/>
        </w:rPr>
        <w:t xml:space="preserve"> in </w:t>
      </w:r>
      <w:r w:rsidRPr="00B14810">
        <w:rPr>
          <w:rStyle w:val="StyleUnderline"/>
        </w:rPr>
        <w:t xml:space="preserve">China. </w:t>
      </w:r>
      <w:r w:rsidRPr="005F2F85">
        <w:rPr>
          <w:rStyle w:val="StyleUnderline"/>
          <w:highlight w:val="cyan"/>
        </w:rPr>
        <w:t>Xi’s</w:t>
      </w:r>
      <w:r w:rsidRPr="00B14810">
        <w:rPr>
          <w:rStyle w:val="StyleUnderline"/>
        </w:rPr>
        <w:t xml:space="preserve"> approach</w:t>
      </w:r>
      <w:r w:rsidRPr="00EA0DF2">
        <w:rPr>
          <w:rStyle w:val="StyleUnderline"/>
        </w:rPr>
        <w:t xml:space="preserve"> of </w:t>
      </w:r>
      <w:r w:rsidRPr="000C1091">
        <w:rPr>
          <w:rStyle w:val="StyleUnderline"/>
        </w:rPr>
        <w:t xml:space="preserve">centralizing authority over a diverse, complex, and massive social, political, and economic system is a </w:t>
      </w:r>
      <w:r w:rsidRPr="000C1091">
        <w:rPr>
          <w:rStyle w:val="Emphasis"/>
        </w:rPr>
        <w:t xml:space="preserve">recipe for </w:t>
      </w:r>
      <w:r w:rsidRPr="005F2F85">
        <w:rPr>
          <w:rStyle w:val="Emphasis"/>
          <w:highlight w:val="cyan"/>
        </w:rPr>
        <w:t>brittleness</w:t>
      </w:r>
      <w:r w:rsidRPr="00EA0DF2">
        <w:rPr>
          <w:sz w:val="16"/>
        </w:rPr>
        <w:t xml:space="preserve">. </w:t>
      </w:r>
      <w:r w:rsidRPr="00EA0DF2">
        <w:rPr>
          <w:rStyle w:val="StyleUnderline"/>
        </w:rPr>
        <w:t xml:space="preserve">Rather than designing a resilient, decentralized governance structure </w:t>
      </w:r>
      <w:r w:rsidRPr="000C1091">
        <w:rPr>
          <w:rStyle w:val="StyleUnderline"/>
        </w:rPr>
        <w:t>that</w:t>
      </w:r>
      <w:r w:rsidRPr="00EA0DF2">
        <w:rPr>
          <w:rStyle w:val="StyleUnderline"/>
        </w:rPr>
        <w:t xml:space="preserve"> can gracefully cope with localized failures at particular nodes in a network, a highly centralized architecture </w:t>
      </w:r>
      <w:r w:rsidRPr="005F2F85">
        <w:rPr>
          <w:rStyle w:val="Emphasis"/>
          <w:highlight w:val="cyan"/>
        </w:rPr>
        <w:t>risks catastrophic</w:t>
      </w:r>
      <w:r w:rsidRPr="004F33A1">
        <w:rPr>
          <w:rStyle w:val="Emphasis"/>
        </w:rPr>
        <w:t xml:space="preserve">, system-level </w:t>
      </w:r>
      <w:r w:rsidRPr="005F2F85">
        <w:rPr>
          <w:rStyle w:val="Emphasis"/>
          <w:highlight w:val="cyan"/>
        </w:rPr>
        <w:t>failure</w:t>
      </w:r>
      <w:r w:rsidRPr="00EA0DF2">
        <w:rPr>
          <w:sz w:val="16"/>
        </w:rPr>
        <w:t xml:space="preserve">. Although centralized authority offers the tantalizing chimera of stronger control from the center, </w:t>
      </w:r>
      <w:r w:rsidRPr="00EA0DF2">
        <w:rPr>
          <w:rStyle w:val="StyleUnderline"/>
        </w:rPr>
        <w:t>it</w:t>
      </w:r>
      <w:r w:rsidRPr="00EA0DF2">
        <w:rPr>
          <w:sz w:val="16"/>
        </w:rPr>
        <w:t xml:space="preserve"> also </w:t>
      </w:r>
      <w:r w:rsidRPr="00EA0DF2">
        <w:rPr>
          <w:rStyle w:val="StyleUnderline"/>
        </w:rPr>
        <w:t>puts all the responsibility squarely on Xi’s shoulders</w:t>
      </w:r>
      <w:r w:rsidRPr="00EA0DF2">
        <w:rPr>
          <w:sz w:val="16"/>
        </w:rPr>
        <w:t>.</w:t>
      </w:r>
    </w:p>
    <w:p w14:paraId="147D70CF" w14:textId="77777777" w:rsidR="001D7356" w:rsidRPr="00EA0DF2" w:rsidRDefault="001D7356" w:rsidP="001D7356">
      <w:pPr>
        <w:rPr>
          <w:sz w:val="16"/>
        </w:rPr>
      </w:pPr>
      <w:r w:rsidRPr="00EA0DF2">
        <w:rPr>
          <w:sz w:val="16"/>
        </w:rPr>
        <w:t xml:space="preserve">With China’s ascension to great power status, </w:t>
      </w:r>
      <w:r w:rsidRPr="00A03947">
        <w:rPr>
          <w:rStyle w:val="StyleUnderline"/>
        </w:rPr>
        <w:t xml:space="preserve">the </w:t>
      </w:r>
      <w:r w:rsidRPr="005F2F85">
        <w:rPr>
          <w:rStyle w:val="StyleUnderline"/>
          <w:highlight w:val="cyan"/>
        </w:rPr>
        <w:t>consequences</w:t>
      </w:r>
      <w:r w:rsidRPr="00EA0DF2">
        <w:rPr>
          <w:rStyle w:val="StyleUnderline"/>
        </w:rPr>
        <w:t xml:space="preserve"> of internecine domestic political battles are increasingly playing out on the world stage</w:t>
      </w:r>
      <w:r w:rsidRPr="00EA0DF2">
        <w:rPr>
          <w:sz w:val="16"/>
        </w:rPr>
        <w:t xml:space="preserve">. The international significance of China’s domestic politics is a new paradigm for the Chinese leadership, and one can expect an adjustment period during which the outcome of </w:t>
      </w:r>
      <w:r w:rsidRPr="00EA0DF2">
        <w:rPr>
          <w:rStyle w:val="StyleUnderline"/>
        </w:rPr>
        <w:t xml:space="preserve">what had previously been relatively insulated domestic political frictions </w:t>
      </w:r>
      <w:r w:rsidRPr="00A03947">
        <w:rPr>
          <w:rStyle w:val="StyleUnderline"/>
        </w:rPr>
        <w:t>will</w:t>
      </w:r>
      <w:r w:rsidRPr="00EA0DF2">
        <w:rPr>
          <w:rStyle w:val="StyleUnderline"/>
        </w:rPr>
        <w:t xml:space="preserve"> likely </w:t>
      </w:r>
      <w:r w:rsidRPr="005F2F85">
        <w:rPr>
          <w:rStyle w:val="StyleUnderline"/>
          <w:highlight w:val="cyan"/>
        </w:rPr>
        <w:t>generate</w:t>
      </w:r>
      <w:r w:rsidRPr="00EA0DF2">
        <w:rPr>
          <w:rStyle w:val="StyleUnderline"/>
        </w:rPr>
        <w:t xml:space="preserve"> unintended </w:t>
      </w:r>
      <w:r w:rsidRPr="005F2F85">
        <w:rPr>
          <w:rStyle w:val="Emphasis"/>
          <w:highlight w:val="cyan"/>
        </w:rPr>
        <w:t>international repercussions</w:t>
      </w:r>
      <w:r w:rsidRPr="00EA0DF2">
        <w:rPr>
          <w:sz w:val="16"/>
        </w:rPr>
        <w:t xml:space="preserve">. Such dynamics will influence Chinese foreign policy and security behavior. </w:t>
      </w:r>
      <w:r w:rsidRPr="00EA0DF2">
        <w:rPr>
          <w:rStyle w:val="StyleUnderline"/>
        </w:rPr>
        <w:t xml:space="preserve">Domestic arguments over ideology, bureaucratic power struggles, and strategic direction could all have </w:t>
      </w:r>
      <w:r w:rsidRPr="00EA0DF2">
        <w:rPr>
          <w:rStyle w:val="Emphasis"/>
        </w:rPr>
        <w:t>ripple effects abroad</w:t>
      </w:r>
      <w:r w:rsidRPr="00EA0DF2">
        <w:rPr>
          <w:sz w:val="16"/>
        </w:rPr>
        <w:t xml:space="preserve">. </w:t>
      </w:r>
      <w:r w:rsidRPr="00EA0DF2">
        <w:rPr>
          <w:rStyle w:val="StyleUnderline"/>
        </w:rPr>
        <w:t xml:space="preserve">Many of China’s party heavyweights still employ a narrow and exclusively domestic political </w:t>
      </w:r>
      <w:r w:rsidRPr="00B14810">
        <w:rPr>
          <w:rStyle w:val="StyleUnderline"/>
        </w:rPr>
        <w:t>calculus. Such</w:t>
      </w:r>
      <w:r w:rsidRPr="00EA0DF2">
        <w:rPr>
          <w:rStyle w:val="StyleUnderline"/>
        </w:rPr>
        <w:t xml:space="preserve"> behavior increases the possibility of international implications that are not fully anticipated, </w:t>
      </w:r>
      <w:r w:rsidRPr="005F2F85">
        <w:rPr>
          <w:rStyle w:val="StyleUnderline"/>
          <w:highlight w:val="cyan"/>
        </w:rPr>
        <w:t>raising</w:t>
      </w:r>
      <w:r w:rsidRPr="004F33A1">
        <w:rPr>
          <w:rStyle w:val="StyleUnderline"/>
        </w:rPr>
        <w:t xml:space="preserve"> the </w:t>
      </w:r>
      <w:r w:rsidRPr="005F2F85">
        <w:rPr>
          <w:rStyle w:val="StyleUnderline"/>
          <w:highlight w:val="cyan"/>
        </w:rPr>
        <w:t>risks of</w:t>
      </w:r>
      <w:r w:rsidRPr="00795FCE">
        <w:rPr>
          <w:rStyle w:val="StyleUnderline"/>
        </w:rPr>
        <w:t xml:space="preserve"> </w:t>
      </w:r>
      <w:r w:rsidRPr="00795FCE">
        <w:rPr>
          <w:rStyle w:val="Emphasis"/>
        </w:rPr>
        <w:t xml:space="preserve">strategic </w:t>
      </w:r>
      <w:r w:rsidRPr="005F2F85">
        <w:rPr>
          <w:rStyle w:val="Emphasis"/>
          <w:highlight w:val="cyan"/>
        </w:rPr>
        <w:t>miscalculation</w:t>
      </w:r>
      <w:r w:rsidRPr="00795FCE">
        <w:rPr>
          <w:rStyle w:val="Emphasis"/>
        </w:rPr>
        <w:t xml:space="preserve"> on the world stage</w:t>
      </w:r>
      <w:r w:rsidRPr="00EA0DF2">
        <w:rPr>
          <w:sz w:val="16"/>
        </w:rPr>
        <w:t xml:space="preserve">. For example, the factional power struggles that animated the Cultural Revolution were largely driven by domestic concerns, yet manifested themselves in Chinese foreign policy for more than a decade. During this period, China was not the world’s second largest economy and, for much of this time, did not even have formal representation at the United Nations. </w:t>
      </w:r>
      <w:r w:rsidRPr="00EA0DF2">
        <w:rPr>
          <w:rStyle w:val="StyleUnderline"/>
        </w:rPr>
        <w:t xml:space="preserve">If today’s globally </w:t>
      </w:r>
      <w:r w:rsidRPr="00D14887">
        <w:rPr>
          <w:rStyle w:val="StyleUnderline"/>
        </w:rPr>
        <w:t xml:space="preserve">interconnected China became engulfed in similar domestic chaos, the effects would be </w:t>
      </w:r>
      <w:r w:rsidRPr="00D14887">
        <w:rPr>
          <w:rStyle w:val="Emphasis"/>
        </w:rPr>
        <w:t>felt worldwide</w:t>
      </w:r>
      <w:r w:rsidRPr="00D14887">
        <w:rPr>
          <w:sz w:val="16"/>
        </w:rPr>
        <w:t>.23</w:t>
      </w:r>
    </w:p>
    <w:p w14:paraId="2B5D6827" w14:textId="77777777" w:rsidR="001D7356" w:rsidRPr="00EA0DF2" w:rsidRDefault="001D7356" w:rsidP="001D7356">
      <w:pPr>
        <w:rPr>
          <w:sz w:val="16"/>
        </w:rPr>
      </w:pPr>
      <w:r w:rsidRPr="00EA0DF2">
        <w:rPr>
          <w:sz w:val="16"/>
        </w:rPr>
        <w:lastRenderedPageBreak/>
        <w:t>Weakened Fetters of Economic Interdependence</w:t>
      </w:r>
    </w:p>
    <w:p w14:paraId="3971676D" w14:textId="77777777" w:rsidR="001D7356" w:rsidRPr="00795FCE" w:rsidRDefault="001D7356" w:rsidP="001D7356">
      <w:pPr>
        <w:rPr>
          <w:sz w:val="16"/>
        </w:rPr>
      </w:pPr>
      <w:r w:rsidRPr="00795FCE">
        <w:rPr>
          <w:sz w:val="16"/>
        </w:rPr>
        <w:t xml:space="preserve">If </w:t>
      </w:r>
      <w:r w:rsidRPr="00EA0DF2">
        <w:rPr>
          <w:rStyle w:val="StyleUnderline"/>
        </w:rPr>
        <w:t>China</w:t>
      </w:r>
      <w:r w:rsidRPr="00795FCE">
        <w:rPr>
          <w:sz w:val="16"/>
        </w:rPr>
        <w:t xml:space="preserve"> successfully transitioned away from its export-driven growth model toward a consumption-driven economic engine over the next four or five years, it </w:t>
      </w:r>
      <w:r w:rsidRPr="00EA0DF2">
        <w:rPr>
          <w:rStyle w:val="StyleUnderline"/>
        </w:rPr>
        <w:t>could no longer feel as constrained by economic interdependence</w:t>
      </w:r>
      <w:r w:rsidRPr="00795FCE">
        <w:rPr>
          <w:sz w:val="16"/>
        </w:rPr>
        <w:t xml:space="preserve">. </w:t>
      </w:r>
      <w:r w:rsidRPr="00795FCE">
        <w:rPr>
          <w:rStyle w:val="StyleUnderline"/>
        </w:rPr>
        <w:t xml:space="preserve">To the extent that such constraints are loosened, </w:t>
      </w:r>
      <w:r w:rsidRPr="00A03947">
        <w:rPr>
          <w:rStyle w:val="StyleUnderline"/>
        </w:rPr>
        <w:t xml:space="preserve">the </w:t>
      </w:r>
      <w:r w:rsidRPr="005F2F85">
        <w:rPr>
          <w:rStyle w:val="Emphasis"/>
          <w:highlight w:val="cyan"/>
        </w:rPr>
        <w:t>U.S.-China</w:t>
      </w:r>
      <w:r w:rsidRPr="00A03947">
        <w:rPr>
          <w:rStyle w:val="Emphasis"/>
        </w:rPr>
        <w:t xml:space="preserve"> relationship</w:t>
      </w:r>
      <w:r w:rsidRPr="00A03947">
        <w:rPr>
          <w:rStyle w:val="StyleUnderline"/>
        </w:rPr>
        <w:t xml:space="preserve"> </w:t>
      </w:r>
      <w:r w:rsidRPr="005F2F85">
        <w:rPr>
          <w:rStyle w:val="StyleUnderline"/>
          <w:highlight w:val="cyan"/>
        </w:rPr>
        <w:t>will be</w:t>
      </w:r>
      <w:r w:rsidRPr="00795FCE">
        <w:rPr>
          <w:rStyle w:val="StyleUnderline"/>
        </w:rPr>
        <w:t xml:space="preserve"> more </w:t>
      </w:r>
      <w:r w:rsidRPr="005F2F85">
        <w:rPr>
          <w:rStyle w:val="Emphasis"/>
          <w:highlight w:val="cyan"/>
        </w:rPr>
        <w:t>prone to conflict</w:t>
      </w:r>
      <w:r w:rsidRPr="00795FCE">
        <w:rPr>
          <w:rStyle w:val="StyleUnderline"/>
        </w:rPr>
        <w:t xml:space="preserve"> and friction</w:t>
      </w:r>
      <w:r w:rsidRPr="00795FCE">
        <w:rPr>
          <w:sz w:val="16"/>
        </w:rPr>
        <w:t>.24</w:t>
      </w:r>
    </w:p>
    <w:p w14:paraId="4E999078" w14:textId="77777777" w:rsidR="001D7356" w:rsidRPr="00795FCE" w:rsidRDefault="001D7356" w:rsidP="001D7356">
      <w:pPr>
        <w:rPr>
          <w:sz w:val="16"/>
        </w:rPr>
      </w:pPr>
      <w:r w:rsidRPr="00795FCE">
        <w:rPr>
          <w:sz w:val="16"/>
        </w:rPr>
        <w:t xml:space="preserve">While </w:t>
      </w:r>
      <w:r w:rsidRPr="005F2F85">
        <w:rPr>
          <w:rStyle w:val="StyleUnderline"/>
          <w:highlight w:val="cyan"/>
        </w:rPr>
        <w:t>China has never been</w:t>
      </w:r>
      <w:r w:rsidRPr="004F33A1">
        <w:rPr>
          <w:rStyle w:val="StyleUnderline"/>
        </w:rPr>
        <w:t xml:space="preserve"> the</w:t>
      </w:r>
      <w:r w:rsidRPr="00795FCE">
        <w:rPr>
          <w:rStyle w:val="StyleUnderline"/>
        </w:rPr>
        <w:t xml:space="preserve"> archetypal </w:t>
      </w:r>
      <w:r w:rsidRPr="005F2F85">
        <w:rPr>
          <w:rStyle w:val="StyleUnderline"/>
          <w:highlight w:val="cyan"/>
        </w:rPr>
        <w:t>liberal</w:t>
      </w:r>
      <w:r w:rsidRPr="00795FCE">
        <w:rPr>
          <w:rStyle w:val="StyleUnderline"/>
        </w:rPr>
        <w:t xml:space="preserve"> economic </w:t>
      </w:r>
      <w:r w:rsidRPr="004F33A1">
        <w:rPr>
          <w:rStyle w:val="StyleUnderline"/>
        </w:rPr>
        <w:t xml:space="preserve">power </w:t>
      </w:r>
      <w:r w:rsidRPr="005F2F85">
        <w:rPr>
          <w:rStyle w:val="StyleUnderline"/>
          <w:highlight w:val="cyan"/>
        </w:rPr>
        <w:t>bent on</w:t>
      </w:r>
      <w:r w:rsidRPr="004F33A1">
        <w:rPr>
          <w:rStyle w:val="StyleUnderline"/>
        </w:rPr>
        <w:t xml:space="preserve"> benign </w:t>
      </w:r>
      <w:r w:rsidRPr="005F2F85">
        <w:rPr>
          <w:rStyle w:val="StyleUnderline"/>
          <w:highlight w:val="cyan"/>
        </w:rPr>
        <w:t>integration</w:t>
      </w:r>
      <w:r w:rsidRPr="00795FCE">
        <w:rPr>
          <w:sz w:val="16"/>
        </w:rPr>
        <w:t xml:space="preserve"> with the global economy, its export-driven growth model produced a strong strategic preference for stability. Although </w:t>
      </w:r>
      <w:r w:rsidRPr="005F2F85">
        <w:rPr>
          <w:rStyle w:val="StyleUnderline"/>
          <w:highlight w:val="cyan"/>
        </w:rPr>
        <w:t xml:space="preserve">past behavior is </w:t>
      </w:r>
      <w:r w:rsidRPr="005F2F85">
        <w:rPr>
          <w:rStyle w:val="Emphasis"/>
          <w:highlight w:val="cyan"/>
        </w:rPr>
        <w:t>not</w:t>
      </w:r>
      <w:r w:rsidRPr="00795FCE">
        <w:rPr>
          <w:sz w:val="16"/>
        </w:rPr>
        <w:t xml:space="preserve"> necessarily </w:t>
      </w:r>
      <w:r w:rsidRPr="005F2F85">
        <w:rPr>
          <w:rStyle w:val="StyleUnderline"/>
          <w:highlight w:val="cyan"/>
        </w:rPr>
        <w:t>indicative</w:t>
      </w:r>
      <w:r w:rsidRPr="004F33A1">
        <w:rPr>
          <w:rStyle w:val="StyleUnderline"/>
        </w:rPr>
        <w:t xml:space="preserve"> of future strategic calculus</w:t>
      </w:r>
      <w:r w:rsidRPr="00795FCE">
        <w:rPr>
          <w:sz w:val="16"/>
        </w:rPr>
        <w:t xml:space="preserve">, China’s “economic circuit breaker” logic seems to have held its most aggressive nationalism below the threshold of war since 1979. A China that is both comparatively strong and less dependent on the global economy would be a novel </w:t>
      </w:r>
      <w:r w:rsidRPr="000C1091">
        <w:rPr>
          <w:sz w:val="16"/>
        </w:rPr>
        <w:t>development</w:t>
      </w:r>
      <w:r w:rsidRPr="00795FCE">
        <w:rPr>
          <w:sz w:val="16"/>
        </w:rPr>
        <w:t xml:space="preserve"> in modern geopolitics.</w:t>
      </w:r>
    </w:p>
    <w:p w14:paraId="74483D8F" w14:textId="77777777" w:rsidR="001D7356" w:rsidRDefault="001D7356" w:rsidP="001D7356">
      <w:pPr>
        <w:rPr>
          <w:sz w:val="16"/>
        </w:rPr>
      </w:pPr>
      <w:r w:rsidRPr="005F2F85">
        <w:rPr>
          <w:rStyle w:val="StyleUnderline"/>
          <w:highlight w:val="cyan"/>
        </w:rPr>
        <w:t xml:space="preserve">As China </w:t>
      </w:r>
      <w:r w:rsidRPr="005F2F85">
        <w:rPr>
          <w:rStyle w:val="Emphasis"/>
          <w:highlight w:val="cyan"/>
        </w:rPr>
        <w:t>changes</w:t>
      </w:r>
      <w:r w:rsidRPr="004F33A1">
        <w:rPr>
          <w:rStyle w:val="Emphasis"/>
        </w:rPr>
        <w:t xml:space="preserve"> the composition</w:t>
      </w:r>
      <w:r w:rsidRPr="004F33A1">
        <w:rPr>
          <w:rStyle w:val="StyleUnderline"/>
        </w:rPr>
        <w:t xml:space="preserve"> of its</w:t>
      </w:r>
      <w:r w:rsidRPr="00795FCE">
        <w:rPr>
          <w:rStyle w:val="StyleUnderline"/>
        </w:rPr>
        <w:t xml:space="preserve"> international </w:t>
      </w:r>
      <w:r w:rsidRPr="00A03947">
        <w:rPr>
          <w:rStyle w:val="StyleUnderline"/>
        </w:rPr>
        <w:t xml:space="preserve">economic </w:t>
      </w:r>
      <w:r w:rsidRPr="005F2F85">
        <w:rPr>
          <w:rStyle w:val="StyleUnderline"/>
          <w:highlight w:val="cyan"/>
        </w:rPr>
        <w:t>linkages</w:t>
      </w:r>
      <w:r w:rsidRPr="00795FCE">
        <w:rPr>
          <w:rStyle w:val="StyleUnderline"/>
        </w:rPr>
        <w:t xml:space="preserve">, global </w:t>
      </w:r>
      <w:r w:rsidRPr="005F2F85">
        <w:rPr>
          <w:rStyle w:val="StyleUnderline"/>
          <w:highlight w:val="cyan"/>
        </w:rPr>
        <w:t>integration</w:t>
      </w:r>
      <w:r w:rsidRPr="00795FCE">
        <w:rPr>
          <w:rStyle w:val="StyleUnderline"/>
        </w:rPr>
        <w:t xml:space="preserve"> could </w:t>
      </w:r>
      <w:r w:rsidRPr="005F2F85">
        <w:rPr>
          <w:rStyle w:val="StyleUnderline"/>
          <w:highlight w:val="cyan"/>
        </w:rPr>
        <w:t xml:space="preserve">place </w:t>
      </w:r>
      <w:r w:rsidRPr="005F2F85">
        <w:rPr>
          <w:rStyle w:val="Emphasis"/>
          <w:highlight w:val="cyan"/>
        </w:rPr>
        <w:t>fewer constraints</w:t>
      </w:r>
      <w:r w:rsidRPr="00795FCE">
        <w:rPr>
          <w:rStyle w:val="StyleUnderline"/>
        </w:rPr>
        <w:t xml:space="preserve"> on it</w:t>
      </w:r>
      <w:r w:rsidRPr="00795FCE">
        <w:rPr>
          <w:sz w:val="16"/>
        </w:rPr>
        <w:t xml:space="preserve">. Whereas China has been highly reliant on the import of raw materials and semifinished goods for reexport, </w:t>
      </w:r>
      <w:r w:rsidRPr="00795FCE">
        <w:rPr>
          <w:rStyle w:val="StyleUnderline"/>
        </w:rPr>
        <w:t>a consumption-driven China could have a different international trade profile</w:t>
      </w:r>
      <w:r w:rsidRPr="00795FCE">
        <w:rPr>
          <w:sz w:val="16"/>
        </w:rPr>
        <w:t xml:space="preserve">. China could still rely on imported goods, but their centrality to the country’s overall economic growth would be altered. Imports of luxury goods, consumer products, international brands, and services may not exert a significant constraining influence, since loss of access to such items may not be seen as strategically vital. </w:t>
      </w:r>
      <w:r w:rsidRPr="004F33A1">
        <w:rPr>
          <w:rStyle w:val="StyleUnderline"/>
        </w:rPr>
        <w:t>If these flows were interrupted or jeopardized, the result would be more akin to an inconvenience than a strategic setback for China’s rise</w:t>
      </w:r>
      <w:r w:rsidRPr="004F33A1">
        <w:rPr>
          <w:sz w:val="16"/>
        </w:rPr>
        <w:t xml:space="preserve">. That said, </w:t>
      </w:r>
      <w:r w:rsidRPr="004F33A1">
        <w:rPr>
          <w:rStyle w:val="StyleUnderline"/>
        </w:rPr>
        <w:t xml:space="preserve">China is likely to continue to highly depend on </w:t>
      </w:r>
      <w:r w:rsidRPr="004F33A1">
        <w:rPr>
          <w:rStyle w:val="Emphasis"/>
        </w:rPr>
        <w:t>imported oil</w:t>
      </w:r>
      <w:r w:rsidRPr="00795FCE">
        <w:rPr>
          <w:sz w:val="16"/>
        </w:rPr>
        <w:t xml:space="preserve"> even if the economic end to which that energy resource is directed shifts away from industrial and export production toward domestic consumption.</w:t>
      </w:r>
    </w:p>
    <w:p w14:paraId="75435CA2" w14:textId="14A91B6C" w:rsidR="0052710F" w:rsidRPr="00571DB8" w:rsidRDefault="0052710F" w:rsidP="0052710F">
      <w:pPr>
        <w:pStyle w:val="Heading4"/>
        <w:rPr>
          <w:u w:val="single"/>
        </w:rPr>
      </w:pPr>
      <w:r w:rsidRPr="0052710F">
        <w:rPr>
          <w:u w:val="single"/>
        </w:rPr>
        <w:t>Independent of CCP legitimacy</w:t>
      </w:r>
      <w:r>
        <w:t xml:space="preserve">, the sale of </w:t>
      </w:r>
      <w:r w:rsidRPr="0052710F">
        <w:rPr>
          <w:u w:val="single"/>
        </w:rPr>
        <w:t>advanced jets</w:t>
      </w:r>
      <w:r>
        <w:t xml:space="preserve"> </w:t>
      </w:r>
      <w:r w:rsidRPr="0052710F">
        <w:t>causes</w:t>
      </w:r>
      <w:r>
        <w:t xml:space="preserve"> Chinese </w:t>
      </w:r>
      <w:r w:rsidRPr="0052710F">
        <w:t>retaliation</w:t>
      </w:r>
      <w:r>
        <w:t xml:space="preserve"> via </w:t>
      </w:r>
      <w:r w:rsidRPr="00DD1965">
        <w:rPr>
          <w:u w:val="single"/>
        </w:rPr>
        <w:t>Taiwanese elections</w:t>
      </w:r>
      <w:r>
        <w:rPr>
          <w:u w:val="single"/>
        </w:rPr>
        <w:t xml:space="preserve"> interference</w:t>
      </w:r>
    </w:p>
    <w:p w14:paraId="344597A2" w14:textId="77777777" w:rsidR="0052710F" w:rsidRPr="00C554E2" w:rsidRDefault="0052710F" w:rsidP="0052710F">
      <w:r>
        <w:rPr>
          <w:rStyle w:val="Style13ptBold"/>
        </w:rPr>
        <w:t xml:space="preserve">Ivandjiiski 19 </w:t>
      </w:r>
      <w:r w:rsidRPr="00C554E2">
        <w:t xml:space="preserve">---- Daniel, former </w:t>
      </w:r>
      <w:r>
        <w:t xml:space="preserve">investment banker and capital markets trader, writes under the pseudonym “Tyler Durden” on </w:t>
      </w:r>
      <w:r>
        <w:rPr>
          <w:i/>
        </w:rPr>
        <w:t>Zero Hedge</w:t>
      </w:r>
      <w:r>
        <w:t xml:space="preserve">, “Beijing Threatens ‘Retaliation’ Over Sale Of F-16s To Taiwan,” 3/22, https://www.zerohedge.com/news/2019-03-22/beijing-threatens-retaliation-over-sale-f-16s-taiwan </w:t>
      </w:r>
    </w:p>
    <w:p w14:paraId="6CD6E12A" w14:textId="77777777" w:rsidR="0052710F" w:rsidRPr="00C554E2" w:rsidRDefault="0052710F" w:rsidP="0052710F"/>
    <w:p w14:paraId="0A88F4C2" w14:textId="77777777" w:rsidR="0052710F" w:rsidRPr="00B9745F" w:rsidRDefault="0052710F" w:rsidP="0052710F">
      <w:pPr>
        <w:rPr>
          <w:sz w:val="14"/>
        </w:rPr>
      </w:pPr>
      <w:r w:rsidRPr="005F2F85">
        <w:rPr>
          <w:rStyle w:val="StyleUnderline"/>
          <w:highlight w:val="cyan"/>
        </w:rPr>
        <w:t>Beijing has been</w:t>
      </w:r>
      <w:r w:rsidRPr="005F2F85">
        <w:rPr>
          <w:sz w:val="14"/>
          <w:highlight w:val="cyan"/>
        </w:rPr>
        <w:t xml:space="preserve"> </w:t>
      </w:r>
      <w:r w:rsidRPr="005F2F85">
        <w:rPr>
          <w:rStyle w:val="Emphasis"/>
          <w:highlight w:val="cyan"/>
        </w:rPr>
        <w:t>ratcheting up</w:t>
      </w:r>
      <w:r w:rsidRPr="00B9745F">
        <w:rPr>
          <w:rStyle w:val="Emphasis"/>
        </w:rPr>
        <w:t xml:space="preserve"> its </w:t>
      </w:r>
      <w:r w:rsidRPr="005F2F85">
        <w:rPr>
          <w:rStyle w:val="Emphasis"/>
          <w:highlight w:val="cyan"/>
        </w:rPr>
        <w:t>rhetoric over Taiwan</w:t>
      </w:r>
      <w:r w:rsidRPr="00B9745F">
        <w:rPr>
          <w:sz w:val="14"/>
        </w:rPr>
        <w:t xml:space="preserve"> all year, </w:t>
      </w:r>
      <w:r w:rsidRPr="00B9745F">
        <w:rPr>
          <w:rStyle w:val="StyleUnderline"/>
        </w:rPr>
        <w:t xml:space="preserve">ever </w:t>
      </w:r>
      <w:r w:rsidRPr="005F2F85">
        <w:rPr>
          <w:rStyle w:val="StyleUnderline"/>
          <w:highlight w:val="cyan"/>
        </w:rPr>
        <w:t>since</w:t>
      </w:r>
      <w:r w:rsidRPr="00B9745F">
        <w:rPr>
          <w:sz w:val="14"/>
        </w:rPr>
        <w:t xml:space="preserve"> President </w:t>
      </w:r>
      <w:r w:rsidRPr="005F2F85">
        <w:rPr>
          <w:rStyle w:val="StyleUnderline"/>
          <w:highlight w:val="cyan"/>
        </w:rPr>
        <w:t>Xi</w:t>
      </w:r>
      <w:r w:rsidRPr="00B9745F">
        <w:rPr>
          <w:rStyle w:val="StyleUnderline"/>
        </w:rPr>
        <w:t xml:space="preserve"> kicked off 2019</w:t>
      </w:r>
      <w:r w:rsidRPr="00B9745F">
        <w:rPr>
          <w:sz w:val="14"/>
        </w:rPr>
        <w:t xml:space="preserve"> with a speech </w:t>
      </w:r>
      <w:r w:rsidRPr="005F2F85">
        <w:rPr>
          <w:rStyle w:val="StyleUnderline"/>
          <w:highlight w:val="cyan"/>
        </w:rPr>
        <w:t>calling for</w:t>
      </w:r>
      <w:r w:rsidRPr="00B9745F">
        <w:rPr>
          <w:sz w:val="14"/>
        </w:rPr>
        <w:t xml:space="preserve"> the </w:t>
      </w:r>
      <w:r w:rsidRPr="005F2F85">
        <w:rPr>
          <w:rStyle w:val="StyleUnderline"/>
          <w:highlight w:val="cyan"/>
        </w:rPr>
        <w:t>"reunification"</w:t>
      </w:r>
      <w:r w:rsidRPr="00B9745F">
        <w:rPr>
          <w:sz w:val="14"/>
        </w:rPr>
        <w:t xml:space="preserve"> of Taiwan with the mainland, which provoked a fiery response from Taiwanese President Tsai Ing-wen. So when </w:t>
      </w:r>
      <w:r w:rsidRPr="00B9745F">
        <w:rPr>
          <w:rStyle w:val="StyleUnderline"/>
        </w:rPr>
        <w:t xml:space="preserve">the US approved the sale of 70 </w:t>
      </w:r>
      <w:r w:rsidRPr="005F2F85">
        <w:rPr>
          <w:rStyle w:val="StyleUnderline"/>
          <w:highlight w:val="cyan"/>
        </w:rPr>
        <w:t>new F-16s</w:t>
      </w:r>
      <w:r w:rsidRPr="00B9745F">
        <w:rPr>
          <w:rStyle w:val="StyleUnderline"/>
        </w:rPr>
        <w:t xml:space="preserve"> to Taiwan,</w:t>
      </w:r>
      <w:r w:rsidRPr="00B9745F">
        <w:rPr>
          <w:sz w:val="14"/>
        </w:rPr>
        <w:t xml:space="preserve"> </w:t>
      </w:r>
      <w:r w:rsidRPr="005F2F85">
        <w:rPr>
          <w:rStyle w:val="Emphasis"/>
          <w:highlight w:val="cyan"/>
        </w:rPr>
        <w:t>cross</w:t>
      </w:r>
      <w:r w:rsidRPr="00B9745F">
        <w:rPr>
          <w:rStyle w:val="Emphasis"/>
        </w:rPr>
        <w:t xml:space="preserve">ing one of </w:t>
      </w:r>
      <w:r w:rsidRPr="005F2F85">
        <w:rPr>
          <w:rStyle w:val="Emphasis"/>
          <w:highlight w:val="cyan"/>
        </w:rPr>
        <w:t>Beijing's "red lines"</w:t>
      </w:r>
      <w:r w:rsidRPr="005F2F85">
        <w:rPr>
          <w:sz w:val="14"/>
          <w:highlight w:val="cyan"/>
        </w:rPr>
        <w:t xml:space="preserve">, </w:t>
      </w:r>
      <w:r w:rsidRPr="005F2F85">
        <w:rPr>
          <w:rStyle w:val="StyleUnderline"/>
          <w:highlight w:val="cyan"/>
        </w:rPr>
        <w:t>and</w:t>
      </w:r>
      <w:r w:rsidRPr="00B9745F">
        <w:rPr>
          <w:sz w:val="14"/>
        </w:rPr>
        <w:t xml:space="preserve"> </w:t>
      </w:r>
      <w:r w:rsidRPr="00B9745F">
        <w:rPr>
          <w:rStyle w:val="Emphasis"/>
        </w:rPr>
        <w:t xml:space="preserve">further </w:t>
      </w:r>
      <w:r w:rsidRPr="005F2F85">
        <w:rPr>
          <w:rStyle w:val="Emphasis"/>
          <w:highlight w:val="cyan"/>
        </w:rPr>
        <w:t>strain</w:t>
      </w:r>
      <w:r w:rsidRPr="00035143">
        <w:rPr>
          <w:rStyle w:val="Emphasis"/>
        </w:rPr>
        <w:t>i</w:t>
      </w:r>
      <w:r w:rsidRPr="00B9745F">
        <w:rPr>
          <w:rStyle w:val="Emphasis"/>
        </w:rPr>
        <w:t xml:space="preserve">ng Washington's </w:t>
      </w:r>
      <w:r w:rsidRPr="005F2F85">
        <w:rPr>
          <w:rStyle w:val="Emphasis"/>
          <w:highlight w:val="cyan"/>
        </w:rPr>
        <w:t>relations</w:t>
      </w:r>
      <w:r w:rsidRPr="00035143">
        <w:rPr>
          <w:rStyle w:val="Emphasis"/>
        </w:rPr>
        <w:t>h</w:t>
      </w:r>
      <w:r w:rsidRPr="00B9745F">
        <w:rPr>
          <w:rStyle w:val="Emphasis"/>
        </w:rPr>
        <w:t xml:space="preserve">ip with Beijing </w:t>
      </w:r>
      <w:r w:rsidRPr="005F2F85">
        <w:rPr>
          <w:rStyle w:val="Emphasis"/>
          <w:highlight w:val="cyan"/>
        </w:rPr>
        <w:t>at a</w:t>
      </w:r>
      <w:r w:rsidRPr="00B9745F">
        <w:rPr>
          <w:rStyle w:val="Emphasis"/>
        </w:rPr>
        <w:t xml:space="preserve"> very </w:t>
      </w:r>
      <w:r w:rsidRPr="005F2F85">
        <w:rPr>
          <w:rStyle w:val="Emphasis"/>
          <w:highlight w:val="cyan"/>
        </w:rPr>
        <w:t>delicate time</w:t>
      </w:r>
      <w:r w:rsidRPr="00035143">
        <w:rPr>
          <w:sz w:val="14"/>
        </w:rPr>
        <w:t>,</w:t>
      </w:r>
      <w:r w:rsidRPr="00B9745F">
        <w:rPr>
          <w:sz w:val="14"/>
        </w:rPr>
        <w:t xml:space="preserve"> when there's a lot on the line for the global economy and markets.</w:t>
      </w:r>
    </w:p>
    <w:p w14:paraId="43226A8D" w14:textId="77777777" w:rsidR="0052710F" w:rsidRPr="00B9745F" w:rsidRDefault="0052710F" w:rsidP="0052710F">
      <w:pPr>
        <w:rPr>
          <w:sz w:val="14"/>
        </w:rPr>
      </w:pPr>
      <w:r w:rsidRPr="00B9745F">
        <w:rPr>
          <w:sz w:val="14"/>
        </w:rPr>
        <w:t xml:space="preserve">Yet, </w:t>
      </w:r>
      <w:r w:rsidRPr="005F2F85">
        <w:rPr>
          <w:rStyle w:val="StyleUnderline"/>
          <w:highlight w:val="cyan"/>
        </w:rPr>
        <w:t>in the latest</w:t>
      </w:r>
      <w:r w:rsidRPr="005F2F85">
        <w:rPr>
          <w:sz w:val="14"/>
          <w:highlight w:val="cyan"/>
        </w:rPr>
        <w:t xml:space="preserve"> </w:t>
      </w:r>
      <w:r w:rsidRPr="005F2F85">
        <w:rPr>
          <w:rStyle w:val="Emphasis"/>
          <w:highlight w:val="cyan"/>
        </w:rPr>
        <w:t>hair-raising warning</w:t>
      </w:r>
      <w:r w:rsidRPr="00B9745F">
        <w:rPr>
          <w:sz w:val="14"/>
        </w:rPr>
        <w:t xml:space="preserve"> that the markets will almost inevitably ignore, </w:t>
      </w:r>
      <w:r w:rsidRPr="00B9745F">
        <w:rPr>
          <w:rStyle w:val="StyleUnderline"/>
        </w:rPr>
        <w:t xml:space="preserve">one of </w:t>
      </w:r>
      <w:r w:rsidRPr="005F2F85">
        <w:rPr>
          <w:rStyle w:val="StyleUnderline"/>
          <w:highlight w:val="cyan"/>
        </w:rPr>
        <w:t>the Communist Party</w:t>
      </w:r>
      <w:r w:rsidRPr="00B9745F">
        <w:rPr>
          <w:rStyle w:val="StyleUnderline"/>
        </w:rPr>
        <w:t xml:space="preserve">'s </w:t>
      </w:r>
      <w:r w:rsidRPr="00B9745F">
        <w:rPr>
          <w:rStyle w:val="Emphasis"/>
        </w:rPr>
        <w:t>most visible mouthpieces</w:t>
      </w:r>
      <w:r w:rsidRPr="00B9745F">
        <w:rPr>
          <w:sz w:val="14"/>
        </w:rPr>
        <w:t xml:space="preserve"> </w:t>
      </w:r>
      <w:r w:rsidRPr="00B9745F">
        <w:rPr>
          <w:rStyle w:val="StyleUnderline"/>
        </w:rPr>
        <w:t xml:space="preserve">just </w:t>
      </w:r>
      <w:r w:rsidRPr="005F2F85">
        <w:rPr>
          <w:rStyle w:val="StyleUnderline"/>
          <w:highlight w:val="cyan"/>
        </w:rPr>
        <w:t>warned</w:t>
      </w:r>
      <w:r w:rsidRPr="00B9745F">
        <w:rPr>
          <w:rStyle w:val="StyleUnderline"/>
        </w:rPr>
        <w:t xml:space="preserve"> that </w:t>
      </w:r>
      <w:r w:rsidRPr="005F2F85">
        <w:rPr>
          <w:rStyle w:val="StyleUnderline"/>
          <w:highlight w:val="cyan"/>
        </w:rPr>
        <w:t>Beijing</w:t>
      </w:r>
      <w:r w:rsidRPr="00B9745F">
        <w:rPr>
          <w:rStyle w:val="StyleUnderline"/>
        </w:rPr>
        <w:t xml:space="preserve"> </w:t>
      </w:r>
      <w:r w:rsidRPr="005F2F85">
        <w:rPr>
          <w:rStyle w:val="Emphasis"/>
          <w:highlight w:val="cyan"/>
        </w:rPr>
        <w:t>"will definitely retaliate" if the sale is completed</w:t>
      </w:r>
      <w:r w:rsidRPr="00B9745F">
        <w:rPr>
          <w:rStyle w:val="Emphasis"/>
        </w:rPr>
        <w:t>.</w:t>
      </w:r>
    </w:p>
    <w:p w14:paraId="1A5E8648" w14:textId="77777777" w:rsidR="0052710F" w:rsidRPr="00B9745F" w:rsidRDefault="0052710F" w:rsidP="0052710F">
      <w:pPr>
        <w:rPr>
          <w:rStyle w:val="StyleUnderline"/>
        </w:rPr>
      </w:pPr>
      <w:r w:rsidRPr="005F2F85">
        <w:rPr>
          <w:rStyle w:val="StyleUnderline"/>
          <w:highlight w:val="cyan"/>
        </w:rPr>
        <w:t>Whether</w:t>
      </w:r>
      <w:r w:rsidRPr="00B9745F">
        <w:rPr>
          <w:sz w:val="14"/>
        </w:rPr>
        <w:t xml:space="preserve"> that </w:t>
      </w:r>
      <w:r w:rsidRPr="005F2F85">
        <w:rPr>
          <w:rStyle w:val="StyleUnderline"/>
          <w:highlight w:val="cyan"/>
        </w:rPr>
        <w:t>retaliation might come via</w:t>
      </w:r>
      <w:r w:rsidRPr="00B9745F">
        <w:rPr>
          <w:rStyle w:val="StyleUnderline"/>
        </w:rPr>
        <w:t xml:space="preserve"> the trade war</w:t>
      </w:r>
      <w:r w:rsidRPr="00B9745F">
        <w:rPr>
          <w:sz w:val="14"/>
        </w:rPr>
        <w:t xml:space="preserve"> - </w:t>
      </w:r>
      <w:r w:rsidRPr="00B9745F">
        <w:rPr>
          <w:rStyle w:val="Emphasis"/>
        </w:rPr>
        <w:t xml:space="preserve">or an </w:t>
      </w:r>
      <w:r w:rsidRPr="005F2F85">
        <w:rPr>
          <w:rStyle w:val="Emphasis"/>
          <w:highlight w:val="cyan"/>
        </w:rPr>
        <w:t>actual war</w:t>
      </w:r>
      <w:r w:rsidRPr="00B9745F">
        <w:rPr>
          <w:sz w:val="14"/>
        </w:rPr>
        <w:t xml:space="preserve"> - </w:t>
      </w:r>
      <w:r w:rsidRPr="005F2F85">
        <w:rPr>
          <w:rStyle w:val="StyleUnderline"/>
          <w:highlight w:val="cyan"/>
        </w:rPr>
        <w:t>was</w:t>
      </w:r>
      <w:r w:rsidRPr="00B9745F">
        <w:rPr>
          <w:rStyle w:val="StyleUnderline"/>
        </w:rPr>
        <w:t xml:space="preserve"> left </w:t>
      </w:r>
      <w:r w:rsidRPr="005F2F85">
        <w:rPr>
          <w:rStyle w:val="StyleUnderline"/>
          <w:highlight w:val="cyan"/>
        </w:rPr>
        <w:t>ambiguous</w:t>
      </w:r>
      <w:r w:rsidRPr="00B9745F">
        <w:rPr>
          <w:rStyle w:val="StyleUnderline"/>
        </w:rPr>
        <w:t>.</w:t>
      </w:r>
    </w:p>
    <w:p w14:paraId="37523094" w14:textId="77777777" w:rsidR="0052710F" w:rsidRPr="00B9745F" w:rsidRDefault="0052710F" w:rsidP="0052710F">
      <w:pPr>
        <w:rPr>
          <w:sz w:val="14"/>
        </w:rPr>
      </w:pPr>
      <w:r w:rsidRPr="00B9745F">
        <w:rPr>
          <w:rStyle w:val="StyleUnderline"/>
        </w:rPr>
        <w:t>Though</w:t>
      </w:r>
      <w:r w:rsidRPr="00B9745F">
        <w:rPr>
          <w:sz w:val="14"/>
        </w:rPr>
        <w:t xml:space="preserve"> the </w:t>
      </w:r>
      <w:r w:rsidRPr="00B9745F">
        <w:rPr>
          <w:rStyle w:val="StyleUnderline"/>
        </w:rPr>
        <w:t>State</w:t>
      </w:r>
      <w:r w:rsidRPr="00B9745F">
        <w:rPr>
          <w:sz w:val="14"/>
        </w:rPr>
        <w:t xml:space="preserve"> Department </w:t>
      </w:r>
      <w:r w:rsidRPr="00B9745F">
        <w:rPr>
          <w:rStyle w:val="StyleUnderline"/>
        </w:rPr>
        <w:t>hasn't officially given its stamp of approval, media reports suggest</w:t>
      </w:r>
      <w:r w:rsidRPr="00B9745F">
        <w:rPr>
          <w:sz w:val="14"/>
        </w:rPr>
        <w:t xml:space="preserve"> </w:t>
      </w:r>
      <w:r w:rsidRPr="00035143">
        <w:rPr>
          <w:rStyle w:val="Emphasis"/>
        </w:rPr>
        <w:t>the sale is all but assured</w:t>
      </w:r>
      <w:r w:rsidRPr="00B9745F">
        <w:rPr>
          <w:sz w:val="14"/>
        </w:rPr>
        <w:t xml:space="preserve">. </w:t>
      </w:r>
      <w:r w:rsidRPr="00B9745F">
        <w:rPr>
          <w:rStyle w:val="StyleUnderline"/>
        </w:rPr>
        <w:t>China's foreign ministry</w:t>
      </w:r>
      <w:r w:rsidRPr="00B9745F">
        <w:rPr>
          <w:sz w:val="14"/>
        </w:rPr>
        <w:t xml:space="preserve"> has </w:t>
      </w:r>
      <w:r w:rsidRPr="00B9745F">
        <w:rPr>
          <w:rStyle w:val="Emphasis"/>
        </w:rPr>
        <w:t>already registered its displeasure</w:t>
      </w:r>
      <w:r w:rsidRPr="00B9745F">
        <w:rPr>
          <w:rStyle w:val="StyleUnderline"/>
        </w:rPr>
        <w:t>, Bloomberg reported</w:t>
      </w:r>
      <w:r w:rsidRPr="00B9745F">
        <w:rPr>
          <w:sz w:val="14"/>
        </w:rPr>
        <w:t>.</w:t>
      </w:r>
    </w:p>
    <w:p w14:paraId="671E6EFC" w14:textId="77777777" w:rsidR="0052710F" w:rsidRPr="00B9745F" w:rsidRDefault="0052710F" w:rsidP="0052710F">
      <w:pPr>
        <w:rPr>
          <w:sz w:val="14"/>
        </w:rPr>
      </w:pPr>
      <w:r w:rsidRPr="00035143">
        <w:rPr>
          <w:sz w:val="14"/>
        </w:rPr>
        <w:t>"</w:t>
      </w:r>
      <w:r w:rsidRPr="00035143">
        <w:rPr>
          <w:rStyle w:val="StyleUnderline"/>
        </w:rPr>
        <w:t>China’s</w:t>
      </w:r>
      <w:r w:rsidRPr="00B9745F">
        <w:rPr>
          <w:rStyle w:val="StyleUnderline"/>
        </w:rPr>
        <w:t xml:space="preserve"> position to</w:t>
      </w:r>
      <w:r w:rsidRPr="00B9745F">
        <w:rPr>
          <w:sz w:val="14"/>
        </w:rPr>
        <w:t xml:space="preserve"> </w:t>
      </w:r>
      <w:r w:rsidRPr="00B9745F">
        <w:rPr>
          <w:rStyle w:val="Emphasis"/>
        </w:rPr>
        <w:t>firmly oppose arms sales to Taiwan</w:t>
      </w:r>
      <w:r w:rsidRPr="00B9745F">
        <w:rPr>
          <w:sz w:val="14"/>
        </w:rPr>
        <w:t xml:space="preserve"> </w:t>
      </w:r>
      <w:r w:rsidRPr="00B9745F">
        <w:rPr>
          <w:rStyle w:val="StyleUnderline"/>
        </w:rPr>
        <w:t>is</w:t>
      </w:r>
      <w:r w:rsidRPr="00B9745F">
        <w:rPr>
          <w:sz w:val="14"/>
        </w:rPr>
        <w:t xml:space="preserve"> </w:t>
      </w:r>
      <w:r w:rsidRPr="00B9745F">
        <w:rPr>
          <w:rStyle w:val="Emphasis"/>
        </w:rPr>
        <w:t>consistent</w:t>
      </w:r>
      <w:r w:rsidRPr="00B9745F">
        <w:rPr>
          <w:sz w:val="14"/>
        </w:rPr>
        <w:t xml:space="preserve"> and clear," Chinese Foreign Ministry spokesman </w:t>
      </w:r>
      <w:r w:rsidRPr="00B9745F">
        <w:rPr>
          <w:rStyle w:val="StyleUnderline"/>
        </w:rPr>
        <w:t>Geng</w:t>
      </w:r>
      <w:r w:rsidRPr="00B9745F">
        <w:rPr>
          <w:sz w:val="14"/>
        </w:rPr>
        <w:t xml:space="preserve"> Shuang </w:t>
      </w:r>
      <w:r w:rsidRPr="00B9745F">
        <w:rPr>
          <w:rStyle w:val="StyleUnderline"/>
        </w:rPr>
        <w:t>told a</w:t>
      </w:r>
      <w:r w:rsidRPr="00B9745F">
        <w:rPr>
          <w:sz w:val="14"/>
        </w:rPr>
        <w:t xml:space="preserve"> regular </w:t>
      </w:r>
      <w:r w:rsidRPr="00B9745F">
        <w:rPr>
          <w:rStyle w:val="StyleUnderline"/>
        </w:rPr>
        <w:t>news briefing</w:t>
      </w:r>
      <w:r w:rsidRPr="00B9745F">
        <w:rPr>
          <w:sz w:val="14"/>
        </w:rPr>
        <w:t xml:space="preserve"> Friday in Beijing. "We have made stern representations to the U.S. </w:t>
      </w:r>
      <w:r w:rsidRPr="00B9745F">
        <w:rPr>
          <w:rStyle w:val="StyleUnderline"/>
        </w:rPr>
        <w:t>We have urged the U.S. to fully recognize the</w:t>
      </w:r>
      <w:r w:rsidRPr="00B9745F">
        <w:rPr>
          <w:sz w:val="14"/>
        </w:rPr>
        <w:t xml:space="preserve"> </w:t>
      </w:r>
      <w:r w:rsidRPr="00B9745F">
        <w:rPr>
          <w:rStyle w:val="Emphasis"/>
        </w:rPr>
        <w:t>sensitivity</w:t>
      </w:r>
      <w:r w:rsidRPr="00B9745F">
        <w:rPr>
          <w:sz w:val="14"/>
        </w:rPr>
        <w:t xml:space="preserve"> </w:t>
      </w:r>
      <w:r w:rsidRPr="00B9745F">
        <w:rPr>
          <w:rStyle w:val="StyleUnderline"/>
        </w:rPr>
        <w:t>of this issue</w:t>
      </w:r>
      <w:r w:rsidRPr="00B9745F">
        <w:rPr>
          <w:sz w:val="14"/>
        </w:rPr>
        <w:t xml:space="preserve"> </w:t>
      </w:r>
      <w:r w:rsidRPr="00B9745F">
        <w:rPr>
          <w:rStyle w:val="Emphasis"/>
        </w:rPr>
        <w:t>and the harm it will cause."</w:t>
      </w:r>
    </w:p>
    <w:p w14:paraId="1594B5DB" w14:textId="77777777" w:rsidR="0052710F" w:rsidRPr="00B9745F" w:rsidRDefault="0052710F" w:rsidP="0052710F">
      <w:pPr>
        <w:rPr>
          <w:sz w:val="14"/>
        </w:rPr>
      </w:pPr>
      <w:r w:rsidRPr="005F2F85">
        <w:rPr>
          <w:rStyle w:val="StyleUnderline"/>
          <w:highlight w:val="cyan"/>
        </w:rPr>
        <w:t>While it's unlikely, Congress</w:t>
      </w:r>
      <w:r w:rsidRPr="00B9745F">
        <w:rPr>
          <w:sz w:val="14"/>
        </w:rPr>
        <w:t xml:space="preserve"> now has a 30 day window during which it </w:t>
      </w:r>
      <w:r w:rsidRPr="005F2F85">
        <w:rPr>
          <w:rStyle w:val="StyleUnderline"/>
          <w:highlight w:val="cyan"/>
        </w:rPr>
        <w:t>could</w:t>
      </w:r>
      <w:r w:rsidRPr="00B9745F">
        <w:rPr>
          <w:sz w:val="14"/>
        </w:rPr>
        <w:t xml:space="preserve"> opt to </w:t>
      </w:r>
      <w:r w:rsidRPr="005F2F85">
        <w:rPr>
          <w:rStyle w:val="StyleUnderline"/>
          <w:highlight w:val="cyan"/>
        </w:rPr>
        <w:t>block the</w:t>
      </w:r>
      <w:r w:rsidRPr="00B9745F">
        <w:rPr>
          <w:rStyle w:val="StyleUnderline"/>
        </w:rPr>
        <w:t xml:space="preserve"> deal, which marks the </w:t>
      </w:r>
      <w:r w:rsidRPr="005F2F85">
        <w:rPr>
          <w:rStyle w:val="Emphasis"/>
          <w:highlight w:val="cyan"/>
        </w:rPr>
        <w:t>first</w:t>
      </w:r>
      <w:r w:rsidRPr="005F2F85">
        <w:rPr>
          <w:rStyle w:val="StyleUnderline"/>
          <w:highlight w:val="cyan"/>
        </w:rPr>
        <w:t xml:space="preserve"> US sale of fighter jets</w:t>
      </w:r>
      <w:r w:rsidRPr="00035143">
        <w:rPr>
          <w:rStyle w:val="StyleUnderline"/>
        </w:rPr>
        <w:t xml:space="preserve"> to</w:t>
      </w:r>
      <w:r w:rsidRPr="00B9745F">
        <w:rPr>
          <w:rStyle w:val="StyleUnderline"/>
        </w:rPr>
        <w:t xml:space="preserve"> Taiwan </w:t>
      </w:r>
      <w:r w:rsidRPr="005F2F85">
        <w:rPr>
          <w:rStyle w:val="Emphasis"/>
          <w:highlight w:val="cyan"/>
        </w:rPr>
        <w:t>since</w:t>
      </w:r>
      <w:r w:rsidRPr="00035143">
        <w:rPr>
          <w:rStyle w:val="Emphasis"/>
        </w:rPr>
        <w:t xml:space="preserve"> 19</w:t>
      </w:r>
      <w:r w:rsidRPr="005F2F85">
        <w:rPr>
          <w:rStyle w:val="Emphasis"/>
          <w:highlight w:val="cyan"/>
        </w:rPr>
        <w:t>92</w:t>
      </w:r>
      <w:r w:rsidRPr="00035143">
        <w:rPr>
          <w:sz w:val="14"/>
        </w:rPr>
        <w:t>,</w:t>
      </w:r>
      <w:r w:rsidRPr="00B9745F">
        <w:rPr>
          <w:sz w:val="14"/>
        </w:rPr>
        <w:t xml:space="preserve"> when the Bush (senior) administration sold 150 F-16s to Taipei in the wake of the Tiananmen Square massacre. The </w:t>
      </w:r>
      <w:r w:rsidRPr="00B9745F">
        <w:rPr>
          <w:rStyle w:val="StyleUnderline"/>
        </w:rPr>
        <w:t>Obama</w:t>
      </w:r>
      <w:r w:rsidRPr="00B9745F">
        <w:rPr>
          <w:sz w:val="14"/>
        </w:rPr>
        <w:t xml:space="preserve"> administration </w:t>
      </w:r>
      <w:r w:rsidRPr="00B9745F">
        <w:rPr>
          <w:rStyle w:val="Emphasis"/>
        </w:rPr>
        <w:t>rejected</w:t>
      </w:r>
      <w:r w:rsidRPr="00B9745F">
        <w:rPr>
          <w:sz w:val="14"/>
        </w:rPr>
        <w:t xml:space="preserve"> </w:t>
      </w:r>
      <w:r w:rsidRPr="00B9745F">
        <w:rPr>
          <w:rStyle w:val="StyleUnderline"/>
        </w:rPr>
        <w:t>a similar request from Taiwan</w:t>
      </w:r>
      <w:r w:rsidRPr="00B9745F">
        <w:rPr>
          <w:sz w:val="14"/>
        </w:rPr>
        <w:t>.</w:t>
      </w:r>
    </w:p>
    <w:p w14:paraId="05115327" w14:textId="77777777" w:rsidR="0052710F" w:rsidRPr="00B9745F" w:rsidRDefault="0052710F" w:rsidP="0052710F">
      <w:pPr>
        <w:rPr>
          <w:sz w:val="14"/>
        </w:rPr>
      </w:pPr>
      <w:r w:rsidRPr="00B9745F">
        <w:rPr>
          <w:sz w:val="14"/>
        </w:rPr>
        <w:t>In addition to the fighter jets, Taiwan has also requested a purchase order for 108 American-made battle tanks.</w:t>
      </w:r>
    </w:p>
    <w:p w14:paraId="04AFA250" w14:textId="7115CD6A" w:rsidR="0052710F" w:rsidRDefault="0052710F" w:rsidP="0052710F">
      <w:pPr>
        <w:rPr>
          <w:rStyle w:val="StyleUnderline"/>
        </w:rPr>
      </w:pPr>
      <w:r w:rsidRPr="00B9745F">
        <w:rPr>
          <w:sz w:val="14"/>
        </w:rPr>
        <w:lastRenderedPageBreak/>
        <w:t xml:space="preserve">Mark </w:t>
      </w:r>
      <w:r w:rsidRPr="00B9745F">
        <w:rPr>
          <w:rStyle w:val="StyleUnderline"/>
        </w:rPr>
        <w:t>Harrison</w:t>
      </w:r>
      <w:r w:rsidRPr="00B9745F">
        <w:rPr>
          <w:sz w:val="14"/>
        </w:rPr>
        <w:t xml:space="preserve">, an adjunct director of Australian National University’s Australian Centre on China in the World, </w:t>
      </w:r>
      <w:r w:rsidRPr="00B9745F">
        <w:rPr>
          <w:rStyle w:val="StyleUnderline"/>
        </w:rPr>
        <w:t>told BBG</w:t>
      </w:r>
      <w:r w:rsidRPr="00B9745F">
        <w:rPr>
          <w:sz w:val="14"/>
        </w:rPr>
        <w:t xml:space="preserve"> that </w:t>
      </w:r>
      <w:r w:rsidRPr="00B9745F">
        <w:rPr>
          <w:rStyle w:val="StyleUnderline"/>
        </w:rPr>
        <w:t xml:space="preserve">China's </w:t>
      </w:r>
      <w:r w:rsidRPr="005F2F85">
        <w:rPr>
          <w:rStyle w:val="StyleUnderline"/>
          <w:highlight w:val="cyan"/>
        </w:rPr>
        <w:t>retaliation could</w:t>
      </w:r>
      <w:r w:rsidRPr="005F2F85">
        <w:rPr>
          <w:sz w:val="14"/>
          <w:highlight w:val="cyan"/>
        </w:rPr>
        <w:t xml:space="preserve"> </w:t>
      </w:r>
      <w:r w:rsidRPr="005F2F85">
        <w:rPr>
          <w:rStyle w:val="StyleUnderline"/>
          <w:highlight w:val="cyan"/>
        </w:rPr>
        <w:t xml:space="preserve">come </w:t>
      </w:r>
      <w:r w:rsidRPr="005F2F85">
        <w:rPr>
          <w:rStyle w:val="Emphasis"/>
          <w:highlight w:val="cyan"/>
        </w:rPr>
        <w:t>in</w:t>
      </w:r>
      <w:r w:rsidRPr="00B9745F">
        <w:rPr>
          <w:rStyle w:val="Emphasis"/>
        </w:rPr>
        <w:t xml:space="preserve"> several forms</w:t>
      </w:r>
      <w:r w:rsidRPr="00B9745F">
        <w:rPr>
          <w:sz w:val="14"/>
        </w:rPr>
        <w:t xml:space="preserve">, </w:t>
      </w:r>
      <w:r w:rsidRPr="00B9745F">
        <w:rPr>
          <w:rStyle w:val="StyleUnderline"/>
        </w:rPr>
        <w:t>be it trade, or</w:t>
      </w:r>
      <w:r w:rsidRPr="00B9745F">
        <w:rPr>
          <w:sz w:val="14"/>
        </w:rPr>
        <w:t xml:space="preserve"> </w:t>
      </w:r>
      <w:r w:rsidRPr="005F2F85">
        <w:rPr>
          <w:rStyle w:val="Emphasis"/>
          <w:highlight w:val="cyan"/>
        </w:rPr>
        <w:t>more heavy handed interference in Taiwan's upcoming election</w:t>
      </w:r>
      <w:r w:rsidRPr="00B9745F">
        <w:rPr>
          <w:sz w:val="14"/>
        </w:rPr>
        <w:t xml:space="preserve">, </w:t>
      </w:r>
      <w:r w:rsidRPr="00B9745F">
        <w:rPr>
          <w:rStyle w:val="StyleUnderline"/>
        </w:rPr>
        <w:t>where Tsai's</w:t>
      </w:r>
      <w:r w:rsidRPr="00B9745F">
        <w:rPr>
          <w:sz w:val="14"/>
        </w:rPr>
        <w:t xml:space="preserve"> pro-independence party is </w:t>
      </w:r>
      <w:r w:rsidRPr="00B9745F">
        <w:rPr>
          <w:rStyle w:val="StyleUnderline"/>
        </w:rPr>
        <w:t>sagging in the polls.</w:t>
      </w:r>
    </w:p>
    <w:p w14:paraId="6C766094" w14:textId="293432F8" w:rsidR="00D8086D" w:rsidRPr="00EC03F2" w:rsidRDefault="00D8086D" w:rsidP="00D8086D">
      <w:pPr>
        <w:pStyle w:val="Heading4"/>
        <w:rPr>
          <w:b w:val="0"/>
          <w:bCs/>
        </w:rPr>
      </w:pPr>
      <w:r>
        <w:t xml:space="preserve">Increases </w:t>
      </w:r>
      <w:r w:rsidRPr="00067151">
        <w:rPr>
          <w:u w:val="single"/>
        </w:rPr>
        <w:t>election interference</w:t>
      </w:r>
      <w:r>
        <w:t xml:space="preserve"> crushes </w:t>
      </w:r>
      <w:r>
        <w:rPr>
          <w:u w:val="single"/>
        </w:rPr>
        <w:t>global democracy</w:t>
      </w:r>
      <w:r w:rsidR="00EC03F2">
        <w:t xml:space="preserve"> </w:t>
      </w:r>
      <w:r w:rsidR="00EC03F2">
        <w:rPr>
          <w:b w:val="0"/>
          <w:bCs/>
        </w:rPr>
        <w:t>by establishing a sham government in the KMT and allowing China to practice its interference</w:t>
      </w:r>
    </w:p>
    <w:p w14:paraId="5E01B190" w14:textId="27D21978" w:rsidR="00857577" w:rsidRPr="00857577" w:rsidRDefault="00857577" w:rsidP="00857577">
      <w:r>
        <w:rPr>
          <w:rStyle w:val="Style13ptBold"/>
        </w:rPr>
        <w:t xml:space="preserve">Rogin 19 </w:t>
      </w:r>
      <w:r w:rsidRPr="00857577">
        <w:t xml:space="preserve">---- Josh, </w:t>
      </w:r>
      <w:r>
        <w:t xml:space="preserve">political analyst for </w:t>
      </w:r>
      <w:r w:rsidRPr="00857577">
        <w:rPr>
          <w:i/>
          <w:iCs/>
        </w:rPr>
        <w:t>The Washington Post</w:t>
      </w:r>
      <w:r>
        <w:t xml:space="preserve"> and </w:t>
      </w:r>
      <w:r w:rsidRPr="00857577">
        <w:rPr>
          <w:i/>
          <w:iCs/>
        </w:rPr>
        <w:t>CNN</w:t>
      </w:r>
      <w:r>
        <w:t xml:space="preserve">, foreign policy and national security for </w:t>
      </w:r>
      <w:r w:rsidRPr="00857577">
        <w:rPr>
          <w:i/>
          <w:iCs/>
        </w:rPr>
        <w:t>Bloomberg Vie</w:t>
      </w:r>
      <w:r>
        <w:rPr>
          <w:i/>
          <w:iCs/>
        </w:rPr>
        <w:t>w,</w:t>
      </w:r>
      <w:r w:rsidRPr="00857577">
        <w:t xml:space="preserve"> B.A. in international affairs </w:t>
      </w:r>
      <w:r>
        <w:t>(</w:t>
      </w:r>
      <w:r w:rsidRPr="00857577">
        <w:t>George Washington University's Elliott School of International Affairs</w:t>
      </w:r>
      <w:r>
        <w:t xml:space="preserve">), former military reporting fellow with the Knight Center for Specialized Journalism, “The United States Must Help Taiwan Resist Chinese Dominance,” </w:t>
      </w:r>
      <w:r>
        <w:rPr>
          <w:i/>
          <w:iCs/>
        </w:rPr>
        <w:t xml:space="preserve">The Washington Post, </w:t>
      </w:r>
      <w:r>
        <w:t>3/28, https://www.washingtonpost.com/opinions/global-opinions/the-united-states-must-help-taiwan-resist-chinese-dominance/2019/03/28/c6c07868-5188-11e9-8d28-f5149e5a2fda_story.html</w:t>
      </w:r>
    </w:p>
    <w:p w14:paraId="1D643518" w14:textId="77777777" w:rsidR="00857577" w:rsidRPr="00857577" w:rsidRDefault="00857577" w:rsidP="00857577"/>
    <w:p w14:paraId="4D90079D" w14:textId="77777777" w:rsidR="00857577" w:rsidRPr="00EC03F2" w:rsidRDefault="00857577" w:rsidP="00857577">
      <w:pPr>
        <w:rPr>
          <w:sz w:val="14"/>
        </w:rPr>
      </w:pPr>
      <w:r w:rsidRPr="00EC03F2">
        <w:rPr>
          <w:sz w:val="14"/>
        </w:rPr>
        <w:t xml:space="preserve">During interviews with Taiwanese politicians, </w:t>
      </w:r>
      <w:r w:rsidRPr="00EC03F2">
        <w:rPr>
          <w:rStyle w:val="StyleUnderline"/>
        </w:rPr>
        <w:t>officials and national security experts</w:t>
      </w:r>
      <w:r w:rsidRPr="00EC03F2">
        <w:rPr>
          <w:sz w:val="14"/>
        </w:rPr>
        <w:t xml:space="preserve">, our delegation in Taiwan, organized by the East West Center, </w:t>
      </w:r>
      <w:r w:rsidRPr="00EC03F2">
        <w:rPr>
          <w:rStyle w:val="StyleUnderline"/>
        </w:rPr>
        <w:t>heard</w:t>
      </w:r>
      <w:r w:rsidRPr="00EC03F2">
        <w:rPr>
          <w:sz w:val="14"/>
        </w:rPr>
        <w:t xml:space="preserve"> </w:t>
      </w:r>
      <w:r w:rsidRPr="00EC03F2">
        <w:rPr>
          <w:rStyle w:val="Emphasis"/>
        </w:rPr>
        <w:t>grave warnings</w:t>
      </w:r>
      <w:r w:rsidRPr="00EC03F2">
        <w:rPr>
          <w:sz w:val="14"/>
        </w:rPr>
        <w:t xml:space="preserve">. </w:t>
      </w:r>
      <w:r w:rsidRPr="00EC03F2">
        <w:rPr>
          <w:rStyle w:val="StyleUnderline"/>
        </w:rPr>
        <w:t>Following its successful interference</w:t>
      </w:r>
      <w:r w:rsidRPr="00EC03F2">
        <w:rPr>
          <w:sz w:val="14"/>
        </w:rPr>
        <w:t xml:space="preserve"> effort </w:t>
      </w:r>
      <w:r w:rsidRPr="00EC03F2">
        <w:rPr>
          <w:rStyle w:val="StyleUnderline"/>
        </w:rPr>
        <w:t xml:space="preserve">in last November’s local elections, </w:t>
      </w:r>
      <w:r w:rsidRPr="005F2F85">
        <w:rPr>
          <w:rStyle w:val="StyleUnderline"/>
          <w:highlight w:val="cyan"/>
        </w:rPr>
        <w:t>Beijing is</w:t>
      </w:r>
      <w:r w:rsidRPr="00EC03F2">
        <w:rPr>
          <w:sz w:val="14"/>
        </w:rPr>
        <w:t xml:space="preserve"> now </w:t>
      </w:r>
      <w:r w:rsidRPr="005F2F85">
        <w:rPr>
          <w:rStyle w:val="StyleUnderline"/>
          <w:highlight w:val="cyan"/>
        </w:rPr>
        <w:t>focused</w:t>
      </w:r>
      <w:r w:rsidRPr="00EC03F2">
        <w:rPr>
          <w:sz w:val="14"/>
        </w:rPr>
        <w:t xml:space="preserve"> intensely </w:t>
      </w:r>
      <w:r w:rsidRPr="005F2F85">
        <w:rPr>
          <w:rStyle w:val="StyleUnderline"/>
          <w:highlight w:val="cyan"/>
        </w:rPr>
        <w:t xml:space="preserve">on ousting Tsai </w:t>
      </w:r>
      <w:r w:rsidRPr="007E4494">
        <w:rPr>
          <w:rStyle w:val="StyleUnderline"/>
        </w:rPr>
        <w:t>and her</w:t>
      </w:r>
      <w:r w:rsidRPr="007E4494">
        <w:rPr>
          <w:sz w:val="14"/>
        </w:rPr>
        <w:t xml:space="preserve"> </w:t>
      </w:r>
      <w:r w:rsidRPr="007E4494">
        <w:rPr>
          <w:rStyle w:val="Emphasis"/>
        </w:rPr>
        <w:t>D</w:t>
      </w:r>
      <w:r w:rsidRPr="007E4494">
        <w:rPr>
          <w:sz w:val="14"/>
        </w:rPr>
        <w:t xml:space="preserve">emocratic </w:t>
      </w:r>
      <w:r w:rsidRPr="007E4494">
        <w:rPr>
          <w:rStyle w:val="Emphasis"/>
        </w:rPr>
        <w:t>P</w:t>
      </w:r>
      <w:r w:rsidRPr="007E4494">
        <w:rPr>
          <w:sz w:val="14"/>
        </w:rPr>
        <w:t xml:space="preserve">eople’s </w:t>
      </w:r>
      <w:r w:rsidRPr="007E4494">
        <w:rPr>
          <w:rStyle w:val="Emphasis"/>
        </w:rPr>
        <w:t>P</w:t>
      </w:r>
      <w:r w:rsidRPr="007E4494">
        <w:rPr>
          <w:sz w:val="14"/>
        </w:rPr>
        <w:t>arty</w:t>
      </w:r>
      <w:r w:rsidRPr="00EC03F2">
        <w:rPr>
          <w:sz w:val="14"/>
        </w:rPr>
        <w:t xml:space="preserve"> </w:t>
      </w:r>
      <w:r w:rsidRPr="00EC03F2">
        <w:rPr>
          <w:rStyle w:val="StyleUnderline"/>
        </w:rPr>
        <w:t>in next January’s presidential contest</w:t>
      </w:r>
      <w:r w:rsidRPr="00EC03F2">
        <w:rPr>
          <w:sz w:val="14"/>
        </w:rPr>
        <w:t>.</w:t>
      </w:r>
    </w:p>
    <w:p w14:paraId="6F7CD2E9" w14:textId="77777777" w:rsidR="00857577" w:rsidRPr="00EC03F2" w:rsidRDefault="00857577" w:rsidP="00D8086D">
      <w:pPr>
        <w:rPr>
          <w:rStyle w:val="Emphasis"/>
        </w:rPr>
      </w:pPr>
      <w:r w:rsidRPr="00EC03F2">
        <w:rPr>
          <w:rStyle w:val="StyleUnderline"/>
        </w:rPr>
        <w:t>“</w:t>
      </w:r>
      <w:r w:rsidRPr="005F2F85">
        <w:rPr>
          <w:rStyle w:val="StyleUnderline"/>
          <w:highlight w:val="cyan"/>
        </w:rPr>
        <w:t xml:space="preserve">Next year’s election might be </w:t>
      </w:r>
      <w:r w:rsidRPr="005F2F85">
        <w:rPr>
          <w:rStyle w:val="Emphasis"/>
          <w:highlight w:val="cyan"/>
        </w:rPr>
        <w:t>the last meaningful election</w:t>
      </w:r>
      <w:r w:rsidRPr="00EC03F2">
        <w:rPr>
          <w:rStyle w:val="Emphasis"/>
        </w:rPr>
        <w:t xml:space="preserve"> in Taiwan</w:t>
      </w:r>
      <w:r w:rsidRPr="00EC03F2">
        <w:rPr>
          <w:sz w:val="14"/>
        </w:rPr>
        <w:t xml:space="preserve">. </w:t>
      </w:r>
      <w:r w:rsidRPr="005F2F85">
        <w:rPr>
          <w:rStyle w:val="StyleUnderline"/>
          <w:highlight w:val="cyan"/>
        </w:rPr>
        <w:t>After that, it will be a</w:t>
      </w:r>
      <w:r w:rsidRPr="005F2F85">
        <w:rPr>
          <w:sz w:val="14"/>
          <w:highlight w:val="cyan"/>
        </w:rPr>
        <w:t xml:space="preserve"> </w:t>
      </w:r>
      <w:r w:rsidRPr="005F2F85">
        <w:rPr>
          <w:rStyle w:val="Emphasis"/>
          <w:highlight w:val="cyan"/>
        </w:rPr>
        <w:t>Hong Kong-style election</w:t>
      </w:r>
      <w:r w:rsidRPr="00EC03F2">
        <w:rPr>
          <w:rStyle w:val="Emphasis"/>
        </w:rPr>
        <w:t>,”</w:t>
      </w:r>
      <w:r w:rsidRPr="00EC03F2">
        <w:rPr>
          <w:sz w:val="14"/>
        </w:rPr>
        <w:t xml:space="preserve"> </w:t>
      </w:r>
      <w:r w:rsidRPr="00EC03F2">
        <w:rPr>
          <w:rStyle w:val="StyleUnderline"/>
        </w:rPr>
        <w:t>said Chen</w:t>
      </w:r>
      <w:r w:rsidRPr="00EC03F2">
        <w:rPr>
          <w:sz w:val="14"/>
        </w:rPr>
        <w:t xml:space="preserve"> Ming-Chi, deputy minister of the Mainland Affairs Council. </w:t>
      </w:r>
      <w:r w:rsidRPr="005F2F85">
        <w:rPr>
          <w:rStyle w:val="Emphasis"/>
          <w:highlight w:val="cyan"/>
        </w:rPr>
        <w:t>If</w:t>
      </w:r>
      <w:r w:rsidRPr="005F2F85">
        <w:rPr>
          <w:sz w:val="14"/>
          <w:highlight w:val="cyan"/>
        </w:rPr>
        <w:t xml:space="preserve"> </w:t>
      </w:r>
      <w:r w:rsidRPr="005F2F85">
        <w:rPr>
          <w:rStyle w:val="StyleUnderline"/>
          <w:highlight w:val="cyan"/>
        </w:rPr>
        <w:t>China succeeds in returning the</w:t>
      </w:r>
      <w:r w:rsidRPr="00EC03F2">
        <w:rPr>
          <w:sz w:val="14"/>
        </w:rPr>
        <w:t xml:space="preserve"> Beijing-sympathetic Nationalist Party (</w:t>
      </w:r>
      <w:r w:rsidRPr="005F2F85">
        <w:rPr>
          <w:rStyle w:val="StyleUnderline"/>
          <w:highlight w:val="cyan"/>
        </w:rPr>
        <w:t>KMT</w:t>
      </w:r>
      <w:r w:rsidRPr="00EC03F2">
        <w:rPr>
          <w:sz w:val="14"/>
        </w:rPr>
        <w:t xml:space="preserve">) to power, </w:t>
      </w:r>
      <w:r w:rsidRPr="005F2F85">
        <w:rPr>
          <w:rStyle w:val="StyleUnderline"/>
          <w:highlight w:val="cyan"/>
        </w:rPr>
        <w:t>that could be the tipping point</w:t>
      </w:r>
      <w:r w:rsidRPr="00EC03F2">
        <w:rPr>
          <w:rStyle w:val="StyleUnderline"/>
        </w:rPr>
        <w:t xml:space="preserve"> after which Taiwan </w:t>
      </w:r>
      <w:r w:rsidRPr="00EC03F2">
        <w:rPr>
          <w:rStyle w:val="Emphasis"/>
        </w:rPr>
        <w:t>can never again exert its own sovereignty</w:t>
      </w:r>
      <w:r w:rsidRPr="00EC03F2">
        <w:rPr>
          <w:sz w:val="14"/>
        </w:rPr>
        <w:t xml:space="preserve">, he said. </w:t>
      </w:r>
      <w:r w:rsidRPr="00EC03F2">
        <w:rPr>
          <w:rStyle w:val="Emphasis"/>
        </w:rPr>
        <w:t xml:space="preserve">“2020 would be </w:t>
      </w:r>
      <w:r w:rsidRPr="005F2F85">
        <w:rPr>
          <w:rStyle w:val="Emphasis"/>
          <w:highlight w:val="cyan"/>
        </w:rPr>
        <w:t>the beginning of</w:t>
      </w:r>
      <w:r w:rsidRPr="00EC03F2">
        <w:rPr>
          <w:rStyle w:val="Emphasis"/>
        </w:rPr>
        <w:t xml:space="preserve"> the </w:t>
      </w:r>
      <w:r w:rsidRPr="005F2F85">
        <w:rPr>
          <w:rStyle w:val="Emphasis"/>
          <w:highlight w:val="cyan"/>
        </w:rPr>
        <w:t>reunification</w:t>
      </w:r>
      <w:r w:rsidRPr="00EC03F2">
        <w:rPr>
          <w:rStyle w:val="Emphasis"/>
        </w:rPr>
        <w:t>.”</w:t>
      </w:r>
    </w:p>
    <w:p w14:paraId="66032AFE" w14:textId="77777777" w:rsidR="00857577" w:rsidRPr="006F59A9" w:rsidRDefault="00857577" w:rsidP="00D8086D">
      <w:pPr>
        <w:rPr>
          <w:sz w:val="14"/>
        </w:rPr>
      </w:pPr>
      <w:r w:rsidRPr="006F59A9">
        <w:rPr>
          <w:sz w:val="14"/>
        </w:rPr>
        <w:t xml:space="preserve">In other words, a Chinese military invasion is no longer the scenario Taiwanese fear most. </w:t>
      </w:r>
      <w:r w:rsidRPr="007E4494">
        <w:rPr>
          <w:rStyle w:val="StyleUnderline"/>
        </w:rPr>
        <w:t>China’s strategy</w:t>
      </w:r>
      <w:r w:rsidRPr="007E4494">
        <w:rPr>
          <w:sz w:val="14"/>
        </w:rPr>
        <w:t xml:space="preserve"> to take over Taiwan </w:t>
      </w:r>
      <w:r w:rsidRPr="007E4494">
        <w:rPr>
          <w:rStyle w:val="StyleUnderline"/>
        </w:rPr>
        <w:t xml:space="preserve">is focused now on the hybrid warfare tactics authoritarian regimes </w:t>
      </w:r>
      <w:r w:rsidRPr="007E4494">
        <w:rPr>
          <w:rStyle w:val="Emphasis"/>
        </w:rPr>
        <w:t>increasingly deploy</w:t>
      </w:r>
      <w:r w:rsidRPr="007E4494">
        <w:rPr>
          <w:rStyle w:val="StyleUnderline"/>
        </w:rPr>
        <w:t xml:space="preserve"> in free societies.</w:t>
      </w:r>
      <w:r w:rsidRPr="006F59A9">
        <w:rPr>
          <w:rStyle w:val="StyleUnderline"/>
        </w:rPr>
        <w:t xml:space="preserve"> </w:t>
      </w:r>
      <w:r w:rsidRPr="005F2F85">
        <w:rPr>
          <w:rStyle w:val="StyleUnderline"/>
          <w:highlight w:val="cyan"/>
        </w:rPr>
        <w:t>Pro-Beijing interests have bought up</w:t>
      </w:r>
      <w:r w:rsidRPr="006F59A9">
        <w:rPr>
          <w:sz w:val="14"/>
        </w:rPr>
        <w:t xml:space="preserve"> a huge portion of </w:t>
      </w:r>
      <w:r w:rsidRPr="005F2F85">
        <w:rPr>
          <w:rStyle w:val="StyleUnderline"/>
          <w:highlight w:val="cyan"/>
        </w:rPr>
        <w:t>Taiwanese media and</w:t>
      </w:r>
      <w:r w:rsidRPr="006F59A9">
        <w:rPr>
          <w:rStyle w:val="StyleUnderline"/>
        </w:rPr>
        <w:t xml:space="preserve"> </w:t>
      </w:r>
      <w:r w:rsidRPr="005F2F85">
        <w:rPr>
          <w:rStyle w:val="StyleUnderline"/>
          <w:highlight w:val="cyan"/>
        </w:rPr>
        <w:t>coordinate</w:t>
      </w:r>
      <w:r w:rsidRPr="006F59A9">
        <w:rPr>
          <w:sz w:val="14"/>
        </w:rPr>
        <w:t xml:space="preserve"> with Beijing to spread </w:t>
      </w:r>
      <w:r w:rsidRPr="005F2F85">
        <w:rPr>
          <w:rStyle w:val="StyleUnderline"/>
          <w:highlight w:val="cyan"/>
        </w:rPr>
        <w:t>propaganda</w:t>
      </w:r>
      <w:r w:rsidRPr="006F59A9">
        <w:rPr>
          <w:rStyle w:val="StyleUnderline"/>
        </w:rPr>
        <w:t xml:space="preserve"> and fake news and manipulate social media</w:t>
      </w:r>
      <w:r w:rsidRPr="006F59A9">
        <w:rPr>
          <w:sz w:val="14"/>
        </w:rPr>
        <w:t>.</w:t>
      </w:r>
    </w:p>
    <w:p w14:paraId="064D80FA" w14:textId="77777777" w:rsidR="00857577" w:rsidRPr="006F59A9" w:rsidRDefault="00857577" w:rsidP="00D8086D">
      <w:pPr>
        <w:rPr>
          <w:sz w:val="14"/>
        </w:rPr>
      </w:pPr>
      <w:r w:rsidRPr="006F59A9">
        <w:rPr>
          <w:sz w:val="14"/>
        </w:rPr>
        <w:t xml:space="preserve">The Chinese government uses economic coercion to both recruit and punish Taiwanese leaders. Meanwhile, China is working overtime to strip Taiwan of its diplomatic allies and keep it out of multilateral institutions. </w:t>
      </w:r>
      <w:r w:rsidRPr="006F59A9">
        <w:rPr>
          <w:rStyle w:val="StyleUnderline"/>
        </w:rPr>
        <w:t xml:space="preserve">Beijing is </w:t>
      </w:r>
      <w:r w:rsidRPr="006F59A9">
        <w:rPr>
          <w:rStyle w:val="Emphasis"/>
        </w:rPr>
        <w:t>literally trying to erase the country from the map.</w:t>
      </w:r>
    </w:p>
    <w:p w14:paraId="21356C5F" w14:textId="77777777" w:rsidR="00857577" w:rsidRPr="006F59A9" w:rsidRDefault="00857577" w:rsidP="00D8086D">
      <w:pPr>
        <w:rPr>
          <w:sz w:val="14"/>
        </w:rPr>
      </w:pPr>
      <w:r w:rsidRPr="006F59A9">
        <w:rPr>
          <w:rStyle w:val="StyleUnderline"/>
        </w:rPr>
        <w:t>Taiwan is the</w:t>
      </w:r>
      <w:r w:rsidRPr="006F59A9">
        <w:rPr>
          <w:sz w:val="14"/>
        </w:rPr>
        <w:t xml:space="preserve"> </w:t>
      </w:r>
      <w:r w:rsidRPr="006F59A9">
        <w:rPr>
          <w:rStyle w:val="Emphasis"/>
        </w:rPr>
        <w:t>testing ground for these methods</w:t>
      </w:r>
      <w:r w:rsidRPr="006F59A9">
        <w:rPr>
          <w:sz w:val="14"/>
        </w:rPr>
        <w:t xml:space="preserve">, but </w:t>
      </w:r>
      <w:r w:rsidRPr="006F59A9">
        <w:rPr>
          <w:rStyle w:val="StyleUnderline"/>
        </w:rPr>
        <w:t xml:space="preserve">China is now </w:t>
      </w:r>
      <w:r w:rsidRPr="006F59A9">
        <w:rPr>
          <w:rStyle w:val="Emphasis"/>
        </w:rPr>
        <w:t>exporting them to other places</w:t>
      </w:r>
      <w:r w:rsidRPr="006F59A9">
        <w:rPr>
          <w:sz w:val="14"/>
        </w:rPr>
        <w:t xml:space="preserve">, </w:t>
      </w:r>
      <w:r w:rsidRPr="006F59A9">
        <w:rPr>
          <w:rStyle w:val="StyleUnderline"/>
        </w:rPr>
        <w:t>including the</w:t>
      </w:r>
      <w:r w:rsidRPr="006F59A9">
        <w:rPr>
          <w:sz w:val="14"/>
        </w:rPr>
        <w:t xml:space="preserve"> </w:t>
      </w:r>
      <w:r w:rsidRPr="006F59A9">
        <w:rPr>
          <w:rStyle w:val="Emphasis"/>
        </w:rPr>
        <w:t>U</w:t>
      </w:r>
      <w:r w:rsidRPr="006F59A9">
        <w:rPr>
          <w:sz w:val="14"/>
        </w:rPr>
        <w:t xml:space="preserve">nited </w:t>
      </w:r>
      <w:r w:rsidRPr="006F59A9">
        <w:rPr>
          <w:rStyle w:val="Emphasis"/>
        </w:rPr>
        <w:t>S</w:t>
      </w:r>
      <w:r w:rsidRPr="006F59A9">
        <w:rPr>
          <w:sz w:val="14"/>
        </w:rPr>
        <w:t xml:space="preserve">tates. </w:t>
      </w:r>
      <w:r w:rsidRPr="006F59A9">
        <w:rPr>
          <w:rStyle w:val="StyleUnderline"/>
        </w:rPr>
        <w:t xml:space="preserve">That’s a threat </w:t>
      </w:r>
      <w:r w:rsidRPr="006F59A9">
        <w:rPr>
          <w:rStyle w:val="Emphasis"/>
        </w:rPr>
        <w:t>not just to Taiwan but also to democracies worldwide</w:t>
      </w:r>
      <w:r w:rsidRPr="006F59A9">
        <w:rPr>
          <w:sz w:val="14"/>
        </w:rPr>
        <w:t xml:space="preserve">, </w:t>
      </w:r>
      <w:r w:rsidRPr="006F59A9">
        <w:rPr>
          <w:rStyle w:val="StyleUnderline"/>
        </w:rPr>
        <w:t>said</w:t>
      </w:r>
      <w:r w:rsidRPr="006F59A9">
        <w:rPr>
          <w:sz w:val="14"/>
        </w:rPr>
        <w:t xml:space="preserve"> Deputy Foreign Minister </w:t>
      </w:r>
      <w:r w:rsidRPr="006F59A9">
        <w:rPr>
          <w:rStyle w:val="StyleUnderline"/>
        </w:rPr>
        <w:t>Hsu Szu-chien</w:t>
      </w:r>
      <w:r w:rsidRPr="006F59A9">
        <w:rPr>
          <w:sz w:val="14"/>
        </w:rPr>
        <w:t>.</w:t>
      </w:r>
    </w:p>
    <w:p w14:paraId="2DA96C51" w14:textId="61D770BA" w:rsidR="00857577" w:rsidRDefault="00857577" w:rsidP="00D8086D">
      <w:pPr>
        <w:rPr>
          <w:rStyle w:val="StyleUnderline"/>
        </w:rPr>
      </w:pPr>
      <w:r w:rsidRPr="006F59A9">
        <w:rPr>
          <w:rStyle w:val="StyleUnderline"/>
        </w:rPr>
        <w:t>“</w:t>
      </w:r>
      <w:r w:rsidRPr="005F2F85">
        <w:rPr>
          <w:rStyle w:val="StyleUnderline"/>
          <w:highlight w:val="cyan"/>
        </w:rPr>
        <w:t>Taiwan is</w:t>
      </w:r>
      <w:r w:rsidRPr="005F2F85">
        <w:rPr>
          <w:sz w:val="14"/>
          <w:highlight w:val="cyan"/>
        </w:rPr>
        <w:t xml:space="preserve"> </w:t>
      </w:r>
      <w:r w:rsidRPr="005F2F85">
        <w:rPr>
          <w:rStyle w:val="Emphasis"/>
          <w:highlight w:val="cyan"/>
        </w:rPr>
        <w:t>only the beginning,”</w:t>
      </w:r>
      <w:r w:rsidRPr="006F59A9">
        <w:rPr>
          <w:sz w:val="14"/>
        </w:rPr>
        <w:t xml:space="preserve"> </w:t>
      </w:r>
      <w:r w:rsidRPr="006F59A9">
        <w:rPr>
          <w:rStyle w:val="StyleUnderline"/>
        </w:rPr>
        <w:t>he said. “</w:t>
      </w:r>
      <w:r w:rsidRPr="005F2F85">
        <w:rPr>
          <w:rStyle w:val="StyleUnderline"/>
          <w:highlight w:val="cyan"/>
        </w:rPr>
        <w:t>They want</w:t>
      </w:r>
      <w:r w:rsidRPr="006F59A9">
        <w:rPr>
          <w:rStyle w:val="StyleUnderline"/>
        </w:rPr>
        <w:t xml:space="preserve"> their new civilization</w:t>
      </w:r>
      <w:r w:rsidRPr="006F59A9">
        <w:rPr>
          <w:sz w:val="14"/>
        </w:rPr>
        <w:t xml:space="preserve"> </w:t>
      </w:r>
      <w:r w:rsidRPr="006F59A9">
        <w:rPr>
          <w:rStyle w:val="Emphasis"/>
        </w:rPr>
        <w:t xml:space="preserve">to become </w:t>
      </w:r>
      <w:r w:rsidRPr="005F2F85">
        <w:rPr>
          <w:rStyle w:val="Emphasis"/>
          <w:highlight w:val="cyan"/>
        </w:rPr>
        <w:t>a new global order</w:t>
      </w:r>
      <w:r w:rsidRPr="006F59A9">
        <w:rPr>
          <w:sz w:val="14"/>
        </w:rPr>
        <w:t xml:space="preserve">. That’s what they are thinking. And together with an expansion of their physical power, now </w:t>
      </w:r>
      <w:r w:rsidRPr="006F59A9">
        <w:rPr>
          <w:rStyle w:val="StyleUnderline"/>
        </w:rPr>
        <w:t>they are putting their dreams into reality.”</w:t>
      </w:r>
    </w:p>
    <w:p w14:paraId="5095A744" w14:textId="147C26F9" w:rsidR="002662F1" w:rsidRPr="002662F1" w:rsidRDefault="00B67BD1" w:rsidP="002662F1">
      <w:pPr>
        <w:pStyle w:val="Heading4"/>
        <w:rPr>
          <w:rFonts w:cs="Times New Roman"/>
          <w:b w:val="0"/>
          <w:color w:val="000000" w:themeColor="text1"/>
        </w:rPr>
      </w:pPr>
      <w:r w:rsidRPr="00B67BD1">
        <w:rPr>
          <w:rFonts w:cs="Times New Roman"/>
          <w:color w:val="000000" w:themeColor="text1"/>
        </w:rPr>
        <w:t xml:space="preserve">Collapse of </w:t>
      </w:r>
      <w:r>
        <w:rPr>
          <w:rFonts w:cs="Times New Roman"/>
          <w:color w:val="000000" w:themeColor="text1"/>
          <w:u w:val="single"/>
        </w:rPr>
        <w:t>l</w:t>
      </w:r>
      <w:r w:rsidRPr="000D4D34">
        <w:rPr>
          <w:rFonts w:cs="Times New Roman"/>
          <w:color w:val="000000" w:themeColor="text1"/>
          <w:u w:val="single"/>
        </w:rPr>
        <w:t>iberal democracy</w:t>
      </w:r>
      <w:r w:rsidRPr="000D4D34">
        <w:rPr>
          <w:rFonts w:cs="Times New Roman"/>
          <w:color w:val="000000" w:themeColor="text1"/>
        </w:rPr>
        <w:t xml:space="preserve"> </w:t>
      </w:r>
      <w:r>
        <w:rPr>
          <w:rFonts w:cs="Times New Roman"/>
          <w:color w:val="000000" w:themeColor="text1"/>
        </w:rPr>
        <w:t>causes</w:t>
      </w:r>
      <w:r w:rsidRPr="000D4D34">
        <w:rPr>
          <w:rFonts w:cs="Times New Roman"/>
          <w:color w:val="000000" w:themeColor="text1"/>
        </w:rPr>
        <w:t xml:space="preserve"> </w:t>
      </w:r>
      <w:r w:rsidRPr="000D4D34">
        <w:rPr>
          <w:rFonts w:cs="Times New Roman"/>
          <w:color w:val="000000" w:themeColor="text1"/>
          <w:u w:val="single"/>
        </w:rPr>
        <w:t>every impact</w:t>
      </w:r>
      <w:r>
        <w:rPr>
          <w:rFonts w:cs="Times New Roman"/>
          <w:color w:val="000000" w:themeColor="text1"/>
          <w:u w:val="single"/>
        </w:rPr>
        <w:t xml:space="preserve"> </w:t>
      </w:r>
      <w:r w:rsidRPr="000D4D34">
        <w:rPr>
          <w:rFonts w:cs="Times New Roman"/>
          <w:b w:val="0"/>
          <w:color w:val="000000" w:themeColor="text1"/>
        </w:rPr>
        <w:t>– even if democratic modeling fails, it can produce positive results</w:t>
      </w:r>
      <w:r w:rsidR="002662F1">
        <w:rPr>
          <w:rFonts w:cs="Times New Roman"/>
          <w:b w:val="0"/>
          <w:color w:val="000000" w:themeColor="text1"/>
        </w:rPr>
        <w:t xml:space="preserve"> – institutions solve Trump</w:t>
      </w:r>
    </w:p>
    <w:p w14:paraId="76A0E38E" w14:textId="77777777" w:rsidR="00B67BD1" w:rsidRPr="000D4D34" w:rsidRDefault="00B67BD1" w:rsidP="00B67BD1">
      <w:r w:rsidRPr="000D4D34">
        <w:rPr>
          <w:rStyle w:val="Style13ptBold"/>
        </w:rPr>
        <w:t>Kasparov 17</w:t>
      </w:r>
      <w:r w:rsidRPr="000D4D34">
        <w:t xml:space="preserve"> ---- Garry, chairman for the Human Rights Foundation, “Democracy and Human Rights: The Case for U.S. Leadership,” Testimony before the Subcommittee on Western Hemisphere, Transnational Crime, Civilian Security, Democracy,</w:t>
      </w:r>
    </w:p>
    <w:p w14:paraId="1546C2EA" w14:textId="77777777" w:rsidR="00B67BD1" w:rsidRPr="000D4D34" w:rsidRDefault="00B67BD1" w:rsidP="00B67BD1">
      <w:r w:rsidRPr="000D4D34">
        <w:t xml:space="preserve">Human Rights, and Global Women's Issues, 2/16, </w:t>
      </w:r>
      <w:hyperlink r:id="rId10" w:history="1">
        <w:r w:rsidRPr="000D4D34">
          <w:rPr>
            <w:rStyle w:val="Hyperlink"/>
          </w:rPr>
          <w:t>https://www.foreign.senate.gov/imo/media/doc/021617_Kasparov_%20Testimony.pdf</w:t>
        </w:r>
      </w:hyperlink>
      <w:r w:rsidRPr="000D4D34">
        <w:t xml:space="preserve"> **Modified for ableist language</w:t>
      </w:r>
    </w:p>
    <w:p w14:paraId="56B03617" w14:textId="77777777" w:rsidR="00B67BD1" w:rsidRPr="000D4D34" w:rsidRDefault="00B67BD1" w:rsidP="00B67BD1"/>
    <w:p w14:paraId="4117FB34" w14:textId="77777777" w:rsidR="00B67BD1" w:rsidRPr="000D4D34" w:rsidRDefault="00B67BD1" w:rsidP="00B67BD1">
      <w:pPr>
        <w:rPr>
          <w:rStyle w:val="Emphasis"/>
        </w:rPr>
      </w:pPr>
      <w:r w:rsidRPr="005F2F85">
        <w:rPr>
          <w:rStyle w:val="StyleUnderline"/>
          <w:highlight w:val="cyan"/>
        </w:rPr>
        <w:t xml:space="preserve">The </w:t>
      </w:r>
      <w:r w:rsidRPr="000D4D34">
        <w:rPr>
          <w:rStyle w:val="StyleUnderline"/>
        </w:rPr>
        <w:t xml:space="preserve">Soviet Union was </w:t>
      </w:r>
      <w:r w:rsidRPr="000D4D34">
        <w:rPr>
          <w:rStyle w:val="Emphasis"/>
        </w:rPr>
        <w:t>an existential threat</w:t>
      </w:r>
      <w:r w:rsidRPr="000D4D34">
        <w:rPr>
          <w:sz w:val="14"/>
        </w:rPr>
        <w:t xml:space="preserve">, </w:t>
      </w:r>
      <w:r w:rsidRPr="000D4D34">
        <w:rPr>
          <w:rStyle w:val="StyleUnderline"/>
        </w:rPr>
        <w:t>and this focused</w:t>
      </w:r>
      <w:r w:rsidRPr="000D4D34">
        <w:rPr>
          <w:sz w:val="14"/>
        </w:rPr>
        <w:t xml:space="preserve"> the attention of </w:t>
      </w:r>
      <w:r w:rsidRPr="000D4D34">
        <w:rPr>
          <w:rStyle w:val="StyleUnderline"/>
        </w:rPr>
        <w:t>the world, and</w:t>
      </w:r>
      <w:r w:rsidRPr="000D4D34">
        <w:rPr>
          <w:sz w:val="14"/>
        </w:rPr>
        <w:t xml:space="preserve"> the </w:t>
      </w:r>
      <w:r w:rsidRPr="000D4D34">
        <w:rPr>
          <w:rStyle w:val="StyleUnderline"/>
        </w:rPr>
        <w:t xml:space="preserve">American people. There </w:t>
      </w:r>
      <w:r w:rsidRPr="005F2F85">
        <w:rPr>
          <w:rStyle w:val="Emphasis"/>
          <w:highlight w:val="cyan"/>
        </w:rPr>
        <w:t>existential threat</w:t>
      </w:r>
      <w:r w:rsidRPr="000D4D34">
        <w:rPr>
          <w:rStyle w:val="StyleUnderline"/>
        </w:rPr>
        <w:t xml:space="preserve"> </w:t>
      </w:r>
      <w:r w:rsidRPr="000D4D34">
        <w:rPr>
          <w:rStyle w:val="Emphasis"/>
        </w:rPr>
        <w:t>today</w:t>
      </w:r>
      <w:r w:rsidRPr="000D4D34">
        <w:rPr>
          <w:sz w:val="14"/>
        </w:rPr>
        <w:t xml:space="preserve"> </w:t>
      </w:r>
      <w:r w:rsidRPr="005F2F85">
        <w:rPr>
          <w:rStyle w:val="StyleUnderline"/>
          <w:highlight w:val="cyan"/>
        </w:rPr>
        <w:t>is</w:t>
      </w:r>
      <w:r w:rsidRPr="000D4D34">
        <w:rPr>
          <w:rStyle w:val="StyleUnderline"/>
        </w:rPr>
        <w:t xml:space="preserve"> not found on a map, </w:t>
      </w:r>
      <w:r w:rsidRPr="000D4D34">
        <w:rPr>
          <w:rStyle w:val="Emphasis"/>
        </w:rPr>
        <w:t xml:space="preserve">but it is very </w:t>
      </w:r>
      <w:r w:rsidRPr="005F2F85">
        <w:rPr>
          <w:rStyle w:val="Emphasis"/>
          <w:highlight w:val="cyan"/>
        </w:rPr>
        <w:t>real</w:t>
      </w:r>
      <w:r w:rsidRPr="000D4D34">
        <w:rPr>
          <w:sz w:val="14"/>
        </w:rPr>
        <w:t xml:space="preserve">. The </w:t>
      </w:r>
      <w:r w:rsidRPr="000D4D34">
        <w:rPr>
          <w:rStyle w:val="StyleUnderline"/>
        </w:rPr>
        <w:t>forces of the past are</w:t>
      </w:r>
      <w:r w:rsidRPr="000D4D34">
        <w:rPr>
          <w:sz w:val="14"/>
        </w:rPr>
        <w:t xml:space="preserve"> </w:t>
      </w:r>
      <w:r w:rsidRPr="000D4D34">
        <w:rPr>
          <w:rStyle w:val="Emphasis"/>
        </w:rPr>
        <w:t>making steady progress</w:t>
      </w:r>
      <w:r w:rsidRPr="000D4D34">
        <w:rPr>
          <w:sz w:val="14"/>
        </w:rPr>
        <w:t xml:space="preserve"> </w:t>
      </w:r>
      <w:r w:rsidRPr="000D4D34">
        <w:rPr>
          <w:rStyle w:val="StyleUnderline"/>
        </w:rPr>
        <w:t>against the</w:t>
      </w:r>
      <w:r w:rsidRPr="000D4D34">
        <w:rPr>
          <w:sz w:val="14"/>
        </w:rPr>
        <w:t xml:space="preserve"> </w:t>
      </w:r>
      <w:r w:rsidRPr="000D4D34">
        <w:rPr>
          <w:rStyle w:val="Emphasis"/>
        </w:rPr>
        <w:t>modern world order.</w:t>
      </w:r>
      <w:r w:rsidRPr="000D4D34">
        <w:rPr>
          <w:sz w:val="14"/>
        </w:rPr>
        <w:t xml:space="preserve"> </w:t>
      </w:r>
      <w:r w:rsidRPr="005F2F85">
        <w:rPr>
          <w:rStyle w:val="StyleUnderline"/>
          <w:highlight w:val="cyan"/>
        </w:rPr>
        <w:t>Terror</w:t>
      </w:r>
      <w:r w:rsidRPr="000D4D34">
        <w:rPr>
          <w:sz w:val="14"/>
        </w:rPr>
        <w:t xml:space="preserve">ist movements </w:t>
      </w:r>
      <w:r w:rsidRPr="000D4D34">
        <w:rPr>
          <w:rStyle w:val="StyleUnderline"/>
        </w:rPr>
        <w:t xml:space="preserve">in the Middle East, </w:t>
      </w:r>
      <w:r w:rsidRPr="005F2F85">
        <w:rPr>
          <w:rStyle w:val="StyleUnderline"/>
          <w:highlight w:val="cyan"/>
        </w:rPr>
        <w:t>extremist parties</w:t>
      </w:r>
      <w:r w:rsidRPr="000D4D34">
        <w:rPr>
          <w:rStyle w:val="StyleUnderline"/>
        </w:rPr>
        <w:t xml:space="preserve"> across Europe, a</w:t>
      </w:r>
      <w:r w:rsidRPr="000D4D34">
        <w:rPr>
          <w:sz w:val="14"/>
        </w:rPr>
        <w:t xml:space="preserve"> </w:t>
      </w:r>
      <w:r w:rsidRPr="000D4D34">
        <w:rPr>
          <w:strike/>
          <w:sz w:val="14"/>
        </w:rPr>
        <w:t>paranoid</w:t>
      </w:r>
      <w:r w:rsidRPr="000D4D34">
        <w:rPr>
          <w:sz w:val="14"/>
        </w:rPr>
        <w:t xml:space="preserve"> </w:t>
      </w:r>
      <w:r w:rsidRPr="000D4D34">
        <w:rPr>
          <w:rStyle w:val="StyleUnderline"/>
        </w:rPr>
        <w:t>tyrant in</w:t>
      </w:r>
      <w:r w:rsidRPr="000D4D34">
        <w:rPr>
          <w:sz w:val="14"/>
        </w:rPr>
        <w:t xml:space="preserve"> North </w:t>
      </w:r>
      <w:r w:rsidRPr="005F2F85">
        <w:rPr>
          <w:rStyle w:val="StyleUnderline"/>
          <w:highlight w:val="cyan"/>
        </w:rPr>
        <w:t xml:space="preserve">Korea </w:t>
      </w:r>
      <w:r w:rsidRPr="000D4D34">
        <w:rPr>
          <w:rStyle w:val="StyleUnderline"/>
        </w:rPr>
        <w:t>threatening</w:t>
      </w:r>
      <w:r w:rsidRPr="000D4D34">
        <w:rPr>
          <w:sz w:val="14"/>
        </w:rPr>
        <w:t xml:space="preserve"> </w:t>
      </w:r>
      <w:r w:rsidRPr="005F2F85">
        <w:rPr>
          <w:rStyle w:val="Emphasis"/>
          <w:highlight w:val="cyan"/>
        </w:rPr>
        <w:t>nuclear blackmail</w:t>
      </w:r>
      <w:r w:rsidRPr="005F2F85">
        <w:rPr>
          <w:sz w:val="14"/>
          <w:highlight w:val="cyan"/>
        </w:rPr>
        <w:t xml:space="preserve">, </w:t>
      </w:r>
      <w:r w:rsidRPr="005F2F85">
        <w:rPr>
          <w:rStyle w:val="StyleUnderline"/>
          <w:highlight w:val="cyan"/>
        </w:rPr>
        <w:t>and</w:t>
      </w:r>
      <w:r w:rsidRPr="000D4D34">
        <w:rPr>
          <w:sz w:val="14"/>
        </w:rPr>
        <w:t xml:space="preserve">, at the center of the web, </w:t>
      </w:r>
      <w:r w:rsidRPr="000D4D34">
        <w:rPr>
          <w:rStyle w:val="StyleUnderline"/>
        </w:rPr>
        <w:t>an aggressive</w:t>
      </w:r>
      <w:r w:rsidRPr="000D4D34">
        <w:rPr>
          <w:sz w:val="14"/>
        </w:rPr>
        <w:t xml:space="preserve"> KGB </w:t>
      </w:r>
      <w:r w:rsidRPr="000D4D34">
        <w:rPr>
          <w:rStyle w:val="StyleUnderline"/>
        </w:rPr>
        <w:t xml:space="preserve">dictator in </w:t>
      </w:r>
      <w:r w:rsidRPr="005F2F85">
        <w:rPr>
          <w:rStyle w:val="StyleUnderline"/>
          <w:highlight w:val="cyan"/>
        </w:rPr>
        <w:t>Russia</w:t>
      </w:r>
      <w:r w:rsidRPr="000D4D34">
        <w:rPr>
          <w:rStyle w:val="StyleUnderline"/>
        </w:rPr>
        <w:t xml:space="preserve">. They all </w:t>
      </w:r>
      <w:r w:rsidRPr="005F2F85">
        <w:rPr>
          <w:rStyle w:val="StyleUnderline"/>
          <w:highlight w:val="cyan"/>
        </w:rPr>
        <w:t>want to turn</w:t>
      </w:r>
      <w:r w:rsidRPr="000D4D34">
        <w:rPr>
          <w:rStyle w:val="StyleUnderline"/>
        </w:rPr>
        <w:t xml:space="preserve"> the </w:t>
      </w:r>
      <w:r w:rsidRPr="000D4D34">
        <w:rPr>
          <w:rStyle w:val="StyleUnderline"/>
        </w:rPr>
        <w:lastRenderedPageBreak/>
        <w:t xml:space="preserve">world </w:t>
      </w:r>
      <w:r w:rsidRPr="005F2F85">
        <w:rPr>
          <w:rStyle w:val="StyleUnderline"/>
          <w:highlight w:val="cyan"/>
        </w:rPr>
        <w:t>back</w:t>
      </w:r>
      <w:r w:rsidRPr="000D4D34">
        <w:rPr>
          <w:rStyle w:val="StyleUnderline"/>
        </w:rPr>
        <w:t xml:space="preserve"> to a </w:t>
      </w:r>
      <w:r w:rsidRPr="000D4D34">
        <w:rPr>
          <w:rStyle w:val="Emphasis"/>
        </w:rPr>
        <w:t>dark past</w:t>
      </w:r>
      <w:r w:rsidRPr="000D4D34">
        <w:rPr>
          <w:sz w:val="14"/>
        </w:rPr>
        <w:t xml:space="preserve"> </w:t>
      </w:r>
      <w:r w:rsidRPr="000D4D34">
        <w:rPr>
          <w:rStyle w:val="StyleUnderline"/>
        </w:rPr>
        <w:t>because their survival is threatened by</w:t>
      </w:r>
      <w:r w:rsidRPr="000D4D34">
        <w:rPr>
          <w:sz w:val="14"/>
        </w:rPr>
        <w:t xml:space="preserve"> </w:t>
      </w:r>
      <w:r w:rsidRPr="000D4D34">
        <w:rPr>
          <w:rStyle w:val="StyleUnderline"/>
        </w:rPr>
        <w:t>the values of the free world</w:t>
      </w:r>
      <w:r w:rsidRPr="000D4D34">
        <w:rPr>
          <w:sz w:val="14"/>
        </w:rPr>
        <w:t xml:space="preserve">, </w:t>
      </w:r>
      <w:r w:rsidRPr="000D4D34">
        <w:rPr>
          <w:rStyle w:val="Emphasis"/>
        </w:rPr>
        <w:t>epitomized by the United States</w:t>
      </w:r>
      <w:r w:rsidRPr="000D4D34">
        <w:rPr>
          <w:sz w:val="14"/>
        </w:rPr>
        <w:t xml:space="preserve">. And </w:t>
      </w:r>
      <w:r w:rsidRPr="005F2F85">
        <w:rPr>
          <w:rStyle w:val="StyleUnderline"/>
          <w:highlight w:val="cyan"/>
        </w:rPr>
        <w:t>they are thriving as</w:t>
      </w:r>
      <w:r w:rsidRPr="000D4D34">
        <w:rPr>
          <w:rStyle w:val="StyleUnderline"/>
        </w:rPr>
        <w:t xml:space="preserve"> the </w:t>
      </w:r>
      <w:r w:rsidRPr="005F2F85">
        <w:rPr>
          <w:rStyle w:val="StyleUnderline"/>
          <w:highlight w:val="cyan"/>
        </w:rPr>
        <w:t>U.S</w:t>
      </w:r>
      <w:r w:rsidRPr="000D4D34">
        <w:rPr>
          <w:rStyle w:val="StyleUnderline"/>
        </w:rPr>
        <w:t>.</w:t>
      </w:r>
      <w:r w:rsidRPr="000D4D34">
        <w:rPr>
          <w:sz w:val="14"/>
        </w:rPr>
        <w:t xml:space="preserve"> has </w:t>
      </w:r>
      <w:r w:rsidRPr="005F2F85">
        <w:rPr>
          <w:rStyle w:val="StyleUnderline"/>
          <w:highlight w:val="cyan"/>
        </w:rPr>
        <w:t>retreated. The</w:t>
      </w:r>
      <w:r w:rsidRPr="000D4D34">
        <w:rPr>
          <w:rStyle w:val="StyleUnderline"/>
        </w:rPr>
        <w:t xml:space="preserve"> global </w:t>
      </w:r>
      <w:r w:rsidRPr="005F2F85">
        <w:rPr>
          <w:rStyle w:val="StyleUnderline"/>
          <w:highlight w:val="cyan"/>
        </w:rPr>
        <w:t>freedom index</w:t>
      </w:r>
      <w:r w:rsidRPr="000D4D34">
        <w:rPr>
          <w:rStyle w:val="StyleUnderline"/>
        </w:rPr>
        <w:t xml:space="preserve"> has</w:t>
      </w:r>
      <w:r w:rsidRPr="000D4D34">
        <w:rPr>
          <w:sz w:val="14"/>
        </w:rPr>
        <w:t xml:space="preserve"> </w:t>
      </w:r>
      <w:r w:rsidRPr="005F2F85">
        <w:rPr>
          <w:rStyle w:val="Emphasis"/>
          <w:highlight w:val="cyan"/>
        </w:rPr>
        <w:t>declined</w:t>
      </w:r>
      <w:r w:rsidRPr="005F2F85">
        <w:rPr>
          <w:sz w:val="14"/>
          <w:highlight w:val="cyan"/>
        </w:rPr>
        <w:t xml:space="preserve"> </w:t>
      </w:r>
      <w:r w:rsidRPr="005F2F85">
        <w:rPr>
          <w:rStyle w:val="StyleUnderline"/>
          <w:highlight w:val="cyan"/>
        </w:rPr>
        <w:t>for</w:t>
      </w:r>
      <w:r w:rsidRPr="005F2F85">
        <w:rPr>
          <w:sz w:val="14"/>
          <w:highlight w:val="cyan"/>
        </w:rPr>
        <w:t xml:space="preserve"> </w:t>
      </w:r>
      <w:r w:rsidRPr="005F2F85">
        <w:rPr>
          <w:rStyle w:val="Emphasis"/>
          <w:highlight w:val="cyan"/>
        </w:rPr>
        <w:t>ten</w:t>
      </w:r>
      <w:r w:rsidRPr="000D4D34">
        <w:rPr>
          <w:rStyle w:val="Emphasis"/>
        </w:rPr>
        <w:t xml:space="preserve"> consecutive </w:t>
      </w:r>
      <w:r w:rsidRPr="005F2F85">
        <w:rPr>
          <w:rStyle w:val="Emphasis"/>
          <w:highlight w:val="cyan"/>
        </w:rPr>
        <w:t>years</w:t>
      </w:r>
      <w:r w:rsidRPr="000D4D34">
        <w:rPr>
          <w:sz w:val="14"/>
        </w:rPr>
        <w:t xml:space="preserve">. </w:t>
      </w:r>
      <w:r w:rsidRPr="000D4D34">
        <w:rPr>
          <w:rStyle w:val="StyleUnderline"/>
        </w:rPr>
        <w:t>No one</w:t>
      </w:r>
      <w:r w:rsidRPr="000D4D34">
        <w:rPr>
          <w:sz w:val="14"/>
        </w:rPr>
        <w:t xml:space="preserve"> like to </w:t>
      </w:r>
      <w:r w:rsidRPr="000D4D34">
        <w:rPr>
          <w:rStyle w:val="StyleUnderline"/>
        </w:rPr>
        <w:t>talk about the</w:t>
      </w:r>
      <w:r w:rsidRPr="000D4D34">
        <w:rPr>
          <w:sz w:val="14"/>
        </w:rPr>
        <w:t xml:space="preserve"> </w:t>
      </w:r>
      <w:r w:rsidRPr="000D4D34">
        <w:rPr>
          <w:rStyle w:val="Emphasis"/>
        </w:rPr>
        <w:t>U</w:t>
      </w:r>
      <w:r w:rsidRPr="000D4D34">
        <w:rPr>
          <w:sz w:val="14"/>
        </w:rPr>
        <w:t xml:space="preserve">nited </w:t>
      </w:r>
      <w:r w:rsidRPr="000D4D34">
        <w:rPr>
          <w:rStyle w:val="Emphasis"/>
        </w:rPr>
        <w:t>S</w:t>
      </w:r>
      <w:r w:rsidRPr="000D4D34">
        <w:rPr>
          <w:sz w:val="14"/>
        </w:rPr>
        <w:t xml:space="preserve">tates </w:t>
      </w:r>
      <w:r w:rsidRPr="000D4D34">
        <w:rPr>
          <w:rStyle w:val="StyleUnderline"/>
        </w:rPr>
        <w:t>as a global</w:t>
      </w:r>
      <w:r w:rsidRPr="000D4D34">
        <w:rPr>
          <w:sz w:val="14"/>
        </w:rPr>
        <w:t xml:space="preserve"> </w:t>
      </w:r>
      <w:r w:rsidRPr="000D4D34">
        <w:rPr>
          <w:rStyle w:val="StyleUnderline"/>
        </w:rPr>
        <w:t>policeman, but</w:t>
      </w:r>
      <w:r w:rsidRPr="000D4D34">
        <w:rPr>
          <w:sz w:val="14"/>
        </w:rPr>
        <w:t xml:space="preserve"> </w:t>
      </w:r>
      <w:r w:rsidRPr="000D4D34">
        <w:rPr>
          <w:rStyle w:val="Emphasis"/>
        </w:rPr>
        <w:t>this is what happens when there is no cop on the beat.</w:t>
      </w:r>
    </w:p>
    <w:p w14:paraId="500CD47A" w14:textId="77777777" w:rsidR="00B67BD1" w:rsidRPr="000D4D34" w:rsidRDefault="00B67BD1" w:rsidP="00B67BD1">
      <w:pPr>
        <w:rPr>
          <w:sz w:val="14"/>
        </w:rPr>
      </w:pPr>
      <w:r w:rsidRPr="005F2F85">
        <w:rPr>
          <w:rStyle w:val="Emphasis"/>
          <w:highlight w:val="cyan"/>
        </w:rPr>
        <w:t>American leadership begins at home</w:t>
      </w:r>
      <w:r w:rsidRPr="000D4D34">
        <w:rPr>
          <w:rStyle w:val="Emphasis"/>
        </w:rPr>
        <w:t>, right here</w:t>
      </w:r>
      <w:r w:rsidRPr="000D4D34">
        <w:rPr>
          <w:sz w:val="14"/>
        </w:rPr>
        <w:t xml:space="preserve">. </w:t>
      </w:r>
      <w:r w:rsidRPr="000D4D34">
        <w:rPr>
          <w:rStyle w:val="StyleUnderline"/>
        </w:rPr>
        <w:t>America</w:t>
      </w:r>
      <w:r w:rsidRPr="000D4D34">
        <w:rPr>
          <w:sz w:val="14"/>
        </w:rPr>
        <w:t xml:space="preserve"> </w:t>
      </w:r>
      <w:r w:rsidRPr="000D4D34">
        <w:rPr>
          <w:rStyle w:val="Emphasis"/>
        </w:rPr>
        <w:t>cannot lead the world</w:t>
      </w:r>
      <w:r w:rsidRPr="000D4D34">
        <w:rPr>
          <w:sz w:val="14"/>
        </w:rPr>
        <w:t xml:space="preserve"> </w:t>
      </w:r>
      <w:r w:rsidRPr="000D4D34">
        <w:rPr>
          <w:rStyle w:val="StyleUnderline"/>
        </w:rPr>
        <w:t>on democracy</w:t>
      </w:r>
      <w:r w:rsidRPr="000D4D34">
        <w:rPr>
          <w:sz w:val="14"/>
        </w:rPr>
        <w:t xml:space="preserve"> and human rights </w:t>
      </w:r>
      <w:r w:rsidRPr="000D4D34">
        <w:rPr>
          <w:rStyle w:val="Emphasis"/>
        </w:rPr>
        <w:t>if there is no unity</w:t>
      </w:r>
      <w:r w:rsidRPr="000D4D34">
        <w:rPr>
          <w:sz w:val="14"/>
        </w:rPr>
        <w:t xml:space="preserve"> </w:t>
      </w:r>
      <w:r w:rsidRPr="000D4D34">
        <w:rPr>
          <w:rStyle w:val="StyleUnderline"/>
        </w:rPr>
        <w:t>on the</w:t>
      </w:r>
      <w:r w:rsidRPr="000D4D34">
        <w:rPr>
          <w:sz w:val="14"/>
        </w:rPr>
        <w:t xml:space="preserve"> meaning and </w:t>
      </w:r>
      <w:r w:rsidRPr="000D4D34">
        <w:rPr>
          <w:rStyle w:val="StyleUnderline"/>
        </w:rPr>
        <w:t>importance of these things.</w:t>
      </w:r>
      <w:r w:rsidRPr="000D4D34">
        <w:rPr>
          <w:sz w:val="14"/>
        </w:rPr>
        <w:t xml:space="preserve"> Leadership is required to make that case clearly and powerfully. </w:t>
      </w:r>
      <w:r w:rsidRPr="000D4D34">
        <w:rPr>
          <w:rStyle w:val="StyleUnderline"/>
        </w:rPr>
        <w:t>Right now, Americans</w:t>
      </w:r>
      <w:r w:rsidRPr="000D4D34">
        <w:rPr>
          <w:sz w:val="14"/>
        </w:rPr>
        <w:t xml:space="preserve"> </w:t>
      </w:r>
      <w:r w:rsidRPr="000D4D34">
        <w:rPr>
          <w:rStyle w:val="StyleUnderline"/>
        </w:rPr>
        <w:t>are engaged in politics at a level not seen in decades. It is an</w:t>
      </w:r>
      <w:r w:rsidRPr="000D4D34">
        <w:rPr>
          <w:sz w:val="14"/>
        </w:rPr>
        <w:t xml:space="preserve"> </w:t>
      </w:r>
      <w:r w:rsidRPr="000D4D34">
        <w:rPr>
          <w:rStyle w:val="Emphasis"/>
        </w:rPr>
        <w:t>opportunity</w:t>
      </w:r>
      <w:r w:rsidRPr="000D4D34">
        <w:rPr>
          <w:sz w:val="14"/>
        </w:rPr>
        <w:t xml:space="preserve"> </w:t>
      </w:r>
      <w:r w:rsidRPr="000D4D34">
        <w:rPr>
          <w:rStyle w:val="StyleUnderline"/>
        </w:rPr>
        <w:t>for them to rediscover</w:t>
      </w:r>
      <w:r w:rsidRPr="000D4D34">
        <w:rPr>
          <w:sz w:val="14"/>
        </w:rPr>
        <w:t xml:space="preserve"> </w:t>
      </w:r>
      <w:r w:rsidRPr="000D4D34">
        <w:rPr>
          <w:rStyle w:val="StyleUnderline"/>
        </w:rPr>
        <w:t>that making America great begins with believing America can be great.</w:t>
      </w:r>
    </w:p>
    <w:p w14:paraId="17403D51" w14:textId="77777777" w:rsidR="00B67BD1" w:rsidRPr="000D4D34" w:rsidRDefault="00B67BD1" w:rsidP="00B67BD1">
      <w:pPr>
        <w:rPr>
          <w:sz w:val="14"/>
        </w:rPr>
      </w:pPr>
      <w:r w:rsidRPr="000D4D34">
        <w:rPr>
          <w:sz w:val="14"/>
        </w:rPr>
        <w:t xml:space="preserve">The </w:t>
      </w:r>
      <w:r w:rsidRPr="000D4D34">
        <w:rPr>
          <w:rStyle w:val="StyleUnderline"/>
        </w:rPr>
        <w:t xml:space="preserve">Cold War was won on American </w:t>
      </w:r>
      <w:r w:rsidRPr="000D4D34">
        <w:rPr>
          <w:rStyle w:val="Emphasis"/>
        </w:rPr>
        <w:t>values</w:t>
      </w:r>
      <w:r w:rsidRPr="000D4D34">
        <w:rPr>
          <w:sz w:val="14"/>
        </w:rPr>
        <w:t xml:space="preserve"> </w:t>
      </w:r>
      <w:r w:rsidRPr="000D4D34">
        <w:rPr>
          <w:rStyle w:val="StyleUnderline"/>
        </w:rPr>
        <w:t>that were shared by both parties and nearly every American. Institutions</w:t>
      </w:r>
      <w:r w:rsidRPr="000D4D34">
        <w:rPr>
          <w:sz w:val="14"/>
        </w:rPr>
        <w:t xml:space="preserve"> that were </w:t>
      </w:r>
      <w:r w:rsidRPr="000D4D34">
        <w:rPr>
          <w:rStyle w:val="StyleUnderline"/>
        </w:rPr>
        <w:t>created by a Democrat</w:t>
      </w:r>
      <w:r w:rsidRPr="000D4D34">
        <w:rPr>
          <w:sz w:val="14"/>
        </w:rPr>
        <w:t xml:space="preserve">, Truman, </w:t>
      </w:r>
      <w:r w:rsidRPr="000D4D34">
        <w:rPr>
          <w:rStyle w:val="StyleUnderline"/>
        </w:rPr>
        <w:t>were triumphant</w:t>
      </w:r>
      <w:r w:rsidRPr="000D4D34">
        <w:rPr>
          <w:sz w:val="14"/>
        </w:rPr>
        <w:t xml:space="preserve"> forty years </w:t>
      </w:r>
      <w:r w:rsidRPr="000D4D34">
        <w:rPr>
          <w:rStyle w:val="StyleUnderline"/>
        </w:rPr>
        <w:t>later thanks to</w:t>
      </w:r>
      <w:r w:rsidRPr="000D4D34">
        <w:rPr>
          <w:sz w:val="14"/>
        </w:rPr>
        <w:t xml:space="preserve"> the courage of </w:t>
      </w:r>
      <w:r w:rsidRPr="000D4D34">
        <w:rPr>
          <w:rStyle w:val="StyleUnderline"/>
        </w:rPr>
        <w:t>a Republican</w:t>
      </w:r>
      <w:r w:rsidRPr="000D4D34">
        <w:rPr>
          <w:sz w:val="14"/>
        </w:rPr>
        <w:t xml:space="preserve">, Reagan. </w:t>
      </w:r>
      <w:r w:rsidRPr="000D4D34">
        <w:rPr>
          <w:rStyle w:val="StyleUnderline"/>
        </w:rPr>
        <w:t xml:space="preserve">This bipartisan </w:t>
      </w:r>
      <w:r w:rsidRPr="005F2F85">
        <w:rPr>
          <w:rStyle w:val="StyleUnderline"/>
          <w:highlight w:val="cyan"/>
        </w:rPr>
        <w:t>consistency created</w:t>
      </w:r>
      <w:r w:rsidRPr="000D4D34">
        <w:rPr>
          <w:rStyle w:val="StyleUnderline"/>
        </w:rPr>
        <w:t xml:space="preserve"> </w:t>
      </w:r>
      <w:r w:rsidRPr="000D4D34">
        <w:rPr>
          <w:sz w:val="14"/>
        </w:rPr>
        <w:t xml:space="preserve">the </w:t>
      </w:r>
      <w:r w:rsidRPr="005F2F85">
        <w:rPr>
          <w:rStyle w:val="Emphasis"/>
          <w:highlight w:val="cyan"/>
        </w:rPr>
        <w:t>decades of</w:t>
      </w:r>
      <w:r w:rsidRPr="000D4D34">
        <w:rPr>
          <w:rStyle w:val="Emphasis"/>
        </w:rPr>
        <w:t xml:space="preserve"> strategic </w:t>
      </w:r>
      <w:r w:rsidRPr="005F2F85">
        <w:rPr>
          <w:rStyle w:val="Emphasis"/>
          <w:highlight w:val="cyan"/>
        </w:rPr>
        <w:t>stability</w:t>
      </w:r>
      <w:r w:rsidRPr="000D4D34">
        <w:rPr>
          <w:sz w:val="14"/>
        </w:rPr>
        <w:t xml:space="preserve"> </w:t>
      </w:r>
      <w:r w:rsidRPr="000D4D34">
        <w:rPr>
          <w:rStyle w:val="StyleUnderline"/>
        </w:rPr>
        <w:t xml:space="preserve">that is the great strength of democracies. </w:t>
      </w:r>
      <w:r w:rsidRPr="005F2F85">
        <w:rPr>
          <w:rStyle w:val="StyleUnderline"/>
          <w:highlight w:val="cyan"/>
        </w:rPr>
        <w:t>Strong institutions</w:t>
      </w:r>
      <w:r w:rsidRPr="000D4D34">
        <w:rPr>
          <w:rStyle w:val="StyleUnderline"/>
        </w:rPr>
        <w:t xml:space="preserve"> that</w:t>
      </w:r>
      <w:r w:rsidRPr="000D4D34">
        <w:rPr>
          <w:sz w:val="14"/>
        </w:rPr>
        <w:t xml:space="preserve"> </w:t>
      </w:r>
      <w:r w:rsidRPr="005F2F85">
        <w:rPr>
          <w:rStyle w:val="Emphasis"/>
          <w:highlight w:val="cyan"/>
        </w:rPr>
        <w:t>outlast politicians</w:t>
      </w:r>
      <w:r w:rsidRPr="000D4D34">
        <w:rPr>
          <w:sz w:val="14"/>
        </w:rPr>
        <w:t xml:space="preserve"> </w:t>
      </w:r>
      <w:r w:rsidRPr="000D4D34">
        <w:rPr>
          <w:rStyle w:val="StyleUnderline"/>
        </w:rPr>
        <w:t xml:space="preserve">allow for long-range planning. In contrast, </w:t>
      </w:r>
      <w:r w:rsidRPr="005F2F85">
        <w:rPr>
          <w:rStyle w:val="StyleUnderline"/>
          <w:highlight w:val="cyan"/>
        </w:rPr>
        <w:t>dictators can operate only tactically</w:t>
      </w:r>
      <w:r w:rsidRPr="000D4D34">
        <w:rPr>
          <w:sz w:val="14"/>
        </w:rPr>
        <w:t xml:space="preserve">, </w:t>
      </w:r>
      <w:r w:rsidRPr="000D4D34">
        <w:rPr>
          <w:rStyle w:val="Emphasis"/>
        </w:rPr>
        <w:t>not strategically</w:t>
      </w:r>
      <w:r w:rsidRPr="000D4D34">
        <w:rPr>
          <w:sz w:val="14"/>
        </w:rPr>
        <w:t xml:space="preserve">, </w:t>
      </w:r>
      <w:r w:rsidRPr="000D4D34">
        <w:rPr>
          <w:rStyle w:val="StyleUnderline"/>
        </w:rPr>
        <w:t>because they</w:t>
      </w:r>
      <w:r w:rsidRPr="000D4D34">
        <w:rPr>
          <w:sz w:val="14"/>
        </w:rPr>
        <w:t xml:space="preserve"> are not constrained by the balance of powers, but </w:t>
      </w:r>
      <w:r w:rsidRPr="000D4D34">
        <w:rPr>
          <w:rStyle w:val="StyleUnderline"/>
        </w:rPr>
        <w:t>cannot afford to think beyond their own survival. This is why</w:t>
      </w:r>
      <w:r w:rsidRPr="000D4D34">
        <w:rPr>
          <w:sz w:val="14"/>
        </w:rPr>
        <w:t xml:space="preserve"> a dictator like </w:t>
      </w:r>
      <w:r w:rsidRPr="005F2F85">
        <w:rPr>
          <w:rStyle w:val="StyleUnderline"/>
          <w:highlight w:val="cyan"/>
        </w:rPr>
        <w:t>Putin</w:t>
      </w:r>
      <w:r w:rsidRPr="000D4D34">
        <w:rPr>
          <w:rStyle w:val="StyleUnderline"/>
        </w:rPr>
        <w:t xml:space="preserve"> has</w:t>
      </w:r>
      <w:r w:rsidRPr="000D4D34">
        <w:rPr>
          <w:sz w:val="14"/>
        </w:rPr>
        <w:t xml:space="preserve"> an </w:t>
      </w:r>
      <w:r w:rsidRPr="000D4D34">
        <w:rPr>
          <w:rStyle w:val="StyleUnderline"/>
        </w:rPr>
        <w:t xml:space="preserve">advantage in chaos, the ability to move quickly. This </w:t>
      </w:r>
      <w:r w:rsidRPr="005F2F85">
        <w:rPr>
          <w:rStyle w:val="StyleUnderline"/>
          <w:highlight w:val="cyan"/>
        </w:rPr>
        <w:t>can only be met by</w:t>
      </w:r>
      <w:r w:rsidRPr="000D4D34">
        <w:rPr>
          <w:rStyle w:val="StyleUnderline"/>
        </w:rPr>
        <w:t xml:space="preserve"> </w:t>
      </w:r>
      <w:r w:rsidRPr="005F2F85">
        <w:rPr>
          <w:rStyle w:val="StyleUnderline"/>
          <w:highlight w:val="cyan"/>
        </w:rPr>
        <w:t>strategy</w:t>
      </w:r>
      <w:r w:rsidRPr="000D4D34">
        <w:rPr>
          <w:rStyle w:val="StyleUnderline"/>
        </w:rPr>
        <w:t>, by long-term goals</w:t>
      </w:r>
      <w:r w:rsidRPr="000D4D34">
        <w:rPr>
          <w:sz w:val="14"/>
        </w:rPr>
        <w:t xml:space="preserve"> that are </w:t>
      </w:r>
      <w:r w:rsidRPr="005F2F85">
        <w:rPr>
          <w:rStyle w:val="StyleUnderline"/>
          <w:highlight w:val="cyan"/>
        </w:rPr>
        <w:t>based on</w:t>
      </w:r>
      <w:r w:rsidRPr="005F2F85">
        <w:rPr>
          <w:sz w:val="14"/>
          <w:highlight w:val="cyan"/>
        </w:rPr>
        <w:t xml:space="preserve"> </w:t>
      </w:r>
      <w:r w:rsidRPr="005F2F85">
        <w:rPr>
          <w:rStyle w:val="Emphasis"/>
          <w:highlight w:val="cyan"/>
        </w:rPr>
        <w:t>shared values</w:t>
      </w:r>
      <w:r w:rsidRPr="000D4D34">
        <w:rPr>
          <w:sz w:val="14"/>
        </w:rPr>
        <w:t>, not on polls and cable news.</w:t>
      </w:r>
    </w:p>
    <w:p w14:paraId="167CFC9C" w14:textId="77777777" w:rsidR="00B67BD1" w:rsidRPr="000D4D34" w:rsidRDefault="00B67BD1" w:rsidP="00B67BD1">
      <w:pPr>
        <w:rPr>
          <w:sz w:val="14"/>
        </w:rPr>
      </w:pPr>
      <w:r w:rsidRPr="000D4D34">
        <w:rPr>
          <w:rStyle w:val="StyleUnderline"/>
        </w:rPr>
        <w:t>The fear of making things worse has</w:t>
      </w:r>
      <w:r w:rsidRPr="000D4D34">
        <w:rPr>
          <w:sz w:val="14"/>
        </w:rPr>
        <w:t xml:space="preserve"> </w:t>
      </w:r>
      <w:r w:rsidRPr="000D4D34">
        <w:rPr>
          <w:strike/>
          <w:sz w:val="14"/>
        </w:rPr>
        <w:t>paralyzed</w:t>
      </w:r>
      <w:r w:rsidRPr="000D4D34">
        <w:rPr>
          <w:sz w:val="14"/>
        </w:rPr>
        <w:t xml:space="preserve"> </w:t>
      </w:r>
      <w:r w:rsidRPr="000D4D34">
        <w:rPr>
          <w:rStyle w:val="StyleUnderline"/>
        </w:rPr>
        <w:t>[prevented] the</w:t>
      </w:r>
      <w:r w:rsidRPr="000D4D34">
        <w:rPr>
          <w:sz w:val="14"/>
        </w:rPr>
        <w:t xml:space="preserve"> </w:t>
      </w:r>
      <w:r w:rsidRPr="000D4D34">
        <w:rPr>
          <w:rStyle w:val="Emphasis"/>
        </w:rPr>
        <w:t>U</w:t>
      </w:r>
      <w:r w:rsidRPr="000D4D34">
        <w:rPr>
          <w:sz w:val="14"/>
        </w:rPr>
        <w:t xml:space="preserve">nited </w:t>
      </w:r>
      <w:r w:rsidRPr="000D4D34">
        <w:rPr>
          <w:rStyle w:val="Emphasis"/>
        </w:rPr>
        <w:t>S</w:t>
      </w:r>
      <w:r w:rsidRPr="000D4D34">
        <w:rPr>
          <w:sz w:val="14"/>
        </w:rPr>
        <w:t xml:space="preserve">tates </w:t>
      </w:r>
      <w:r w:rsidRPr="000D4D34">
        <w:rPr>
          <w:rStyle w:val="StyleUnderline"/>
        </w:rPr>
        <w:t xml:space="preserve">from trying to make things better. </w:t>
      </w:r>
      <w:r w:rsidRPr="005F2F85">
        <w:rPr>
          <w:rStyle w:val="StyleUnderline"/>
          <w:highlight w:val="cyan"/>
        </w:rPr>
        <w:t>There will</w:t>
      </w:r>
      <w:r w:rsidRPr="000D4D34">
        <w:rPr>
          <w:sz w:val="14"/>
        </w:rPr>
        <w:t xml:space="preserve"> always </w:t>
      </w:r>
      <w:r w:rsidRPr="005F2F85">
        <w:rPr>
          <w:rStyle w:val="StyleUnderline"/>
          <w:highlight w:val="cyan"/>
        </w:rPr>
        <w:t>be setbacks, but</w:t>
      </w:r>
      <w:r w:rsidRPr="000D4D34">
        <w:rPr>
          <w:rStyle w:val="StyleUnderline"/>
        </w:rPr>
        <w:t xml:space="preserve"> the</w:t>
      </w:r>
      <w:r w:rsidRPr="000D4D34">
        <w:rPr>
          <w:sz w:val="14"/>
        </w:rPr>
        <w:t xml:space="preserve"> </w:t>
      </w:r>
      <w:r w:rsidRPr="005F2F85">
        <w:rPr>
          <w:rStyle w:val="Emphasis"/>
          <w:highlight w:val="cyan"/>
        </w:rPr>
        <w:t>U</w:t>
      </w:r>
      <w:r w:rsidRPr="000D4D34">
        <w:rPr>
          <w:sz w:val="14"/>
        </w:rPr>
        <w:t xml:space="preserve">nited </w:t>
      </w:r>
      <w:r w:rsidRPr="005F2F85">
        <w:rPr>
          <w:rStyle w:val="Emphasis"/>
          <w:highlight w:val="cyan"/>
        </w:rPr>
        <w:t>S</w:t>
      </w:r>
      <w:r w:rsidRPr="000D4D34">
        <w:rPr>
          <w:sz w:val="14"/>
        </w:rPr>
        <w:t xml:space="preserve">tates </w:t>
      </w:r>
      <w:r w:rsidRPr="005F2F85">
        <w:rPr>
          <w:rStyle w:val="StyleUnderline"/>
          <w:highlight w:val="cyan"/>
        </w:rPr>
        <w:t>cannot quit</w:t>
      </w:r>
      <w:r w:rsidRPr="000D4D34">
        <w:rPr>
          <w:sz w:val="14"/>
        </w:rPr>
        <w:t xml:space="preserve">. The spread of </w:t>
      </w:r>
      <w:r w:rsidRPr="005F2F85">
        <w:rPr>
          <w:rStyle w:val="StyleUnderline"/>
          <w:highlight w:val="cyan"/>
        </w:rPr>
        <w:t xml:space="preserve">democracy is the </w:t>
      </w:r>
      <w:r w:rsidRPr="005F2F85">
        <w:rPr>
          <w:rStyle w:val="Emphasis"/>
          <w:highlight w:val="cyan"/>
        </w:rPr>
        <w:t>only</w:t>
      </w:r>
      <w:r w:rsidRPr="000D4D34">
        <w:rPr>
          <w:rStyle w:val="Emphasis"/>
        </w:rPr>
        <w:t xml:space="preserve"> proven </w:t>
      </w:r>
      <w:r w:rsidRPr="005F2F85">
        <w:rPr>
          <w:rStyle w:val="Emphasis"/>
          <w:highlight w:val="cyan"/>
        </w:rPr>
        <w:t>remedy</w:t>
      </w:r>
      <w:r w:rsidRPr="005F2F85">
        <w:rPr>
          <w:rStyle w:val="StyleUnderline"/>
          <w:highlight w:val="cyan"/>
        </w:rPr>
        <w:t xml:space="preserve"> for </w:t>
      </w:r>
      <w:r w:rsidRPr="000D4D34">
        <w:rPr>
          <w:rStyle w:val="Emphasis"/>
        </w:rPr>
        <w:t xml:space="preserve">nearly </w:t>
      </w:r>
      <w:r w:rsidRPr="005F2F85">
        <w:rPr>
          <w:rStyle w:val="Emphasis"/>
          <w:highlight w:val="cyan"/>
        </w:rPr>
        <w:t>every crisis</w:t>
      </w:r>
      <w:r w:rsidRPr="000D4D34">
        <w:rPr>
          <w:sz w:val="14"/>
        </w:rPr>
        <w:t xml:space="preserve"> </w:t>
      </w:r>
      <w:r w:rsidRPr="000D4D34">
        <w:rPr>
          <w:rStyle w:val="StyleUnderline"/>
        </w:rPr>
        <w:t>that plagues</w:t>
      </w:r>
      <w:r w:rsidRPr="000D4D34">
        <w:rPr>
          <w:sz w:val="14"/>
        </w:rPr>
        <w:t xml:space="preserve"> </w:t>
      </w:r>
      <w:r w:rsidRPr="000D4D34">
        <w:rPr>
          <w:rStyle w:val="StyleUnderline"/>
        </w:rPr>
        <w:t>the world</w:t>
      </w:r>
      <w:r w:rsidRPr="000D4D34">
        <w:rPr>
          <w:sz w:val="14"/>
        </w:rPr>
        <w:t xml:space="preserve"> today. </w:t>
      </w:r>
      <w:r w:rsidRPr="005F2F85">
        <w:rPr>
          <w:rStyle w:val="Emphasis"/>
          <w:highlight w:val="cyan"/>
        </w:rPr>
        <w:t>War</w:t>
      </w:r>
      <w:r w:rsidRPr="005F2F85">
        <w:rPr>
          <w:sz w:val="14"/>
          <w:highlight w:val="cyan"/>
        </w:rPr>
        <w:t xml:space="preserve">, </w:t>
      </w:r>
      <w:r w:rsidRPr="005F2F85">
        <w:rPr>
          <w:rStyle w:val="Emphasis"/>
          <w:highlight w:val="cyan"/>
        </w:rPr>
        <w:t>famine</w:t>
      </w:r>
      <w:r w:rsidRPr="005F2F85">
        <w:rPr>
          <w:sz w:val="14"/>
          <w:highlight w:val="cyan"/>
        </w:rPr>
        <w:t xml:space="preserve">, </w:t>
      </w:r>
      <w:r w:rsidRPr="005F2F85">
        <w:rPr>
          <w:rStyle w:val="Emphasis"/>
          <w:highlight w:val="cyan"/>
        </w:rPr>
        <w:t>poverty</w:t>
      </w:r>
      <w:r w:rsidRPr="000D4D34">
        <w:rPr>
          <w:sz w:val="14"/>
        </w:rPr>
        <w:t xml:space="preserve">, </w:t>
      </w:r>
      <w:r w:rsidRPr="000D4D34">
        <w:rPr>
          <w:rStyle w:val="Emphasis"/>
        </w:rPr>
        <w:t>terror</w:t>
      </w:r>
      <w:r w:rsidRPr="000D4D34">
        <w:rPr>
          <w:sz w:val="14"/>
        </w:rPr>
        <w:t xml:space="preserve">ism–all </w:t>
      </w:r>
      <w:r w:rsidRPr="005F2F85">
        <w:rPr>
          <w:rStyle w:val="StyleUnderline"/>
          <w:highlight w:val="cyan"/>
        </w:rPr>
        <w:t xml:space="preserve">are </w:t>
      </w:r>
      <w:r w:rsidRPr="005F2F85">
        <w:rPr>
          <w:rStyle w:val="Emphasis"/>
          <w:highlight w:val="cyan"/>
        </w:rPr>
        <w:t>generated and exacerbated</w:t>
      </w:r>
      <w:r w:rsidRPr="005F2F85">
        <w:rPr>
          <w:rStyle w:val="StyleUnderline"/>
          <w:highlight w:val="cyan"/>
        </w:rPr>
        <w:t xml:space="preserve"> by authoritarian regimes</w:t>
      </w:r>
      <w:r w:rsidRPr="000D4D34">
        <w:rPr>
          <w:sz w:val="14"/>
        </w:rPr>
        <w:t>. A policy of America First inevitably puts American security last.</w:t>
      </w:r>
    </w:p>
    <w:p w14:paraId="53F39847" w14:textId="77777777" w:rsidR="00B67BD1" w:rsidRPr="000D4D34" w:rsidRDefault="00B67BD1" w:rsidP="00B67BD1">
      <w:pPr>
        <w:rPr>
          <w:sz w:val="14"/>
        </w:rPr>
      </w:pPr>
      <w:r w:rsidRPr="000D4D34">
        <w:rPr>
          <w:rStyle w:val="StyleUnderline"/>
        </w:rPr>
        <w:t>America</w:t>
      </w:r>
      <w:r w:rsidRPr="000D4D34">
        <w:rPr>
          <w:sz w:val="14"/>
        </w:rPr>
        <w:t xml:space="preserve">n leadership </w:t>
      </w:r>
      <w:r w:rsidRPr="000D4D34">
        <w:rPr>
          <w:rStyle w:val="StyleUnderline"/>
        </w:rPr>
        <w:t>is required because</w:t>
      </w:r>
      <w:r w:rsidRPr="000D4D34">
        <w:rPr>
          <w:sz w:val="14"/>
        </w:rPr>
        <w:t xml:space="preserve"> </w:t>
      </w:r>
      <w:r w:rsidRPr="005F2F85">
        <w:rPr>
          <w:rStyle w:val="Emphasis"/>
          <w:highlight w:val="cyan"/>
        </w:rPr>
        <w:t>there is no one else</w:t>
      </w:r>
      <w:r w:rsidRPr="000D4D34">
        <w:rPr>
          <w:sz w:val="14"/>
        </w:rPr>
        <w:t xml:space="preserve">, </w:t>
      </w:r>
      <w:r w:rsidRPr="000D4D34">
        <w:rPr>
          <w:rStyle w:val="StyleUnderline"/>
        </w:rPr>
        <w:t xml:space="preserve">and because it is good for America. </w:t>
      </w:r>
      <w:r w:rsidRPr="005F2F85">
        <w:rPr>
          <w:rStyle w:val="StyleUnderline"/>
          <w:highlight w:val="cyan"/>
        </w:rPr>
        <w:t>There is no weapon</w:t>
      </w:r>
      <w:r w:rsidRPr="000D4D34">
        <w:rPr>
          <w:rStyle w:val="StyleUnderline"/>
        </w:rPr>
        <w:t xml:space="preserve"> or wall</w:t>
      </w:r>
      <w:r w:rsidRPr="000D4D34">
        <w:rPr>
          <w:sz w:val="14"/>
        </w:rPr>
        <w:t xml:space="preserve"> that is </w:t>
      </w:r>
      <w:r w:rsidRPr="005F2F85">
        <w:rPr>
          <w:rStyle w:val="StyleUnderline"/>
          <w:highlight w:val="cyan"/>
        </w:rPr>
        <w:t>more powerful</w:t>
      </w:r>
      <w:r w:rsidRPr="000D4D34">
        <w:rPr>
          <w:sz w:val="14"/>
        </w:rPr>
        <w:t xml:space="preserve"> for security </w:t>
      </w:r>
      <w:r w:rsidRPr="005F2F85">
        <w:rPr>
          <w:rStyle w:val="Emphasis"/>
          <w:highlight w:val="cyan"/>
        </w:rPr>
        <w:t>than America being envied</w:t>
      </w:r>
      <w:r w:rsidRPr="000D4D34">
        <w:rPr>
          <w:rStyle w:val="Emphasis"/>
        </w:rPr>
        <w:t xml:space="preserve">, imitated, </w:t>
      </w:r>
      <w:r w:rsidRPr="005F2F85">
        <w:rPr>
          <w:rStyle w:val="Emphasis"/>
          <w:highlight w:val="cyan"/>
        </w:rPr>
        <w:t>and admired</w:t>
      </w:r>
      <w:r w:rsidRPr="000D4D34">
        <w:rPr>
          <w:rStyle w:val="Emphasis"/>
        </w:rPr>
        <w:t xml:space="preserve"> around the world</w:t>
      </w:r>
      <w:r w:rsidRPr="000D4D34">
        <w:rPr>
          <w:sz w:val="14"/>
        </w:rPr>
        <w:t>. Admired not for being perfect, but for having the exceptional courage to always try to be better. Thank you.</w:t>
      </w:r>
    </w:p>
    <w:p w14:paraId="210C8D61" w14:textId="77777777" w:rsidR="00B67BD1" w:rsidRPr="006F59A9" w:rsidRDefault="00B67BD1" w:rsidP="00D8086D">
      <w:pPr>
        <w:rPr>
          <w:sz w:val="14"/>
        </w:rPr>
      </w:pPr>
    </w:p>
    <w:p w14:paraId="0FAC5473" w14:textId="27E48A00" w:rsidR="005B5B3C" w:rsidRDefault="005B5B3C" w:rsidP="005B5B3C">
      <w:pPr>
        <w:pStyle w:val="Heading3"/>
      </w:pPr>
      <w:r>
        <w:lastRenderedPageBreak/>
        <w:t>IL---A2: No Retaliation</w:t>
      </w:r>
    </w:p>
    <w:p w14:paraId="5577B59F" w14:textId="67750777" w:rsidR="00AF34AB" w:rsidRDefault="0036521F" w:rsidP="00AF34AB">
      <w:pPr>
        <w:pStyle w:val="Heading4"/>
        <w:rPr>
          <w:u w:val="single"/>
        </w:rPr>
      </w:pPr>
      <w:r>
        <w:t xml:space="preserve">The sale of </w:t>
      </w:r>
      <w:r w:rsidRPr="0036521F">
        <w:rPr>
          <w:u w:val="single"/>
        </w:rPr>
        <w:t>jets</w:t>
      </w:r>
      <w:r>
        <w:t xml:space="preserve"> </w:t>
      </w:r>
      <w:r w:rsidR="00AF34AB">
        <w:t xml:space="preserve">causes </w:t>
      </w:r>
      <w:r w:rsidR="00AF34AB" w:rsidRPr="00AF34AB">
        <w:t>China</w:t>
      </w:r>
      <w:r w:rsidR="00AF34AB">
        <w:t xml:space="preserve"> to </w:t>
      </w:r>
      <w:r w:rsidR="00AF34AB" w:rsidRPr="00AF34AB">
        <w:rPr>
          <w:u w:val="single"/>
        </w:rPr>
        <w:t>retaliate</w:t>
      </w:r>
      <w:r w:rsidR="00AF34AB">
        <w:t xml:space="preserve"> with </w:t>
      </w:r>
      <w:r w:rsidR="00AF34AB">
        <w:rPr>
          <w:u w:val="single"/>
        </w:rPr>
        <w:t>belligerence</w:t>
      </w:r>
      <w:r w:rsidR="00AF34AB">
        <w:t xml:space="preserve"> </w:t>
      </w:r>
    </w:p>
    <w:p w14:paraId="6C7F6AB4" w14:textId="77777777" w:rsidR="00AF34AB" w:rsidRPr="0046476F" w:rsidRDefault="00AF34AB" w:rsidP="00AF34AB">
      <w:r>
        <w:rPr>
          <w:rStyle w:val="Style13ptBold"/>
        </w:rPr>
        <w:t xml:space="preserve">Wadhams 19 </w:t>
      </w:r>
      <w:r w:rsidRPr="0046476F">
        <w:t xml:space="preserve">---- Nick, </w:t>
      </w:r>
      <w:r>
        <w:t xml:space="preserve">foreign policy and national security reporter, </w:t>
      </w:r>
      <w:r w:rsidRPr="0046476F">
        <w:t xml:space="preserve">“China Protests Possible Trump Move to Sell F-16s to Taiwan,” </w:t>
      </w:r>
      <w:r w:rsidRPr="0046476F">
        <w:rPr>
          <w:i/>
        </w:rPr>
        <w:t>Bloomberg</w:t>
      </w:r>
      <w:r w:rsidRPr="0046476F">
        <w:t xml:space="preserve">, 3/21, </w:t>
      </w:r>
      <w:hyperlink r:id="rId11" w:history="1">
        <w:r w:rsidRPr="0046476F">
          <w:rPr>
            <w:rStyle w:val="Hyperlink"/>
          </w:rPr>
          <w:t>https://www.bloomberg.com/news/articles/2019-03-21/trump-aides-said-to-back-selling-f-16-fighter-planes-to-taiwan</w:t>
        </w:r>
      </w:hyperlink>
    </w:p>
    <w:p w14:paraId="6F2D6257" w14:textId="77777777" w:rsidR="00AF34AB" w:rsidRPr="0046476F" w:rsidRDefault="00AF34AB" w:rsidP="00AF34AB"/>
    <w:p w14:paraId="3B2293A0" w14:textId="77777777" w:rsidR="00AF34AB" w:rsidRPr="0044208F" w:rsidRDefault="00AF34AB" w:rsidP="00AF34AB">
      <w:pPr>
        <w:rPr>
          <w:sz w:val="14"/>
        </w:rPr>
      </w:pPr>
      <w:r w:rsidRPr="0044208F">
        <w:rPr>
          <w:sz w:val="14"/>
        </w:rPr>
        <w:t xml:space="preserve">The </w:t>
      </w:r>
      <w:r w:rsidRPr="005F2F85">
        <w:rPr>
          <w:rStyle w:val="StyleUnderline"/>
          <w:highlight w:val="cyan"/>
        </w:rPr>
        <w:t>Trump</w:t>
      </w:r>
      <w:r w:rsidRPr="0044208F">
        <w:rPr>
          <w:sz w:val="14"/>
        </w:rPr>
        <w:t xml:space="preserve"> administration </w:t>
      </w:r>
      <w:r w:rsidRPr="005F2F85">
        <w:rPr>
          <w:rStyle w:val="StyleUnderline"/>
          <w:highlight w:val="cyan"/>
        </w:rPr>
        <w:t>has given tacit approval to Taiwan’s request to buy</w:t>
      </w:r>
      <w:r w:rsidRPr="0044208F">
        <w:rPr>
          <w:sz w:val="14"/>
        </w:rPr>
        <w:t xml:space="preserve"> more than 60 </w:t>
      </w:r>
      <w:r w:rsidRPr="00D16979">
        <w:rPr>
          <w:rStyle w:val="StyleUnderline"/>
        </w:rPr>
        <w:t xml:space="preserve">F-16 </w:t>
      </w:r>
      <w:r w:rsidRPr="005F2F85">
        <w:rPr>
          <w:rStyle w:val="StyleUnderline"/>
          <w:highlight w:val="cyan"/>
        </w:rPr>
        <w:t>fighter jets</w:t>
      </w:r>
      <w:r w:rsidRPr="0044208F">
        <w:rPr>
          <w:sz w:val="14"/>
        </w:rPr>
        <w:t xml:space="preserve">, according to people familiar with the matter, </w:t>
      </w:r>
      <w:r w:rsidRPr="005F2F85">
        <w:rPr>
          <w:rStyle w:val="StyleUnderline"/>
          <w:highlight w:val="cyan"/>
        </w:rPr>
        <w:t>prompting</w:t>
      </w:r>
      <w:r w:rsidRPr="0044208F">
        <w:rPr>
          <w:sz w:val="14"/>
        </w:rPr>
        <w:t xml:space="preserve"> </w:t>
      </w:r>
      <w:r w:rsidRPr="00D16979">
        <w:rPr>
          <w:rStyle w:val="Emphasis"/>
        </w:rPr>
        <w:t xml:space="preserve">a fresh </w:t>
      </w:r>
      <w:r w:rsidRPr="005F2F85">
        <w:rPr>
          <w:rStyle w:val="Emphasis"/>
          <w:highlight w:val="cyan"/>
        </w:rPr>
        <w:t>protest from China</w:t>
      </w:r>
      <w:r w:rsidRPr="0044208F">
        <w:rPr>
          <w:sz w:val="14"/>
        </w:rPr>
        <w:t xml:space="preserve"> amid its trade dispute with the U.S.</w:t>
      </w:r>
    </w:p>
    <w:p w14:paraId="388629E2" w14:textId="77777777" w:rsidR="00AF34AB" w:rsidRPr="00D16979" w:rsidRDefault="00AF34AB" w:rsidP="00AF34AB">
      <w:pPr>
        <w:rPr>
          <w:sz w:val="14"/>
        </w:rPr>
      </w:pPr>
      <w:r w:rsidRPr="00D16979">
        <w:rPr>
          <w:sz w:val="14"/>
        </w:rPr>
        <w:t>President Donald Trump’s advisers encouraged Taiwan to submit a formal request for the jets, built by Lockheed Martin Corp., which it did this month, according to the people, who asked not be identified discussing internal discussions. Any such request would need to be converted into a formal proposal by the Defense and State Departments, and then Congress would have 30 days to decide whether to block the sale.</w:t>
      </w:r>
    </w:p>
    <w:p w14:paraId="0E0184E4" w14:textId="77777777" w:rsidR="00AF34AB" w:rsidRPr="00D16979" w:rsidRDefault="00AF34AB" w:rsidP="00AF34AB">
      <w:pPr>
        <w:rPr>
          <w:rStyle w:val="Emphasis"/>
        </w:rPr>
      </w:pPr>
      <w:r w:rsidRPr="005F2F85">
        <w:rPr>
          <w:rStyle w:val="StyleUnderline"/>
          <w:highlight w:val="cyan"/>
        </w:rPr>
        <w:t>“China’s position to</w:t>
      </w:r>
      <w:r w:rsidRPr="005F2F85">
        <w:rPr>
          <w:sz w:val="14"/>
          <w:highlight w:val="cyan"/>
        </w:rPr>
        <w:t xml:space="preserve"> </w:t>
      </w:r>
      <w:r w:rsidRPr="005F2F85">
        <w:rPr>
          <w:rStyle w:val="Emphasis"/>
          <w:highlight w:val="cyan"/>
        </w:rPr>
        <w:t>firmly oppose</w:t>
      </w:r>
      <w:r w:rsidRPr="00D16979">
        <w:rPr>
          <w:rStyle w:val="Emphasis"/>
        </w:rPr>
        <w:t xml:space="preserve"> arms </w:t>
      </w:r>
      <w:r w:rsidRPr="005F2F85">
        <w:rPr>
          <w:rStyle w:val="Emphasis"/>
          <w:highlight w:val="cyan"/>
        </w:rPr>
        <w:t>sales</w:t>
      </w:r>
      <w:r w:rsidRPr="00D16979">
        <w:rPr>
          <w:rStyle w:val="Emphasis"/>
        </w:rPr>
        <w:t xml:space="preserve"> to Taiwan</w:t>
      </w:r>
      <w:r w:rsidRPr="00D16979">
        <w:rPr>
          <w:sz w:val="14"/>
        </w:rPr>
        <w:t xml:space="preserve"> </w:t>
      </w:r>
      <w:r w:rsidRPr="005F2F85">
        <w:rPr>
          <w:rStyle w:val="StyleUnderline"/>
          <w:highlight w:val="cyan"/>
        </w:rPr>
        <w:t>is</w:t>
      </w:r>
      <w:r w:rsidRPr="00D16979">
        <w:rPr>
          <w:sz w:val="14"/>
        </w:rPr>
        <w:t xml:space="preserve"> </w:t>
      </w:r>
      <w:r w:rsidRPr="00D16979">
        <w:rPr>
          <w:rStyle w:val="Emphasis"/>
        </w:rPr>
        <w:t xml:space="preserve">consistent and </w:t>
      </w:r>
      <w:r w:rsidRPr="005F2F85">
        <w:rPr>
          <w:rStyle w:val="Emphasis"/>
          <w:highlight w:val="cyan"/>
        </w:rPr>
        <w:t>clear,”</w:t>
      </w:r>
      <w:r w:rsidRPr="00D16979">
        <w:rPr>
          <w:sz w:val="14"/>
        </w:rPr>
        <w:t xml:space="preserve"> Chinese Foreign Ministry spokesman </w:t>
      </w:r>
      <w:r w:rsidRPr="005F2F85">
        <w:rPr>
          <w:rStyle w:val="StyleUnderline"/>
          <w:highlight w:val="cyan"/>
        </w:rPr>
        <w:t>Geng</w:t>
      </w:r>
      <w:r w:rsidRPr="00D16979">
        <w:rPr>
          <w:sz w:val="14"/>
        </w:rPr>
        <w:t xml:space="preserve"> Shuang </w:t>
      </w:r>
      <w:r w:rsidRPr="005F2F85">
        <w:rPr>
          <w:rStyle w:val="StyleUnderline"/>
          <w:highlight w:val="cyan"/>
        </w:rPr>
        <w:t>told a</w:t>
      </w:r>
      <w:r w:rsidRPr="00D16979">
        <w:rPr>
          <w:sz w:val="14"/>
        </w:rPr>
        <w:t xml:space="preserve"> regular news </w:t>
      </w:r>
      <w:r w:rsidRPr="005F2F85">
        <w:rPr>
          <w:rStyle w:val="StyleUnderline"/>
          <w:highlight w:val="cyan"/>
        </w:rPr>
        <w:t>briefing</w:t>
      </w:r>
      <w:r w:rsidRPr="00D16979">
        <w:rPr>
          <w:sz w:val="14"/>
        </w:rPr>
        <w:t xml:space="preserve"> Friday in Beijing. “</w:t>
      </w:r>
      <w:r w:rsidRPr="00D16979">
        <w:rPr>
          <w:rStyle w:val="StyleUnderline"/>
        </w:rPr>
        <w:t>We have made</w:t>
      </w:r>
      <w:r w:rsidRPr="00D16979">
        <w:rPr>
          <w:sz w:val="14"/>
        </w:rPr>
        <w:t xml:space="preserve"> </w:t>
      </w:r>
      <w:r w:rsidRPr="00D16979">
        <w:rPr>
          <w:rStyle w:val="Emphasis"/>
        </w:rPr>
        <w:t>stern representations</w:t>
      </w:r>
      <w:r w:rsidRPr="00D16979">
        <w:rPr>
          <w:sz w:val="14"/>
        </w:rPr>
        <w:t xml:space="preserve"> </w:t>
      </w:r>
      <w:r w:rsidRPr="00D16979">
        <w:rPr>
          <w:rStyle w:val="StyleUnderline"/>
        </w:rPr>
        <w:t xml:space="preserve">to the U.S. </w:t>
      </w:r>
      <w:r w:rsidRPr="005F2F85">
        <w:rPr>
          <w:rStyle w:val="StyleUnderline"/>
          <w:highlight w:val="cyan"/>
        </w:rPr>
        <w:t>We</w:t>
      </w:r>
      <w:r w:rsidRPr="00D16979">
        <w:rPr>
          <w:rStyle w:val="StyleUnderline"/>
        </w:rPr>
        <w:t xml:space="preserve"> have </w:t>
      </w:r>
      <w:r w:rsidRPr="005F2F85">
        <w:rPr>
          <w:rStyle w:val="Emphasis"/>
          <w:highlight w:val="cyan"/>
        </w:rPr>
        <w:t>urged</w:t>
      </w:r>
      <w:r w:rsidRPr="005F2F85">
        <w:rPr>
          <w:sz w:val="14"/>
          <w:highlight w:val="cyan"/>
        </w:rPr>
        <w:t xml:space="preserve"> </w:t>
      </w:r>
      <w:r w:rsidRPr="005F2F85">
        <w:rPr>
          <w:rStyle w:val="StyleUnderline"/>
          <w:highlight w:val="cyan"/>
        </w:rPr>
        <w:t>the U.S. to</w:t>
      </w:r>
      <w:r w:rsidRPr="00D16979">
        <w:rPr>
          <w:rStyle w:val="StyleUnderline"/>
        </w:rPr>
        <w:t xml:space="preserve"> fully </w:t>
      </w:r>
      <w:r w:rsidRPr="005F2F85">
        <w:rPr>
          <w:rStyle w:val="StyleUnderline"/>
          <w:highlight w:val="cyan"/>
        </w:rPr>
        <w:t>recognize</w:t>
      </w:r>
      <w:r w:rsidRPr="00D16979">
        <w:rPr>
          <w:rStyle w:val="StyleUnderline"/>
        </w:rPr>
        <w:t xml:space="preserve"> the</w:t>
      </w:r>
      <w:r w:rsidRPr="00D16979">
        <w:rPr>
          <w:sz w:val="14"/>
        </w:rPr>
        <w:t xml:space="preserve"> </w:t>
      </w:r>
      <w:r w:rsidRPr="00D16979">
        <w:rPr>
          <w:rStyle w:val="Emphasis"/>
        </w:rPr>
        <w:t>sensitivity</w:t>
      </w:r>
      <w:r w:rsidRPr="00D16979">
        <w:rPr>
          <w:sz w:val="14"/>
        </w:rPr>
        <w:t xml:space="preserve"> </w:t>
      </w:r>
      <w:r w:rsidRPr="00D16979">
        <w:rPr>
          <w:rStyle w:val="StyleUnderline"/>
        </w:rPr>
        <w:t xml:space="preserve">of this issue </w:t>
      </w:r>
      <w:r w:rsidRPr="00D16979">
        <w:rPr>
          <w:rStyle w:val="Emphasis"/>
        </w:rPr>
        <w:t xml:space="preserve">and </w:t>
      </w:r>
      <w:r w:rsidRPr="005F2F85">
        <w:rPr>
          <w:rStyle w:val="Emphasis"/>
          <w:highlight w:val="cyan"/>
        </w:rPr>
        <w:t>the harm it will cause.”</w:t>
      </w:r>
    </w:p>
    <w:p w14:paraId="6B53E4BC" w14:textId="77777777" w:rsidR="00AF34AB" w:rsidRPr="00D16979" w:rsidRDefault="00AF34AB" w:rsidP="00AF34AB">
      <w:pPr>
        <w:rPr>
          <w:sz w:val="14"/>
        </w:rPr>
      </w:pPr>
      <w:r w:rsidRPr="005F2F85">
        <w:rPr>
          <w:rStyle w:val="StyleUnderline"/>
          <w:highlight w:val="cyan"/>
        </w:rPr>
        <w:t>The U.S.,</w:t>
      </w:r>
      <w:r w:rsidRPr="005F2F85">
        <w:rPr>
          <w:sz w:val="14"/>
          <w:highlight w:val="cyan"/>
        </w:rPr>
        <w:t xml:space="preserve"> </w:t>
      </w:r>
      <w:r w:rsidRPr="005F2F85">
        <w:rPr>
          <w:rStyle w:val="Emphasis"/>
          <w:highlight w:val="cyan"/>
        </w:rPr>
        <w:t>wary of antagonizing China</w:t>
      </w:r>
      <w:r w:rsidRPr="005F2F85">
        <w:rPr>
          <w:sz w:val="14"/>
          <w:highlight w:val="cyan"/>
        </w:rPr>
        <w:t xml:space="preserve">, </w:t>
      </w:r>
      <w:r w:rsidRPr="005F2F85">
        <w:rPr>
          <w:rStyle w:val="StyleUnderline"/>
          <w:highlight w:val="cyan"/>
        </w:rPr>
        <w:t>hasn’t sold</w:t>
      </w:r>
      <w:r w:rsidRPr="00D16979">
        <w:rPr>
          <w:sz w:val="14"/>
        </w:rPr>
        <w:t xml:space="preserve"> advanced fighter </w:t>
      </w:r>
      <w:r w:rsidRPr="005F2F85">
        <w:rPr>
          <w:rStyle w:val="StyleUnderline"/>
          <w:highlight w:val="cyan"/>
        </w:rPr>
        <w:t>jets since</w:t>
      </w:r>
      <w:r w:rsidRPr="00D16979">
        <w:rPr>
          <w:sz w:val="14"/>
        </w:rPr>
        <w:t xml:space="preserve"> then-President George </w:t>
      </w:r>
      <w:r w:rsidRPr="005F2F85">
        <w:rPr>
          <w:rStyle w:val="StyleUnderline"/>
          <w:highlight w:val="cyan"/>
        </w:rPr>
        <w:t>H.W</w:t>
      </w:r>
      <w:r w:rsidRPr="00D16979">
        <w:rPr>
          <w:rStyle w:val="StyleUnderline"/>
        </w:rPr>
        <w:t>. Bush</w:t>
      </w:r>
      <w:r w:rsidRPr="00D16979">
        <w:rPr>
          <w:sz w:val="14"/>
        </w:rPr>
        <w:t xml:space="preserve"> announced the sale of 150 F-16s to Taiwan in 1992. The </w:t>
      </w:r>
      <w:r w:rsidRPr="00D16979">
        <w:rPr>
          <w:rStyle w:val="StyleUnderline"/>
        </w:rPr>
        <w:t>Obama</w:t>
      </w:r>
      <w:r w:rsidRPr="00D16979">
        <w:rPr>
          <w:sz w:val="14"/>
        </w:rPr>
        <w:t xml:space="preserve"> administration </w:t>
      </w:r>
      <w:r w:rsidRPr="00D16979">
        <w:rPr>
          <w:rStyle w:val="StyleUnderline"/>
        </w:rPr>
        <w:t>rejected a similar Taiwanese request</w:t>
      </w:r>
      <w:r w:rsidRPr="00D16979">
        <w:rPr>
          <w:sz w:val="14"/>
        </w:rPr>
        <w:t xml:space="preserve"> for new jets, agreeing in 2011 to upgrade the island’s existing fleet.</w:t>
      </w:r>
    </w:p>
    <w:p w14:paraId="0C7AEC32" w14:textId="77777777" w:rsidR="00AF34AB" w:rsidRPr="00D16979" w:rsidRDefault="00AF34AB" w:rsidP="00AF34AB">
      <w:pPr>
        <w:rPr>
          <w:sz w:val="14"/>
        </w:rPr>
      </w:pPr>
      <w:r w:rsidRPr="005F2F85">
        <w:rPr>
          <w:rStyle w:val="StyleUnderline"/>
          <w:highlight w:val="cyan"/>
        </w:rPr>
        <w:t xml:space="preserve">Trump has chosen </w:t>
      </w:r>
      <w:r w:rsidRPr="005F2F85">
        <w:rPr>
          <w:rStyle w:val="Emphasis"/>
          <w:highlight w:val="cyan"/>
        </w:rPr>
        <w:t>a more assertive approach</w:t>
      </w:r>
      <w:r w:rsidRPr="00D16979">
        <w:rPr>
          <w:sz w:val="14"/>
        </w:rPr>
        <w:t xml:space="preserve"> at a time </w:t>
      </w:r>
      <w:r w:rsidRPr="00D16979">
        <w:rPr>
          <w:rStyle w:val="StyleUnderline"/>
        </w:rPr>
        <w:t>when the administration is locked in</w:t>
      </w:r>
      <w:r w:rsidRPr="00D16979">
        <w:rPr>
          <w:sz w:val="14"/>
        </w:rPr>
        <w:t xml:space="preserve"> </w:t>
      </w:r>
      <w:r w:rsidRPr="00D16979">
        <w:rPr>
          <w:rStyle w:val="Emphasis"/>
        </w:rPr>
        <w:t>difficult negotiations</w:t>
      </w:r>
      <w:r w:rsidRPr="00D16979">
        <w:rPr>
          <w:sz w:val="14"/>
        </w:rPr>
        <w:t xml:space="preserve"> </w:t>
      </w:r>
      <w:r w:rsidRPr="00D16979">
        <w:rPr>
          <w:rStyle w:val="StyleUnderline"/>
        </w:rPr>
        <w:t>with</w:t>
      </w:r>
      <w:r w:rsidRPr="00D16979">
        <w:rPr>
          <w:sz w:val="14"/>
        </w:rPr>
        <w:t xml:space="preserve"> Chinese President </w:t>
      </w:r>
      <w:r w:rsidRPr="00D16979">
        <w:rPr>
          <w:rStyle w:val="StyleUnderline"/>
        </w:rPr>
        <w:t>Xi</w:t>
      </w:r>
      <w:r w:rsidRPr="00D16979">
        <w:rPr>
          <w:sz w:val="14"/>
        </w:rPr>
        <w:t xml:space="preserve"> Jinping over trade. He’s been prodded on by China hawks in Congress, who have passed legislation urging greater diplomatic and military ties with the democratically run island.</w:t>
      </w:r>
    </w:p>
    <w:p w14:paraId="62C40338" w14:textId="77777777" w:rsidR="00AF34AB" w:rsidRPr="00D16979" w:rsidRDefault="00AF34AB" w:rsidP="00AF34AB">
      <w:pPr>
        <w:rPr>
          <w:sz w:val="14"/>
        </w:rPr>
      </w:pPr>
      <w:r w:rsidRPr="00D16979">
        <w:rPr>
          <w:sz w:val="14"/>
        </w:rPr>
        <w:t>It’s unclear whether a potential F-16 sale could become a bargaining chip in those talks or is solely an outgrowth of the administration’s renewed focus on Taiwan, a U.S. ally long seen as a bulwark against Chinese expansion in the Asia-Pacific region. The U.S. has stepped up naval patrols through the Taiwan Strait and past Chinese military outposts in the disputed South China Sea in recent months, drawing protests from Beijing.</w:t>
      </w:r>
    </w:p>
    <w:p w14:paraId="14BC5902" w14:textId="77777777" w:rsidR="00AF34AB" w:rsidRPr="00D16979" w:rsidRDefault="00AF34AB" w:rsidP="00AF34AB">
      <w:pPr>
        <w:rPr>
          <w:rStyle w:val="StyleUnderline"/>
        </w:rPr>
      </w:pPr>
      <w:r w:rsidRPr="00D16979">
        <w:rPr>
          <w:sz w:val="14"/>
        </w:rPr>
        <w:t xml:space="preserve">Mark </w:t>
      </w:r>
      <w:r w:rsidRPr="00D16979">
        <w:rPr>
          <w:rStyle w:val="StyleUnderline"/>
        </w:rPr>
        <w:t>Harrison, an adjunct director of Australian National University’s Australian Centre on China in the World, said China would calibrate its response</w:t>
      </w:r>
      <w:r w:rsidRPr="00D16979">
        <w:rPr>
          <w:sz w:val="14"/>
        </w:rPr>
        <w:t xml:space="preserve"> </w:t>
      </w:r>
      <w:r w:rsidRPr="00D16979">
        <w:rPr>
          <w:rStyle w:val="StyleUnderline"/>
        </w:rPr>
        <w:t>to</w:t>
      </w:r>
      <w:r w:rsidRPr="00D16979">
        <w:rPr>
          <w:sz w:val="14"/>
        </w:rPr>
        <w:t xml:space="preserve"> take </w:t>
      </w:r>
      <w:r w:rsidRPr="00D16979">
        <w:rPr>
          <w:rStyle w:val="StyleUnderline"/>
        </w:rPr>
        <w:t>account for a range of factors, including trade talks and local politics</w:t>
      </w:r>
      <w:r w:rsidRPr="00D16979">
        <w:rPr>
          <w:sz w:val="14"/>
        </w:rPr>
        <w:t xml:space="preserve"> in Taipei. </w:t>
      </w:r>
      <w:r w:rsidRPr="005F2F85">
        <w:rPr>
          <w:rStyle w:val="StyleUnderline"/>
          <w:highlight w:val="cyan"/>
        </w:rPr>
        <w:t>Xi might</w:t>
      </w:r>
      <w:r w:rsidRPr="00D16979">
        <w:rPr>
          <w:rStyle w:val="StyleUnderline"/>
        </w:rPr>
        <w:t xml:space="preserve"> decide</w:t>
      </w:r>
      <w:r w:rsidRPr="00D16979">
        <w:rPr>
          <w:sz w:val="14"/>
        </w:rPr>
        <w:t xml:space="preserve"> </w:t>
      </w:r>
      <w:r w:rsidRPr="00D16979">
        <w:rPr>
          <w:rStyle w:val="Emphasis"/>
        </w:rPr>
        <w:t xml:space="preserve">he needs to </w:t>
      </w:r>
      <w:r w:rsidRPr="005F2F85">
        <w:rPr>
          <w:rStyle w:val="Emphasis"/>
          <w:highlight w:val="cyan"/>
        </w:rPr>
        <w:t>draw a firm line</w:t>
      </w:r>
      <w:r w:rsidRPr="005F2F85">
        <w:rPr>
          <w:sz w:val="14"/>
          <w:highlight w:val="cyan"/>
        </w:rPr>
        <w:t xml:space="preserve"> </w:t>
      </w:r>
      <w:r w:rsidRPr="005F2F85">
        <w:rPr>
          <w:rStyle w:val="StyleUnderline"/>
          <w:highlight w:val="cyan"/>
        </w:rPr>
        <w:t>against</w:t>
      </w:r>
      <w:r w:rsidRPr="00D16979">
        <w:rPr>
          <w:rStyle w:val="StyleUnderline"/>
        </w:rPr>
        <w:t xml:space="preserve"> perceived </w:t>
      </w:r>
      <w:r w:rsidRPr="005F2F85">
        <w:rPr>
          <w:rStyle w:val="StyleUnderline"/>
          <w:highlight w:val="cyan"/>
        </w:rPr>
        <w:t>U.S. interference on Taiwan.</w:t>
      </w:r>
    </w:p>
    <w:p w14:paraId="18AF5727" w14:textId="77777777" w:rsidR="00AF34AB" w:rsidRPr="00D16979" w:rsidRDefault="00AF34AB" w:rsidP="00AF34AB">
      <w:pPr>
        <w:rPr>
          <w:sz w:val="14"/>
        </w:rPr>
      </w:pPr>
      <w:r w:rsidRPr="00D16979">
        <w:rPr>
          <w:rStyle w:val="StyleUnderline"/>
        </w:rPr>
        <w:t>“The</w:t>
      </w:r>
      <w:r w:rsidRPr="00D16979">
        <w:rPr>
          <w:sz w:val="14"/>
        </w:rPr>
        <w:t xml:space="preserve"> </w:t>
      </w:r>
      <w:r w:rsidRPr="005F2F85">
        <w:rPr>
          <w:rStyle w:val="Emphasis"/>
          <w:highlight w:val="cyan"/>
        </w:rPr>
        <w:t>intensity</w:t>
      </w:r>
      <w:r w:rsidRPr="005F2F85">
        <w:rPr>
          <w:sz w:val="14"/>
          <w:highlight w:val="cyan"/>
        </w:rPr>
        <w:t xml:space="preserve"> </w:t>
      </w:r>
      <w:r w:rsidRPr="005F2F85">
        <w:rPr>
          <w:rStyle w:val="StyleUnderline"/>
          <w:highlight w:val="cyan"/>
        </w:rPr>
        <w:t>of</w:t>
      </w:r>
      <w:r w:rsidRPr="00D16979">
        <w:rPr>
          <w:sz w:val="14"/>
        </w:rPr>
        <w:t xml:space="preserve"> politics and policy change in </w:t>
      </w:r>
      <w:r w:rsidRPr="00D16979">
        <w:rPr>
          <w:rStyle w:val="StyleUnderline"/>
        </w:rPr>
        <w:t xml:space="preserve">the </w:t>
      </w:r>
      <w:r w:rsidRPr="005F2F85">
        <w:rPr>
          <w:rStyle w:val="StyleUnderline"/>
          <w:highlight w:val="cyan"/>
        </w:rPr>
        <w:t>Xi</w:t>
      </w:r>
      <w:r w:rsidRPr="00D16979">
        <w:rPr>
          <w:rStyle w:val="StyleUnderline"/>
        </w:rPr>
        <w:t xml:space="preserve"> era </w:t>
      </w:r>
      <w:r w:rsidRPr="005F2F85">
        <w:rPr>
          <w:rStyle w:val="StyleUnderline"/>
          <w:highlight w:val="cyan"/>
        </w:rPr>
        <w:t>has been reflected in</w:t>
      </w:r>
      <w:r w:rsidRPr="00D16979">
        <w:rPr>
          <w:rStyle w:val="StyleUnderline"/>
        </w:rPr>
        <w:t xml:space="preserve"> recent instances of </w:t>
      </w:r>
      <w:r w:rsidRPr="0044208F">
        <w:rPr>
          <w:rStyle w:val="StyleUnderline"/>
        </w:rPr>
        <w:t>PRC</w:t>
      </w:r>
      <w:r w:rsidRPr="00D16979">
        <w:rPr>
          <w:rStyle w:val="StyleUnderline"/>
        </w:rPr>
        <w:t xml:space="preserve"> government </w:t>
      </w:r>
      <w:r w:rsidRPr="005F2F85">
        <w:rPr>
          <w:rStyle w:val="StyleUnderline"/>
          <w:highlight w:val="cyan"/>
        </w:rPr>
        <w:t>officials acting with</w:t>
      </w:r>
      <w:r w:rsidRPr="00D16979">
        <w:rPr>
          <w:rStyle w:val="StyleUnderline"/>
        </w:rPr>
        <w:t xml:space="preserve"> </w:t>
      </w:r>
      <w:r w:rsidRPr="00D16979">
        <w:rPr>
          <w:rStyle w:val="Emphasis"/>
        </w:rPr>
        <w:t xml:space="preserve">relatively </w:t>
      </w:r>
      <w:r w:rsidRPr="005F2F85">
        <w:rPr>
          <w:rStyle w:val="Emphasis"/>
          <w:highlight w:val="cyan"/>
        </w:rPr>
        <w:t>greater belligerence in sensitive</w:t>
      </w:r>
      <w:r w:rsidRPr="00D16979">
        <w:rPr>
          <w:rStyle w:val="Emphasis"/>
        </w:rPr>
        <w:t xml:space="preserve"> policy </w:t>
      </w:r>
      <w:r w:rsidRPr="005F2F85">
        <w:rPr>
          <w:rStyle w:val="Emphasis"/>
          <w:highlight w:val="cyan"/>
        </w:rPr>
        <w:t>areas,”</w:t>
      </w:r>
      <w:r w:rsidRPr="00D16979">
        <w:rPr>
          <w:sz w:val="14"/>
        </w:rPr>
        <w:t xml:space="preserve"> </w:t>
      </w:r>
      <w:r w:rsidRPr="00D16979">
        <w:rPr>
          <w:rStyle w:val="StyleUnderline"/>
        </w:rPr>
        <w:t>Harrison said</w:t>
      </w:r>
      <w:r w:rsidRPr="00D16979">
        <w:rPr>
          <w:sz w:val="14"/>
        </w:rPr>
        <w:t xml:space="preserve">, referring to China’s formal name. </w:t>
      </w:r>
      <w:r w:rsidRPr="00D16979">
        <w:rPr>
          <w:rStyle w:val="StyleUnderline"/>
        </w:rPr>
        <w:t xml:space="preserve">“Taipei and </w:t>
      </w:r>
      <w:r w:rsidRPr="005F2F85">
        <w:rPr>
          <w:rStyle w:val="StyleUnderline"/>
          <w:highlight w:val="cyan"/>
        </w:rPr>
        <w:t>Washington will</w:t>
      </w:r>
      <w:r w:rsidRPr="00D16979">
        <w:rPr>
          <w:sz w:val="14"/>
        </w:rPr>
        <w:t xml:space="preserve"> no doubt </w:t>
      </w:r>
      <w:r w:rsidRPr="005F2F85">
        <w:rPr>
          <w:rStyle w:val="StyleUnderline"/>
          <w:highlight w:val="cyan"/>
        </w:rPr>
        <w:t>be attentive to</w:t>
      </w:r>
      <w:r w:rsidRPr="00D16979">
        <w:rPr>
          <w:sz w:val="14"/>
        </w:rPr>
        <w:t xml:space="preserve"> any </w:t>
      </w:r>
      <w:r w:rsidRPr="005F2F85">
        <w:rPr>
          <w:rStyle w:val="Emphasis"/>
          <w:highlight w:val="cyan"/>
        </w:rPr>
        <w:t>unpredictable responses</w:t>
      </w:r>
      <w:r w:rsidRPr="00D16979">
        <w:rPr>
          <w:sz w:val="14"/>
        </w:rPr>
        <w:t xml:space="preserve"> </w:t>
      </w:r>
      <w:r w:rsidRPr="00D16979">
        <w:rPr>
          <w:rStyle w:val="StyleUnderline"/>
        </w:rPr>
        <w:t>from Beijing to the proposed arms sale.”</w:t>
      </w:r>
    </w:p>
    <w:p w14:paraId="46CAC09D" w14:textId="57611B6A" w:rsidR="00D76BE6" w:rsidRDefault="00D76BE6" w:rsidP="00D76BE6">
      <w:pPr>
        <w:pStyle w:val="Heading3"/>
      </w:pPr>
      <w:r>
        <w:lastRenderedPageBreak/>
        <w:t>CCP---A2: No Impact</w:t>
      </w:r>
    </w:p>
    <w:p w14:paraId="2866551A" w14:textId="77777777" w:rsidR="001B3E9E" w:rsidRPr="001B20EB" w:rsidRDefault="001B3E9E" w:rsidP="001B3E9E">
      <w:pPr>
        <w:pStyle w:val="Heading4"/>
        <w:rPr>
          <w:u w:val="single"/>
        </w:rPr>
      </w:pPr>
      <w:r>
        <w:t xml:space="preserve">China will </w:t>
      </w:r>
      <w:r>
        <w:rPr>
          <w:u w:val="single"/>
        </w:rPr>
        <w:t>crack down</w:t>
      </w:r>
      <w:r>
        <w:t xml:space="preserve"> with WMD---wrecks the </w:t>
      </w:r>
      <w:r>
        <w:rPr>
          <w:u w:val="single"/>
        </w:rPr>
        <w:t>global taboo</w:t>
      </w:r>
      <w:r>
        <w:t xml:space="preserve"> and causes </w:t>
      </w:r>
      <w:r>
        <w:rPr>
          <w:u w:val="single"/>
        </w:rPr>
        <w:t>nuclear war</w:t>
      </w:r>
    </w:p>
    <w:p w14:paraId="78DB94AB" w14:textId="77777777" w:rsidR="001B3E9E" w:rsidRDefault="001B3E9E" w:rsidP="001B3E9E">
      <w:r w:rsidRPr="00A8135E">
        <w:rPr>
          <w:rStyle w:val="Style13ptBold"/>
        </w:rPr>
        <w:t xml:space="preserve">Brown </w:t>
      </w:r>
      <w:r>
        <w:rPr>
          <w:rStyle w:val="Style13ptBold"/>
        </w:rPr>
        <w:t>10</w:t>
      </w:r>
      <w:r w:rsidRPr="00A8135E">
        <w:rPr>
          <w:rStyle w:val="Style13ptBold"/>
        </w:rPr>
        <w:t xml:space="preserve"> </w:t>
      </w:r>
      <w:r w:rsidRPr="00B3475C">
        <w:t xml:space="preserve">(Mike, Professor of International Affairs and Political Science at Elliott School of International Affairs (George Washington University), former Director of the Center for Peace and Security Studies (Georgetown University), Ph.D. in Government (Cornell University), </w:t>
      </w:r>
      <w:r w:rsidRPr="00B3475C">
        <w:rPr>
          <w:i/>
        </w:rPr>
        <w:t>The Ethnicity Reader: Nationalism, Multiculturalism and Migration</w:t>
      </w:r>
      <w:r w:rsidRPr="00B3475C">
        <w:t>, 104-105, http://www.polity.co.uk/book.asp?ref=9780745647029)</w:t>
      </w:r>
    </w:p>
    <w:p w14:paraId="1AE3563D" w14:textId="77777777" w:rsidR="001B3E9E" w:rsidRDefault="001B3E9E" w:rsidP="001B3E9E"/>
    <w:p w14:paraId="1E702E37" w14:textId="77777777" w:rsidR="001B3E9E" w:rsidRPr="007D0944" w:rsidRDefault="001B3E9E" w:rsidP="001B3E9E">
      <w:pPr>
        <w:rPr>
          <w:sz w:val="14"/>
        </w:rPr>
      </w:pPr>
      <w:r w:rsidRPr="007D0944">
        <w:rPr>
          <w:sz w:val="14"/>
        </w:rPr>
        <w:t xml:space="preserve">The proliferation of nuclear weapons and other </w:t>
      </w:r>
      <w:r w:rsidRPr="005F2F85">
        <w:rPr>
          <w:rStyle w:val="Emphasis"/>
          <w:highlight w:val="cyan"/>
        </w:rPr>
        <w:t>w</w:t>
      </w:r>
      <w:r w:rsidRPr="00A8135E">
        <w:rPr>
          <w:rStyle w:val="TitleChar"/>
        </w:rPr>
        <w:t xml:space="preserve">eapons of </w:t>
      </w:r>
      <w:r w:rsidRPr="005F2F85">
        <w:rPr>
          <w:rStyle w:val="Emphasis"/>
          <w:highlight w:val="cyan"/>
        </w:rPr>
        <w:t>m</w:t>
      </w:r>
      <w:r w:rsidRPr="00A8135E">
        <w:rPr>
          <w:rStyle w:val="TitleChar"/>
        </w:rPr>
        <w:t xml:space="preserve">ass </w:t>
      </w:r>
      <w:r w:rsidRPr="005F2F85">
        <w:rPr>
          <w:rStyle w:val="Emphasis"/>
          <w:highlight w:val="cyan"/>
        </w:rPr>
        <w:t>d</w:t>
      </w:r>
      <w:r w:rsidRPr="00A8135E">
        <w:rPr>
          <w:rStyle w:val="TitleChar"/>
        </w:rPr>
        <w:t>estruction</w:t>
      </w:r>
      <w:r w:rsidRPr="007D0944">
        <w:rPr>
          <w:sz w:val="14"/>
        </w:rPr>
        <w:t xml:space="preserve"> has</w:t>
      </w:r>
      <w:r w:rsidRPr="00A8135E">
        <w:rPr>
          <w:rStyle w:val="TitleChar"/>
        </w:rPr>
        <w:t xml:space="preserve"> added a new dimension to ethnic conflicts: the possibility</w:t>
      </w:r>
      <w:r w:rsidRPr="007D0944">
        <w:rPr>
          <w:sz w:val="14"/>
        </w:rPr>
        <w:t xml:space="preserve">, however remote, </w:t>
      </w:r>
      <w:r w:rsidRPr="00A8135E">
        <w:rPr>
          <w:rStyle w:val="TitleChar"/>
        </w:rPr>
        <w:t xml:space="preserve">that these weapons </w:t>
      </w:r>
      <w:r w:rsidRPr="005F2F85">
        <w:rPr>
          <w:rStyle w:val="TitleChar"/>
          <w:highlight w:val="cyan"/>
        </w:rPr>
        <w:t xml:space="preserve">could </w:t>
      </w:r>
      <w:r w:rsidRPr="007D0944">
        <w:rPr>
          <w:rStyle w:val="TitleChar"/>
        </w:rPr>
        <w:t xml:space="preserve">be used </w:t>
      </w:r>
      <w:r w:rsidRPr="005F2F85">
        <w:rPr>
          <w:rStyle w:val="TitleChar"/>
          <w:highlight w:val="cyan"/>
        </w:rPr>
        <w:t>in</w:t>
      </w:r>
      <w:r w:rsidRPr="007D0944">
        <w:rPr>
          <w:sz w:val="14"/>
        </w:rPr>
        <w:t xml:space="preserve"> interstate or </w:t>
      </w:r>
      <w:r w:rsidRPr="005F2F85">
        <w:rPr>
          <w:rStyle w:val="Emphasis"/>
          <w:sz w:val="28"/>
          <w:highlight w:val="cyan"/>
        </w:rPr>
        <w:t>intrastate</w:t>
      </w:r>
      <w:r w:rsidRPr="005F2F85">
        <w:rPr>
          <w:rStyle w:val="TitleChar"/>
          <w:sz w:val="28"/>
          <w:highlight w:val="cyan"/>
        </w:rPr>
        <w:t xml:space="preserve"> </w:t>
      </w:r>
      <w:r w:rsidRPr="005F2F85">
        <w:rPr>
          <w:rStyle w:val="TitleChar"/>
          <w:highlight w:val="cyan"/>
        </w:rPr>
        <w:t>ethnic wars</w:t>
      </w:r>
      <w:r w:rsidRPr="00A8135E">
        <w:rPr>
          <w:rStyle w:val="TitleChar"/>
        </w:rPr>
        <w:t>.</w:t>
      </w:r>
      <w:r w:rsidRPr="007D0944">
        <w:rPr>
          <w:sz w:val="14"/>
        </w:rPr>
        <w:t xml:space="preserve"> Both India and Pakistan have nuclear and chemical weapon capabilities, and tensions between the two have risen to high levels on more than one occasion in recent years.22 One of the main sources of tension between the two is India's claim that Pakistan is supporting Kashmiri separatists and Pakistan's claim that India is supporting Sindh insurgents. India and Pakistan are also involved in a prolonged, bitter battle over the Siachen Glacier and their northern border. Russia and Ukraine both have nuclear weapons stationed on their territory, although the latter does not yet have operational control of the weapons on its soil. Although military hostilities between the two are unlikely at present, they cannot be ruled out for the future.</w:t>
      </w:r>
    </w:p>
    <w:p w14:paraId="50A9B578" w14:textId="77777777" w:rsidR="001B3E9E" w:rsidRPr="008C3F64" w:rsidRDefault="001B3E9E" w:rsidP="001B3E9E">
      <w:pPr>
        <w:rPr>
          <w:sz w:val="14"/>
        </w:rPr>
      </w:pPr>
    </w:p>
    <w:p w14:paraId="19A38CFF" w14:textId="77777777" w:rsidR="001B3E9E" w:rsidRPr="002917D4" w:rsidRDefault="001B3E9E" w:rsidP="001B3E9E">
      <w:pPr>
        <w:rPr>
          <w:sz w:val="14"/>
        </w:rPr>
      </w:pPr>
      <w:r w:rsidRPr="002917D4">
        <w:rPr>
          <w:sz w:val="14"/>
        </w:rPr>
        <w:t xml:space="preserve">Another possibility is that </w:t>
      </w:r>
      <w:r w:rsidRPr="007D0944">
        <w:rPr>
          <w:rStyle w:val="TitleChar"/>
        </w:rPr>
        <w:t xml:space="preserve">central authorities could use </w:t>
      </w:r>
      <w:r w:rsidRPr="007D0944">
        <w:rPr>
          <w:rStyle w:val="Emphasis"/>
        </w:rPr>
        <w:t>w</w:t>
      </w:r>
      <w:r w:rsidRPr="002917D4">
        <w:rPr>
          <w:sz w:val="14"/>
        </w:rPr>
        <w:t xml:space="preserve">eapons of </w:t>
      </w:r>
      <w:r w:rsidRPr="007D0944">
        <w:rPr>
          <w:rStyle w:val="Emphasis"/>
        </w:rPr>
        <w:t>m</w:t>
      </w:r>
      <w:r w:rsidRPr="002917D4">
        <w:rPr>
          <w:sz w:val="14"/>
        </w:rPr>
        <w:t xml:space="preserve">ass </w:t>
      </w:r>
      <w:r w:rsidRPr="007D0944">
        <w:rPr>
          <w:rStyle w:val="Emphasis"/>
        </w:rPr>
        <w:t>d</w:t>
      </w:r>
      <w:r w:rsidRPr="002917D4">
        <w:rPr>
          <w:sz w:val="14"/>
        </w:rPr>
        <w:t xml:space="preserve">estruction </w:t>
      </w:r>
      <w:r w:rsidRPr="005F2F85">
        <w:rPr>
          <w:rStyle w:val="TitleChar"/>
          <w:highlight w:val="cyan"/>
        </w:rPr>
        <w:t>against</w:t>
      </w:r>
      <w:r w:rsidRPr="00A8135E">
        <w:rPr>
          <w:rStyle w:val="TitleChar"/>
        </w:rPr>
        <w:t xml:space="preserve"> would-be </w:t>
      </w:r>
      <w:r w:rsidRPr="005F2F85">
        <w:rPr>
          <w:rStyle w:val="TitleChar"/>
          <w:highlight w:val="cyan"/>
        </w:rPr>
        <w:t xml:space="preserve">secessionists </w:t>
      </w:r>
      <w:r w:rsidRPr="002917D4">
        <w:rPr>
          <w:sz w:val="14"/>
        </w:rPr>
        <w:t>in desperate attempts to maintain the integrity of their states.</w:t>
      </w:r>
      <w:r w:rsidRPr="00A8135E">
        <w:rPr>
          <w:rStyle w:val="TitleChar"/>
        </w:rPr>
        <w:t xml:space="preserve"> </w:t>
      </w:r>
      <w:r w:rsidRPr="005F2F85">
        <w:rPr>
          <w:rStyle w:val="TitleChar"/>
          <w:highlight w:val="cyan"/>
        </w:rPr>
        <w:t>China has</w:t>
      </w:r>
      <w:r w:rsidRPr="007D0944">
        <w:rPr>
          <w:rStyle w:val="TitleChar"/>
        </w:rPr>
        <w:t xml:space="preserve"> both</w:t>
      </w:r>
      <w:r w:rsidRPr="00A8135E">
        <w:rPr>
          <w:rStyle w:val="Emphasis"/>
        </w:rPr>
        <w:t xml:space="preserve"> </w:t>
      </w:r>
      <w:r w:rsidRPr="005F2F85">
        <w:rPr>
          <w:rStyle w:val="Emphasis"/>
          <w:highlight w:val="cyan"/>
        </w:rPr>
        <w:t>nuclear and chemical</w:t>
      </w:r>
      <w:r w:rsidRPr="00BC652A">
        <w:rPr>
          <w:rStyle w:val="Emphasis"/>
        </w:rPr>
        <w:t xml:space="preserve"> weapon </w:t>
      </w:r>
      <w:r w:rsidRPr="005F2F85">
        <w:rPr>
          <w:rStyle w:val="Emphasis"/>
          <w:highlight w:val="cyan"/>
        </w:rPr>
        <w:t>capabilities</w:t>
      </w:r>
      <w:r w:rsidRPr="005F2F85">
        <w:rPr>
          <w:rStyle w:val="TitleChar"/>
          <w:highlight w:val="cyan"/>
        </w:rPr>
        <w:t>, and</w:t>
      </w:r>
      <w:r w:rsidRPr="00A8135E">
        <w:rPr>
          <w:rStyle w:val="TitleChar"/>
        </w:rPr>
        <w:t xml:space="preserve"> the current </w:t>
      </w:r>
      <w:r w:rsidRPr="005F2F85">
        <w:rPr>
          <w:rStyle w:val="TitleChar"/>
          <w:highlight w:val="cyan"/>
        </w:rPr>
        <w:t>regime</w:t>
      </w:r>
      <w:r w:rsidRPr="00A8135E">
        <w:rPr>
          <w:rStyle w:val="TitleChar"/>
        </w:rPr>
        <w:t xml:space="preserve"> in </w:t>
      </w:r>
      <w:r w:rsidRPr="007D0944">
        <w:rPr>
          <w:rStyle w:val="TitleChar"/>
        </w:rPr>
        <w:t xml:space="preserve">Beijing </w:t>
      </w:r>
      <w:r w:rsidRPr="005F2F85">
        <w:rPr>
          <w:rStyle w:val="TitleChar"/>
          <w:highlight w:val="cyan"/>
        </w:rPr>
        <w:t>would</w:t>
      </w:r>
      <w:r w:rsidRPr="00A8135E">
        <w:rPr>
          <w:rStyle w:val="TitleChar"/>
        </w:rPr>
        <w:t xml:space="preserve"> </w:t>
      </w:r>
      <w:r w:rsidRPr="002917D4">
        <w:rPr>
          <w:sz w:val="14"/>
        </w:rPr>
        <w:t xml:space="preserve">presumably </w:t>
      </w:r>
      <w:r w:rsidRPr="005F2F85">
        <w:rPr>
          <w:rStyle w:val="Emphasis"/>
          <w:highlight w:val="cyan"/>
        </w:rPr>
        <w:t>use every means</w:t>
      </w:r>
      <w:r w:rsidRPr="002917D4">
        <w:rPr>
          <w:sz w:val="14"/>
        </w:rPr>
        <w:t xml:space="preserve"> at its disposal </w:t>
      </w:r>
      <w:r w:rsidRPr="005F2F85">
        <w:rPr>
          <w:rStyle w:val="TitleChar"/>
          <w:highlight w:val="cyan"/>
        </w:rPr>
        <w:t>to prevent</w:t>
      </w:r>
      <w:r w:rsidRPr="002917D4">
        <w:rPr>
          <w:sz w:val="14"/>
        </w:rPr>
        <w:t xml:space="preserve"> Tibet, Xinxiang, or Inner Mongolia from</w:t>
      </w:r>
      <w:r w:rsidRPr="005F2F85">
        <w:rPr>
          <w:rStyle w:val="TitleChar"/>
          <w:highlight w:val="cyan"/>
        </w:rPr>
        <w:t xml:space="preserve"> seceding</w:t>
      </w:r>
      <w:r w:rsidRPr="00A8135E">
        <w:rPr>
          <w:rStyle w:val="TitleChar"/>
        </w:rPr>
        <w:t xml:space="preserve">, </w:t>
      </w:r>
      <w:r w:rsidRPr="002917D4">
        <w:rPr>
          <w:sz w:val="14"/>
        </w:rPr>
        <w:t>which many in these nominally autonomous regions would like to do. Iran has chemical weapon capabilities and is trying to develop or acquire nuclear weapon capabilities. One suspects that Tehran would not rule out using harsh measures to keep Azeris in northwestern Iran from seceding, should they become inclined to push this course of action. It is not inconceivable that Russian, Indian, and Pakistani leaders could be persuaded to take similar steps in the face of national collapse.</w:t>
      </w:r>
    </w:p>
    <w:p w14:paraId="3264C24B" w14:textId="77777777" w:rsidR="001B3E9E" w:rsidRPr="008C3F64" w:rsidRDefault="001B3E9E" w:rsidP="001B3E9E">
      <w:pPr>
        <w:rPr>
          <w:sz w:val="14"/>
        </w:rPr>
      </w:pPr>
    </w:p>
    <w:p w14:paraId="5E7E7ECD" w14:textId="77777777" w:rsidR="001B3E9E" w:rsidRDefault="001B3E9E" w:rsidP="001B3E9E">
      <w:pPr>
        <w:rPr>
          <w:sz w:val="14"/>
        </w:rPr>
      </w:pPr>
      <w:r w:rsidRPr="005F2F85">
        <w:rPr>
          <w:rStyle w:val="TitleChar"/>
          <w:highlight w:val="cyan"/>
        </w:rPr>
        <w:t>Use</w:t>
      </w:r>
      <w:r w:rsidRPr="008805DE">
        <w:rPr>
          <w:rStyle w:val="TitleChar"/>
        </w:rPr>
        <w:t xml:space="preserve"> of nuclear</w:t>
      </w:r>
      <w:r w:rsidRPr="00A8135E">
        <w:rPr>
          <w:rStyle w:val="TitleChar"/>
        </w:rPr>
        <w:t xml:space="preserve"> or chemical weapons </w:t>
      </w:r>
      <w:r w:rsidRPr="00BC652A">
        <w:rPr>
          <w:rStyle w:val="TitleChar"/>
        </w:rPr>
        <w:t xml:space="preserve">in any of these situations </w:t>
      </w:r>
      <w:r w:rsidRPr="00444230">
        <w:rPr>
          <w:rStyle w:val="TitleChar"/>
        </w:rPr>
        <w:t xml:space="preserve">would </w:t>
      </w:r>
      <w:r w:rsidRPr="005F2F85">
        <w:rPr>
          <w:rStyle w:val="Emphasis"/>
          <w:highlight w:val="cyan"/>
        </w:rPr>
        <w:t>undermine</w:t>
      </w:r>
      <w:r w:rsidRPr="00A8135E">
        <w:rPr>
          <w:rStyle w:val="Emphasis"/>
        </w:rPr>
        <w:t xml:space="preserve"> international </w:t>
      </w:r>
      <w:r w:rsidRPr="005F2F85">
        <w:rPr>
          <w:rStyle w:val="Emphasis"/>
          <w:highlight w:val="cyan"/>
        </w:rPr>
        <w:t>taboos</w:t>
      </w:r>
      <w:r w:rsidRPr="00A8135E">
        <w:rPr>
          <w:rStyle w:val="TitleChar"/>
        </w:rPr>
        <w:t xml:space="preserve"> about the use of weapons of mass destruction </w:t>
      </w:r>
      <w:r w:rsidRPr="005F2F85">
        <w:rPr>
          <w:rStyle w:val="TitleChar"/>
          <w:highlight w:val="cyan"/>
        </w:rPr>
        <w:t>and</w:t>
      </w:r>
      <w:r w:rsidRPr="00BC652A">
        <w:rPr>
          <w:rStyle w:val="TitleChar"/>
        </w:rPr>
        <w:t xml:space="preserve">, thus, would </w:t>
      </w:r>
      <w:r w:rsidRPr="005F2F85">
        <w:rPr>
          <w:rStyle w:val="TitleChar"/>
          <w:highlight w:val="cyan"/>
        </w:rPr>
        <w:t>be detrimental to</w:t>
      </w:r>
      <w:r w:rsidRPr="00A8135E">
        <w:rPr>
          <w:rStyle w:val="TitleChar"/>
        </w:rPr>
        <w:t xml:space="preserve"> international </w:t>
      </w:r>
      <w:r w:rsidRPr="005F2F85">
        <w:rPr>
          <w:rStyle w:val="TitleChar"/>
          <w:highlight w:val="cyan"/>
        </w:rPr>
        <w:t>nonprolif</w:t>
      </w:r>
      <w:r>
        <w:rPr>
          <w:rStyle w:val="TitleChar"/>
        </w:rPr>
        <w:t>e</w:t>
      </w:r>
      <w:r w:rsidRPr="00A8135E">
        <w:rPr>
          <w:rStyle w:val="TitleChar"/>
        </w:rPr>
        <w:t xml:space="preserve">ration efforts, </w:t>
      </w:r>
      <w:r w:rsidRPr="005F2F85">
        <w:rPr>
          <w:rStyle w:val="TitleChar"/>
          <w:highlight w:val="cyan"/>
        </w:rPr>
        <w:t xml:space="preserve">as well as </w:t>
      </w:r>
      <w:r w:rsidRPr="00444230">
        <w:rPr>
          <w:rStyle w:val="Emphasis"/>
        </w:rPr>
        <w:t xml:space="preserve">international </w:t>
      </w:r>
      <w:r w:rsidRPr="005F2F85">
        <w:rPr>
          <w:rStyle w:val="Emphasis"/>
          <w:highlight w:val="cyan"/>
        </w:rPr>
        <w:t>security</w:t>
      </w:r>
      <w:r w:rsidRPr="008C3F64">
        <w:rPr>
          <w:rStyle w:val="Emphasis"/>
        </w:rPr>
        <w:t xml:space="preserve"> in general</w:t>
      </w:r>
      <w:r w:rsidRPr="008C3F64">
        <w:rPr>
          <w:sz w:val="14"/>
        </w:rPr>
        <w:t xml:space="preserve">. Although the </w:t>
      </w:r>
      <w:r w:rsidRPr="005F2F85">
        <w:rPr>
          <w:rStyle w:val="TitleChar"/>
          <w:highlight w:val="cyan"/>
        </w:rPr>
        <w:t>possibility</w:t>
      </w:r>
      <w:r w:rsidRPr="008C3F64">
        <w:rPr>
          <w:sz w:val="14"/>
        </w:rPr>
        <w:t xml:space="preserve"> that a state would use weapons of mass destruction against its citizens might appear remote, it </w:t>
      </w:r>
      <w:r w:rsidRPr="005F2F85">
        <w:rPr>
          <w:rStyle w:val="TitleChar"/>
          <w:highlight w:val="cyan"/>
        </w:rPr>
        <w:t>cannot be dismissed</w:t>
      </w:r>
      <w:r w:rsidRPr="008C3F64">
        <w:rPr>
          <w:sz w:val="14"/>
        </w:rPr>
        <w:t xml:space="preserve"> altogether: The </w:t>
      </w:r>
      <w:r w:rsidRPr="005F2F85">
        <w:rPr>
          <w:rStyle w:val="TitleChar"/>
          <w:highlight w:val="cyan"/>
        </w:rPr>
        <w:t>Iraq</w:t>
      </w:r>
      <w:r w:rsidRPr="008C3F64">
        <w:rPr>
          <w:sz w:val="14"/>
        </w:rPr>
        <w:t xml:space="preserve">i government </w:t>
      </w:r>
      <w:r w:rsidRPr="005F2F85">
        <w:rPr>
          <w:rStyle w:val="TitleChar"/>
          <w:highlight w:val="cyan"/>
        </w:rPr>
        <w:t>used chemical</w:t>
      </w:r>
      <w:r w:rsidRPr="008C3F64">
        <w:rPr>
          <w:sz w:val="14"/>
        </w:rPr>
        <w:t xml:space="preserve"> weapons in attacks </w:t>
      </w:r>
      <w:r w:rsidRPr="005F2F85">
        <w:rPr>
          <w:rStyle w:val="TitleChar"/>
          <w:highlight w:val="cyan"/>
        </w:rPr>
        <w:t>on</w:t>
      </w:r>
      <w:r w:rsidRPr="008C3F64">
        <w:rPr>
          <w:sz w:val="14"/>
        </w:rPr>
        <w:t xml:space="preserve"> </w:t>
      </w:r>
      <w:r w:rsidRPr="005F2F85">
        <w:rPr>
          <w:rStyle w:val="TitleChar"/>
          <w:highlight w:val="cyan"/>
        </w:rPr>
        <w:t>Kurd</w:t>
      </w:r>
      <w:r w:rsidRPr="008C3F64">
        <w:rPr>
          <w:sz w:val="14"/>
        </w:rPr>
        <w:t>i</w:t>
      </w:r>
      <w:r w:rsidRPr="005F2F85">
        <w:rPr>
          <w:rStyle w:val="TitleChar"/>
          <w:highlight w:val="cyan"/>
        </w:rPr>
        <w:t>s</w:t>
      </w:r>
      <w:r w:rsidRPr="008C3F64">
        <w:rPr>
          <w:sz w:val="14"/>
        </w:rPr>
        <w:t>h civilians in the 1980s.</w:t>
      </w:r>
    </w:p>
    <w:p w14:paraId="6B4C1F4C" w14:textId="77777777" w:rsidR="00D76BE6" w:rsidRDefault="00D76BE6" w:rsidP="00D76BE6">
      <w:pPr>
        <w:pStyle w:val="Heading4"/>
      </w:pPr>
      <w:r>
        <w:t xml:space="preserve">CCP lash-out </w:t>
      </w:r>
      <w:r w:rsidRPr="00E92B15">
        <w:rPr>
          <w:u w:val="single"/>
        </w:rPr>
        <w:t>kills billions</w:t>
      </w:r>
    </w:p>
    <w:p w14:paraId="6259A5C3" w14:textId="77777777" w:rsidR="00D76BE6" w:rsidRDefault="00D76BE6" w:rsidP="00D76BE6">
      <w:r w:rsidRPr="00E92B15">
        <w:rPr>
          <w:rStyle w:val="Style13ptBold"/>
        </w:rPr>
        <w:t>Rexing 5</w:t>
      </w:r>
      <w:r w:rsidRPr="00DA0C49">
        <w:t xml:space="preserve"> (San, Staff – Epoch Times, The CCP’s Last Ditch Gamble: Biological and Nuclear War, 8-5, </w:t>
      </w:r>
      <w:hyperlink r:id="rId12" w:history="1">
        <w:r w:rsidRPr="008B0DCC">
          <w:rPr>
            <w:rStyle w:val="Hyperlink"/>
          </w:rPr>
          <w:t>http://english.epochtimes.com/news/5-8-5/30975.html</w:t>
        </w:r>
      </w:hyperlink>
      <w:r w:rsidRPr="00DA0C49">
        <w:t>)</w:t>
      </w:r>
    </w:p>
    <w:p w14:paraId="24390D1F" w14:textId="77777777" w:rsidR="00D76BE6" w:rsidRPr="00DA0C49" w:rsidRDefault="00D76BE6" w:rsidP="00D76BE6"/>
    <w:p w14:paraId="3BB92B97" w14:textId="77777777" w:rsidR="00D76BE6" w:rsidRPr="00E92B15" w:rsidRDefault="00D76BE6" w:rsidP="00D76BE6">
      <w:pPr>
        <w:widowControl w:val="0"/>
        <w:rPr>
          <w:sz w:val="16"/>
        </w:rPr>
      </w:pPr>
      <w:r w:rsidRPr="00DA0C49">
        <w:rPr>
          <w:u w:val="single"/>
        </w:rPr>
        <w:t xml:space="preserve">Since the Party’s life is “above all else,” </w:t>
      </w:r>
      <w:r w:rsidRPr="005F2F85">
        <w:rPr>
          <w:highlight w:val="cyan"/>
          <w:u w:val="single"/>
        </w:rPr>
        <w:t>it would not be surprising if the CCP resorts to</w:t>
      </w:r>
      <w:r w:rsidRPr="00DA0C49">
        <w:rPr>
          <w:u w:val="single"/>
        </w:rPr>
        <w:t xml:space="preserve"> the </w:t>
      </w:r>
      <w:r w:rsidRPr="005F2F85">
        <w:rPr>
          <w:highlight w:val="cyan"/>
          <w:u w:val="single"/>
        </w:rPr>
        <w:t xml:space="preserve">use of </w:t>
      </w:r>
      <w:r w:rsidRPr="005F2F85">
        <w:rPr>
          <w:iCs/>
          <w:highlight w:val="cyan"/>
          <w:u w:val="single"/>
          <w:bdr w:val="single" w:sz="8" w:space="0" w:color="auto"/>
        </w:rPr>
        <w:t>bio</w:t>
      </w:r>
      <w:r w:rsidRPr="00DA0C49">
        <w:rPr>
          <w:iCs/>
          <w:u w:val="single"/>
          <w:bdr w:val="single" w:sz="8" w:space="0" w:color="auto"/>
        </w:rPr>
        <w:t>logical</w:t>
      </w:r>
      <w:r w:rsidRPr="00DA0C49">
        <w:rPr>
          <w:u w:val="single"/>
        </w:rPr>
        <w:t xml:space="preserve">, </w:t>
      </w:r>
      <w:r w:rsidRPr="00DA0C49">
        <w:rPr>
          <w:iCs/>
          <w:u w:val="single"/>
          <w:bdr w:val="single" w:sz="8" w:space="0" w:color="auto"/>
        </w:rPr>
        <w:t>chemical</w:t>
      </w:r>
      <w:r w:rsidRPr="00DA0C49">
        <w:rPr>
          <w:u w:val="single"/>
        </w:rPr>
        <w:t xml:space="preserve">, </w:t>
      </w:r>
      <w:r w:rsidRPr="005F2F85">
        <w:rPr>
          <w:highlight w:val="cyan"/>
          <w:u w:val="single"/>
        </w:rPr>
        <w:t xml:space="preserve">and </w:t>
      </w:r>
      <w:r w:rsidRPr="005F2F85">
        <w:rPr>
          <w:iCs/>
          <w:highlight w:val="cyan"/>
          <w:u w:val="single"/>
          <w:bdr w:val="single" w:sz="8" w:space="0" w:color="auto"/>
        </w:rPr>
        <w:t>nuclear weapons</w:t>
      </w:r>
      <w:r w:rsidRPr="00DA0C49">
        <w:rPr>
          <w:u w:val="single"/>
        </w:rPr>
        <w:t xml:space="preserve"> in its attempt </w:t>
      </w:r>
      <w:r w:rsidRPr="005F2F85">
        <w:rPr>
          <w:highlight w:val="cyan"/>
          <w:u w:val="single"/>
        </w:rPr>
        <w:t>to extend its life</w:t>
      </w:r>
      <w:r w:rsidRPr="00DA0C49">
        <w:rPr>
          <w:u w:val="single"/>
        </w:rPr>
        <w:t>.</w:t>
      </w:r>
      <w:r w:rsidRPr="00DA0C49">
        <w:rPr>
          <w:sz w:val="16"/>
        </w:rPr>
        <w:t xml:space="preserve"> </w:t>
      </w:r>
      <w:r w:rsidRPr="00DA0C49">
        <w:rPr>
          <w:u w:val="single"/>
        </w:rPr>
        <w:t>The CCP</w:t>
      </w:r>
      <w:r w:rsidRPr="00DA0C49">
        <w:rPr>
          <w:sz w:val="16"/>
        </w:rPr>
        <w:t xml:space="preserve">, which disregards human life, </w:t>
      </w:r>
      <w:r w:rsidRPr="00DA0C49">
        <w:rPr>
          <w:bCs/>
          <w:u w:val="single"/>
        </w:rPr>
        <w:t>would</w:t>
      </w:r>
      <w:r w:rsidRPr="00DA0C49">
        <w:rPr>
          <w:u w:val="single"/>
        </w:rPr>
        <w:t xml:space="preserve"> not hesitate to kill two hundred million Americans, along with seven or eight hundred million Chinese</w:t>
      </w:r>
      <w:r w:rsidRPr="00DA0C49">
        <w:rPr>
          <w:sz w:val="16"/>
        </w:rPr>
        <w:t xml:space="preserve">, to achieve its ends. These speeches let the public see the CCP for what it really is. With evil filling its every cell the CCP intends to wage a war against humankind in its desperate attempt to cling to life.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they will die together with him. This bloody confession has confirmed </w:t>
      </w:r>
      <w:r w:rsidRPr="00DA0C49">
        <w:rPr>
          <w:u w:val="single"/>
        </w:rPr>
        <w:t xml:space="preserve">the </w:t>
      </w:r>
      <w:r w:rsidRPr="005F2F85">
        <w:rPr>
          <w:highlight w:val="cyan"/>
          <w:u w:val="single"/>
        </w:rPr>
        <w:t>CCP</w:t>
      </w:r>
      <w:r w:rsidRPr="00DA0C49">
        <w:rPr>
          <w:u w:val="single"/>
        </w:rPr>
        <w:t>’s nature</w:t>
      </w:r>
      <w:r w:rsidRPr="00DA0C49">
        <w:rPr>
          <w:sz w:val="16"/>
        </w:rPr>
        <w:t xml:space="preserve">: That of </w:t>
      </w:r>
      <w:r w:rsidRPr="00DA0C49">
        <w:rPr>
          <w:u w:val="single"/>
        </w:rPr>
        <w:t xml:space="preserve">a monstrous murderer who has killed 80 million Chinese people and who now </w:t>
      </w:r>
      <w:r w:rsidRPr="005F2F85">
        <w:rPr>
          <w:highlight w:val="cyan"/>
          <w:u w:val="single"/>
        </w:rPr>
        <w:t xml:space="preserve">plans to </w:t>
      </w:r>
      <w:r w:rsidRPr="005F2F85">
        <w:rPr>
          <w:iCs/>
          <w:highlight w:val="cyan"/>
          <w:u w:val="single"/>
          <w:bdr w:val="single" w:sz="8" w:space="0" w:color="auto"/>
        </w:rPr>
        <w:t>hold one billion</w:t>
      </w:r>
      <w:r w:rsidRPr="00DA0C49">
        <w:rPr>
          <w:iCs/>
          <w:u w:val="single"/>
          <w:bdr w:val="single" w:sz="8" w:space="0" w:color="auto"/>
        </w:rPr>
        <w:t xml:space="preserve"> people </w:t>
      </w:r>
      <w:r w:rsidRPr="005F2F85">
        <w:rPr>
          <w:iCs/>
          <w:highlight w:val="cyan"/>
          <w:u w:val="single"/>
          <w:bdr w:val="single" w:sz="8" w:space="0" w:color="auto"/>
        </w:rPr>
        <w:t>hostage</w:t>
      </w:r>
      <w:r w:rsidRPr="005F2F85">
        <w:rPr>
          <w:highlight w:val="cyan"/>
          <w:u w:val="single"/>
        </w:rPr>
        <w:t xml:space="preserve"> and gamble with their lives</w:t>
      </w:r>
      <w:r w:rsidRPr="00DA0C49">
        <w:rPr>
          <w:sz w:val="16"/>
        </w:rPr>
        <w:t xml:space="preserve">. </w:t>
      </w:r>
    </w:p>
    <w:p w14:paraId="4557553C" w14:textId="2BAA77AE" w:rsidR="001D7356" w:rsidRDefault="001D7356" w:rsidP="001D7356">
      <w:pPr>
        <w:pStyle w:val="Heading3"/>
      </w:pPr>
      <w:r>
        <w:lastRenderedPageBreak/>
        <w:t>CCP---A2: No Lash</w:t>
      </w:r>
      <w:r w:rsidR="00FD1177">
        <w:t>-</w:t>
      </w:r>
      <w:r>
        <w:t>out</w:t>
      </w:r>
    </w:p>
    <w:p w14:paraId="5BBFAA5D" w14:textId="043C85B2" w:rsidR="001D7356" w:rsidRDefault="001D7356" w:rsidP="001D7356">
      <w:pPr>
        <w:pStyle w:val="Heading4"/>
      </w:pPr>
      <w:r w:rsidRPr="00EE662B">
        <w:t xml:space="preserve">Loss of Xi’s </w:t>
      </w:r>
      <w:r w:rsidR="004969F0">
        <w:t>support</w:t>
      </w:r>
      <w:r w:rsidRPr="00EE662B">
        <w:t xml:space="preserve"> causes diversionary war</w:t>
      </w:r>
    </w:p>
    <w:p w14:paraId="62F79D88" w14:textId="77777777" w:rsidR="001D7356" w:rsidRDefault="001D7356" w:rsidP="001D7356">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50634BE3" w14:textId="77777777" w:rsidR="001D7356" w:rsidRDefault="001D7356" w:rsidP="001D7356"/>
    <w:p w14:paraId="0C63295F" w14:textId="614B48FA" w:rsidR="001D7356" w:rsidRDefault="001D7356" w:rsidP="001D7356">
      <w:pPr>
        <w:rPr>
          <w:sz w:val="14"/>
        </w:rPr>
      </w:pPr>
      <w:r w:rsidRPr="007E4494">
        <w:rPr>
          <w:rStyle w:val="StyleUnderline"/>
        </w:rPr>
        <w:t>There is a</w:t>
      </w:r>
      <w:r w:rsidRPr="007E4494">
        <w:rPr>
          <w:sz w:val="14"/>
        </w:rPr>
        <w:t xml:space="preserve"> second </w:t>
      </w:r>
      <w:r w:rsidRPr="007E4494">
        <w:rPr>
          <w:rStyle w:val="StyleUnderline"/>
        </w:rPr>
        <w:t>problem with placing too much faith in</w:t>
      </w:r>
      <w:r w:rsidRPr="007E4494">
        <w:rPr>
          <w:sz w:val="14"/>
        </w:rPr>
        <w:t xml:space="preserve"> President </w:t>
      </w:r>
      <w:r w:rsidRPr="005F2F85">
        <w:rPr>
          <w:rStyle w:val="StyleUnderline"/>
          <w:highlight w:val="cyan"/>
        </w:rPr>
        <w:t>Xi</w:t>
      </w:r>
      <w:r w:rsidRPr="007E4494">
        <w:rPr>
          <w:rStyle w:val="StyleUnderline"/>
        </w:rPr>
        <w:t>’s need to prioritize his domestic power base. It overlooks the possibility</w:t>
      </w:r>
      <w:r w:rsidRPr="007E4494">
        <w:rPr>
          <w:sz w:val="14"/>
        </w:rPr>
        <w:t xml:space="preserve"> that </w:t>
      </w:r>
      <w:r w:rsidRPr="007E4494">
        <w:rPr>
          <w:rStyle w:val="Emphasis"/>
        </w:rPr>
        <w:t xml:space="preserve">he </w:t>
      </w:r>
      <w:r w:rsidRPr="005F2F85">
        <w:rPr>
          <w:rStyle w:val="Emphasis"/>
          <w:highlight w:val="cyan"/>
        </w:rPr>
        <w:t>might use provocations abroad</w:t>
      </w:r>
      <w:r w:rsidRPr="007E4494">
        <w:rPr>
          <w:sz w:val="14"/>
        </w:rPr>
        <w:t xml:space="preserve"> as a way </w:t>
      </w:r>
      <w:r w:rsidRPr="005F2F85">
        <w:rPr>
          <w:rStyle w:val="StyleUnderline"/>
          <w:highlight w:val="cyan"/>
        </w:rPr>
        <w:t>to consolidate control at home</w:t>
      </w:r>
      <w:r w:rsidRPr="007E4494">
        <w:rPr>
          <w:sz w:val="14"/>
        </w:rPr>
        <w:t xml:space="preserve">.82 </w:t>
      </w:r>
      <w:r w:rsidRPr="005F2F85">
        <w:rPr>
          <w:rStyle w:val="StyleUnderline"/>
          <w:highlight w:val="cyan"/>
        </w:rPr>
        <w:t>Autocratic leaders</w:t>
      </w:r>
      <w:r w:rsidRPr="007E4494">
        <w:rPr>
          <w:sz w:val="14"/>
        </w:rPr>
        <w:t xml:space="preserve"> have </w:t>
      </w:r>
      <w:r w:rsidRPr="005F2F85">
        <w:rPr>
          <w:rStyle w:val="Emphasis"/>
          <w:highlight w:val="cyan"/>
        </w:rPr>
        <w:t>often relied on adventurism abroad</w:t>
      </w:r>
      <w:r w:rsidRPr="005F2F85">
        <w:rPr>
          <w:sz w:val="14"/>
          <w:highlight w:val="cyan"/>
        </w:rPr>
        <w:t xml:space="preserve"> </w:t>
      </w:r>
      <w:r w:rsidRPr="005F2F85">
        <w:rPr>
          <w:rStyle w:val="StyleUnderline"/>
          <w:highlight w:val="cyan"/>
        </w:rPr>
        <w:t>to undercut</w:t>
      </w:r>
      <w:r w:rsidRPr="005F2F85">
        <w:rPr>
          <w:sz w:val="14"/>
          <w:highlight w:val="cyan"/>
        </w:rPr>
        <w:t xml:space="preserve"> </w:t>
      </w:r>
      <w:r w:rsidRPr="005F2F85">
        <w:rPr>
          <w:rStyle w:val="StyleUnderline"/>
          <w:highlight w:val="cyan"/>
        </w:rPr>
        <w:t>political competition</w:t>
      </w:r>
      <w:r w:rsidRPr="007E4494">
        <w:rPr>
          <w:rStyle w:val="StyleUnderline"/>
        </w:rPr>
        <w:t>, distract domestic</w:t>
      </w:r>
      <w:r w:rsidRPr="00EE662B">
        <w:rPr>
          <w:rStyle w:val="StyleUnderline"/>
        </w:rPr>
        <w:t xml:space="preserve"> audiences, </w:t>
      </w:r>
      <w:r w:rsidRPr="005F2F85">
        <w:rPr>
          <w:rStyle w:val="StyleUnderline"/>
          <w:highlight w:val="cyan"/>
        </w:rPr>
        <w:t>and rally</w:t>
      </w:r>
      <w:r w:rsidRPr="00EE662B">
        <w:rPr>
          <w:rStyle w:val="StyleUnderline"/>
        </w:rPr>
        <w:t xml:space="preserve"> public </w:t>
      </w:r>
      <w:r w:rsidRPr="005F2F85">
        <w:rPr>
          <w:rStyle w:val="StyleUnderline"/>
          <w:highlight w:val="cyan"/>
        </w:rPr>
        <w:t>opinion</w:t>
      </w:r>
      <w:r w:rsidRPr="00EE662B">
        <w:rPr>
          <w:sz w:val="14"/>
        </w:rPr>
        <w:t xml:space="preserve">. </w:t>
      </w:r>
      <w:r w:rsidRPr="005F2F85">
        <w:rPr>
          <w:rStyle w:val="Emphasis"/>
          <w:highlight w:val="cyan"/>
        </w:rPr>
        <w:t>War</w:t>
      </w:r>
      <w:r w:rsidRPr="005F2F85">
        <w:rPr>
          <w:sz w:val="14"/>
          <w:highlight w:val="cyan"/>
        </w:rPr>
        <w:t xml:space="preserve"> </w:t>
      </w:r>
      <w:r w:rsidRPr="005F2F85">
        <w:rPr>
          <w:rStyle w:val="StyleUnderline"/>
          <w:highlight w:val="cyan"/>
        </w:rPr>
        <w:t>has a</w:t>
      </w:r>
      <w:r w:rsidRPr="005F2F85">
        <w:rPr>
          <w:sz w:val="14"/>
          <w:highlight w:val="cyan"/>
        </w:rPr>
        <w:t xml:space="preserve"> </w:t>
      </w:r>
      <w:r w:rsidRPr="005F2F85">
        <w:rPr>
          <w:rStyle w:val="Emphasis"/>
          <w:highlight w:val="cyan"/>
        </w:rPr>
        <w:t>long and distinguished role</w:t>
      </w:r>
      <w:r w:rsidRPr="005F2F85">
        <w:rPr>
          <w:sz w:val="14"/>
          <w:highlight w:val="cyan"/>
        </w:rPr>
        <w:t xml:space="preserve"> </w:t>
      </w:r>
      <w:r w:rsidRPr="005F2F85">
        <w:rPr>
          <w:rStyle w:val="StyleUnderline"/>
          <w:highlight w:val="cyan"/>
        </w:rPr>
        <w:t>in</w:t>
      </w:r>
      <w:r w:rsidRPr="00EE662B">
        <w:rPr>
          <w:sz w:val="14"/>
        </w:rPr>
        <w:t xml:space="preserve"> the </w:t>
      </w:r>
      <w:r w:rsidRPr="005F2F85">
        <w:rPr>
          <w:rStyle w:val="StyleUnderline"/>
          <w:highlight w:val="cyan"/>
        </w:rPr>
        <w:t>state-building</w:t>
      </w:r>
      <w:r w:rsidRPr="00EE662B">
        <w:rPr>
          <w:sz w:val="14"/>
        </w:rPr>
        <w:t xml:space="preserve"> process.83</w:t>
      </w:r>
    </w:p>
    <w:p w14:paraId="27B878BA" w14:textId="77777777" w:rsidR="008F54B7" w:rsidRPr="00892E78" w:rsidRDefault="008F54B7" w:rsidP="008F54B7">
      <w:pPr>
        <w:pStyle w:val="Heading4"/>
      </w:pPr>
      <w:r>
        <w:t>Internalized perception of CCP collapse spurs nuke war – empirics prove</w:t>
      </w:r>
    </w:p>
    <w:p w14:paraId="6AFC49D7" w14:textId="77777777" w:rsidR="008F54B7" w:rsidRDefault="008F54B7" w:rsidP="008F54B7">
      <w:r>
        <w:t>-- Divisionary wars, nationalism</w:t>
      </w:r>
    </w:p>
    <w:p w14:paraId="6BA9A7E0" w14:textId="77777777" w:rsidR="008F54B7" w:rsidRPr="00861E7D" w:rsidRDefault="008F54B7" w:rsidP="008F54B7">
      <w:r>
        <w:t>-- SCS, Philippines war, Vietnam war, India border conflicts, ECS, Japan War, Taiwan invasion, US-China War</w:t>
      </w:r>
    </w:p>
    <w:p w14:paraId="669A366E" w14:textId="77777777" w:rsidR="008F54B7" w:rsidRDefault="008F54B7" w:rsidP="008F54B7">
      <w:r w:rsidRPr="00861E7D">
        <w:rPr>
          <w:rStyle w:val="Style13ptBold"/>
        </w:rPr>
        <w:t>Cole 14</w:t>
      </w:r>
      <w:r>
        <w:t xml:space="preserve"> [J. Michael Cole, former analyst at the Canadian Security Intelligence Service, columnist for The Diplomat and a contributor for The National Interest, "Where Would Beijing Use External Distractions?", 7-10, http://thediplomat.com/2014/07/where-would-beijing-use-external-distractions/] </w:t>
      </w:r>
    </w:p>
    <w:p w14:paraId="4527161E" w14:textId="77777777" w:rsidR="008F54B7" w:rsidRPr="00861E7D" w:rsidRDefault="008F54B7" w:rsidP="008F54B7"/>
    <w:p w14:paraId="078855EB" w14:textId="77777777" w:rsidR="008F54B7" w:rsidRDefault="008F54B7" w:rsidP="008F54B7">
      <w:pPr>
        <w:rPr>
          <w:sz w:val="14"/>
        </w:rPr>
      </w:pPr>
      <w:r w:rsidRPr="005F2F85">
        <w:rPr>
          <w:rStyle w:val="Emphasis"/>
          <w:highlight w:val="cyan"/>
        </w:rPr>
        <w:t>Throughout history</w:t>
      </w:r>
      <w:r w:rsidRPr="005F2F85">
        <w:rPr>
          <w:sz w:val="14"/>
          <w:highlight w:val="cyan"/>
        </w:rPr>
        <w:t xml:space="preserve">, </w:t>
      </w:r>
      <w:r w:rsidRPr="005F2F85">
        <w:rPr>
          <w:rStyle w:val="StyleUnderline"/>
          <w:highlight w:val="cyan"/>
        </w:rPr>
        <w:t>embattled governments</w:t>
      </w:r>
      <w:r w:rsidRPr="00EB4BB2">
        <w:rPr>
          <w:rStyle w:val="StyleUnderline"/>
        </w:rPr>
        <w:t xml:space="preserve"> have often </w:t>
      </w:r>
      <w:r w:rsidRPr="005F2F85">
        <w:rPr>
          <w:rStyle w:val="StyleUnderline"/>
          <w:highlight w:val="cyan"/>
        </w:rPr>
        <w:t>resorted to external distractions to tap</w:t>
      </w:r>
      <w:r w:rsidRPr="00EB4BB2">
        <w:rPr>
          <w:rStyle w:val="StyleUnderline"/>
        </w:rPr>
        <w:t xml:space="preserve"> into a restive population’s </w:t>
      </w:r>
      <w:r w:rsidRPr="005F2F85">
        <w:rPr>
          <w:rStyle w:val="StyleUnderline"/>
          <w:highlight w:val="cyan"/>
        </w:rPr>
        <w:t xml:space="preserve">nationalist sentiment and </w:t>
      </w:r>
      <w:r w:rsidRPr="00EB4BB2">
        <w:rPr>
          <w:rStyle w:val="StyleUnderline"/>
        </w:rPr>
        <w:t xml:space="preserve">thereby </w:t>
      </w:r>
      <w:r w:rsidRPr="005F2F85">
        <w:rPr>
          <w:rStyle w:val="StyleUnderline"/>
          <w:highlight w:val="cyan"/>
        </w:rPr>
        <w:t>release</w:t>
      </w:r>
      <w:r w:rsidRPr="00EB4BB2">
        <w:rPr>
          <w:rStyle w:val="StyleUnderline"/>
        </w:rPr>
        <w:t xml:space="preserve">, or redirect, </w:t>
      </w:r>
      <w:r w:rsidRPr="005F2F85">
        <w:rPr>
          <w:rStyle w:val="StyleUnderline"/>
          <w:highlight w:val="cyan"/>
        </w:rPr>
        <w:t xml:space="preserve">pressures </w:t>
      </w:r>
      <w:r w:rsidRPr="00EB4BB2">
        <w:rPr>
          <w:rStyle w:val="StyleUnderline"/>
        </w:rPr>
        <w:t>that otherwise could have been turned against those in power.</w:t>
      </w:r>
      <w:r w:rsidRPr="00EB4BB2">
        <w:rPr>
          <w:sz w:val="14"/>
        </w:rPr>
        <w:t xml:space="preserve"> </w:t>
      </w:r>
      <w:r w:rsidRPr="005F2F85">
        <w:rPr>
          <w:rStyle w:val="StyleUnderline"/>
          <w:highlight w:val="cyan"/>
        </w:rPr>
        <w:t>Authoritarian regimes</w:t>
      </w:r>
      <w:r w:rsidRPr="00EB4BB2">
        <w:rPr>
          <w:rStyle w:val="StyleUnderline"/>
        </w:rPr>
        <w:t xml:space="preserve"> in particular</w:t>
      </w:r>
      <w:r w:rsidRPr="00EB4BB2">
        <w:rPr>
          <w:sz w:val="14"/>
        </w:rPr>
        <w:t>, which deny their citizens the right to punish the authorities through retributive democracy — that is, elections —</w:t>
      </w:r>
      <w:r w:rsidRPr="00EB4BB2">
        <w:rPr>
          <w:rStyle w:val="StyleUnderline"/>
        </w:rPr>
        <w:t xml:space="preserve"> have </w:t>
      </w:r>
      <w:r w:rsidRPr="005F2F85">
        <w:rPr>
          <w:rStyle w:val="StyleUnderline"/>
          <w:highlight w:val="cyan"/>
        </w:rPr>
        <w:t>used this</w:t>
      </w:r>
      <w:r w:rsidRPr="00EB4BB2">
        <w:rPr>
          <w:rStyle w:val="StyleUnderline"/>
        </w:rPr>
        <w:t xml:space="preserve"> device </w:t>
      </w:r>
      <w:r w:rsidRPr="005F2F85">
        <w:rPr>
          <w:rStyle w:val="StyleUnderline"/>
          <w:highlight w:val="cyan"/>
        </w:rPr>
        <w:t xml:space="preserve">to ensure </w:t>
      </w:r>
      <w:r w:rsidRPr="00EB4BB2">
        <w:rPr>
          <w:rStyle w:val="StyleUnderline"/>
        </w:rPr>
        <w:t xml:space="preserve">their </w:t>
      </w:r>
      <w:r w:rsidRPr="005F2F85">
        <w:rPr>
          <w:rStyle w:val="StyleUnderline"/>
          <w:highlight w:val="cyan"/>
        </w:rPr>
        <w:t>survival</w:t>
      </w:r>
      <w:r w:rsidRPr="00EB4BB2">
        <w:rPr>
          <w:rStyle w:val="StyleUnderline"/>
        </w:rPr>
        <w:t xml:space="preserve"> during periods of domestic upheaval</w:t>
      </w:r>
      <w:r w:rsidRPr="00EB4BB2">
        <w:rPr>
          <w:sz w:val="14"/>
        </w:rPr>
        <w:t xml:space="preserve"> or financial crisis.</w:t>
      </w:r>
      <w:r w:rsidRPr="00EB4BB2">
        <w:rPr>
          <w:rStyle w:val="StyleUnderline"/>
        </w:rPr>
        <w:t xml:space="preserve"> Would the Chinese Communist Party (CCP), whose legitimacy is so contingent on social stability and economic growth, go down the same path if it felt that its hold on power were threatened by domestic instability</w:t>
      </w:r>
      <w:r w:rsidRPr="00EB4BB2">
        <w:rPr>
          <w:sz w:val="14"/>
        </w:rPr>
        <w:t xml:space="preserve">? Building on the premise that the many contradictions that are inherent to the extraordinarily complex Chinese experiment, and rampant corruption that undermines stability, will eventually catch up with the CCP, we can legitimately ask how, and where, </w:t>
      </w:r>
      <w:r w:rsidRPr="005F2F85">
        <w:rPr>
          <w:rStyle w:val="StyleUnderline"/>
          <w:highlight w:val="cyan"/>
        </w:rPr>
        <w:t xml:space="preserve">Beijing could manufacture </w:t>
      </w:r>
      <w:r w:rsidRPr="00EB4BB2">
        <w:rPr>
          <w:rStyle w:val="StyleUnderline"/>
        </w:rPr>
        <w:t xml:space="preserve">external </w:t>
      </w:r>
      <w:r w:rsidRPr="005F2F85">
        <w:rPr>
          <w:rStyle w:val="StyleUnderline"/>
          <w:highlight w:val="cyan"/>
        </w:rPr>
        <w:t>crises</w:t>
      </w:r>
      <w:r w:rsidRPr="00EB4BB2">
        <w:rPr>
          <w:rStyle w:val="StyleUnderline"/>
        </w:rPr>
        <w:t xml:space="preserve"> with opponents against whom nationalist fervor, a major characteristic of contemporary China, can be channeled.</w:t>
      </w:r>
      <w:r w:rsidRPr="00EB4BB2">
        <w:rPr>
          <w:sz w:val="14"/>
        </w:rPr>
        <w:t xml:space="preserve"> </w:t>
      </w:r>
      <w:r w:rsidRPr="005F2F85">
        <w:rPr>
          <w:rStyle w:val="Emphasis"/>
          <w:highlight w:val="cyan"/>
        </w:rPr>
        <w:t>In past</w:t>
      </w:r>
      <w:r w:rsidRPr="00EB4BB2">
        <w:rPr>
          <w:rStyle w:val="Emphasis"/>
        </w:rPr>
        <w:t xml:space="preserve"> decades</w:t>
      </w:r>
      <w:r w:rsidRPr="00EB4BB2">
        <w:rPr>
          <w:sz w:val="14"/>
        </w:rPr>
        <w:t xml:space="preserve">, </w:t>
      </w:r>
      <w:r w:rsidRPr="00EB4BB2">
        <w:rPr>
          <w:rStyle w:val="StyleUnderline"/>
        </w:rPr>
        <w:t xml:space="preserve">the </w:t>
      </w:r>
      <w:r w:rsidRPr="005F2F85">
        <w:rPr>
          <w:rStyle w:val="StyleUnderline"/>
          <w:highlight w:val="cyan"/>
        </w:rPr>
        <w:t xml:space="preserve">CCP has </w:t>
      </w:r>
      <w:r w:rsidRPr="00EB4BB2">
        <w:rPr>
          <w:rStyle w:val="StyleUnderline"/>
        </w:rPr>
        <w:t xml:space="preserve">on several occasions </w:t>
      </w:r>
      <w:r w:rsidRPr="005F2F85">
        <w:rPr>
          <w:rStyle w:val="StyleUnderline"/>
          <w:highlight w:val="cyan"/>
        </w:rPr>
        <w:t>tapped</w:t>
      </w:r>
      <w:r w:rsidRPr="00EB4BB2">
        <w:rPr>
          <w:rStyle w:val="StyleUnderline"/>
        </w:rPr>
        <w:t xml:space="preserve"> into public </w:t>
      </w:r>
      <w:r w:rsidRPr="005F2F85">
        <w:rPr>
          <w:rStyle w:val="StyleUnderline"/>
          <w:highlight w:val="cyan"/>
        </w:rPr>
        <w:t>outrage</w:t>
      </w:r>
      <w:r w:rsidRPr="00EB4BB2">
        <w:rPr>
          <w:rStyle w:val="StyleUnderline"/>
        </w:rPr>
        <w:t xml:space="preserve"> to distract a disgruntled population, often </w:t>
      </w:r>
      <w:r w:rsidRPr="005F2F85">
        <w:rPr>
          <w:rStyle w:val="StyleUnderline"/>
          <w:highlight w:val="cyan"/>
        </w:rPr>
        <w:t>by encouraging</w:t>
      </w:r>
      <w:r w:rsidRPr="00EB4BB2">
        <w:rPr>
          <w:rStyle w:val="StyleUnderline"/>
        </w:rPr>
        <w:t xml:space="preserve"> (and when necessary containing) </w:t>
      </w:r>
      <w:r w:rsidRPr="005F2F85">
        <w:rPr>
          <w:rStyle w:val="StyleUnderline"/>
          <w:highlight w:val="cyan"/>
        </w:rPr>
        <w:t xml:space="preserve">protests </w:t>
      </w:r>
      <w:r w:rsidRPr="00EB4BB2">
        <w:rPr>
          <w:rStyle w:val="StyleUnderline"/>
        </w:rPr>
        <w:t>against external opponents, namely Japan and the United States</w:t>
      </w:r>
      <w:r w:rsidRPr="00EB4BB2">
        <w:rPr>
          <w:sz w:val="14"/>
        </w:rPr>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w:t>
      </w:r>
      <w:r w:rsidRPr="00EB4BB2">
        <w:rPr>
          <w:rStyle w:val="StyleUnderline"/>
        </w:rPr>
        <w:t xml:space="preserve">China has established itself as the world’s second-largest </w:t>
      </w:r>
      <w:r w:rsidRPr="005F2F85">
        <w:rPr>
          <w:rStyle w:val="StyleUnderline"/>
          <w:highlight w:val="cyan"/>
        </w:rPr>
        <w:t xml:space="preserve">economy and </w:t>
      </w:r>
      <w:r w:rsidRPr="00EB4BB2">
        <w:rPr>
          <w:rStyle w:val="StyleUnderline"/>
        </w:rPr>
        <w:t xml:space="preserve">now deploys, thanks to more than a decade of double-digit defense budget growth, a first-rate modern </w:t>
      </w:r>
      <w:r w:rsidRPr="005F2F85">
        <w:rPr>
          <w:rStyle w:val="StyleUnderline"/>
          <w:highlight w:val="cyan"/>
        </w:rPr>
        <w:t xml:space="preserve">military. </w:t>
      </w:r>
      <w:r w:rsidRPr="00EB4BB2">
        <w:rPr>
          <w:rStyle w:val="StyleUnderline"/>
        </w:rPr>
        <w:t xml:space="preserve">Those impressive achievements have, however, </w:t>
      </w:r>
      <w:r w:rsidRPr="005F2F85">
        <w:rPr>
          <w:rStyle w:val="StyleUnderline"/>
          <w:highlight w:val="cyan"/>
        </w:rPr>
        <w:t xml:space="preserve">fueled </w:t>
      </w:r>
      <w:r w:rsidRPr="00EB4BB2">
        <w:rPr>
          <w:rStyle w:val="StyleUnderline"/>
        </w:rPr>
        <w:t xml:space="preserve">Chinese </w:t>
      </w:r>
      <w:r w:rsidRPr="005F2F85">
        <w:rPr>
          <w:rStyle w:val="StyleUnderline"/>
          <w:highlight w:val="cyan"/>
        </w:rPr>
        <w:t>nationalism, which has</w:t>
      </w:r>
      <w:r w:rsidRPr="00EB4BB2">
        <w:rPr>
          <w:rStyle w:val="StyleUnderline"/>
        </w:rPr>
        <w:t xml:space="preserve"> increasingly </w:t>
      </w:r>
      <w:r w:rsidRPr="005F2F85">
        <w:rPr>
          <w:rStyle w:val="StyleUnderline"/>
          <w:highlight w:val="cyan"/>
        </w:rPr>
        <w:t xml:space="preserve">approached </w:t>
      </w:r>
      <w:r w:rsidRPr="00EB4BB2">
        <w:rPr>
          <w:rStyle w:val="StyleUnderline"/>
        </w:rPr>
        <w:t xml:space="preserve">the dangerous zone of </w:t>
      </w:r>
      <w:r w:rsidRPr="005F2F85">
        <w:rPr>
          <w:rStyle w:val="StyleUnderline"/>
          <w:highlight w:val="cyan"/>
        </w:rPr>
        <w:t>hubris</w:t>
      </w:r>
      <w:r w:rsidRPr="00EB4BB2">
        <w:rPr>
          <w:rStyle w:val="StyleUnderline"/>
        </w:rPr>
        <w:t>.</w:t>
      </w:r>
      <w:r w:rsidRPr="00EB4BB2">
        <w:rPr>
          <w:sz w:val="14"/>
        </w:rPr>
        <w:t xml:space="preserve">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decisions; </w:t>
      </w:r>
      <w:r w:rsidRPr="00EB4BB2">
        <w:rPr>
          <w:rStyle w:val="StyleUnderline"/>
        </w:rPr>
        <w:t>nationalism is a component that cannot be dissociated from this new phase in Chinese expressions of its power</w:t>
      </w:r>
      <w:r w:rsidRPr="00EB4BB2">
        <w:rPr>
          <w:sz w:val="14"/>
        </w:rPr>
        <w:t xml:space="preserve">. As then-Chinese foreign minister Yang Jiechi is said to have told his counterparts at a tense regional forum in Hanoi in 2010, “There is one basic difference among us. China is a big state and you are smaller countries.” This newfound assertiveness within its backyard thus makes it more </w:t>
      </w:r>
      <w:r w:rsidRPr="005F2F85">
        <w:rPr>
          <w:sz w:val="14"/>
          <w:highlight w:val="cyan"/>
        </w:rPr>
        <w:t>feasible</w:t>
      </w:r>
      <w:r w:rsidRPr="00EB4BB2">
        <w:rPr>
          <w:sz w:val="14"/>
        </w:rPr>
        <w:t xml:space="preserve"> that, in times of serious trouble at home, </w:t>
      </w:r>
      <w:r w:rsidRPr="00EB4BB2">
        <w:rPr>
          <w:rStyle w:val="StyleUnderline"/>
        </w:rPr>
        <w:t xml:space="preserve">the </w:t>
      </w:r>
      <w:r w:rsidRPr="005F2F85">
        <w:rPr>
          <w:rStyle w:val="StyleUnderline"/>
          <w:highlight w:val="cyan"/>
        </w:rPr>
        <w:t>Chinese</w:t>
      </w:r>
      <w:r w:rsidRPr="00EB4BB2">
        <w:rPr>
          <w:rStyle w:val="StyleUnderline"/>
        </w:rPr>
        <w:t xml:space="preserve"> leadership </w:t>
      </w:r>
      <w:r w:rsidRPr="005F2F85">
        <w:rPr>
          <w:rStyle w:val="StyleUnderline"/>
          <w:highlight w:val="cyan"/>
        </w:rPr>
        <w:t>could</w:t>
      </w:r>
      <w:r w:rsidRPr="00EB4BB2">
        <w:rPr>
          <w:rStyle w:val="StyleUnderline"/>
        </w:rPr>
        <w:t xml:space="preserve"> seek to </w:t>
      </w:r>
      <w:r w:rsidRPr="005F2F85">
        <w:rPr>
          <w:rStyle w:val="StyleUnderline"/>
          <w:highlight w:val="cyan"/>
        </w:rPr>
        <w:t>deflect</w:t>
      </w:r>
      <w:r w:rsidRPr="00EB4BB2">
        <w:rPr>
          <w:rStyle w:val="StyleUnderline"/>
        </w:rPr>
        <w:t xml:space="preserve"> potentially destabilizing anger </w:t>
      </w:r>
      <w:r w:rsidRPr="005F2F85">
        <w:rPr>
          <w:rStyle w:val="StyleUnderline"/>
          <w:highlight w:val="cyan"/>
        </w:rPr>
        <w:t>by exploiting</w:t>
      </w:r>
      <w:r w:rsidRPr="00EB4BB2">
        <w:rPr>
          <w:rStyle w:val="StyleUnderline"/>
        </w:rPr>
        <w:t xml:space="preserve"> some external distraction. </w:t>
      </w:r>
      <w:r w:rsidRPr="00EB4BB2">
        <w:rPr>
          <w:sz w:val="14"/>
        </w:rPr>
        <w:t xml:space="preserve">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t>
      </w:r>
      <w:r w:rsidRPr="00EB4BB2">
        <w:rPr>
          <w:sz w:val="14"/>
        </w:rPr>
        <w:lastRenderedPageBreak/>
        <w:t xml:space="preserve">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EB4BB2">
        <w:rPr>
          <w:rStyle w:val="StyleUnderline"/>
        </w:rPr>
        <w:t xml:space="preserve">The </w:t>
      </w:r>
      <w:r w:rsidRPr="005F2F85">
        <w:rPr>
          <w:rStyle w:val="StyleUnderline"/>
          <w:highlight w:val="cyan"/>
        </w:rPr>
        <w:t xml:space="preserve">greater </w:t>
      </w:r>
      <w:r w:rsidRPr="00EB4BB2">
        <w:rPr>
          <w:rStyle w:val="StyleUnderline"/>
        </w:rPr>
        <w:t xml:space="preserve">the domestic </w:t>
      </w:r>
      <w:r w:rsidRPr="005F2F85">
        <w:rPr>
          <w:rStyle w:val="StyleUnderline"/>
          <w:highlight w:val="cyan"/>
        </w:rPr>
        <w:t>instability</w:t>
      </w:r>
      <w:r w:rsidRPr="00EB4BB2">
        <w:rPr>
          <w:rStyle w:val="StyleUnderline"/>
        </w:rPr>
        <w:t xml:space="preserve">, the </w:t>
      </w:r>
      <w:r w:rsidRPr="005F2F85">
        <w:rPr>
          <w:rStyle w:val="StyleUnderline"/>
          <w:highlight w:val="cyan"/>
        </w:rPr>
        <w:t xml:space="preserve">more risks </w:t>
      </w:r>
      <w:r w:rsidRPr="00EB4BB2">
        <w:rPr>
          <w:rStyle w:val="StyleUnderline"/>
        </w:rPr>
        <w:t>a regime will be willing to take, given that the scope and, above all, the symbolism of the victory in an external scenario must also be greater</w:t>
      </w:r>
      <w:r w:rsidRPr="00EB4BB2">
        <w:rPr>
          <w:sz w:val="14"/>
        </w:rPr>
        <w:t xml:space="preserve">. With this in mind, we can then ask which external distraction scenarios would Beijing be the most likely to turn to should domestic disturbances compel it to do so. That is not to say that anything like this will happen anytime soon. </w:t>
      </w:r>
      <w:r w:rsidRPr="00EB4BB2">
        <w:rPr>
          <w:rStyle w:val="StyleUnderline"/>
        </w:rPr>
        <w:t xml:space="preserve">It is nevertheless not unreasonable to imagine such a possibility. The </w:t>
      </w:r>
      <w:r w:rsidRPr="005F2F85">
        <w:rPr>
          <w:rStyle w:val="Emphasis"/>
          <w:highlight w:val="cyan"/>
        </w:rPr>
        <w:t>intensifying crackdown</w:t>
      </w:r>
      <w:r w:rsidRPr="00EB4BB2">
        <w:rPr>
          <w:rStyle w:val="StyleUnderline"/>
        </w:rPr>
        <w:t xml:space="preserve"> on critics of the CCP, the detention </w:t>
      </w:r>
      <w:r w:rsidRPr="00EB4BB2">
        <w:rPr>
          <w:sz w:val="14"/>
        </w:rPr>
        <w:t>of lawyers, journalists and activists,</w:t>
      </w:r>
      <w:r w:rsidRPr="00EB4BB2">
        <w:rPr>
          <w:rStyle w:val="StyleUnderline"/>
        </w:rPr>
        <w:t xml:space="preserve"> unrest in Xinjiang, random acts of terrorism, accrued censorship — all </w:t>
      </w:r>
      <w:r w:rsidRPr="005F2F85">
        <w:rPr>
          <w:rStyle w:val="StyleUnderline"/>
          <w:highlight w:val="cyan"/>
        </w:rPr>
        <w:t>point to growing instability</w:t>
      </w:r>
      <w:r w:rsidRPr="00EB4BB2">
        <w:rPr>
          <w:rStyle w:val="StyleUnderline"/>
        </w:rPr>
        <w:t>. What follows is a very succinct (and by no means exhaustive) list of disputes</w:t>
      </w:r>
      <w:r w:rsidRPr="00EB4BB2">
        <w:rPr>
          <w:sz w:val="14"/>
        </w:rPr>
        <w:t xml:space="preserve">, in descending order of likelihood, which Beijing could use for external distraction. </w:t>
      </w:r>
      <w:r w:rsidRPr="00EB4BB2">
        <w:rPr>
          <w:rStyle w:val="Emphasis"/>
        </w:rPr>
        <w:t xml:space="preserve">1. </w:t>
      </w:r>
      <w:r w:rsidRPr="005F2F85">
        <w:rPr>
          <w:rStyle w:val="Emphasis"/>
          <w:highlight w:val="cyan"/>
        </w:rPr>
        <w:t>South China Sea</w:t>
      </w:r>
      <w:r w:rsidRPr="00EB4BB2">
        <w:t xml:space="preserve"> </w:t>
      </w:r>
      <w:r w:rsidRPr="00EB4BB2">
        <w:rPr>
          <w:sz w:val="14"/>
        </w:rPr>
        <w:t xml:space="preserve">The South China Sea, an area where China is embroiled in several territorial disputes with smaller claimants, </w:t>
      </w:r>
      <w:r w:rsidRPr="005F2F85">
        <w:rPr>
          <w:rStyle w:val="StyleUnderline"/>
          <w:highlight w:val="cyan"/>
        </w:rPr>
        <w:t>is ripe</w:t>
      </w:r>
      <w:r w:rsidRPr="00EB4BB2">
        <w:rPr>
          <w:rStyle w:val="StyleUnderline"/>
        </w:rPr>
        <w:t xml:space="preserve"> for exploitation as an external distraction</w:t>
      </w:r>
      <w:r w:rsidRPr="00EB4BB2">
        <w:rPr>
          <w:sz w:val="14"/>
        </w:rPr>
        <w:t xml:space="preserve">. Nationalist sentiment, along with the sense that </w:t>
      </w:r>
      <w:r w:rsidRPr="00EB4BB2">
        <w:rPr>
          <w:rStyle w:val="StyleUnderline"/>
        </w:rPr>
        <w:t xml:space="preserve">the entire body of water is part of China’s indivisible territory and therefore a </w:t>
      </w:r>
      <w:r w:rsidRPr="005F2F85">
        <w:rPr>
          <w:rStyle w:val="StyleUnderline"/>
          <w:highlight w:val="cyan"/>
        </w:rPr>
        <w:t>“core interest,” are sufficient</w:t>
      </w:r>
      <w:r w:rsidRPr="00EB4BB2">
        <w:rPr>
          <w:rStyle w:val="StyleUnderline"/>
        </w:rPr>
        <w:t xml:space="preserve"> enough </w:t>
      </w:r>
      <w:r w:rsidRPr="005F2F85">
        <w:rPr>
          <w:rStyle w:val="StyleUnderline"/>
          <w:highlight w:val="cyan"/>
        </w:rPr>
        <w:t>to foster</w:t>
      </w:r>
      <w:r w:rsidRPr="00EB4BB2">
        <w:rPr>
          <w:rStyle w:val="StyleUnderline"/>
        </w:rPr>
        <w:t xml:space="preserve"> a </w:t>
      </w:r>
      <w:r w:rsidRPr="005F2F85">
        <w:rPr>
          <w:rStyle w:val="StyleUnderline"/>
          <w:highlight w:val="cyan"/>
        </w:rPr>
        <w:t>will to fight</w:t>
      </w:r>
      <w:r w:rsidRPr="00EB4BB2">
        <w:rPr>
          <w:rStyle w:val="StyleUnderline"/>
        </w:rPr>
        <w:t xml:space="preserve"> should some “incident,” timed to counter unrest back home, force China to react</w:t>
      </w:r>
      <w:r w:rsidRPr="00EB4BB2">
        <w:rPr>
          <w:sz w:val="14"/>
        </w:rPr>
        <w:t xml:space="preserve">. Barring a U.S. intervention, which for the time being seems unlikely, the People’s Liberation Army (PLA) has both the numerical and qualitative advantage against any would be opponent or combination thereof. </w:t>
      </w:r>
      <w:r w:rsidRPr="00EB4BB2">
        <w:rPr>
          <w:rStyle w:val="StyleUnderline"/>
        </w:rPr>
        <w:t xml:space="preserve">The </w:t>
      </w:r>
      <w:r w:rsidRPr="005F2F85">
        <w:rPr>
          <w:rStyle w:val="StyleUnderline"/>
          <w:highlight w:val="cyan"/>
        </w:rPr>
        <w:t>Philippines and Vietnam</w:t>
      </w:r>
      <w:r w:rsidRPr="00EB4BB2">
        <w:rPr>
          <w:rStyle w:val="StyleUnderline"/>
        </w:rPr>
        <w:t xml:space="preserve">, two countries which have skirmished with China in recent years, </w:t>
      </w:r>
      <w:r w:rsidRPr="005F2F85">
        <w:rPr>
          <w:rStyle w:val="StyleUnderline"/>
          <w:highlight w:val="cyan"/>
        </w:rPr>
        <w:t>are</w:t>
      </w:r>
      <w:r w:rsidRPr="00EB4BB2">
        <w:rPr>
          <w:rStyle w:val="StyleUnderline"/>
        </w:rPr>
        <w:t xml:space="preserve"> the </w:t>
      </w:r>
      <w:r w:rsidRPr="005F2F85">
        <w:rPr>
          <w:rStyle w:val="StyleUnderline"/>
          <w:highlight w:val="cyan"/>
        </w:rPr>
        <w:t xml:space="preserve">likeliest </w:t>
      </w:r>
      <w:r w:rsidRPr="00EB4BB2">
        <w:rPr>
          <w:rStyle w:val="StyleUnderline"/>
        </w:rPr>
        <w:t>candidates for external distractions, as</w:t>
      </w:r>
      <w:r w:rsidRPr="00EB4BB2">
        <w:rPr>
          <w:sz w:val="14"/>
        </w:rPr>
        <w:t xml:space="preserve"> the </w:t>
      </w:r>
      <w:r w:rsidRPr="00EB4BB2">
        <w:rPr>
          <w:rStyle w:val="StyleUnderline"/>
        </w:rPr>
        <w:t>costs</w:t>
      </w:r>
      <w:r w:rsidRPr="00EB4BB2">
        <w:rPr>
          <w:sz w:val="14"/>
        </w:rPr>
        <w:t xml:space="preserve"> of a brief conflict </w:t>
      </w:r>
      <w:r w:rsidRPr="00EB4BB2">
        <w:rPr>
          <w:rStyle w:val="StyleUnderline"/>
        </w:rPr>
        <w:t>would be low</w:t>
      </w:r>
      <w:r w:rsidRPr="00EB4BB2">
        <w:rPr>
          <w:sz w:val="14"/>
        </w:rPr>
        <w:t xml:space="preserve"> and the likelihood of military success fairly high. For a quick popularity boost and low-risk distraction, these opponents would best serve Beijing’s interests. </w:t>
      </w:r>
      <w:r w:rsidRPr="00EB4BB2">
        <w:rPr>
          <w:rStyle w:val="Emphasis"/>
        </w:rPr>
        <w:t xml:space="preserve">2. Jammu and Kashmir, Arunachal Pradesh </w:t>
      </w:r>
      <w:r w:rsidRPr="005F2F85">
        <w:rPr>
          <w:rStyle w:val="StyleUnderline"/>
          <w:highlight w:val="cyan"/>
        </w:rPr>
        <w:t>Although Beijing claims</w:t>
      </w:r>
      <w:r w:rsidRPr="00EB4BB2">
        <w:rPr>
          <w:rStyle w:val="StyleUnderline"/>
        </w:rPr>
        <w:t xml:space="preserve"> that it is ready for a </w:t>
      </w:r>
      <w:r w:rsidRPr="005F2F85">
        <w:rPr>
          <w:rStyle w:val="StyleUnderline"/>
          <w:highlight w:val="cyan"/>
        </w:rPr>
        <w:t>settlement</w:t>
      </w:r>
      <w:r w:rsidRPr="00EB4BB2">
        <w:rPr>
          <w:rStyle w:val="StyleUnderline"/>
        </w:rPr>
        <w:t xml:space="preserve"> of its longstanding territorial disputes </w:t>
      </w:r>
      <w:r w:rsidRPr="005F2F85">
        <w:rPr>
          <w:rStyle w:val="StyleUnderline"/>
          <w:highlight w:val="cyan"/>
        </w:rPr>
        <w:t>with India</w:t>
      </w:r>
      <w:r w:rsidRPr="00EB4BB2">
        <w:rPr>
          <w:rStyle w:val="StyleUnderline"/>
        </w:rPr>
        <w:t>,</w:t>
      </w:r>
      <w:r w:rsidRPr="00EB4BB2">
        <w:rPr>
          <w:sz w:val="14"/>
        </w:rPr>
        <w:t xml:space="preserve"> the </w:t>
      </w:r>
      <w:r w:rsidRPr="005F2F85">
        <w:rPr>
          <w:rStyle w:val="Emphasis"/>
          <w:highlight w:val="cyan"/>
        </w:rPr>
        <w:t>areas remain ripe</w:t>
      </w:r>
      <w:r w:rsidRPr="00EB4BB2">
        <w:rPr>
          <w:sz w:val="14"/>
        </w:rPr>
        <w:t xml:space="preserve"> for the re-ignition of conflict. </w:t>
      </w:r>
      <w:r w:rsidRPr="00EB4BB2">
        <w:rPr>
          <w:rStyle w:val="StyleUnderline"/>
        </w:rPr>
        <w:t xml:space="preserve">New Delhi accuses China of occupying 38,000 square kilometers in Jammu and Kashmir, and </w:t>
      </w:r>
      <w:r w:rsidRPr="005F2F85">
        <w:rPr>
          <w:rStyle w:val="StyleUnderline"/>
          <w:highlight w:val="cyan"/>
        </w:rPr>
        <w:t xml:space="preserve">Beijing lays claim </w:t>
      </w:r>
      <w:r w:rsidRPr="00EB4BB2">
        <w:rPr>
          <w:rStyle w:val="StyleUnderline"/>
        </w:rPr>
        <w:t xml:space="preserve">to more than 90,000 square kilometers of territory </w:t>
      </w:r>
      <w:r w:rsidRPr="005F2F85">
        <w:rPr>
          <w:rStyle w:val="StyleUnderline"/>
          <w:highlight w:val="cyan"/>
        </w:rPr>
        <w:t>inside</w:t>
      </w:r>
      <w:r w:rsidRPr="00EB4BB2">
        <w:rPr>
          <w:rStyle w:val="StyleUnderline"/>
        </w:rPr>
        <w:t xml:space="preserve"> the Indian state of </w:t>
      </w:r>
      <w:r w:rsidRPr="005F2F85">
        <w:rPr>
          <w:rStyle w:val="StyleUnderline"/>
          <w:highlight w:val="cyan"/>
        </w:rPr>
        <w:t>Arunachal Pradesh</w:t>
      </w:r>
      <w:r w:rsidRPr="00EB4BB2">
        <w:rPr>
          <w:sz w:val="14"/>
        </w:rPr>
        <w:t xml:space="preserve">. A few factors militate against the suitability of those territories for an external distraction, chief among them the difficult access in winter, and the strength of the Indian military, which would pose a greater risk to PLA troops than those of Vietnam or the Philippines in the previous scenario. Nevertheless, </w:t>
      </w:r>
      <w:r w:rsidRPr="005F2F85">
        <w:rPr>
          <w:rStyle w:val="StyleUnderline"/>
          <w:highlight w:val="cyan"/>
        </w:rPr>
        <w:t>memories of China’s routing</w:t>
      </w:r>
      <w:r w:rsidRPr="00EB4BB2">
        <w:rPr>
          <w:rStyle w:val="StyleUnderline"/>
        </w:rPr>
        <w:t xml:space="preserve"> of the Indian military in the Sino-Indian War of 1962 </w:t>
      </w:r>
      <w:r w:rsidRPr="005F2F85">
        <w:rPr>
          <w:rStyle w:val="StyleUnderline"/>
          <w:highlight w:val="cyan"/>
        </w:rPr>
        <w:t xml:space="preserve">could embolden </w:t>
      </w:r>
      <w:r w:rsidRPr="00EB4BB2">
        <w:rPr>
          <w:rStyle w:val="StyleUnderline"/>
        </w:rPr>
        <w:t>Beijing.</w:t>
      </w:r>
      <w:r w:rsidRPr="00EB4BB2">
        <w:rPr>
          <w:sz w:val="14"/>
        </w:rPr>
        <w:t xml:space="preserve"> Though challenging, the PLA would be expected to prevail in a limited conflict with Indian forces, and China would have taken on a greater regional power than Vietnam or the Philippines, with everything that this entails in terms of political benefits back home. </w:t>
      </w:r>
      <w:r w:rsidRPr="00EB4BB2">
        <w:rPr>
          <w:rStyle w:val="Emphasis"/>
        </w:rPr>
        <w:t xml:space="preserve">3. East China Sea and Japan </w:t>
      </w:r>
      <w:r w:rsidRPr="00EB4BB2">
        <w:rPr>
          <w:rStyle w:val="StyleUnderline"/>
        </w:rPr>
        <w:t xml:space="preserve">Sparking a </w:t>
      </w:r>
      <w:r w:rsidRPr="005F2F85">
        <w:rPr>
          <w:rStyle w:val="StyleUnderline"/>
          <w:highlight w:val="cyan"/>
        </w:rPr>
        <w:t>war with Japan</w:t>
      </w:r>
      <w:r w:rsidRPr="00EB4BB2">
        <w:rPr>
          <w:rStyle w:val="StyleUnderline"/>
        </w:rPr>
        <w:t xml:space="preserve">, presumably over the disputed Senkaku/Diaoyu islets, </w:t>
      </w:r>
      <w:r w:rsidRPr="005F2F85">
        <w:rPr>
          <w:rStyle w:val="StyleUnderline"/>
          <w:highlight w:val="cyan"/>
        </w:rPr>
        <w:t>would represent a major escalation</w:t>
      </w:r>
      <w:r w:rsidRPr="00EB4BB2">
        <w:rPr>
          <w:rStyle w:val="StyleUnderline"/>
        </w:rPr>
        <w:t xml:space="preserve"> on Beijing’s part</w:t>
      </w:r>
      <w:r w:rsidRPr="00EB4BB2">
        <w:rPr>
          <w:sz w:val="14"/>
        </w:rPr>
        <w:t xml:space="preserve">. </w:t>
      </w:r>
      <w:r w:rsidRPr="00EB4BB2">
        <w:rPr>
          <w:rStyle w:val="StyleUnderline"/>
        </w:rPr>
        <w:t xml:space="preserve">Assuming that rational actors are in control in Beijing, a </w:t>
      </w:r>
      <w:r w:rsidRPr="005F2F85">
        <w:rPr>
          <w:rStyle w:val="StyleUnderline"/>
          <w:highlight w:val="cyan"/>
        </w:rPr>
        <w:t>decision</w:t>
      </w:r>
      <w:r w:rsidRPr="00EB4BB2">
        <w:rPr>
          <w:rStyle w:val="StyleUnderline"/>
        </w:rPr>
        <w:t xml:space="preserve"> to begin hostilities</w:t>
      </w:r>
      <w:r w:rsidRPr="00EB4BB2">
        <w:rPr>
          <w:sz w:val="14"/>
        </w:rPr>
        <w:t xml:space="preserve"> with the modern and skilled Japan Self-Defense Forces </w:t>
      </w:r>
      <w:r w:rsidRPr="005F2F85">
        <w:rPr>
          <w:rStyle w:val="StyleUnderline"/>
          <w:highlight w:val="cyan"/>
        </w:rPr>
        <w:t xml:space="preserve">would </w:t>
      </w:r>
      <w:r w:rsidRPr="00EB4BB2">
        <w:rPr>
          <w:rStyle w:val="StyleUnderline"/>
        </w:rPr>
        <w:t xml:space="preserve">only </w:t>
      </w:r>
      <w:r w:rsidRPr="005F2F85">
        <w:rPr>
          <w:rStyle w:val="StyleUnderline"/>
          <w:highlight w:val="cyan"/>
        </w:rPr>
        <w:t>be made if</w:t>
      </w:r>
      <w:r w:rsidRPr="00EB4BB2">
        <w:rPr>
          <w:rStyle w:val="StyleUnderline"/>
        </w:rPr>
        <w:t xml:space="preserve"> domestic </w:t>
      </w:r>
      <w:r w:rsidRPr="005F2F85">
        <w:rPr>
          <w:rStyle w:val="StyleUnderline"/>
          <w:highlight w:val="cyan"/>
        </w:rPr>
        <w:t xml:space="preserve">instability were serious </w:t>
      </w:r>
      <w:r w:rsidRPr="00EB4BB2">
        <w:rPr>
          <w:rStyle w:val="StyleUnderline"/>
        </w:rPr>
        <w:t>enough</w:t>
      </w:r>
      <w:r w:rsidRPr="00EB4BB2">
        <w:rPr>
          <w:sz w:val="14"/>
        </w:rPr>
        <w:t xml:space="preserve">. </w:t>
      </w:r>
      <w:r w:rsidRPr="00EB4BB2">
        <w:rPr>
          <w:rStyle w:val="StyleUnderline"/>
        </w:rPr>
        <w:t>Still</w:t>
      </w:r>
      <w:r w:rsidRPr="00EB4BB2">
        <w:rPr>
          <w:sz w:val="14"/>
        </w:rPr>
        <w:t xml:space="preserve">, </w:t>
      </w:r>
      <w:r w:rsidRPr="005F2F85">
        <w:rPr>
          <w:rStyle w:val="StyleUnderline"/>
          <w:highlight w:val="cyan"/>
        </w:rPr>
        <w:t>high resentment</w:t>
      </w:r>
      <w:r w:rsidRPr="00EB4BB2">
        <w:rPr>
          <w:sz w:val="14"/>
        </w:rPr>
        <w:t xml:space="preserve"> of the Japanese stemming </w:t>
      </w:r>
      <w:r w:rsidRPr="00EB4BB2">
        <w:rPr>
          <w:rStyle w:val="StyleUnderline"/>
        </w:rPr>
        <w:t>from Japanese aggression</w:t>
      </w:r>
      <w:r w:rsidRPr="00EB4BB2">
        <w:rPr>
          <w:sz w:val="14"/>
        </w:rPr>
        <w:t xml:space="preserve"> before and during World War II </w:t>
      </w:r>
      <w:r w:rsidRPr="005F2F85">
        <w:rPr>
          <w:rStyle w:val="StyleUnderline"/>
          <w:highlight w:val="cyan"/>
        </w:rPr>
        <w:t>and</w:t>
      </w:r>
      <w:r w:rsidRPr="00EB4BB2">
        <w:rPr>
          <w:rStyle w:val="StyleUnderline"/>
        </w:rPr>
        <w:t xml:space="preserve"> the </w:t>
      </w:r>
      <w:r w:rsidRPr="005F2F85">
        <w:rPr>
          <w:rStyle w:val="StyleUnderline"/>
          <w:highlight w:val="cyan"/>
        </w:rPr>
        <w:t>competitive</w:t>
      </w:r>
      <w:r w:rsidRPr="00EB4BB2">
        <w:rPr>
          <w:rStyle w:val="StyleUnderline"/>
        </w:rPr>
        <w:t xml:space="preserve"> nature of the bilateral </w:t>
      </w:r>
      <w:r w:rsidRPr="005F2F85">
        <w:rPr>
          <w:rStyle w:val="StyleUnderline"/>
          <w:highlight w:val="cyan"/>
        </w:rPr>
        <w:t>relations</w:t>
      </w:r>
      <w:r w:rsidRPr="00EB4BB2">
        <w:rPr>
          <w:rStyle w:val="StyleUnderline"/>
        </w:rPr>
        <w:t>hip</w:t>
      </w:r>
      <w:r w:rsidRPr="00EB4BB2">
        <w:rPr>
          <w:sz w:val="14"/>
        </w:rPr>
        <w:t xml:space="preserve"> </w:t>
      </w:r>
      <w:r w:rsidRPr="005F2F85">
        <w:rPr>
          <w:rStyle w:val="StyleUnderline"/>
          <w:highlight w:val="cyan"/>
        </w:rPr>
        <w:t>make Japan</w:t>
      </w:r>
      <w:r w:rsidRPr="00EB4BB2">
        <w:rPr>
          <w:sz w:val="14"/>
        </w:rPr>
        <w:t xml:space="preserve"> the </w:t>
      </w:r>
      <w:r w:rsidRPr="005F2F85">
        <w:rPr>
          <w:rStyle w:val="Emphasis"/>
          <w:highlight w:val="cyan"/>
        </w:rPr>
        <w:t>perfect</w:t>
      </w:r>
      <w:r w:rsidRPr="00EB4BB2">
        <w:rPr>
          <w:sz w:val="14"/>
        </w:rPr>
        <w:t xml:space="preserve"> candidate for an external distraction. More than any other conflict, </w:t>
      </w:r>
      <w:r w:rsidRPr="005F2F85">
        <w:rPr>
          <w:rStyle w:val="StyleUnderline"/>
          <w:highlight w:val="cyan"/>
        </w:rPr>
        <w:t xml:space="preserve">hostilities </w:t>
      </w:r>
      <w:r w:rsidRPr="00EB4BB2">
        <w:rPr>
          <w:rStyle w:val="StyleUnderline"/>
        </w:rPr>
        <w:t xml:space="preserve">with Japan would rally ordinary Chinese to the flag and </w:t>
      </w:r>
      <w:r w:rsidRPr="005F2F85">
        <w:rPr>
          <w:rStyle w:val="StyleUnderline"/>
          <w:highlight w:val="cyan"/>
        </w:rPr>
        <w:t xml:space="preserve">tap into hatred </w:t>
      </w:r>
      <w:r w:rsidRPr="00EB4BB2">
        <w:rPr>
          <w:rStyle w:val="StyleUnderline"/>
        </w:rPr>
        <w:t>that the leadership knows it could exploit if necessary.</w:t>
      </w:r>
      <w:r w:rsidRPr="00EB4BB2">
        <w:rPr>
          <w:sz w:val="14"/>
        </w:rPr>
        <w:t xml:space="preserve"> </w:t>
      </w:r>
      <w:r w:rsidRPr="00EB4BB2">
        <w:rPr>
          <w:rStyle w:val="StyleUnderline"/>
        </w:rPr>
        <w:t xml:space="preserve">Although the </w:t>
      </w:r>
      <w:r w:rsidRPr="005F2F85">
        <w:rPr>
          <w:rStyle w:val="StyleUnderline"/>
          <w:highlight w:val="cyan"/>
        </w:rPr>
        <w:t>chances of prevailing would be</w:t>
      </w:r>
      <w:r w:rsidRPr="00EB4BB2">
        <w:rPr>
          <w:rStyle w:val="StyleUnderline"/>
        </w:rPr>
        <w:t xml:space="preserve"> much </w:t>
      </w:r>
      <w:r w:rsidRPr="005F2F85">
        <w:rPr>
          <w:rStyle w:val="StyleUnderline"/>
          <w:highlight w:val="cyan"/>
        </w:rPr>
        <w:t>smaller</w:t>
      </w:r>
      <w:r w:rsidRPr="00EB4BB2">
        <w:rPr>
          <w:rStyle w:val="StyleUnderline"/>
        </w:rPr>
        <w:t xml:space="preserve"> </w:t>
      </w:r>
      <w:r w:rsidRPr="00EB4BB2">
        <w:rPr>
          <w:sz w:val="14"/>
        </w:rPr>
        <w:t>than in the South China Sea or Indian scenarios (</w:t>
      </w:r>
      <w:r w:rsidRPr="005F2F85">
        <w:rPr>
          <w:rStyle w:val="Emphasis"/>
          <w:highlight w:val="cyan"/>
        </w:rPr>
        <w:t xml:space="preserve">especially if </w:t>
      </w:r>
      <w:r w:rsidRPr="00EB4BB2">
        <w:rPr>
          <w:rStyle w:val="Emphasis"/>
        </w:rPr>
        <w:t xml:space="preserve">the </w:t>
      </w:r>
      <w:r w:rsidRPr="005F2F85">
        <w:rPr>
          <w:rStyle w:val="Emphasis"/>
          <w:highlight w:val="cyan"/>
        </w:rPr>
        <w:t>U.S. became involved</w:t>
      </w:r>
      <w:r w:rsidRPr="00EB4BB2">
        <w:rPr>
          <w:sz w:val="14"/>
        </w:rPr>
        <w:t xml:space="preserve">), the </w:t>
      </w:r>
      <w:r w:rsidRPr="005F2F85">
        <w:rPr>
          <w:rStyle w:val="StyleUnderline"/>
          <w:highlight w:val="cyan"/>
        </w:rPr>
        <w:t>dividends</w:t>
      </w:r>
      <w:r w:rsidRPr="00EB4BB2">
        <w:rPr>
          <w:sz w:val="14"/>
        </w:rPr>
        <w:t xml:space="preserve"> of victory against Japan — anything from teaching Tokyo a lesson to redressing historical injustices — </w:t>
      </w:r>
      <w:r w:rsidRPr="005F2F85">
        <w:rPr>
          <w:rStyle w:val="StyleUnderline"/>
          <w:highlight w:val="cyan"/>
        </w:rPr>
        <w:t>could be</w:t>
      </w:r>
      <w:r w:rsidRPr="00EB4BB2">
        <w:rPr>
          <w:sz w:val="14"/>
        </w:rPr>
        <w:t xml:space="preserve"> such as to become a major factor in </w:t>
      </w:r>
      <w:r w:rsidRPr="005F2F85">
        <w:rPr>
          <w:rStyle w:val="StyleUnderline"/>
          <w:highlight w:val="cyan"/>
        </w:rPr>
        <w:t>appeasing</w:t>
      </w:r>
      <w:r w:rsidRPr="00EB4BB2">
        <w:rPr>
          <w:rStyle w:val="StyleUnderline"/>
        </w:rPr>
        <w:t xml:space="preserve"> major domestic </w:t>
      </w:r>
      <w:r w:rsidRPr="005F2F85">
        <w:rPr>
          <w:rStyle w:val="StyleUnderline"/>
          <w:highlight w:val="cyan"/>
        </w:rPr>
        <w:t>unrest</w:t>
      </w:r>
      <w:r w:rsidRPr="00EB4BB2">
        <w:rPr>
          <w:rStyle w:val="StyleUnderline"/>
        </w:rPr>
        <w:t xml:space="preserve"> in China</w:t>
      </w:r>
      <w:r w:rsidRPr="00EB4BB2">
        <w:rPr>
          <w:sz w:val="14"/>
        </w:rPr>
        <w:t xml:space="preserve">. Unless the CCP were on the brink of collapse, it is unlikely that the leadership in Beijing would escalate tensions with Japan beyond the disputed islets. In other words, military action probably would not extend to other parts of Japan’s territory, unless, of course, the conflict widened. Containing the conflict by limiting it to the Senkaku/Diaoyus would therefore be part of Beijing’s strategy. </w:t>
      </w:r>
      <w:r w:rsidRPr="00EB4BB2">
        <w:rPr>
          <w:rStyle w:val="Emphasis"/>
        </w:rPr>
        <w:t xml:space="preserve">4. Taiwan </w:t>
      </w:r>
      <w:r w:rsidRPr="00EB4BB2">
        <w:rPr>
          <w:rStyle w:val="StyleUnderline"/>
        </w:rPr>
        <w:t xml:space="preserve">The “reunification” of </w:t>
      </w:r>
      <w:r w:rsidRPr="005F2F85">
        <w:rPr>
          <w:rStyle w:val="StyleUnderline"/>
          <w:highlight w:val="cyan"/>
        </w:rPr>
        <w:t xml:space="preserve">Taiwan remains </w:t>
      </w:r>
      <w:r w:rsidRPr="00EB4BB2">
        <w:rPr>
          <w:rStyle w:val="StyleUnderline"/>
        </w:rPr>
        <w:t>a so-called “</w:t>
      </w:r>
      <w:r w:rsidRPr="005F2F85">
        <w:rPr>
          <w:rStyle w:val="StyleUnderline"/>
          <w:highlight w:val="cyan"/>
        </w:rPr>
        <w:t>core interest</w:t>
      </w:r>
      <w:r w:rsidRPr="00EB4BB2">
        <w:rPr>
          <w:rStyle w:val="StyleUnderline"/>
        </w:rPr>
        <w:t xml:space="preserve">” of China </w:t>
      </w:r>
      <w:r w:rsidRPr="005F2F85">
        <w:rPr>
          <w:rStyle w:val="StyleUnderline"/>
          <w:highlight w:val="cyan"/>
        </w:rPr>
        <w:t xml:space="preserve">and a major component of </w:t>
      </w:r>
      <w:r w:rsidRPr="00EB4BB2">
        <w:rPr>
          <w:rStyle w:val="StyleUnderline"/>
        </w:rPr>
        <w:t xml:space="preserve">the CCP’s </w:t>
      </w:r>
      <w:r w:rsidRPr="005F2F85">
        <w:rPr>
          <w:rStyle w:val="StyleUnderline"/>
          <w:highlight w:val="cyan"/>
        </w:rPr>
        <w:t>legitimacy</w:t>
      </w:r>
      <w:r w:rsidRPr="00EB4BB2">
        <w:rPr>
          <w:rStyle w:val="StyleUnderline"/>
        </w:rPr>
        <w:t xml:space="preserve"> with the public.</w:t>
      </w:r>
      <w:r w:rsidRPr="00EB4BB2">
        <w:rPr>
          <w:sz w:val="14"/>
        </w:rPr>
        <w:t xml:space="preserve"> Despite rapprochement in recent years, a substantial component of the PLA remains committed to a Taiwan contingency. </w:t>
      </w:r>
      <w:r w:rsidRPr="00EB4BB2">
        <w:rPr>
          <w:rStyle w:val="StyleUnderline"/>
        </w:rPr>
        <w:t xml:space="preserve">Although the risks of war in the Taiwan Strait are low at the moment, </w:t>
      </w:r>
      <w:r w:rsidRPr="005F2F85">
        <w:rPr>
          <w:rStyle w:val="StyleUnderline"/>
          <w:highlight w:val="cyan"/>
        </w:rPr>
        <w:t xml:space="preserve">China never shelved </w:t>
      </w:r>
      <w:r w:rsidRPr="00EB4BB2">
        <w:rPr>
          <w:rStyle w:val="StyleUnderline"/>
        </w:rPr>
        <w:t xml:space="preserve">its </w:t>
      </w:r>
      <w:r w:rsidRPr="005F2F85">
        <w:rPr>
          <w:rStyle w:val="StyleUnderline"/>
          <w:highlight w:val="cyan"/>
        </w:rPr>
        <w:t xml:space="preserve">plans to annex </w:t>
      </w:r>
      <w:r w:rsidRPr="00EB4BB2">
        <w:rPr>
          <w:rStyle w:val="StyleUnderline"/>
        </w:rPr>
        <w:t xml:space="preserve">the island by force if necessary, and has vowed to do so should Taipei seek to unilaterally change the status quo by declaring de jure independence. </w:t>
      </w:r>
      <w:r w:rsidRPr="00EB4BB2">
        <w:rPr>
          <w:sz w:val="14"/>
        </w:rPr>
        <w:t xml:space="preserve">Under Xi, </w:t>
      </w:r>
      <w:r w:rsidRPr="00EB4BB2">
        <w:rPr>
          <w:rStyle w:val="StyleUnderline"/>
        </w:rPr>
        <w:t>Beijing</w:t>
      </w:r>
      <w:r w:rsidRPr="00EB4BB2">
        <w:rPr>
          <w:sz w:val="14"/>
        </w:rPr>
        <w:t xml:space="preserve"> has also signaled that while it is willing to be patient with Taiwanese and would prefer to use financial incentives to gradually consolidate its grip on Taiwan, it </w:t>
      </w:r>
      <w:r w:rsidRPr="00EB4BB2">
        <w:rPr>
          <w:rStyle w:val="StyleUnderline"/>
        </w:rPr>
        <w:t>does not intend to be patient forever.</w:t>
      </w:r>
      <w:r w:rsidRPr="00EB4BB2">
        <w:rPr>
          <w:sz w:val="14"/>
        </w:rPr>
        <w:t xml:space="preserve"> In other words, foot-dragging on Taiwan’s part, or the election of a political party that is less amenable to rapprochement than the ruling Kuomintang (KMT), could prompt Beijing to choose a more aggressive course of action. </w:t>
      </w:r>
      <w:r w:rsidRPr="00EB4BB2">
        <w:rPr>
          <w:rStyle w:val="StyleUnderline"/>
        </w:rPr>
        <w:t xml:space="preserve">Serious </w:t>
      </w:r>
      <w:r w:rsidRPr="005F2F85">
        <w:rPr>
          <w:rStyle w:val="StyleUnderline"/>
          <w:highlight w:val="cyan"/>
        </w:rPr>
        <w:t xml:space="preserve">unrest </w:t>
      </w:r>
      <w:r w:rsidRPr="00EB4BB2">
        <w:rPr>
          <w:rStyle w:val="StyleUnderline"/>
        </w:rPr>
        <w:t xml:space="preserve">on the island </w:t>
      </w:r>
      <w:r w:rsidRPr="005F2F85">
        <w:rPr>
          <w:rStyle w:val="StyleUnderline"/>
          <w:highlight w:val="cyan"/>
        </w:rPr>
        <w:t>could</w:t>
      </w:r>
      <w:r w:rsidRPr="00EB4BB2">
        <w:rPr>
          <w:rStyle w:val="StyleUnderline"/>
        </w:rPr>
        <w:t xml:space="preserve"> also </w:t>
      </w:r>
      <w:r w:rsidRPr="005F2F85">
        <w:rPr>
          <w:rStyle w:val="StyleUnderline"/>
          <w:highlight w:val="cyan"/>
        </w:rPr>
        <w:t xml:space="preserve">provide </w:t>
      </w:r>
      <w:r w:rsidRPr="00EB4BB2">
        <w:rPr>
          <w:rStyle w:val="StyleUnderline"/>
        </w:rPr>
        <w:t xml:space="preserve">Beijing with the </w:t>
      </w:r>
      <w:r w:rsidRPr="005F2F85">
        <w:rPr>
          <w:rStyle w:val="StyleUnderline"/>
          <w:highlight w:val="cyan"/>
        </w:rPr>
        <w:t xml:space="preserve">“justification” </w:t>
      </w:r>
      <w:r w:rsidRPr="00EB4BB2">
        <w:rPr>
          <w:rStyle w:val="StyleUnderline"/>
        </w:rPr>
        <w:t>it needs to involve the PLA, which would be deployed to “protect” Taiwanese “compatriots.”</w:t>
      </w:r>
      <w:r w:rsidRPr="00EB4BB2">
        <w:rPr>
          <w:sz w:val="14"/>
        </w:rPr>
        <w:t xml:space="preserve"> Given that definitions of progress on “</w:t>
      </w:r>
      <w:r w:rsidRPr="005F2F85">
        <w:rPr>
          <w:rStyle w:val="StyleUnderline"/>
          <w:highlight w:val="cyan"/>
        </w:rPr>
        <w:t xml:space="preserve">reunification” </w:t>
      </w:r>
      <w:r w:rsidRPr="00EB4BB2">
        <w:rPr>
          <w:rStyle w:val="StyleUnderline"/>
        </w:rPr>
        <w:t xml:space="preserve">are very much </w:t>
      </w:r>
      <w:r w:rsidRPr="005F2F85">
        <w:rPr>
          <w:rStyle w:val="StyleUnderline"/>
          <w:highlight w:val="cyan"/>
        </w:rPr>
        <w:t xml:space="preserve">Beijing’s to decide, any incident could </w:t>
      </w:r>
      <w:r w:rsidRPr="00EB4BB2">
        <w:rPr>
          <w:rStyle w:val="StyleUnderline"/>
        </w:rPr>
        <w:t xml:space="preserve">theoretically </w:t>
      </w:r>
      <w:r w:rsidRPr="005F2F85">
        <w:rPr>
          <w:rStyle w:val="StyleUnderline"/>
          <w:highlight w:val="cyan"/>
        </w:rPr>
        <w:t xml:space="preserve">warrant </w:t>
      </w:r>
      <w:r w:rsidRPr="00EB4BB2">
        <w:rPr>
          <w:rStyle w:val="StyleUnderline"/>
        </w:rPr>
        <w:t xml:space="preserve">the use of </w:t>
      </w:r>
      <w:r w:rsidRPr="005F2F85">
        <w:rPr>
          <w:rStyle w:val="StyleUnderline"/>
          <w:highlight w:val="cyan"/>
        </w:rPr>
        <w:t xml:space="preserve">force </w:t>
      </w:r>
      <w:r w:rsidRPr="00EB4BB2">
        <w:rPr>
          <w:rStyle w:val="StyleUnderline"/>
        </w:rPr>
        <w:t>against Taiwan</w:t>
      </w:r>
      <w:r w:rsidRPr="00EB4BB2">
        <w:rPr>
          <w:sz w:val="14"/>
        </w:rPr>
        <w:t xml:space="preserve">, </w:t>
      </w:r>
      <w:r w:rsidRPr="00EB4BB2">
        <w:rPr>
          <w:rStyle w:val="StyleUnderline"/>
        </w:rPr>
        <w:t xml:space="preserve">especially </w:t>
      </w:r>
      <w:r w:rsidRPr="005F2F85">
        <w:rPr>
          <w:rStyle w:val="StyleUnderline"/>
          <w:highlight w:val="cyan"/>
        </w:rPr>
        <w:t>if</w:t>
      </w:r>
      <w:r w:rsidRPr="00EB4BB2">
        <w:rPr>
          <w:rStyle w:val="StyleUnderline"/>
        </w:rPr>
        <w:t xml:space="preserve"> major domestic </w:t>
      </w:r>
      <w:r w:rsidRPr="005F2F85">
        <w:rPr>
          <w:rStyle w:val="StyleUnderline"/>
          <w:highlight w:val="cyan"/>
        </w:rPr>
        <w:t>unrest</w:t>
      </w:r>
      <w:r w:rsidRPr="00EB4BB2">
        <w:rPr>
          <w:rStyle w:val="StyleUnderline"/>
        </w:rPr>
        <w:t xml:space="preserve"> </w:t>
      </w:r>
      <w:r w:rsidRPr="005F2F85">
        <w:rPr>
          <w:rStyle w:val="StyleUnderline"/>
          <w:highlight w:val="cyan"/>
        </w:rPr>
        <w:t>compelled</w:t>
      </w:r>
      <w:r w:rsidRPr="00EB4BB2">
        <w:rPr>
          <w:rStyle w:val="StyleUnderline"/>
        </w:rPr>
        <w:t xml:space="preserve"> the </w:t>
      </w:r>
      <w:r w:rsidRPr="005F2F85">
        <w:rPr>
          <w:rStyle w:val="StyleUnderline"/>
          <w:highlight w:val="cyan"/>
        </w:rPr>
        <w:t>CCP to seek a</w:t>
      </w:r>
      <w:r w:rsidRPr="00EB4BB2">
        <w:rPr>
          <w:rStyle w:val="StyleUnderline"/>
        </w:rPr>
        <w:t xml:space="preserve">n external </w:t>
      </w:r>
      <w:r w:rsidRPr="005F2F85">
        <w:rPr>
          <w:rStyle w:val="StyleUnderline"/>
          <w:highlight w:val="cyan"/>
        </w:rPr>
        <w:t>distraction</w:t>
      </w:r>
      <w:r w:rsidRPr="00EB4BB2">
        <w:rPr>
          <w:sz w:val="14"/>
        </w:rPr>
        <w:t xml:space="preserve">. Militating against such a decision is the fact that anything short of a full invasion of the island would probably forever kill any chance of “peaceful unification” with Taiwan, as the 1995-1996 Taiwan Strait missile crisis demonstrated. </w:t>
      </w:r>
      <w:r w:rsidRPr="00EB4BB2">
        <w:rPr>
          <w:rStyle w:val="StyleUnderline"/>
        </w:rPr>
        <w:t xml:space="preserve">A </w:t>
      </w:r>
      <w:r w:rsidRPr="005F2F85">
        <w:rPr>
          <w:rStyle w:val="StyleUnderline"/>
          <w:highlight w:val="cyan"/>
        </w:rPr>
        <w:t xml:space="preserve">limited </w:t>
      </w:r>
      <w:r w:rsidRPr="00EB4BB2">
        <w:rPr>
          <w:rStyle w:val="StyleUnderline"/>
        </w:rPr>
        <w:t xml:space="preserve">military </w:t>
      </w:r>
      <w:r w:rsidRPr="005F2F85">
        <w:rPr>
          <w:rStyle w:val="StyleUnderline"/>
          <w:highlight w:val="cyan"/>
        </w:rPr>
        <w:t xml:space="preserve">campaign </w:t>
      </w:r>
      <w:r w:rsidRPr="00EB4BB2">
        <w:rPr>
          <w:rStyle w:val="StyleUnderline"/>
        </w:rPr>
        <w:t xml:space="preserve">against Taiwan </w:t>
      </w:r>
      <w:r w:rsidRPr="005F2F85">
        <w:rPr>
          <w:rStyle w:val="StyleUnderline"/>
          <w:highlight w:val="cyan"/>
        </w:rPr>
        <w:t>is</w:t>
      </w:r>
      <w:r w:rsidRPr="00EB4BB2">
        <w:rPr>
          <w:rStyle w:val="StyleUnderline"/>
        </w:rPr>
        <w:t xml:space="preserve"> therefore probably </w:t>
      </w:r>
      <w:r w:rsidRPr="005F2F85">
        <w:rPr>
          <w:rStyle w:val="StyleUnderline"/>
          <w:highlight w:val="cyan"/>
        </w:rPr>
        <w:t>not</w:t>
      </w:r>
      <w:r w:rsidRPr="00EB4BB2">
        <w:rPr>
          <w:rStyle w:val="StyleUnderline"/>
        </w:rPr>
        <w:t xml:space="preserve"> a </w:t>
      </w:r>
      <w:r w:rsidRPr="005F2F85">
        <w:rPr>
          <w:rStyle w:val="StyleUnderline"/>
          <w:highlight w:val="cyan"/>
        </w:rPr>
        <w:t>good</w:t>
      </w:r>
      <w:r w:rsidRPr="00EB4BB2">
        <w:rPr>
          <w:rStyle w:val="StyleUnderline"/>
        </w:rPr>
        <w:t xml:space="preserve"> option for an external distraction, </w:t>
      </w:r>
      <w:r w:rsidRPr="005F2F85">
        <w:rPr>
          <w:rStyle w:val="StyleUnderline"/>
          <w:highlight w:val="cyan"/>
        </w:rPr>
        <w:t>as</w:t>
      </w:r>
      <w:r w:rsidRPr="00EB4BB2">
        <w:rPr>
          <w:rStyle w:val="StyleUnderline"/>
        </w:rPr>
        <w:t xml:space="preserve"> the </w:t>
      </w:r>
      <w:r w:rsidRPr="005F2F85">
        <w:rPr>
          <w:rStyle w:val="StyleUnderline"/>
          <w:highlight w:val="cyan"/>
        </w:rPr>
        <w:t>backlash</w:t>
      </w:r>
      <w:r w:rsidRPr="00EB4BB2">
        <w:rPr>
          <w:rStyle w:val="StyleUnderline"/>
        </w:rPr>
        <w:t xml:space="preserve"> against aggression </w:t>
      </w:r>
      <w:r w:rsidRPr="005F2F85">
        <w:rPr>
          <w:rStyle w:val="StyleUnderline"/>
          <w:highlight w:val="cyan"/>
        </w:rPr>
        <w:t>would undo</w:t>
      </w:r>
      <w:r w:rsidRPr="00EB4BB2">
        <w:rPr>
          <w:rStyle w:val="StyleUnderline"/>
        </w:rPr>
        <w:t xml:space="preserve"> years of calibrated Taiwan </w:t>
      </w:r>
      <w:r w:rsidRPr="005F2F85">
        <w:rPr>
          <w:rStyle w:val="StyleUnderline"/>
          <w:highlight w:val="cyan"/>
        </w:rPr>
        <w:t>policy</w:t>
      </w:r>
      <w:r w:rsidRPr="00EB4BB2">
        <w:rPr>
          <w:rStyle w:val="StyleUnderline"/>
        </w:rPr>
        <w:t xml:space="preserve"> and destroy hopes of unification, which would greatly discredit the CCP with the Chinese public, not to mention the PLA. A </w:t>
      </w:r>
      <w:r w:rsidRPr="005F2F85">
        <w:rPr>
          <w:rStyle w:val="StyleUnderline"/>
          <w:highlight w:val="cyan"/>
        </w:rPr>
        <w:t xml:space="preserve">full invasion </w:t>
      </w:r>
      <w:r w:rsidRPr="00EB4BB2">
        <w:rPr>
          <w:rStyle w:val="StyleUnderline"/>
        </w:rPr>
        <w:t xml:space="preserve">of Taiwan </w:t>
      </w:r>
      <w:r w:rsidRPr="005F2F85">
        <w:rPr>
          <w:rStyle w:val="StyleUnderline"/>
          <w:highlight w:val="cyan"/>
        </w:rPr>
        <w:t xml:space="preserve">would </w:t>
      </w:r>
      <w:r w:rsidRPr="00EB4BB2">
        <w:rPr>
          <w:rStyle w:val="StyleUnderline"/>
        </w:rPr>
        <w:t xml:space="preserve">then </w:t>
      </w:r>
      <w:r w:rsidRPr="005F2F85">
        <w:rPr>
          <w:rStyle w:val="StyleUnderline"/>
          <w:highlight w:val="cyan"/>
        </w:rPr>
        <w:t xml:space="preserve">provide greater chances </w:t>
      </w:r>
      <w:r w:rsidRPr="00EB4BB2">
        <w:rPr>
          <w:rStyle w:val="StyleUnderline"/>
        </w:rPr>
        <w:t>of success</w:t>
      </w:r>
      <w:r w:rsidRPr="00EB4BB2">
        <w:rPr>
          <w:sz w:val="14"/>
        </w:rPr>
        <w:t xml:space="preserve">, at least </w:t>
      </w:r>
      <w:r w:rsidRPr="00EB4BB2">
        <w:rPr>
          <w:rStyle w:val="StyleUnderline"/>
        </w:rPr>
        <w:t>if we measure success by its impact on public opinion amid serious unrest</w:t>
      </w:r>
      <w:r w:rsidRPr="00EB4BB2">
        <w:rPr>
          <w:sz w:val="14"/>
        </w:rPr>
        <w:t xml:space="preserve"> in China. </w:t>
      </w:r>
      <w:r w:rsidRPr="00EB4BB2">
        <w:rPr>
          <w:rStyle w:val="StyleUnderline"/>
        </w:rPr>
        <w:t xml:space="preserve">However, the growing power imbalance in the Taiwan Strait notwithstanding, </w:t>
      </w:r>
      <w:r w:rsidRPr="005F2F85">
        <w:rPr>
          <w:rStyle w:val="StyleUnderline"/>
          <w:highlight w:val="cyan"/>
        </w:rPr>
        <w:t>invading</w:t>
      </w:r>
      <w:r w:rsidRPr="00EB4BB2">
        <w:rPr>
          <w:rStyle w:val="StyleUnderline"/>
        </w:rPr>
        <w:t xml:space="preserve"> the island </w:t>
      </w:r>
      <w:r w:rsidRPr="005F2F85">
        <w:rPr>
          <w:rStyle w:val="StyleUnderline"/>
          <w:highlight w:val="cyan"/>
        </w:rPr>
        <w:t>would be</w:t>
      </w:r>
      <w:r w:rsidRPr="00EB4BB2">
        <w:rPr>
          <w:rStyle w:val="StyleUnderline"/>
        </w:rPr>
        <w:t xml:space="preserve"> an extraordinarily difficult — and </w:t>
      </w:r>
      <w:r w:rsidRPr="005F2F85">
        <w:rPr>
          <w:rStyle w:val="StyleUnderline"/>
          <w:highlight w:val="cyan"/>
        </w:rPr>
        <w:t>costly</w:t>
      </w:r>
      <w:r w:rsidRPr="00EB4BB2">
        <w:rPr>
          <w:rStyle w:val="StyleUnderline"/>
        </w:rPr>
        <w:t xml:space="preserve"> — task; talk of a “quick, clear war” remains just that, and pacifying the island would be a formidable challenge. </w:t>
      </w:r>
      <w:r w:rsidRPr="00EB4BB2">
        <w:rPr>
          <w:sz w:val="14"/>
        </w:rPr>
        <w:t xml:space="preserve">Should the conflict drag on, as it most certainly would, </w:t>
      </w:r>
      <w:r w:rsidRPr="00EB4BB2">
        <w:rPr>
          <w:sz w:val="14"/>
        </w:rPr>
        <w:lastRenderedPageBreak/>
        <w:t xml:space="preserve">whatever advantage the CCP may have accumulated by tapping into nationalist sentiment could dwindle and further contribute to resentment against the party. </w:t>
      </w:r>
      <w:r w:rsidRPr="00EB4BB2">
        <w:rPr>
          <w:rStyle w:val="StyleUnderline"/>
        </w:rPr>
        <w:t xml:space="preserve">Consequently, unless the CCP were on the brink of collapse, Taiwan would be an extremely poor candidate for external distraction, worse even than Japan, where the chances of success in a limited campaign are higher. 5. </w:t>
      </w:r>
      <w:r w:rsidRPr="005F2F85">
        <w:rPr>
          <w:rStyle w:val="Emphasis"/>
          <w:highlight w:val="cyan"/>
        </w:rPr>
        <w:t>U</w:t>
      </w:r>
      <w:r w:rsidRPr="00EB4BB2">
        <w:rPr>
          <w:rStyle w:val="Emphasis"/>
        </w:rPr>
        <w:t xml:space="preserve">nited </w:t>
      </w:r>
      <w:r w:rsidRPr="005F2F85">
        <w:rPr>
          <w:rStyle w:val="Emphasis"/>
          <w:highlight w:val="cyan"/>
        </w:rPr>
        <w:t>S</w:t>
      </w:r>
      <w:r w:rsidRPr="00EB4BB2">
        <w:rPr>
          <w:rStyle w:val="Emphasis"/>
        </w:rPr>
        <w:t xml:space="preserve">tates </w:t>
      </w:r>
      <w:r w:rsidRPr="00EB4BB2">
        <w:rPr>
          <w:sz w:val="14"/>
        </w:rPr>
        <w:t xml:space="preserve">The last, and least likely, candidate for external distraction would be for the PLA to turn its sights on U.S. forces in the Pacific. For obvious reasons, </w:t>
      </w:r>
      <w:r w:rsidRPr="00EB4BB2">
        <w:rPr>
          <w:rStyle w:val="StyleUnderline"/>
        </w:rPr>
        <w:t xml:space="preserve">such a course of </w:t>
      </w:r>
      <w:r w:rsidRPr="005F2F85">
        <w:rPr>
          <w:rStyle w:val="StyleUnderline"/>
          <w:highlight w:val="cyan"/>
        </w:rPr>
        <w:t>action would be a last resort,</w:t>
      </w:r>
      <w:r w:rsidRPr="00EB4BB2">
        <w:rPr>
          <w:rStyle w:val="StyleUnderline"/>
        </w:rPr>
        <w:t xml:space="preserve"> a last-ditch effort </w:t>
      </w:r>
      <w:r w:rsidRPr="005F2F85">
        <w:rPr>
          <w:rStyle w:val="StyleUnderline"/>
          <w:highlight w:val="cyan"/>
        </w:rPr>
        <w:t xml:space="preserve">to prevent </w:t>
      </w:r>
      <w:r w:rsidRPr="00EB4BB2">
        <w:rPr>
          <w:rStyle w:val="StyleUnderline"/>
        </w:rPr>
        <w:t xml:space="preserve">the complete </w:t>
      </w:r>
      <w:r w:rsidRPr="005F2F85">
        <w:rPr>
          <w:rStyle w:val="StyleUnderline"/>
          <w:highlight w:val="cyan"/>
        </w:rPr>
        <w:t xml:space="preserve">collapse </w:t>
      </w:r>
      <w:r w:rsidRPr="00EB4BB2">
        <w:rPr>
          <w:rStyle w:val="StyleUnderline"/>
        </w:rPr>
        <w:t>of the CCP due to domestic factors.</w:t>
      </w:r>
      <w:r w:rsidRPr="00EB4BB2">
        <w:rPr>
          <w:sz w:val="14"/>
        </w:rPr>
        <w:t xml:space="preserve"> The chances of prevailing in a direct military confrontation with U.S. forces in the region would be next to nil. </w:t>
      </w:r>
      <w:r w:rsidRPr="00EB4BB2">
        <w:rPr>
          <w:rStyle w:val="StyleUnderline"/>
        </w:rPr>
        <w:t>A decision to attack the U.S. would qualify as irrational</w:t>
      </w:r>
      <w:r w:rsidRPr="005F2F85">
        <w:rPr>
          <w:rStyle w:val="StyleUnderline"/>
          <w:highlight w:val="cyan"/>
        </w:rPr>
        <w:t>,</w:t>
      </w:r>
      <w:r w:rsidRPr="00EB4BB2">
        <w:rPr>
          <w:rStyle w:val="StyleUnderline"/>
        </w:rPr>
        <w:t xml:space="preserve"> a departure from the realm of calculations that would buttress decisions in any of the alternative scenarios discussed above</w:t>
      </w:r>
      <w:r w:rsidRPr="00EB4BB2">
        <w:rPr>
          <w:sz w:val="14"/>
        </w:rPr>
        <w:t xml:space="preserve">. Still there are examples of countries that embarked on what, in hindsight, can only be described as suicidal adventures by attacking a much more powerful enemy. </w:t>
      </w:r>
      <w:r w:rsidRPr="005F2F85">
        <w:rPr>
          <w:rStyle w:val="StyleUnderline"/>
          <w:highlight w:val="cyan"/>
        </w:rPr>
        <w:t xml:space="preserve">Japan demonstrated </w:t>
      </w:r>
      <w:r w:rsidRPr="00EB4BB2">
        <w:rPr>
          <w:rStyle w:val="StyleUnderline"/>
        </w:rPr>
        <w:t xml:space="preserve">that </w:t>
      </w:r>
      <w:r w:rsidRPr="005F2F85">
        <w:rPr>
          <w:rStyle w:val="StyleUnderline"/>
          <w:highlight w:val="cyan"/>
        </w:rPr>
        <w:t>this</w:t>
      </w:r>
      <w:r w:rsidRPr="00EB4BB2">
        <w:rPr>
          <w:rStyle w:val="StyleUnderline"/>
        </w:rPr>
        <w:t xml:space="preserve"> is possible </w:t>
      </w:r>
      <w:r w:rsidRPr="005F2F85">
        <w:rPr>
          <w:rStyle w:val="StyleUnderline"/>
          <w:highlight w:val="cyan"/>
        </w:rPr>
        <w:t>during World War II</w:t>
      </w:r>
      <w:r w:rsidRPr="00EB4BB2">
        <w:rPr>
          <w:rStyle w:val="StyleUnderline"/>
        </w:rPr>
        <w:t xml:space="preserve">. A </w:t>
      </w:r>
      <w:r w:rsidRPr="005F2F85">
        <w:rPr>
          <w:rStyle w:val="StyleUnderline"/>
          <w:highlight w:val="cyan"/>
        </w:rPr>
        <w:t>likelier</w:t>
      </w:r>
      <w:r w:rsidRPr="00EB4BB2">
        <w:rPr>
          <w:rStyle w:val="StyleUnderline"/>
        </w:rPr>
        <w:t xml:space="preserve"> source of </w:t>
      </w:r>
      <w:r w:rsidRPr="005F2F85">
        <w:rPr>
          <w:rStyle w:val="StyleUnderline"/>
          <w:highlight w:val="cyan"/>
        </w:rPr>
        <w:t>conflict</w:t>
      </w:r>
      <w:r w:rsidRPr="00EB4BB2">
        <w:rPr>
          <w:rStyle w:val="StyleUnderline"/>
        </w:rPr>
        <w:t xml:space="preserve"> between the PLA and U.S. forces </w:t>
      </w:r>
      <w:r w:rsidRPr="005F2F85">
        <w:rPr>
          <w:rStyle w:val="StyleUnderline"/>
          <w:highlight w:val="cyan"/>
        </w:rPr>
        <w:t>would be indirect, such as U.S.</w:t>
      </w:r>
      <w:r w:rsidRPr="00EB4BB2">
        <w:rPr>
          <w:rStyle w:val="StyleUnderline"/>
        </w:rPr>
        <w:t xml:space="preserve"> involvement in limited hostilities between China and </w:t>
      </w:r>
      <w:r w:rsidRPr="00EB4BB2">
        <w:rPr>
          <w:rStyle w:val="Emphasis"/>
        </w:rPr>
        <w:t>any of the countries mentioned</w:t>
      </w:r>
      <w:r w:rsidRPr="00EB4BB2">
        <w:rPr>
          <w:rStyle w:val="StyleUnderline"/>
        </w:rPr>
        <w:t xml:space="preserve"> above (with Japan and Taiwan as the likeliest).</w:t>
      </w:r>
      <w:r w:rsidRPr="00EB4BB2">
        <w:rPr>
          <w:sz w:val="14"/>
        </w:rPr>
        <w:t xml:space="preserve"> As the PLA is configured not to take on the U.S. military directly but rather asymmetrically, </w:t>
      </w:r>
      <w:r w:rsidRPr="00EB4BB2">
        <w:rPr>
          <w:rStyle w:val="StyleUnderline"/>
        </w:rPr>
        <w:t xml:space="preserve">China would increase its chances of scoring domestic points by playing to its strengths — by inflicting damage on U.S. forces with its anti-access/area-denial, or A2/AD. </w:t>
      </w:r>
      <w:r w:rsidRPr="005F2F85">
        <w:rPr>
          <w:rStyle w:val="StyleUnderline"/>
          <w:highlight w:val="cyan"/>
        </w:rPr>
        <w:t xml:space="preserve">Sinking </w:t>
      </w:r>
      <w:r w:rsidRPr="00EB4BB2">
        <w:rPr>
          <w:rStyle w:val="StyleUnderline"/>
        </w:rPr>
        <w:t xml:space="preserve">an aircraft </w:t>
      </w:r>
      <w:r w:rsidRPr="005F2F85">
        <w:rPr>
          <w:rStyle w:val="StyleUnderline"/>
          <w:highlight w:val="cyan"/>
        </w:rPr>
        <w:t>carrier</w:t>
      </w:r>
      <w:r w:rsidRPr="00EB4BB2">
        <w:rPr>
          <w:rStyle w:val="StyleUnderline"/>
        </w:rPr>
        <w:t xml:space="preserve"> on its way to the East China Sea or towards the Taiwan Strait, for example, </w:t>
      </w:r>
      <w:r w:rsidRPr="005F2F85">
        <w:rPr>
          <w:rStyle w:val="StyleUnderline"/>
          <w:highlight w:val="cyan"/>
        </w:rPr>
        <w:t xml:space="preserve">could do wonders in </w:t>
      </w:r>
      <w:r w:rsidRPr="00EB4BB2">
        <w:rPr>
          <w:rStyle w:val="StyleUnderline"/>
        </w:rPr>
        <w:t xml:space="preserve">terms of public </w:t>
      </w:r>
      <w:r w:rsidRPr="005F2F85">
        <w:rPr>
          <w:rStyle w:val="StyleUnderline"/>
          <w:highlight w:val="cyan"/>
        </w:rPr>
        <w:t xml:space="preserve">opinion and provide </w:t>
      </w:r>
      <w:r w:rsidRPr="00EB4BB2">
        <w:rPr>
          <w:rStyle w:val="StyleUnderline"/>
        </w:rPr>
        <w:t xml:space="preserve">temporary </w:t>
      </w:r>
      <w:r w:rsidRPr="005F2F85">
        <w:rPr>
          <w:rStyle w:val="StyleUnderline"/>
          <w:highlight w:val="cyan"/>
        </w:rPr>
        <w:t>cover</w:t>
      </w:r>
      <w:r w:rsidRPr="00EB4BB2">
        <w:rPr>
          <w:rStyle w:val="StyleUnderline"/>
        </w:rPr>
        <w:t xml:space="preserve"> for an embattled CCP.</w:t>
      </w:r>
      <w:r w:rsidRPr="00EB4BB2">
        <w:rPr>
          <w:sz w:val="14"/>
        </w:rPr>
        <w:t xml:space="preserve"> Ultimately, however, the costs of taking on the U.S. military, added to the extremely low likelihood that Chinese troops could secure the kind of victory that would be necessary to rescue the CCP from internal strife, mean that the U.S. is an especially bad candidate for external distraction.</w:t>
      </w:r>
    </w:p>
    <w:p w14:paraId="12E6A379" w14:textId="080D43ED" w:rsidR="008F54B7" w:rsidRDefault="008F54B7" w:rsidP="00E4276A">
      <w:pPr>
        <w:pStyle w:val="Heading3"/>
        <w:rPr>
          <w:rFonts w:cs="Times New Roman"/>
        </w:rPr>
      </w:pPr>
      <w:r>
        <w:rPr>
          <w:rFonts w:cs="Times New Roman"/>
        </w:rPr>
        <w:lastRenderedPageBreak/>
        <w:t>CCP---A2: Resiliency</w:t>
      </w:r>
    </w:p>
    <w:p w14:paraId="091D72AA" w14:textId="77777777" w:rsidR="008F54B7" w:rsidRPr="00E26AA3" w:rsidRDefault="008F54B7" w:rsidP="008F54B7">
      <w:pPr>
        <w:pStyle w:val="Heading4"/>
      </w:pPr>
      <w:r>
        <w:t xml:space="preserve">Defense no longer applies – </w:t>
      </w:r>
      <w:r w:rsidRPr="00621184">
        <w:rPr>
          <w:u w:val="single"/>
        </w:rPr>
        <w:t>CCP ossifying</w:t>
      </w:r>
      <w:r>
        <w:t xml:space="preserve"> under Xi and </w:t>
      </w:r>
      <w:r w:rsidRPr="005D65F4">
        <w:t xml:space="preserve">resiliency </w:t>
      </w:r>
      <w:r>
        <w:rPr>
          <w:u w:val="single"/>
        </w:rPr>
        <w:t xml:space="preserve">getting used </w:t>
      </w:r>
      <w:r w:rsidRPr="00E26AA3">
        <w:t>up</w:t>
      </w:r>
      <w:r>
        <w:t xml:space="preserve"> – Plus, lash-out occurs </w:t>
      </w:r>
      <w:r w:rsidRPr="00E26AA3">
        <w:rPr>
          <w:u w:val="single"/>
        </w:rPr>
        <w:t>regardless of collapse</w:t>
      </w:r>
      <w:r>
        <w:t xml:space="preserve"> </w:t>
      </w:r>
      <w:r>
        <w:rPr>
          <w:b w:val="0"/>
        </w:rPr>
        <w:t xml:space="preserve"> </w:t>
      </w:r>
    </w:p>
    <w:p w14:paraId="49C4A060" w14:textId="77777777" w:rsidR="008F54B7" w:rsidRDefault="008F54B7" w:rsidP="008F54B7">
      <w:pPr>
        <w:rPr>
          <w:rStyle w:val="Style13ptBold"/>
        </w:rPr>
      </w:pPr>
      <w:r>
        <w:rPr>
          <w:rStyle w:val="Style13ptBold"/>
        </w:rPr>
        <w:t xml:space="preserve">Van Oudenaren 15 </w:t>
      </w:r>
      <w:r>
        <w:t xml:space="preserve">---- </w:t>
      </w:r>
      <w:r w:rsidRPr="00536908">
        <w:t>John S., Research Assistant (National Defense University – College of International Security Affairs), Master’s Degree in East Asian Studies (The George Washington University), Bachelor’s Degree in History and Chinese (St. Mary’s College of Maryland), “China’s Uncertain Future,” 3/19, http://www.the-american-interest.com/2015/03/19/chinas-uncertain-future/</w:t>
      </w:r>
    </w:p>
    <w:p w14:paraId="17495AB2" w14:textId="77777777" w:rsidR="008F54B7" w:rsidRDefault="008F54B7" w:rsidP="008F54B7">
      <w:pPr>
        <w:rPr>
          <w:rStyle w:val="Style13ptBold"/>
        </w:rPr>
      </w:pPr>
    </w:p>
    <w:p w14:paraId="74290DA4" w14:textId="77777777" w:rsidR="008F54B7" w:rsidRPr="00621184" w:rsidRDefault="008F54B7" w:rsidP="008F54B7">
      <w:pPr>
        <w:rPr>
          <w:sz w:val="14"/>
        </w:rPr>
      </w:pPr>
      <w:r w:rsidRPr="00621184">
        <w:rPr>
          <w:rStyle w:val="Emphasis"/>
        </w:rPr>
        <w:t>For years</w:t>
      </w:r>
      <w:r w:rsidRPr="00621184">
        <w:rPr>
          <w:sz w:val="14"/>
        </w:rPr>
        <w:t xml:space="preserve">, </w:t>
      </w:r>
      <w:r w:rsidRPr="00621184">
        <w:rPr>
          <w:rStyle w:val="StyleUnderline"/>
        </w:rPr>
        <w:t>dissident scholars</w:t>
      </w:r>
      <w:r w:rsidRPr="00621184">
        <w:rPr>
          <w:sz w:val="14"/>
        </w:rPr>
        <w:t xml:space="preserve"> such as Minxin Pei and public intellectuals like Gordon Chang </w:t>
      </w:r>
      <w:r w:rsidRPr="00621184">
        <w:rPr>
          <w:rStyle w:val="StyleUnderline"/>
        </w:rPr>
        <w:t>questioned</w:t>
      </w:r>
      <w:r w:rsidRPr="00621184">
        <w:rPr>
          <w:sz w:val="14"/>
        </w:rPr>
        <w:t xml:space="preserve"> the </w:t>
      </w:r>
      <w:r w:rsidRPr="00621184">
        <w:rPr>
          <w:rStyle w:val="StyleUnderline"/>
        </w:rPr>
        <w:t>durability of</w:t>
      </w:r>
      <w:r w:rsidRPr="00621184">
        <w:rPr>
          <w:sz w:val="14"/>
        </w:rPr>
        <w:t xml:space="preserve"> Communist </w:t>
      </w:r>
      <w:r w:rsidRPr="00621184">
        <w:rPr>
          <w:rStyle w:val="StyleUnderline"/>
        </w:rPr>
        <w:t>Party rule</w:t>
      </w:r>
      <w:r w:rsidRPr="00621184">
        <w:rPr>
          <w:sz w:val="14"/>
        </w:rPr>
        <w:t xml:space="preserve"> in China. Although Pei is a respected scholar and Chang’s book sold well, their </w:t>
      </w:r>
      <w:r w:rsidRPr="005F2F85">
        <w:rPr>
          <w:rStyle w:val="StyleUnderline"/>
          <w:highlight w:val="cyan"/>
        </w:rPr>
        <w:t>prognostications of</w:t>
      </w:r>
      <w:r w:rsidRPr="00621184">
        <w:rPr>
          <w:sz w:val="14"/>
        </w:rPr>
        <w:t xml:space="preserve"> the </w:t>
      </w:r>
      <w:r w:rsidRPr="00E26AA3">
        <w:rPr>
          <w:rStyle w:val="StyleUnderline"/>
        </w:rPr>
        <w:t>CCP’s</w:t>
      </w:r>
      <w:r w:rsidRPr="00621184">
        <w:rPr>
          <w:sz w:val="14"/>
        </w:rPr>
        <w:t xml:space="preserve"> impending </w:t>
      </w:r>
      <w:r w:rsidRPr="005F2F85">
        <w:rPr>
          <w:rStyle w:val="StyleUnderline"/>
          <w:highlight w:val="cyan"/>
        </w:rPr>
        <w:t>collapse were</w:t>
      </w:r>
      <w:r w:rsidRPr="005F2F85">
        <w:rPr>
          <w:sz w:val="14"/>
          <w:highlight w:val="cyan"/>
        </w:rPr>
        <w:t xml:space="preserve"> </w:t>
      </w:r>
      <w:r w:rsidRPr="005F2F85">
        <w:rPr>
          <w:rStyle w:val="StyleUnderline"/>
          <w:highlight w:val="cyan"/>
        </w:rPr>
        <w:t>dismissed</w:t>
      </w:r>
      <w:r w:rsidRPr="00621184">
        <w:rPr>
          <w:sz w:val="14"/>
        </w:rPr>
        <w:t xml:space="preserve"> by most establishment China watchers as wishful thinking by people who clearly have axes to grind with Beijing. However, </w:t>
      </w:r>
      <w:r w:rsidRPr="00621184">
        <w:rPr>
          <w:rStyle w:val="StyleUnderline"/>
        </w:rPr>
        <w:t>when</w:t>
      </w:r>
      <w:r w:rsidRPr="00621184">
        <w:rPr>
          <w:sz w:val="14"/>
        </w:rPr>
        <w:t xml:space="preserve"> David </w:t>
      </w:r>
      <w:r w:rsidRPr="005F2F85">
        <w:rPr>
          <w:rStyle w:val="StyleUnderline"/>
          <w:highlight w:val="cyan"/>
        </w:rPr>
        <w:t>Shambaugh</w:t>
      </w:r>
      <w:r w:rsidRPr="00621184">
        <w:rPr>
          <w:rStyle w:val="StyleUnderline"/>
        </w:rPr>
        <w:t xml:space="preserve"> penned an </w:t>
      </w:r>
      <w:r w:rsidRPr="005F2F85">
        <w:rPr>
          <w:rStyle w:val="StyleUnderline"/>
          <w:highlight w:val="cyan"/>
        </w:rPr>
        <w:t>op-ed</w:t>
      </w:r>
      <w:r w:rsidRPr="00621184">
        <w:rPr>
          <w:sz w:val="14"/>
        </w:rPr>
        <w:t xml:space="preserve"> in the Wall Street Journal earlier this month arguing that “the endgame of Chinese communist rule has now begun”, </w:t>
      </w:r>
      <w:r w:rsidRPr="00621184">
        <w:rPr>
          <w:rStyle w:val="StyleUnderline"/>
        </w:rPr>
        <w:t xml:space="preserve">China watchers </w:t>
      </w:r>
      <w:r w:rsidRPr="005F2F85">
        <w:rPr>
          <w:rStyle w:val="StyleUnderline"/>
          <w:highlight w:val="cyan"/>
        </w:rPr>
        <w:t>took notice</w:t>
      </w:r>
      <w:r w:rsidRPr="00621184">
        <w:rPr>
          <w:sz w:val="14"/>
        </w:rPr>
        <w:t>. Why was that?</w:t>
      </w:r>
    </w:p>
    <w:p w14:paraId="65FD4882" w14:textId="77777777" w:rsidR="008F54B7" w:rsidRPr="00621184" w:rsidRDefault="008F54B7" w:rsidP="008F54B7">
      <w:pPr>
        <w:rPr>
          <w:sz w:val="14"/>
        </w:rPr>
      </w:pPr>
      <w:r w:rsidRPr="00621184">
        <w:rPr>
          <w:sz w:val="14"/>
        </w:rPr>
        <w:t xml:space="preserve">To begin with, </w:t>
      </w:r>
      <w:r w:rsidRPr="005F2F85">
        <w:rPr>
          <w:rStyle w:val="StyleUnderline"/>
          <w:highlight w:val="cyan"/>
        </w:rPr>
        <w:t>Shambaugh is</w:t>
      </w:r>
      <w:r w:rsidRPr="00621184">
        <w:rPr>
          <w:rStyle w:val="StyleUnderline"/>
        </w:rPr>
        <w:t xml:space="preserve"> considered a</w:t>
      </w:r>
      <w:r w:rsidRPr="00621184">
        <w:rPr>
          <w:sz w:val="14"/>
        </w:rPr>
        <w:t xml:space="preserve"> </w:t>
      </w:r>
      <w:r w:rsidRPr="00621184">
        <w:rPr>
          <w:rStyle w:val="Emphasis"/>
        </w:rPr>
        <w:t>leading authority</w:t>
      </w:r>
      <w:r w:rsidRPr="00621184">
        <w:rPr>
          <w:sz w:val="14"/>
        </w:rPr>
        <w:t xml:space="preserve"> in the field </w:t>
      </w:r>
      <w:r w:rsidRPr="00621184">
        <w:rPr>
          <w:rStyle w:val="StyleUnderline"/>
        </w:rPr>
        <w:t>and is</w:t>
      </w:r>
      <w:r w:rsidRPr="00621184">
        <w:rPr>
          <w:sz w:val="14"/>
        </w:rPr>
        <w:t xml:space="preserve"> </w:t>
      </w:r>
      <w:r w:rsidRPr="005F2F85">
        <w:rPr>
          <w:rStyle w:val="Emphasis"/>
          <w:highlight w:val="cyan"/>
        </w:rPr>
        <w:t>well respected</w:t>
      </w:r>
      <w:r w:rsidRPr="00621184">
        <w:rPr>
          <w:sz w:val="14"/>
        </w:rPr>
        <w:t xml:space="preserve"> in academia. Second, </w:t>
      </w:r>
      <w:r w:rsidRPr="005F2F85">
        <w:rPr>
          <w:rStyle w:val="StyleUnderline"/>
          <w:highlight w:val="cyan"/>
        </w:rPr>
        <w:t>he has</w:t>
      </w:r>
      <w:r w:rsidRPr="00621184">
        <w:rPr>
          <w:rStyle w:val="StyleUnderline"/>
        </w:rPr>
        <w:t xml:space="preserve"> </w:t>
      </w:r>
      <w:r w:rsidRPr="00621184">
        <w:rPr>
          <w:rStyle w:val="Emphasis"/>
        </w:rPr>
        <w:t>little to gain</w:t>
      </w:r>
      <w:r w:rsidRPr="00621184">
        <w:rPr>
          <w:sz w:val="14"/>
        </w:rPr>
        <w:t xml:space="preserve"> </w:t>
      </w:r>
      <w:r w:rsidRPr="00621184">
        <w:rPr>
          <w:rStyle w:val="StyleUnderline"/>
        </w:rPr>
        <w:t>and</w:t>
      </w:r>
      <w:r w:rsidRPr="00621184">
        <w:rPr>
          <w:sz w:val="14"/>
        </w:rPr>
        <w:t xml:space="preserve"> </w:t>
      </w:r>
      <w:r w:rsidRPr="005F2F85">
        <w:rPr>
          <w:rStyle w:val="Emphasis"/>
          <w:highlight w:val="cyan"/>
        </w:rPr>
        <w:t>much to lose</w:t>
      </w:r>
      <w:r w:rsidRPr="005F2F85">
        <w:rPr>
          <w:sz w:val="14"/>
          <w:highlight w:val="cyan"/>
        </w:rPr>
        <w:t xml:space="preserve"> </w:t>
      </w:r>
      <w:r w:rsidRPr="005F2F85">
        <w:rPr>
          <w:rStyle w:val="StyleUnderline"/>
          <w:highlight w:val="cyan"/>
        </w:rPr>
        <w:t>by</w:t>
      </w:r>
      <w:r w:rsidRPr="00621184">
        <w:rPr>
          <w:rStyle w:val="StyleUnderline"/>
        </w:rPr>
        <w:t xml:space="preserve"> </w:t>
      </w:r>
      <w:r w:rsidRPr="005F2F85">
        <w:rPr>
          <w:rStyle w:val="StyleUnderline"/>
          <w:highlight w:val="cyan"/>
        </w:rPr>
        <w:t>questioning</w:t>
      </w:r>
      <w:r w:rsidRPr="00621184">
        <w:rPr>
          <w:rStyle w:val="StyleUnderline"/>
        </w:rPr>
        <w:t xml:space="preserve"> the regime</w:t>
      </w:r>
      <w:r w:rsidRPr="00621184">
        <w:rPr>
          <w:sz w:val="14"/>
        </w:rPr>
        <w:t xml:space="preserve">. As he admits in his op-ed, he has privileged access (for a Western scholar) to the Communist Party. Given the visceral reaction of Chinese state media to his piece, it is unlikely that he will continue to enjoy such access. Most important, the </w:t>
      </w:r>
      <w:r w:rsidRPr="00621184">
        <w:rPr>
          <w:rStyle w:val="StyleUnderline"/>
        </w:rPr>
        <w:t>piece is</w:t>
      </w:r>
      <w:r w:rsidRPr="00621184">
        <w:rPr>
          <w:sz w:val="14"/>
        </w:rPr>
        <w:t xml:space="preserve"> further </w:t>
      </w:r>
      <w:r w:rsidRPr="00621184">
        <w:rPr>
          <w:rStyle w:val="StyleUnderline"/>
        </w:rPr>
        <w:t xml:space="preserve">evidence of </w:t>
      </w:r>
      <w:r w:rsidRPr="00621184">
        <w:rPr>
          <w:sz w:val="14"/>
        </w:rPr>
        <w:t xml:space="preserve">the </w:t>
      </w:r>
      <w:r w:rsidRPr="00621184">
        <w:rPr>
          <w:rStyle w:val="StyleUnderline"/>
        </w:rPr>
        <w:t>evolution of his views on China’s</w:t>
      </w:r>
      <w:r w:rsidRPr="00621184">
        <w:rPr>
          <w:sz w:val="14"/>
        </w:rPr>
        <w:t xml:space="preserve"> political </w:t>
      </w:r>
      <w:r w:rsidRPr="00621184">
        <w:rPr>
          <w:rStyle w:val="StyleUnderline"/>
        </w:rPr>
        <w:t>system</w:t>
      </w:r>
      <w:r w:rsidRPr="00621184">
        <w:rPr>
          <w:sz w:val="14"/>
        </w:rPr>
        <w:t xml:space="preserve">. As Howard French notes, </w:t>
      </w:r>
      <w:r w:rsidRPr="005F2F85">
        <w:rPr>
          <w:rStyle w:val="StyleUnderline"/>
          <w:highlight w:val="cyan"/>
        </w:rPr>
        <w:t>Shambaugh</w:t>
      </w:r>
      <w:r w:rsidRPr="00621184">
        <w:rPr>
          <w:rStyle w:val="StyleUnderline"/>
        </w:rPr>
        <w:t xml:space="preserve"> </w:t>
      </w:r>
      <w:r w:rsidRPr="005F2F85">
        <w:rPr>
          <w:rStyle w:val="Emphasis"/>
          <w:highlight w:val="cyan"/>
        </w:rPr>
        <w:t>previously credited</w:t>
      </w:r>
      <w:r w:rsidRPr="00621184">
        <w:rPr>
          <w:sz w:val="14"/>
        </w:rPr>
        <w:t xml:space="preserve"> the </w:t>
      </w:r>
      <w:r w:rsidRPr="00621184">
        <w:rPr>
          <w:rStyle w:val="StyleUnderline"/>
        </w:rPr>
        <w:t>CCP for</w:t>
      </w:r>
      <w:r w:rsidRPr="00621184">
        <w:rPr>
          <w:sz w:val="14"/>
        </w:rPr>
        <w:t xml:space="preserve"> its adaptive </w:t>
      </w:r>
      <w:r w:rsidRPr="005F2F85">
        <w:rPr>
          <w:rStyle w:val="StyleUnderline"/>
          <w:highlight w:val="cyan"/>
        </w:rPr>
        <w:t>resiliency</w:t>
      </w:r>
      <w:r w:rsidRPr="00621184">
        <w:rPr>
          <w:sz w:val="14"/>
        </w:rPr>
        <w:t xml:space="preserve">. Conversely, </w:t>
      </w:r>
      <w:r w:rsidRPr="00E26AA3">
        <w:rPr>
          <w:rStyle w:val="StyleUnderline"/>
        </w:rPr>
        <w:t>his current</w:t>
      </w:r>
      <w:r w:rsidRPr="00621184">
        <w:rPr>
          <w:rStyle w:val="StyleUnderline"/>
        </w:rPr>
        <w:t xml:space="preserve"> </w:t>
      </w:r>
      <w:r w:rsidRPr="005F2F85">
        <w:rPr>
          <w:rStyle w:val="StyleUnderline"/>
          <w:highlight w:val="cyan"/>
        </w:rPr>
        <w:t>frustration</w:t>
      </w:r>
      <w:r w:rsidRPr="00621184">
        <w:rPr>
          <w:sz w:val="14"/>
        </w:rPr>
        <w:t xml:space="preserve"> with China </w:t>
      </w:r>
      <w:r w:rsidRPr="005F2F85">
        <w:rPr>
          <w:rStyle w:val="StyleUnderline"/>
          <w:highlight w:val="cyan"/>
        </w:rPr>
        <w:t>stems from</w:t>
      </w:r>
      <w:r w:rsidRPr="00621184">
        <w:rPr>
          <w:sz w:val="14"/>
        </w:rPr>
        <w:t xml:space="preserve"> Beijing’s </w:t>
      </w:r>
      <w:r w:rsidRPr="005F2F85">
        <w:rPr>
          <w:rStyle w:val="Emphasis"/>
          <w:highlight w:val="cyan"/>
        </w:rPr>
        <w:t>abandonment of</w:t>
      </w:r>
      <w:r w:rsidRPr="00621184">
        <w:rPr>
          <w:rStyle w:val="Emphasis"/>
        </w:rPr>
        <w:t xml:space="preserve"> political </w:t>
      </w:r>
      <w:r w:rsidRPr="005F2F85">
        <w:rPr>
          <w:rStyle w:val="Emphasis"/>
          <w:highlight w:val="cyan"/>
        </w:rPr>
        <w:t>reforms</w:t>
      </w:r>
      <w:r w:rsidRPr="00621184">
        <w:rPr>
          <w:sz w:val="14"/>
        </w:rPr>
        <w:t xml:space="preserve"> </w:t>
      </w:r>
      <w:r w:rsidRPr="00621184">
        <w:rPr>
          <w:rStyle w:val="StyleUnderline"/>
        </w:rPr>
        <w:t xml:space="preserve">since 2009 </w:t>
      </w:r>
      <w:r w:rsidRPr="005F2F85">
        <w:rPr>
          <w:rStyle w:val="StyleUnderline"/>
          <w:highlight w:val="cyan"/>
        </w:rPr>
        <w:t>and</w:t>
      </w:r>
      <w:r w:rsidRPr="00621184">
        <w:rPr>
          <w:sz w:val="14"/>
        </w:rPr>
        <w:t xml:space="preserve"> the corresponding </w:t>
      </w:r>
      <w:r w:rsidRPr="00621184">
        <w:rPr>
          <w:rStyle w:val="StyleUnderline"/>
        </w:rPr>
        <w:t xml:space="preserve">scaling up of </w:t>
      </w:r>
      <w:r w:rsidRPr="005F2F85">
        <w:rPr>
          <w:rStyle w:val="StyleUnderline"/>
          <w:highlight w:val="cyan"/>
        </w:rPr>
        <w:t>repression</w:t>
      </w:r>
      <w:r w:rsidRPr="00E26AA3">
        <w:rPr>
          <w:rStyle w:val="StyleUnderline"/>
        </w:rPr>
        <w:t>, censorship, and propaganda</w:t>
      </w:r>
      <w:r w:rsidRPr="00621184">
        <w:rPr>
          <w:sz w:val="14"/>
        </w:rPr>
        <w:t xml:space="preserve">. His primary argument is that reversing political reforms will make it very difficult to repair an already “crumbling system.” With this in mind, </w:t>
      </w:r>
      <w:r w:rsidRPr="00621184">
        <w:rPr>
          <w:rStyle w:val="StyleUnderline"/>
        </w:rPr>
        <w:t>Shambaugh’s current critiques</w:t>
      </w:r>
      <w:r w:rsidRPr="00621184">
        <w:rPr>
          <w:sz w:val="14"/>
        </w:rPr>
        <w:t xml:space="preserve"> of the PRC’s </w:t>
      </w:r>
      <w:r w:rsidRPr="00621184">
        <w:rPr>
          <w:rStyle w:val="StyleUnderline"/>
        </w:rPr>
        <w:t xml:space="preserve">failings are obviously not </w:t>
      </w:r>
      <w:r w:rsidRPr="00621184">
        <w:rPr>
          <w:sz w:val="14"/>
        </w:rPr>
        <w:t xml:space="preserve">the </w:t>
      </w:r>
      <w:r w:rsidRPr="00621184">
        <w:rPr>
          <w:rStyle w:val="StyleUnderline"/>
        </w:rPr>
        <w:t>result of</w:t>
      </w:r>
      <w:r w:rsidRPr="00621184">
        <w:rPr>
          <w:sz w:val="14"/>
        </w:rPr>
        <w:t xml:space="preserve"> some </w:t>
      </w:r>
      <w:r w:rsidRPr="00621184">
        <w:rPr>
          <w:rStyle w:val="StyleUnderline"/>
        </w:rPr>
        <w:t>irrational bias,</w:t>
      </w:r>
      <w:r w:rsidRPr="00621184">
        <w:rPr>
          <w:sz w:val="14"/>
        </w:rPr>
        <w:t xml:space="preserve"> as China Daily claims. </w:t>
      </w:r>
      <w:r w:rsidRPr="00621184">
        <w:rPr>
          <w:rStyle w:val="Emphasis"/>
        </w:rPr>
        <w:t>Rather</w:t>
      </w:r>
      <w:r w:rsidRPr="00621184">
        <w:rPr>
          <w:sz w:val="14"/>
        </w:rPr>
        <w:t xml:space="preserve">, </w:t>
      </w:r>
      <w:r w:rsidRPr="00621184">
        <w:rPr>
          <w:rStyle w:val="StyleUnderline"/>
        </w:rPr>
        <w:t>they are a consequence of the changes in his thinking</w:t>
      </w:r>
      <w:r w:rsidRPr="00621184">
        <w:rPr>
          <w:sz w:val="14"/>
        </w:rPr>
        <w:t xml:space="preserve"> on a subject he knows a lot about.</w:t>
      </w:r>
    </w:p>
    <w:p w14:paraId="40D38DDA" w14:textId="77777777" w:rsidR="008F54B7" w:rsidRPr="00621184" w:rsidRDefault="008F54B7" w:rsidP="008F54B7">
      <w:pPr>
        <w:rPr>
          <w:sz w:val="14"/>
        </w:rPr>
      </w:pPr>
      <w:r w:rsidRPr="00621184">
        <w:rPr>
          <w:sz w:val="14"/>
        </w:rPr>
        <w:t>For Beijing, this ought to be worrisome. The same scholar who just half a-decade ago was praising the CCP for taking critical steps to avoid stagnation, is now arguing that the regime is slowly ossifying.</w:t>
      </w:r>
    </w:p>
    <w:p w14:paraId="0EF5A9E2" w14:textId="77777777" w:rsidR="008F54B7" w:rsidRPr="00621184" w:rsidRDefault="008F54B7" w:rsidP="008F54B7">
      <w:pPr>
        <w:rPr>
          <w:sz w:val="14"/>
        </w:rPr>
      </w:pPr>
      <w:r w:rsidRPr="00621184">
        <w:rPr>
          <w:sz w:val="14"/>
        </w:rPr>
        <w:t>In his 2008 book Atrophy and Adaptation, Shambaugh argued that proactive political reforms in the 1990s and early 2000s strengthened the party and helped avert a Soviet-style collapse. Because the CCP was already far ahead of its European counterparts in pursuit of economic reforms, the primary lessons drawn from the collapse of the Soviet bloc were political. Political reforms sought to fortify the party by instilling professionalism through mid-career cadre training, improving intra-party discourse, developing feedback mechanisms to gauge popular sentiment, strengthening state institutions (which had long been neglected due to the party’s historical dominance), building a more meritocratic party body, and broadening the party’s base to include businesspeople and intellectuals. For example, one way the CCP sought to foster meritocracy was by establishing seventy as a retirement age for senior leaders, thereby forestalling the emergence of a gerontocracy, which most certainly would have stifled the emergence of talented young leaders in the 1990s such as Zhu Rongji and Wen Jiabao. As Shambaugh notes, “an increasingly anxious regime has rolled back every single one of these political reforms (with the exception of the cadre-training system).”</w:t>
      </w:r>
    </w:p>
    <w:p w14:paraId="0182F3BC" w14:textId="77777777" w:rsidR="008F54B7" w:rsidRPr="000F6F4F" w:rsidRDefault="008F54B7" w:rsidP="008F54B7">
      <w:pPr>
        <w:rPr>
          <w:sz w:val="14"/>
        </w:rPr>
      </w:pPr>
      <w:r w:rsidRPr="000F6F4F">
        <w:rPr>
          <w:sz w:val="14"/>
        </w:rPr>
        <w:t xml:space="preserve">It is important to note that </w:t>
      </w:r>
      <w:r w:rsidRPr="005F2F85">
        <w:rPr>
          <w:rStyle w:val="StyleUnderline"/>
          <w:highlight w:val="cyan"/>
        </w:rPr>
        <w:t>many</w:t>
      </w:r>
      <w:r w:rsidRPr="00621184">
        <w:rPr>
          <w:rStyle w:val="StyleUnderline"/>
        </w:rPr>
        <w:t xml:space="preserve"> China watchers </w:t>
      </w:r>
      <w:r w:rsidRPr="005F2F85">
        <w:rPr>
          <w:rStyle w:val="StyleUnderline"/>
          <w:highlight w:val="cyan"/>
        </w:rPr>
        <w:t>agree</w:t>
      </w:r>
      <w:r w:rsidRPr="00621184">
        <w:rPr>
          <w:rStyle w:val="StyleUnderline"/>
        </w:rPr>
        <w:t xml:space="preserve"> with Shambaugh’s observations, if not</w:t>
      </w:r>
      <w:r w:rsidRPr="000F6F4F">
        <w:rPr>
          <w:sz w:val="14"/>
        </w:rPr>
        <w:t xml:space="preserve"> his </w:t>
      </w:r>
      <w:r w:rsidRPr="00621184">
        <w:rPr>
          <w:rStyle w:val="StyleUnderline"/>
        </w:rPr>
        <w:t>conclusions</w:t>
      </w:r>
      <w:r w:rsidRPr="000F6F4F">
        <w:rPr>
          <w:sz w:val="14"/>
        </w:rPr>
        <w:t xml:space="preserve">. In a series of response pieces on Chinafile, China scholar Suisheng Zhao began by writing: “I agree with Shambaugh to the extent that the C.C.P. regime is in crisis. But the regime has muddled through one crisis after another, including the catastrophes of the Cultural Revolution and the Tiananmen crackdown, by tackling its symptoms.” </w:t>
      </w:r>
      <w:r w:rsidRPr="005F2F85">
        <w:rPr>
          <w:rStyle w:val="StyleUnderline"/>
          <w:highlight w:val="cyan"/>
        </w:rPr>
        <w:t>Even if</w:t>
      </w:r>
      <w:r w:rsidRPr="000F6F4F">
        <w:rPr>
          <w:sz w:val="14"/>
        </w:rPr>
        <w:t xml:space="preserve"> the </w:t>
      </w:r>
      <w:r w:rsidRPr="005F2F85">
        <w:rPr>
          <w:rStyle w:val="StyleUnderline"/>
          <w:highlight w:val="cyan"/>
        </w:rPr>
        <w:t>regime</w:t>
      </w:r>
      <w:r w:rsidRPr="00621184">
        <w:rPr>
          <w:rStyle w:val="StyleUnderline"/>
        </w:rPr>
        <w:t xml:space="preserve"> is able to </w:t>
      </w:r>
      <w:r w:rsidRPr="005F2F85">
        <w:rPr>
          <w:rStyle w:val="StyleUnderline"/>
          <w:highlight w:val="cyan"/>
        </w:rPr>
        <w:t>muddle through</w:t>
      </w:r>
      <w:r w:rsidRPr="00621184">
        <w:rPr>
          <w:rStyle w:val="StyleUnderline"/>
        </w:rPr>
        <w:t xml:space="preserve"> this </w:t>
      </w:r>
      <w:r w:rsidRPr="005F2F85">
        <w:rPr>
          <w:rStyle w:val="StyleUnderline"/>
          <w:highlight w:val="cyan"/>
        </w:rPr>
        <w:t>crisis</w:t>
      </w:r>
      <w:r w:rsidRPr="000F6F4F">
        <w:rPr>
          <w:sz w:val="14"/>
        </w:rPr>
        <w:t xml:space="preserve"> as Zhao suggests, </w:t>
      </w:r>
      <w:r w:rsidRPr="00E26AA3">
        <w:rPr>
          <w:rStyle w:val="StyleUnderline"/>
        </w:rPr>
        <w:t xml:space="preserve">the </w:t>
      </w:r>
      <w:r w:rsidRPr="005F2F85">
        <w:rPr>
          <w:rStyle w:val="StyleUnderline"/>
          <w:highlight w:val="cyan"/>
        </w:rPr>
        <w:t>way</w:t>
      </w:r>
      <w:r w:rsidRPr="00621184">
        <w:rPr>
          <w:rStyle w:val="StyleUnderline"/>
        </w:rPr>
        <w:t xml:space="preserve"> it will do so </w:t>
      </w:r>
      <w:r w:rsidRPr="005F2F85">
        <w:rPr>
          <w:rStyle w:val="StyleUnderline"/>
          <w:highlight w:val="cyan"/>
        </w:rPr>
        <w:t>will</w:t>
      </w:r>
      <w:r w:rsidRPr="000F6F4F">
        <w:rPr>
          <w:sz w:val="14"/>
        </w:rPr>
        <w:t xml:space="preserve"> likely </w:t>
      </w:r>
      <w:r w:rsidRPr="005F2F85">
        <w:rPr>
          <w:rStyle w:val="Emphasis"/>
          <w:highlight w:val="cyan"/>
        </w:rPr>
        <w:t>spell trouble</w:t>
      </w:r>
      <w:r w:rsidRPr="000F6F4F">
        <w:rPr>
          <w:sz w:val="14"/>
        </w:rPr>
        <w:t xml:space="preserve"> </w:t>
      </w:r>
      <w:r w:rsidRPr="00621184">
        <w:rPr>
          <w:rStyle w:val="StyleUnderline"/>
        </w:rPr>
        <w:t>inside China</w:t>
      </w:r>
      <w:r w:rsidRPr="000F6F4F">
        <w:rPr>
          <w:sz w:val="14"/>
        </w:rPr>
        <w:t xml:space="preserve"> </w:t>
      </w:r>
      <w:r w:rsidRPr="00621184">
        <w:rPr>
          <w:rStyle w:val="Emphasis"/>
        </w:rPr>
        <w:t xml:space="preserve">as well as </w:t>
      </w:r>
      <w:r w:rsidRPr="005F2F85">
        <w:rPr>
          <w:rStyle w:val="Emphasis"/>
          <w:highlight w:val="cyan"/>
        </w:rPr>
        <w:t>for</w:t>
      </w:r>
      <w:r w:rsidRPr="00621184">
        <w:rPr>
          <w:rStyle w:val="Emphasis"/>
        </w:rPr>
        <w:t xml:space="preserve"> the </w:t>
      </w:r>
      <w:r w:rsidRPr="005F2F85">
        <w:rPr>
          <w:rStyle w:val="Emphasis"/>
          <w:highlight w:val="cyan"/>
        </w:rPr>
        <w:t>East Asia</w:t>
      </w:r>
      <w:r w:rsidRPr="00621184">
        <w:rPr>
          <w:rStyle w:val="Emphasis"/>
        </w:rPr>
        <w:t>n region</w:t>
      </w:r>
      <w:r w:rsidRPr="000F6F4F">
        <w:rPr>
          <w:sz w:val="14"/>
        </w:rPr>
        <w:t>. Absent political reform (institutionalization, norm-building, developing feedback mechanisms, building rule of law, and so forth), it is doubtful that the current system can resolve the myriad problems it faces. For example, Xi’s anti-corruption campaign/purge may succeed in tamping down corruption temporarily, but as long as China clings to its one-party system, the regime will stifle organizations that could foster transparency and provide oversight, such as a free media or watchdog NGOs like Transparency International. Absent political reform that fosters norm-building and institutionalization, informal institutions (nepotism, corruption, and the like) will persist alongside formal institutions. Consequentially, the PRC will have great difficulty resolving its many pressing problems: sluggish economic growth, the need to privatize large swathes of the state sector, environmental degradation, widening income inequality, and so on.</w:t>
      </w:r>
    </w:p>
    <w:p w14:paraId="17CD225B" w14:textId="77777777" w:rsidR="008F54B7" w:rsidRPr="000F6F4F" w:rsidRDefault="008F54B7" w:rsidP="008F54B7">
      <w:pPr>
        <w:rPr>
          <w:sz w:val="14"/>
        </w:rPr>
      </w:pPr>
      <w:r w:rsidRPr="000F6F4F">
        <w:rPr>
          <w:rStyle w:val="StyleUnderline"/>
        </w:rPr>
        <w:t xml:space="preserve">Because of </w:t>
      </w:r>
      <w:r w:rsidRPr="000F6F4F">
        <w:rPr>
          <w:sz w:val="14"/>
        </w:rPr>
        <w:t xml:space="preserve">the </w:t>
      </w:r>
      <w:r w:rsidRPr="000F6F4F">
        <w:rPr>
          <w:rStyle w:val="StyleUnderline"/>
        </w:rPr>
        <w:t>Party’s inability to do</w:t>
      </w:r>
      <w:r w:rsidRPr="000F6F4F">
        <w:rPr>
          <w:sz w:val="14"/>
        </w:rPr>
        <w:t xml:space="preserve"> much </w:t>
      </w:r>
      <w:r w:rsidRPr="000F6F4F">
        <w:rPr>
          <w:rStyle w:val="StyleUnderline"/>
        </w:rPr>
        <w:t>more than palliate</w:t>
      </w:r>
      <w:r w:rsidRPr="000F6F4F">
        <w:rPr>
          <w:sz w:val="14"/>
        </w:rPr>
        <w:t xml:space="preserve"> its problems, the </w:t>
      </w:r>
      <w:r w:rsidRPr="005F2F85">
        <w:rPr>
          <w:rStyle w:val="StyleUnderline"/>
          <w:highlight w:val="cyan"/>
        </w:rPr>
        <w:t>Xi</w:t>
      </w:r>
      <w:r w:rsidRPr="000F6F4F">
        <w:rPr>
          <w:sz w:val="14"/>
        </w:rPr>
        <w:t xml:space="preserve"> government </w:t>
      </w:r>
      <w:r w:rsidRPr="005F2F85">
        <w:rPr>
          <w:rStyle w:val="StyleUnderline"/>
          <w:highlight w:val="cyan"/>
        </w:rPr>
        <w:t>will</w:t>
      </w:r>
      <w:r w:rsidRPr="000F6F4F">
        <w:rPr>
          <w:sz w:val="14"/>
        </w:rPr>
        <w:t xml:space="preserve"> continue to </w:t>
      </w:r>
      <w:r w:rsidRPr="005F2F85">
        <w:rPr>
          <w:rStyle w:val="Emphasis"/>
          <w:highlight w:val="cyan"/>
        </w:rPr>
        <w:t>step up repression</w:t>
      </w:r>
      <w:r w:rsidRPr="000F6F4F">
        <w:rPr>
          <w:sz w:val="14"/>
        </w:rPr>
        <w:t xml:space="preserve">, </w:t>
      </w:r>
      <w:r w:rsidRPr="000F6F4F">
        <w:rPr>
          <w:rStyle w:val="StyleUnderline"/>
        </w:rPr>
        <w:t>promote</w:t>
      </w:r>
      <w:r w:rsidRPr="000F6F4F">
        <w:rPr>
          <w:sz w:val="14"/>
        </w:rPr>
        <w:t xml:space="preserve"> the growing </w:t>
      </w:r>
      <w:r w:rsidRPr="000F6F4F">
        <w:rPr>
          <w:rStyle w:val="StyleUnderline"/>
        </w:rPr>
        <w:t>cult of personality</w:t>
      </w:r>
      <w:r w:rsidRPr="000F6F4F">
        <w:rPr>
          <w:sz w:val="14"/>
        </w:rPr>
        <w:t xml:space="preserve"> around Xi, </w:t>
      </w:r>
      <w:r w:rsidRPr="000F6F4F">
        <w:rPr>
          <w:rStyle w:val="StyleUnderline"/>
        </w:rPr>
        <w:t>pander to</w:t>
      </w:r>
      <w:r w:rsidRPr="000F6F4F">
        <w:rPr>
          <w:sz w:val="14"/>
        </w:rPr>
        <w:t xml:space="preserve"> China’s lower/middle </w:t>
      </w:r>
      <w:r w:rsidRPr="000F6F4F">
        <w:rPr>
          <w:rStyle w:val="StyleUnderline"/>
        </w:rPr>
        <w:t>classes through</w:t>
      </w:r>
      <w:r w:rsidRPr="000F6F4F">
        <w:rPr>
          <w:sz w:val="14"/>
        </w:rPr>
        <w:t xml:space="preserve"> Bo Xilai-style </w:t>
      </w:r>
      <w:r w:rsidRPr="000F6F4F">
        <w:rPr>
          <w:rStyle w:val="StyleUnderline"/>
        </w:rPr>
        <w:t xml:space="preserve">populism, </w:t>
      </w:r>
      <w:r w:rsidRPr="005F2F85">
        <w:rPr>
          <w:rStyle w:val="StyleUnderline"/>
          <w:highlight w:val="cyan"/>
        </w:rPr>
        <w:t>and</w:t>
      </w:r>
      <w:r w:rsidRPr="005F2F85">
        <w:rPr>
          <w:sz w:val="14"/>
          <w:highlight w:val="cyan"/>
        </w:rPr>
        <w:t xml:space="preserve"> </w:t>
      </w:r>
      <w:r w:rsidRPr="005F2F85">
        <w:rPr>
          <w:rStyle w:val="Emphasis"/>
          <w:highlight w:val="cyan"/>
        </w:rPr>
        <w:t xml:space="preserve">stoke nationalist sentiment </w:t>
      </w:r>
      <w:r w:rsidRPr="005F2F85">
        <w:rPr>
          <w:rStyle w:val="StyleUnderline"/>
          <w:highlight w:val="cyan"/>
        </w:rPr>
        <w:t>to relieve</w:t>
      </w:r>
      <w:r w:rsidRPr="000F6F4F">
        <w:rPr>
          <w:rStyle w:val="StyleUnderline"/>
        </w:rPr>
        <w:t xml:space="preserve"> political </w:t>
      </w:r>
      <w:r w:rsidRPr="005F2F85">
        <w:rPr>
          <w:rStyle w:val="StyleUnderline"/>
          <w:highlight w:val="cyan"/>
        </w:rPr>
        <w:t>pressure</w:t>
      </w:r>
      <w:r w:rsidRPr="000F6F4F">
        <w:rPr>
          <w:sz w:val="14"/>
        </w:rPr>
        <w:t xml:space="preserve"> at home. </w:t>
      </w:r>
      <w:r w:rsidRPr="005F2F85">
        <w:rPr>
          <w:rStyle w:val="StyleUnderline"/>
          <w:highlight w:val="cyan"/>
        </w:rPr>
        <w:t>There are</w:t>
      </w:r>
      <w:r w:rsidRPr="000F6F4F">
        <w:rPr>
          <w:rStyle w:val="StyleUnderline"/>
        </w:rPr>
        <w:t xml:space="preserve"> already</w:t>
      </w:r>
      <w:r w:rsidRPr="000F6F4F">
        <w:rPr>
          <w:sz w:val="14"/>
        </w:rPr>
        <w:t xml:space="preserve"> </w:t>
      </w:r>
      <w:r w:rsidRPr="005F2F85">
        <w:rPr>
          <w:rStyle w:val="Emphasis"/>
          <w:highlight w:val="cyan"/>
        </w:rPr>
        <w:t>worrisome signs</w:t>
      </w:r>
      <w:r w:rsidRPr="000F6F4F">
        <w:rPr>
          <w:sz w:val="14"/>
        </w:rPr>
        <w:t xml:space="preserve"> that </w:t>
      </w:r>
      <w:r w:rsidRPr="000F6F4F">
        <w:rPr>
          <w:rStyle w:val="StyleUnderline"/>
        </w:rPr>
        <w:t>Xi is moving in this direction</w:t>
      </w:r>
      <w:r w:rsidRPr="000F6F4F">
        <w:rPr>
          <w:sz w:val="14"/>
        </w:rPr>
        <w:t xml:space="preserve">. During the Jiang and Hu eras, the state was primarily concerned with dissent that could foster organized, coordinated resistance to the regime. However, </w:t>
      </w:r>
      <w:r w:rsidRPr="000F6F4F">
        <w:rPr>
          <w:rStyle w:val="StyleUnderline"/>
        </w:rPr>
        <w:t>under Xi</w:t>
      </w:r>
      <w:r w:rsidRPr="000F6F4F">
        <w:rPr>
          <w:sz w:val="14"/>
        </w:rPr>
        <w:t xml:space="preserve"> the Chinese </w:t>
      </w:r>
      <w:r w:rsidRPr="005F2F85">
        <w:rPr>
          <w:rStyle w:val="StyleUnderline"/>
          <w:highlight w:val="cyan"/>
        </w:rPr>
        <w:t>government</w:t>
      </w:r>
      <w:r w:rsidRPr="000F6F4F">
        <w:rPr>
          <w:rStyle w:val="StyleUnderline"/>
        </w:rPr>
        <w:t xml:space="preserve"> has</w:t>
      </w:r>
      <w:r w:rsidRPr="000F6F4F">
        <w:rPr>
          <w:sz w:val="14"/>
        </w:rPr>
        <w:t xml:space="preserve"> vastly </w:t>
      </w:r>
      <w:r w:rsidRPr="005F2F85">
        <w:rPr>
          <w:rStyle w:val="StyleUnderline"/>
          <w:highlight w:val="cyan"/>
        </w:rPr>
        <w:t>widened</w:t>
      </w:r>
      <w:r w:rsidRPr="000F6F4F">
        <w:rPr>
          <w:sz w:val="14"/>
        </w:rPr>
        <w:t xml:space="preserve"> its </w:t>
      </w:r>
      <w:r w:rsidRPr="005F2F85">
        <w:rPr>
          <w:rStyle w:val="StyleUnderline"/>
          <w:highlight w:val="cyan"/>
        </w:rPr>
        <w:t>definition of dissent</w:t>
      </w:r>
      <w:r w:rsidRPr="000F6F4F">
        <w:rPr>
          <w:rStyle w:val="StyleUnderline"/>
        </w:rPr>
        <w:t xml:space="preserve"> to include anything that</w:t>
      </w:r>
      <w:r w:rsidRPr="000F6F4F">
        <w:rPr>
          <w:sz w:val="14"/>
        </w:rPr>
        <w:t xml:space="preserve"> might </w:t>
      </w:r>
      <w:r w:rsidRPr="000F6F4F">
        <w:rPr>
          <w:rStyle w:val="StyleUnderline"/>
        </w:rPr>
        <w:t>portray Chinese society in</w:t>
      </w:r>
      <w:r w:rsidRPr="000F6F4F">
        <w:rPr>
          <w:sz w:val="14"/>
        </w:rPr>
        <w:t xml:space="preserve"> a </w:t>
      </w:r>
      <w:r w:rsidRPr="000F6F4F">
        <w:rPr>
          <w:rStyle w:val="StyleUnderline"/>
        </w:rPr>
        <w:t>less than</w:t>
      </w:r>
      <w:r w:rsidRPr="000F6F4F">
        <w:rPr>
          <w:sz w:val="14"/>
        </w:rPr>
        <w:t xml:space="preserve"> </w:t>
      </w:r>
      <w:r w:rsidRPr="000F6F4F">
        <w:rPr>
          <w:rStyle w:val="StyleUnderline"/>
        </w:rPr>
        <w:t>harmonious light</w:t>
      </w:r>
      <w:r w:rsidRPr="000F6F4F">
        <w:rPr>
          <w:sz w:val="14"/>
        </w:rPr>
        <w:t>. For example, last week China detained at least ten women’s rights activists to prevent a national campaign against sexual harassment on public transportation that coincided with International Women’s Day. This is indicative of the fact that, as the party struggles to overcome crises, it seeks to monopolize all public discourse. Likewise, consider the fate of Chai Jing’s hugely popular film Under the Dome, which tackled China’s massive and growing air pollution problem: After a brief run, the film was yanked down by censors.</w:t>
      </w:r>
    </w:p>
    <w:p w14:paraId="33ABB33C" w14:textId="77777777" w:rsidR="008F54B7" w:rsidRPr="005D65F4" w:rsidRDefault="008F54B7" w:rsidP="008F54B7">
      <w:pPr>
        <w:rPr>
          <w:sz w:val="14"/>
        </w:rPr>
      </w:pPr>
      <w:r w:rsidRPr="000F6F4F">
        <w:rPr>
          <w:rStyle w:val="Emphasis"/>
        </w:rPr>
        <w:t xml:space="preserve">Even </w:t>
      </w:r>
      <w:r w:rsidRPr="005F2F85">
        <w:rPr>
          <w:rStyle w:val="Emphasis"/>
          <w:highlight w:val="cyan"/>
        </w:rPr>
        <w:t>more worrisome</w:t>
      </w:r>
      <w:r w:rsidRPr="005F2F85">
        <w:rPr>
          <w:sz w:val="14"/>
          <w:highlight w:val="cyan"/>
        </w:rPr>
        <w:t xml:space="preserve"> </w:t>
      </w:r>
      <w:r w:rsidRPr="005F2F85">
        <w:rPr>
          <w:rStyle w:val="StyleUnderline"/>
          <w:highlight w:val="cyan"/>
        </w:rPr>
        <w:t>is</w:t>
      </w:r>
      <w:r w:rsidRPr="000F6F4F">
        <w:rPr>
          <w:rStyle w:val="StyleUnderline"/>
        </w:rPr>
        <w:t xml:space="preserve"> the</w:t>
      </w:r>
      <w:r w:rsidRPr="005D65F4">
        <w:rPr>
          <w:sz w:val="14"/>
        </w:rPr>
        <w:t xml:space="preserve"> </w:t>
      </w:r>
      <w:r w:rsidRPr="005F2F85">
        <w:rPr>
          <w:rStyle w:val="Emphasis"/>
          <w:highlight w:val="cyan"/>
        </w:rPr>
        <w:t>growing</w:t>
      </w:r>
      <w:r w:rsidRPr="005F2F85">
        <w:rPr>
          <w:sz w:val="14"/>
          <w:highlight w:val="cyan"/>
        </w:rPr>
        <w:t xml:space="preserve"> </w:t>
      </w:r>
      <w:r w:rsidRPr="005F2F85">
        <w:rPr>
          <w:rStyle w:val="StyleUnderline"/>
          <w:highlight w:val="cyan"/>
        </w:rPr>
        <w:t>cult</w:t>
      </w:r>
      <w:r w:rsidRPr="000F6F4F">
        <w:rPr>
          <w:rStyle w:val="StyleUnderline"/>
        </w:rPr>
        <w:t xml:space="preserve"> of personality </w:t>
      </w:r>
      <w:r w:rsidRPr="005F2F85">
        <w:rPr>
          <w:rStyle w:val="StyleUnderline"/>
          <w:highlight w:val="cyan"/>
        </w:rPr>
        <w:t>around Xi</w:t>
      </w:r>
      <w:r w:rsidRPr="005D65F4">
        <w:rPr>
          <w:sz w:val="14"/>
        </w:rPr>
        <w:t xml:space="preserve"> Jinping, </w:t>
      </w:r>
      <w:r w:rsidRPr="005F2F85">
        <w:rPr>
          <w:rStyle w:val="StyleUnderline"/>
          <w:highlight w:val="cyan"/>
        </w:rPr>
        <w:t>which is</w:t>
      </w:r>
      <w:r w:rsidRPr="005F2F85">
        <w:rPr>
          <w:sz w:val="14"/>
          <w:highlight w:val="cyan"/>
        </w:rPr>
        <w:t xml:space="preserve"> </w:t>
      </w:r>
      <w:r w:rsidRPr="005F2F85">
        <w:rPr>
          <w:rStyle w:val="Emphasis"/>
          <w:highlight w:val="cyan"/>
        </w:rPr>
        <w:t>unprecedented</w:t>
      </w:r>
      <w:r w:rsidRPr="005D65F4">
        <w:rPr>
          <w:sz w:val="14"/>
        </w:rPr>
        <w:t xml:space="preserve"> in post-Mao China. To be sure, Xi is popular among China’s Laobaixing (the “old hundred names”—a Chinese idiom for “common people”). Unlike his predecessors, he is a charismatic leader with whom people can identify. However, as the New York Times has pointed out, his popularity “has also been primed by relentless propaganda portraying Mr. Xi as an indomitable alloy of Superman and Everyman who holds up his own umbrella, kicks soccer balls and knows how to fire a rifle.” The </w:t>
      </w:r>
      <w:r w:rsidRPr="005F2F85">
        <w:rPr>
          <w:rStyle w:val="StyleUnderline"/>
          <w:highlight w:val="cyan"/>
        </w:rPr>
        <w:t>more</w:t>
      </w:r>
      <w:r w:rsidRPr="005D65F4">
        <w:rPr>
          <w:sz w:val="14"/>
        </w:rPr>
        <w:t xml:space="preserve"> the </w:t>
      </w:r>
      <w:r w:rsidRPr="005F2F85">
        <w:rPr>
          <w:rStyle w:val="StyleUnderline"/>
          <w:highlight w:val="cyan"/>
        </w:rPr>
        <w:t>regime leans on</w:t>
      </w:r>
      <w:r w:rsidRPr="005D65F4">
        <w:rPr>
          <w:sz w:val="14"/>
        </w:rPr>
        <w:t xml:space="preserve"> </w:t>
      </w:r>
      <w:r w:rsidRPr="000F6F4F">
        <w:rPr>
          <w:rStyle w:val="Emphasis"/>
        </w:rPr>
        <w:t xml:space="preserve">brute </w:t>
      </w:r>
      <w:r w:rsidRPr="005F2F85">
        <w:rPr>
          <w:rStyle w:val="Emphasis"/>
          <w:highlight w:val="cyan"/>
        </w:rPr>
        <w:t>force</w:t>
      </w:r>
      <w:r w:rsidRPr="005D65F4">
        <w:rPr>
          <w:sz w:val="14"/>
        </w:rPr>
        <w:t xml:space="preserve"> </w:t>
      </w:r>
      <w:r w:rsidRPr="000F6F4F">
        <w:rPr>
          <w:rStyle w:val="StyleUnderline"/>
        </w:rPr>
        <w:t>and</w:t>
      </w:r>
      <w:r w:rsidRPr="005D65F4">
        <w:rPr>
          <w:sz w:val="14"/>
        </w:rPr>
        <w:t xml:space="preserve"> its </w:t>
      </w:r>
      <w:r w:rsidRPr="000F6F4F">
        <w:rPr>
          <w:rStyle w:val="StyleUnderline"/>
        </w:rPr>
        <w:t>propaganda</w:t>
      </w:r>
      <w:r w:rsidRPr="005D65F4">
        <w:rPr>
          <w:sz w:val="14"/>
        </w:rPr>
        <w:t xml:space="preserve"> apparatus to bolster Xi’s </w:t>
      </w:r>
      <w:r w:rsidRPr="005D65F4">
        <w:rPr>
          <w:sz w:val="14"/>
        </w:rPr>
        <w:lastRenderedPageBreak/>
        <w:t xml:space="preserve">legitimacy, the </w:t>
      </w:r>
      <w:r w:rsidRPr="005F2F85">
        <w:rPr>
          <w:rStyle w:val="StyleUnderline"/>
          <w:highlight w:val="cyan"/>
        </w:rPr>
        <w:t>more</w:t>
      </w:r>
      <w:r w:rsidRPr="005F2F85">
        <w:rPr>
          <w:sz w:val="14"/>
          <w:highlight w:val="cyan"/>
        </w:rPr>
        <w:t xml:space="preserve"> </w:t>
      </w:r>
      <w:r w:rsidRPr="005F2F85">
        <w:rPr>
          <w:rStyle w:val="StyleUnderline"/>
          <w:highlight w:val="cyan"/>
        </w:rPr>
        <w:t>likely</w:t>
      </w:r>
      <w:r w:rsidRPr="000F6F4F">
        <w:rPr>
          <w:rStyle w:val="StyleUnderline"/>
        </w:rPr>
        <w:t xml:space="preserve"> it </w:t>
      </w:r>
      <w:r w:rsidRPr="005F2F85">
        <w:rPr>
          <w:rStyle w:val="StyleUnderline"/>
          <w:highlight w:val="cyan"/>
        </w:rPr>
        <w:t>is</w:t>
      </w:r>
      <w:r w:rsidRPr="000F6F4F">
        <w:rPr>
          <w:rStyle w:val="StyleUnderline"/>
        </w:rPr>
        <w:t xml:space="preserve"> to veer toward</w:t>
      </w:r>
      <w:r w:rsidRPr="005D65F4">
        <w:rPr>
          <w:sz w:val="14"/>
        </w:rPr>
        <w:t xml:space="preserve"> the </w:t>
      </w:r>
      <w:r w:rsidRPr="000F6F4F">
        <w:rPr>
          <w:rStyle w:val="Emphasis"/>
        </w:rPr>
        <w:t xml:space="preserve">mass-line style </w:t>
      </w:r>
      <w:r w:rsidRPr="005F2F85">
        <w:rPr>
          <w:rStyle w:val="Emphasis"/>
          <w:highlight w:val="cyan"/>
        </w:rPr>
        <w:t>politics</w:t>
      </w:r>
      <w:r w:rsidRPr="005D65F4">
        <w:rPr>
          <w:sz w:val="14"/>
        </w:rPr>
        <w:t xml:space="preserve"> </w:t>
      </w:r>
      <w:r w:rsidRPr="000F6F4F">
        <w:rPr>
          <w:rStyle w:val="StyleUnderline"/>
        </w:rPr>
        <w:t>of</w:t>
      </w:r>
      <w:r w:rsidRPr="005D65F4">
        <w:rPr>
          <w:sz w:val="14"/>
        </w:rPr>
        <w:t xml:space="preserve"> the </w:t>
      </w:r>
      <w:r w:rsidRPr="000F6F4F">
        <w:rPr>
          <w:rStyle w:val="StyleUnderline"/>
        </w:rPr>
        <w:t>Mao</w:t>
      </w:r>
      <w:r w:rsidRPr="005D65F4">
        <w:rPr>
          <w:sz w:val="14"/>
        </w:rPr>
        <w:t xml:space="preserve">-era </w:t>
      </w:r>
      <w:r w:rsidRPr="005F2F85">
        <w:rPr>
          <w:rStyle w:val="StyleUnderline"/>
          <w:highlight w:val="cyan"/>
        </w:rPr>
        <w:t>that inflicted</w:t>
      </w:r>
      <w:r w:rsidRPr="005F2F85">
        <w:rPr>
          <w:sz w:val="14"/>
          <w:highlight w:val="cyan"/>
        </w:rPr>
        <w:t xml:space="preserve"> </w:t>
      </w:r>
      <w:r w:rsidRPr="005F2F85">
        <w:rPr>
          <w:rStyle w:val="Emphasis"/>
          <w:highlight w:val="cyan"/>
        </w:rPr>
        <w:t>terror on millions</w:t>
      </w:r>
      <w:r w:rsidRPr="005D65F4">
        <w:rPr>
          <w:sz w:val="14"/>
        </w:rPr>
        <w:t xml:space="preserve"> of Chinese and stymied economic growth for a generation. </w:t>
      </w:r>
      <w:r w:rsidRPr="005D65F4">
        <w:rPr>
          <w:rStyle w:val="StyleUnderline"/>
        </w:rPr>
        <w:t>Even a slight step</w:t>
      </w:r>
      <w:r w:rsidRPr="005D65F4">
        <w:rPr>
          <w:sz w:val="14"/>
        </w:rPr>
        <w:t xml:space="preserve"> in such a direction </w:t>
      </w:r>
      <w:r w:rsidRPr="005D65F4">
        <w:rPr>
          <w:rStyle w:val="Emphasis"/>
        </w:rPr>
        <w:t>would be a big step back for China</w:t>
      </w:r>
      <w:r w:rsidRPr="005D65F4">
        <w:rPr>
          <w:sz w:val="14"/>
        </w:rPr>
        <w:t xml:space="preserve">, both </w:t>
      </w:r>
      <w:r w:rsidRPr="005D65F4">
        <w:rPr>
          <w:rStyle w:val="StyleUnderline"/>
        </w:rPr>
        <w:t>internally and for its standing</w:t>
      </w:r>
      <w:r w:rsidRPr="005D65F4">
        <w:rPr>
          <w:sz w:val="14"/>
        </w:rPr>
        <w:t xml:space="preserve"> in the world.</w:t>
      </w:r>
    </w:p>
    <w:p w14:paraId="5D07D049" w14:textId="77777777" w:rsidR="008F54B7" w:rsidRPr="005D65F4" w:rsidRDefault="008F54B7" w:rsidP="008F54B7">
      <w:pPr>
        <w:rPr>
          <w:sz w:val="14"/>
        </w:rPr>
      </w:pPr>
      <w:r w:rsidRPr="005D65F4">
        <w:rPr>
          <w:sz w:val="14"/>
        </w:rPr>
        <w:t xml:space="preserve">Shambaugh’s </w:t>
      </w:r>
      <w:r w:rsidRPr="005F2F85">
        <w:rPr>
          <w:rStyle w:val="StyleUnderline"/>
          <w:highlight w:val="cyan"/>
        </w:rPr>
        <w:t>critics might be right</w:t>
      </w:r>
      <w:r w:rsidRPr="005D65F4">
        <w:rPr>
          <w:sz w:val="14"/>
        </w:rPr>
        <w:t xml:space="preserve"> that </w:t>
      </w:r>
      <w:r w:rsidRPr="005F2F85">
        <w:rPr>
          <w:rStyle w:val="StyleUnderline"/>
          <w:highlight w:val="cyan"/>
        </w:rPr>
        <w:t>China will not collapse</w:t>
      </w:r>
      <w:r w:rsidRPr="005F2F85">
        <w:rPr>
          <w:sz w:val="14"/>
          <w:highlight w:val="cyan"/>
        </w:rPr>
        <w:t xml:space="preserve">. </w:t>
      </w:r>
      <w:r w:rsidRPr="005F2F85">
        <w:rPr>
          <w:rStyle w:val="Emphasis"/>
          <w:highlight w:val="cyan"/>
        </w:rPr>
        <w:t>But</w:t>
      </w:r>
      <w:r w:rsidRPr="005D65F4">
        <w:rPr>
          <w:sz w:val="14"/>
        </w:rPr>
        <w:t xml:space="preserve"> </w:t>
      </w:r>
      <w:r w:rsidRPr="005D65F4">
        <w:rPr>
          <w:rStyle w:val="StyleUnderline"/>
        </w:rPr>
        <w:t xml:space="preserve">even if it doesn’t, </w:t>
      </w:r>
      <w:r w:rsidRPr="005F2F85">
        <w:rPr>
          <w:rStyle w:val="StyleUnderline"/>
          <w:highlight w:val="cyan"/>
        </w:rPr>
        <w:t xml:space="preserve">it is </w:t>
      </w:r>
      <w:r w:rsidRPr="005F2F85">
        <w:rPr>
          <w:rStyle w:val="Emphasis"/>
          <w:highlight w:val="cyan"/>
        </w:rPr>
        <w:t>likely</w:t>
      </w:r>
      <w:r w:rsidRPr="005F2F85">
        <w:rPr>
          <w:rStyle w:val="StyleUnderline"/>
          <w:highlight w:val="cyan"/>
        </w:rPr>
        <w:t xml:space="preserve"> to enter</w:t>
      </w:r>
      <w:r w:rsidRPr="005D65F4">
        <w:rPr>
          <w:sz w:val="14"/>
        </w:rPr>
        <w:t xml:space="preserve"> a period of economic stagnation, political repression, and a </w:t>
      </w:r>
      <w:r w:rsidRPr="005F2F85">
        <w:rPr>
          <w:rStyle w:val="StyleUnderline"/>
          <w:highlight w:val="cyan"/>
        </w:rPr>
        <w:t>foreign policy driven</w:t>
      </w:r>
      <w:r w:rsidRPr="005D65F4">
        <w:rPr>
          <w:sz w:val="14"/>
        </w:rPr>
        <w:t xml:space="preserve"> as much </w:t>
      </w:r>
      <w:r w:rsidRPr="005D65F4">
        <w:rPr>
          <w:rStyle w:val="StyleUnderline"/>
        </w:rPr>
        <w:t xml:space="preserve">by Xi’s </w:t>
      </w:r>
      <w:r w:rsidRPr="005D65F4">
        <w:rPr>
          <w:rStyle w:val="Emphasis"/>
        </w:rPr>
        <w:t xml:space="preserve">need </w:t>
      </w:r>
      <w:r w:rsidRPr="005F2F85">
        <w:rPr>
          <w:rStyle w:val="Emphasis"/>
          <w:highlight w:val="cyan"/>
        </w:rPr>
        <w:t>to pander to nationalist firebrands</w:t>
      </w:r>
      <w:r w:rsidRPr="005D65F4">
        <w:rPr>
          <w:sz w:val="14"/>
        </w:rPr>
        <w:t xml:space="preserve"> at home as it is by China’s interests. Either way, China’s future is looking dimmer by the day.</w:t>
      </w:r>
    </w:p>
    <w:p w14:paraId="195B0F0C" w14:textId="1454C3C2" w:rsidR="00E47195" w:rsidRDefault="00E47195" w:rsidP="00E4276A">
      <w:pPr>
        <w:pStyle w:val="Heading3"/>
        <w:rPr>
          <w:rFonts w:cs="Times New Roman"/>
        </w:rPr>
      </w:pPr>
      <w:r>
        <w:rPr>
          <w:rFonts w:cs="Times New Roman"/>
        </w:rPr>
        <w:lastRenderedPageBreak/>
        <w:t>Democracy---A2: DPT Wrong</w:t>
      </w:r>
    </w:p>
    <w:p w14:paraId="5DB57E8F" w14:textId="77777777" w:rsidR="00E47195" w:rsidRPr="006F3DD5" w:rsidRDefault="00E47195" w:rsidP="00E47195">
      <w:pPr>
        <w:pStyle w:val="Heading4"/>
        <w:rPr>
          <w:rFonts w:cs="Times New Roman"/>
        </w:rPr>
      </w:pPr>
      <w:r w:rsidRPr="006F3DD5">
        <w:rPr>
          <w:rFonts w:cs="Times New Roman"/>
        </w:rPr>
        <w:t>Studies prove that liberal democracy solves both international and civil peace.</w:t>
      </w:r>
    </w:p>
    <w:p w14:paraId="16C52DEF" w14:textId="77777777" w:rsidR="00E47195" w:rsidRDefault="00E47195" w:rsidP="00E47195">
      <w:r w:rsidRPr="006F3DD5">
        <w:rPr>
          <w:rStyle w:val="Style13ptBold"/>
        </w:rPr>
        <w:t>Danilovic and Clare</w:t>
      </w:r>
      <w:r>
        <w:rPr>
          <w:rStyle w:val="Style13ptBold"/>
        </w:rPr>
        <w:t xml:space="preserve"> 7</w:t>
      </w:r>
      <w:r>
        <w:t xml:space="preserve"> </w:t>
      </w:r>
      <w:r w:rsidRPr="006F3DD5">
        <w:t xml:space="preserve">(Vesna and Joe, </w:t>
      </w:r>
      <w:r>
        <w:t xml:space="preserve">associate professor of political science at the University at Buffalo and visiting assistant professor of political science at the University of Illinois at Urbana-Champaign, </w:t>
      </w:r>
      <w:r w:rsidRPr="006F3DD5">
        <w:t>American Journal of Political Science, April, InterScience Online)</w:t>
      </w:r>
    </w:p>
    <w:p w14:paraId="257FF893" w14:textId="77777777" w:rsidR="00E47195" w:rsidRPr="006F3DD5" w:rsidRDefault="00E47195" w:rsidP="00E47195"/>
    <w:p w14:paraId="396FF592" w14:textId="77777777" w:rsidR="00E47195" w:rsidRPr="006F3DD5" w:rsidRDefault="00E47195" w:rsidP="00E47195">
      <w:pPr>
        <w:jc w:val="both"/>
      </w:pPr>
      <w:r w:rsidRPr="006F3DD5">
        <w:rPr>
          <w:sz w:val="16"/>
        </w:rPr>
        <w:t xml:space="preserve">In our study, we addressed theoretical and empirical gaps in the Kantian tradition in international relations. Our focus was on domestic sources of conflict in Kant's theory, and we showed that, </w:t>
      </w:r>
      <w:r w:rsidRPr="006F3DD5">
        <w:rPr>
          <w:rStyle w:val="StyleUnderline"/>
        </w:rPr>
        <w:t xml:space="preserve">although democracy is consistent with Kantian thinking, </w:t>
      </w:r>
      <w:r w:rsidRPr="005F2F85">
        <w:rPr>
          <w:rStyle w:val="StyleUnderline"/>
          <w:highlight w:val="cyan"/>
        </w:rPr>
        <w:t>the most essential elements</w:t>
      </w:r>
      <w:r w:rsidRPr="006F3DD5">
        <w:rPr>
          <w:rStyle w:val="StyleUnderline"/>
        </w:rPr>
        <w:t xml:space="preserve"> of his "republic" concern </w:t>
      </w:r>
      <w:r w:rsidRPr="005F2F85">
        <w:rPr>
          <w:rStyle w:val="StyleUnderline"/>
          <w:highlight w:val="cyan"/>
        </w:rPr>
        <w:t>the protection of civil liberties</w:t>
      </w:r>
      <w:r w:rsidRPr="006F3DD5">
        <w:rPr>
          <w:rStyle w:val="StyleUnderline"/>
        </w:rPr>
        <w:t xml:space="preserve">, the separation of powers, </w:t>
      </w:r>
      <w:r w:rsidRPr="005F2F85">
        <w:rPr>
          <w:rStyle w:val="StyleUnderline"/>
          <w:highlight w:val="cyan"/>
        </w:rPr>
        <w:t>and</w:t>
      </w:r>
      <w:r w:rsidRPr="006F3DD5">
        <w:rPr>
          <w:rStyle w:val="StyleUnderline"/>
        </w:rPr>
        <w:t xml:space="preserve"> the </w:t>
      </w:r>
      <w:r w:rsidRPr="005F2F85">
        <w:rPr>
          <w:rStyle w:val="StyleUnderline"/>
          <w:highlight w:val="cyan"/>
        </w:rPr>
        <w:t>rule of law</w:t>
      </w:r>
      <w:r w:rsidRPr="006F3DD5">
        <w:rPr>
          <w:rStyle w:val="StyleUnderline"/>
        </w:rPr>
        <w:t xml:space="preserve"> as barriers to arbitrary rul</w:t>
      </w:r>
      <w:r w:rsidRPr="006F3DD5">
        <w:rPr>
          <w:sz w:val="16"/>
        </w:rPr>
        <w:t xml:space="preserve">e. Our interpretation of Kant's republicanism is in agreement with Kantian political theorists (e.g., Ellis 2005; Rosen 1993), yet liberal governance has routinely been subordinated to electoral democracy in the democratic peace studies. The distinction we draw between procedural democratic rule and liberal governance is relevant both theoretically and empirically. Once we unpack Kant's republic in terms of constitutional liberal governance, </w:t>
      </w:r>
      <w:r w:rsidRPr="006F3DD5">
        <w:rPr>
          <w:rStyle w:val="StyleUnderline"/>
        </w:rPr>
        <w:t>we can uncover several levels of his reasoning behind the domestic sources for peace which were largely obscured in the previous studies. Not only do we find that monadic and dyadic views are consistent with Kant's theory, but also that both normative and interest-based explanations for international peace can equally draw on Kant as their theoretical precursor</w:t>
      </w:r>
      <w:r w:rsidRPr="006F3DD5">
        <w:rPr>
          <w:sz w:val="16"/>
        </w:rPr>
        <w:t xml:space="preserve">. We further demonstrate that, if we are to fully understand all constitutive elements of his republicanism, </w:t>
      </w:r>
      <w:r w:rsidRPr="006F3DD5">
        <w:rPr>
          <w:rStyle w:val="StyleUnderline"/>
        </w:rPr>
        <w:t>we can additionally infer that the Kantian legacy is related to a liberal civil peace as well.</w:t>
      </w:r>
      <w:r w:rsidRPr="006F3DD5">
        <w:rPr>
          <w:sz w:val="16"/>
        </w:rPr>
        <w:t xml:space="preserve"> Though one of our primary goals was to provide a theoretical contribution to the Kantian tradition in international relations, we also examined its empirical validation. The results of our empirical analysis strongly support all hypotheses inferred from our reexamination of Kantian legacy. While the results are mixed for the "democratic peace"—international and domestic alike—</w:t>
      </w:r>
      <w:r w:rsidRPr="005F2F85">
        <w:rPr>
          <w:rStyle w:val="StyleUnderline"/>
          <w:highlight w:val="cyan"/>
        </w:rPr>
        <w:t>the findings are robust and consistent with our</w:t>
      </w:r>
      <w:r w:rsidRPr="006F3DD5">
        <w:rPr>
          <w:rStyle w:val="StyleUnderline"/>
        </w:rPr>
        <w:t xml:space="preserve"> theoretical </w:t>
      </w:r>
      <w:r w:rsidRPr="005F2F85">
        <w:rPr>
          <w:rStyle w:val="StyleUnderline"/>
          <w:highlight w:val="cyan"/>
        </w:rPr>
        <w:t>expectations</w:t>
      </w:r>
      <w:r w:rsidRPr="006F3DD5">
        <w:rPr>
          <w:rStyle w:val="StyleUnderline"/>
        </w:rPr>
        <w:t xml:space="preserve"> </w:t>
      </w:r>
      <w:r w:rsidRPr="005F2F85">
        <w:rPr>
          <w:rStyle w:val="StyleUnderline"/>
          <w:highlight w:val="cyan"/>
        </w:rPr>
        <w:t>concerning the impact of constitutional liberalism</w:t>
      </w:r>
      <w:r w:rsidRPr="006F3DD5">
        <w:rPr>
          <w:rStyle w:val="StyleUnderline"/>
        </w:rPr>
        <w:t xml:space="preserve"> </w:t>
      </w:r>
      <w:r w:rsidRPr="005F2F85">
        <w:rPr>
          <w:rStyle w:val="StyleUnderline"/>
          <w:highlight w:val="cyan"/>
        </w:rPr>
        <w:t>on</w:t>
      </w:r>
      <w:r w:rsidRPr="006F3DD5">
        <w:rPr>
          <w:rStyle w:val="StyleUnderline"/>
        </w:rPr>
        <w:t xml:space="preserve"> </w:t>
      </w:r>
      <w:r w:rsidRPr="005F2F85">
        <w:rPr>
          <w:rStyle w:val="StyleUnderline"/>
          <w:highlight w:val="cyan"/>
        </w:rPr>
        <w:t>both international and civil</w:t>
      </w:r>
      <w:r w:rsidRPr="006F3DD5">
        <w:rPr>
          <w:rStyle w:val="StyleUnderline"/>
        </w:rPr>
        <w:t xml:space="preserve"> "liberal </w:t>
      </w:r>
      <w:r w:rsidRPr="005F2F85">
        <w:rPr>
          <w:rStyle w:val="StyleUnderline"/>
          <w:highlight w:val="cyan"/>
        </w:rPr>
        <w:t>peace</w:t>
      </w:r>
      <w:r w:rsidRPr="006F3DD5">
        <w:rPr>
          <w:rStyle w:val="StyleUnderline"/>
        </w:rPr>
        <w:t>."</w:t>
      </w:r>
      <w:r w:rsidRPr="006F3DD5">
        <w:rPr>
          <w:sz w:val="16"/>
        </w:rPr>
        <w:t xml:space="preserve"> The compelling evidence in this study validates Doyle's (2005) recent response to the critics of democratic peace, especially those questioning its historical validity (e.g., Farber and Gowa 1995; Rosato 2003), that the verdict is still out as previous empirical studies have not incorporated "the principles of liberal individualism"—the heart of Kant's republic. As Doyle points out, while these might "evolve" with "democratic institutions,""we cannot be sure of this" (2005, 466), and thus the theory needs additional testing that separately codes a liberal component. We precisely provide such an analysis, casting doubt on the critics' rejection of liberal peace on the grounds of empirical invalidity, though our analytical aim extends well beyond this empirical task. Finally, </w:t>
      </w:r>
      <w:r w:rsidRPr="006F3DD5">
        <w:rPr>
          <w:rStyle w:val="StyleUnderline"/>
        </w:rPr>
        <w:t xml:space="preserve">our study is particularly relevant today. In the last "wave" of democratization, </w:t>
      </w:r>
      <w:r w:rsidRPr="005F2F85">
        <w:rPr>
          <w:rStyle w:val="StyleUnderline"/>
          <w:highlight w:val="cyan"/>
        </w:rPr>
        <w:t>many states</w:t>
      </w:r>
      <w:r w:rsidRPr="006F3DD5">
        <w:rPr>
          <w:rStyle w:val="StyleUnderline"/>
        </w:rPr>
        <w:t xml:space="preserve"> that are </w:t>
      </w:r>
      <w:r w:rsidRPr="005F2F85">
        <w:rPr>
          <w:rStyle w:val="StyleUnderline"/>
          <w:highlight w:val="cyan"/>
        </w:rPr>
        <w:t>commonly categorized as democracies</w:t>
      </w:r>
      <w:r w:rsidRPr="006F3DD5">
        <w:rPr>
          <w:rStyle w:val="StyleUnderline"/>
        </w:rPr>
        <w:t xml:space="preserve"> </w:t>
      </w:r>
      <w:r w:rsidRPr="005F2F85">
        <w:rPr>
          <w:rStyle w:val="StyleUnderline"/>
          <w:highlight w:val="cyan"/>
        </w:rPr>
        <w:t>continue to have questionable records</w:t>
      </w:r>
      <w:r w:rsidRPr="006F3DD5">
        <w:rPr>
          <w:sz w:val="16"/>
        </w:rPr>
        <w:t xml:space="preserve"> concerning the protection of individual freedoms, civil rights, and the rule of law against arbitrary rulings or policy implementations. Indeed, as our descriptive analysis indicates, </w:t>
      </w:r>
      <w:r w:rsidRPr="006F3DD5">
        <w:rPr>
          <w:rStyle w:val="StyleUnderline"/>
        </w:rPr>
        <w:t xml:space="preserve">there is a substantial group of states that fit into the category of </w:t>
      </w:r>
      <w:r w:rsidRPr="005F2F85">
        <w:rPr>
          <w:rStyle w:val="StyleUnderline"/>
          <w:highlight w:val="cyan"/>
        </w:rPr>
        <w:t>semiliberal</w:t>
      </w:r>
      <w:r w:rsidRPr="006F3DD5">
        <w:rPr>
          <w:rStyle w:val="StyleUnderline"/>
        </w:rPr>
        <w:t xml:space="preserve"> democracies</w:t>
      </w:r>
      <w:r w:rsidRPr="006F3DD5">
        <w:rPr>
          <w:sz w:val="16"/>
        </w:rPr>
        <w:t xml:space="preserve">. As comparative politics scholars point out, these are not transitional regimes, but rather consolidated systems that elude previous classifications, which typically conflate the liberal and democratic regime dimensions. Like comparativists, but from a very different—that is, Kantian—angle, we also caution against conflating liberal democracies and "hybrid regimes." At the same time, we have gone a step further to show the implications of analyses for conflict behavior. </w:t>
      </w:r>
      <w:r w:rsidRPr="006F3DD5">
        <w:rPr>
          <w:rStyle w:val="StyleUnderline"/>
        </w:rPr>
        <w:t xml:space="preserve">Our empirical </w:t>
      </w:r>
      <w:r w:rsidRPr="005F2F85">
        <w:rPr>
          <w:rStyle w:val="StyleUnderline"/>
          <w:highlight w:val="cyan"/>
        </w:rPr>
        <w:t>analysis</w:t>
      </w:r>
      <w:r w:rsidRPr="006F3DD5">
        <w:rPr>
          <w:rStyle w:val="StyleUnderline"/>
        </w:rPr>
        <w:t xml:space="preserve"> </w:t>
      </w:r>
      <w:r w:rsidRPr="005F2F85">
        <w:rPr>
          <w:rStyle w:val="StyleUnderline"/>
          <w:highlight w:val="cyan"/>
        </w:rPr>
        <w:t>validates</w:t>
      </w:r>
      <w:r w:rsidRPr="006F3DD5">
        <w:rPr>
          <w:rStyle w:val="StyleUnderline"/>
        </w:rPr>
        <w:t xml:space="preserve"> the </w:t>
      </w:r>
      <w:r w:rsidRPr="005F2F85">
        <w:rPr>
          <w:rStyle w:val="StyleUnderline"/>
          <w:highlight w:val="cyan"/>
        </w:rPr>
        <w:t>caution</w:t>
      </w:r>
      <w:r w:rsidRPr="006F3DD5">
        <w:rPr>
          <w:rStyle w:val="StyleUnderline"/>
        </w:rPr>
        <w:t xml:space="preserve"> </w:t>
      </w:r>
      <w:r w:rsidRPr="005F2F85">
        <w:rPr>
          <w:rStyle w:val="StyleUnderline"/>
          <w:highlight w:val="cyan"/>
        </w:rPr>
        <w:t>against</w:t>
      </w:r>
      <w:r w:rsidRPr="006F3DD5">
        <w:rPr>
          <w:rStyle w:val="StyleUnderline"/>
        </w:rPr>
        <w:t xml:space="preserve"> quick conclusions about the </w:t>
      </w:r>
      <w:r w:rsidRPr="005F2F85">
        <w:rPr>
          <w:rStyle w:val="StyleUnderline"/>
          <w:highlight w:val="cyan"/>
        </w:rPr>
        <w:t>peaceful prospects for these new regimes</w:t>
      </w:r>
      <w:r w:rsidRPr="006F3DD5">
        <w:rPr>
          <w:sz w:val="16"/>
        </w:rPr>
        <w:t xml:space="preserve">. As demonstrated in our study, </w:t>
      </w:r>
      <w:r w:rsidRPr="005F2F85">
        <w:rPr>
          <w:rStyle w:val="StyleUnderline"/>
          <w:highlight w:val="cyan"/>
        </w:rPr>
        <w:t>if</w:t>
      </w:r>
      <w:r w:rsidRPr="006F3DD5">
        <w:rPr>
          <w:rStyle w:val="StyleUnderline"/>
        </w:rPr>
        <w:t xml:space="preserve"> the spread of </w:t>
      </w:r>
      <w:r w:rsidRPr="005F2F85">
        <w:rPr>
          <w:rStyle w:val="StyleUnderline"/>
          <w:highlight w:val="cyan"/>
        </w:rPr>
        <w:t>democracy</w:t>
      </w:r>
      <w:r w:rsidRPr="006F3DD5">
        <w:rPr>
          <w:rStyle w:val="StyleUnderline"/>
        </w:rPr>
        <w:t xml:space="preserve"> </w:t>
      </w:r>
      <w:r w:rsidRPr="005F2F85">
        <w:rPr>
          <w:rStyle w:val="StyleUnderline"/>
          <w:highlight w:val="cyan"/>
        </w:rPr>
        <w:t>is</w:t>
      </w:r>
      <w:r w:rsidRPr="006F3DD5">
        <w:rPr>
          <w:rStyle w:val="StyleUnderline"/>
        </w:rPr>
        <w:t xml:space="preserve"> indeed </w:t>
      </w:r>
      <w:r w:rsidRPr="005F2F85">
        <w:rPr>
          <w:rStyle w:val="StyleUnderline"/>
          <w:highlight w:val="cyan"/>
        </w:rPr>
        <w:t>going to lead to</w:t>
      </w:r>
      <w:r w:rsidRPr="006F3DD5">
        <w:rPr>
          <w:rStyle w:val="StyleUnderline"/>
        </w:rPr>
        <w:t xml:space="preserve"> international and domestic </w:t>
      </w:r>
      <w:r w:rsidRPr="005F2F85">
        <w:rPr>
          <w:rStyle w:val="StyleUnderline"/>
          <w:highlight w:val="cyan"/>
        </w:rPr>
        <w:t>peace</w:t>
      </w:r>
      <w:r w:rsidRPr="006F3DD5">
        <w:rPr>
          <w:rStyle w:val="StyleUnderline"/>
        </w:rPr>
        <w:t xml:space="preserve">, </w:t>
      </w:r>
      <w:r w:rsidRPr="005F2F85">
        <w:rPr>
          <w:rStyle w:val="Emphasis"/>
          <w:highlight w:val="cyan"/>
        </w:rPr>
        <w:t>it must be</w:t>
      </w:r>
      <w:r w:rsidRPr="006F3DD5">
        <w:rPr>
          <w:rStyle w:val="StyleUnderline"/>
        </w:rPr>
        <w:t xml:space="preserve"> simultaneous with the full </w:t>
      </w:r>
      <w:r w:rsidRPr="005F2F85">
        <w:rPr>
          <w:rStyle w:val="Emphasis"/>
          <w:highlight w:val="cyan"/>
        </w:rPr>
        <w:t>development of</w:t>
      </w:r>
      <w:r w:rsidRPr="006F3DD5">
        <w:rPr>
          <w:sz w:val="16"/>
        </w:rPr>
        <w:t xml:space="preserve"> what was at the heart of Kant's republicanism, that is, </w:t>
      </w:r>
      <w:r w:rsidRPr="006F3DD5">
        <w:rPr>
          <w:rStyle w:val="StyleUnderline"/>
        </w:rPr>
        <w:t xml:space="preserve">constitutional </w:t>
      </w:r>
      <w:r w:rsidRPr="005F2F85">
        <w:rPr>
          <w:rStyle w:val="Emphasis"/>
          <w:highlight w:val="cyan"/>
        </w:rPr>
        <w:t>liberal governance</w:t>
      </w:r>
      <w:r w:rsidRPr="006F3DD5">
        <w:rPr>
          <w:sz w:val="16"/>
        </w:rPr>
        <w:t xml:space="preserve">. </w:t>
      </w:r>
      <w:r w:rsidRPr="006F3DD5">
        <w:t xml:space="preserve"> </w:t>
      </w:r>
    </w:p>
    <w:p w14:paraId="611086AD" w14:textId="5391BF0C" w:rsidR="00E4276A" w:rsidRPr="000D4D34" w:rsidRDefault="00E4276A" w:rsidP="00E4276A">
      <w:pPr>
        <w:pStyle w:val="Heading3"/>
        <w:rPr>
          <w:rFonts w:cs="Times New Roman"/>
        </w:rPr>
      </w:pPr>
      <w:r w:rsidRPr="000D4D34">
        <w:rPr>
          <w:rFonts w:cs="Times New Roman"/>
        </w:rPr>
        <w:lastRenderedPageBreak/>
        <w:t>Democracy---A2: No Impact</w:t>
      </w:r>
    </w:p>
    <w:p w14:paraId="520B8F83" w14:textId="77777777" w:rsidR="00E4276A" w:rsidRPr="000D4D34" w:rsidRDefault="00E4276A" w:rsidP="00E4276A">
      <w:pPr>
        <w:pStyle w:val="Heading4"/>
        <w:rPr>
          <w:rFonts w:cs="Times New Roman"/>
          <w:u w:val="single"/>
        </w:rPr>
      </w:pPr>
      <w:r w:rsidRPr="000D4D34">
        <w:rPr>
          <w:rFonts w:cs="Times New Roman"/>
        </w:rPr>
        <w:t xml:space="preserve">Democratic global governance prevents </w:t>
      </w:r>
      <w:r w:rsidRPr="000D4D34">
        <w:rPr>
          <w:rFonts w:cs="Times New Roman"/>
          <w:u w:val="single"/>
        </w:rPr>
        <w:t>extinction</w:t>
      </w:r>
      <w:r w:rsidRPr="000D4D34">
        <w:rPr>
          <w:rFonts w:cs="Times New Roman"/>
        </w:rPr>
        <w:t xml:space="preserve">.  Democratic </w:t>
      </w:r>
      <w:r w:rsidRPr="000D4D34">
        <w:rPr>
          <w:rFonts w:cs="Times New Roman"/>
          <w:u w:val="single"/>
        </w:rPr>
        <w:t>apprehension</w:t>
      </w:r>
      <w:r w:rsidRPr="000D4D34">
        <w:rPr>
          <w:rFonts w:cs="Times New Roman"/>
        </w:rPr>
        <w:t xml:space="preserve"> creates an </w:t>
      </w:r>
      <w:r w:rsidRPr="000D4D34">
        <w:rPr>
          <w:rFonts w:cs="Times New Roman"/>
          <w:u w:val="single"/>
        </w:rPr>
        <w:t>opening</w:t>
      </w:r>
      <w:r w:rsidRPr="000D4D34">
        <w:rPr>
          <w:rFonts w:cs="Times New Roman"/>
        </w:rPr>
        <w:t xml:space="preserve"> for </w:t>
      </w:r>
      <w:r w:rsidRPr="000D4D34">
        <w:rPr>
          <w:rFonts w:cs="Times New Roman"/>
          <w:u w:val="single"/>
        </w:rPr>
        <w:t>Russia</w:t>
      </w:r>
      <w:r w:rsidRPr="000D4D34">
        <w:rPr>
          <w:rFonts w:cs="Times New Roman"/>
        </w:rPr>
        <w:t xml:space="preserve"> and </w:t>
      </w:r>
      <w:r w:rsidRPr="000D4D34">
        <w:rPr>
          <w:rFonts w:cs="Times New Roman"/>
          <w:u w:val="single"/>
        </w:rPr>
        <w:t>China</w:t>
      </w:r>
      <w:r w:rsidRPr="000D4D34">
        <w:rPr>
          <w:rFonts w:cs="Times New Roman"/>
        </w:rPr>
        <w:t xml:space="preserve"> to embed an </w:t>
      </w:r>
      <w:r w:rsidRPr="000D4D34">
        <w:rPr>
          <w:rFonts w:cs="Times New Roman"/>
          <w:u w:val="single"/>
        </w:rPr>
        <w:t>authoritarian order</w:t>
      </w:r>
      <w:r w:rsidRPr="000D4D34">
        <w:rPr>
          <w:rFonts w:cs="Times New Roman"/>
        </w:rPr>
        <w:t xml:space="preserve">, causing </w:t>
      </w:r>
      <w:r w:rsidRPr="000D4D34">
        <w:rPr>
          <w:rFonts w:cs="Times New Roman"/>
          <w:u w:val="single"/>
        </w:rPr>
        <w:t>nuclear war</w:t>
      </w:r>
    </w:p>
    <w:p w14:paraId="208D6750" w14:textId="77777777" w:rsidR="00E4276A" w:rsidRPr="000D4D34" w:rsidRDefault="00E4276A" w:rsidP="00E4276A">
      <w:r w:rsidRPr="000D4D34">
        <w:rPr>
          <w:rStyle w:val="Style13ptBold"/>
        </w:rPr>
        <w:t xml:space="preserve">Kolodziej 17, </w:t>
      </w:r>
      <w:r w:rsidRPr="000D4D34">
        <w:t xml:space="preserve">[Emeritus Research Professor of Political Science @ University of Illinois, Urbana-Champaign, Challenges to the Democratic Project for Governing Globalization, </w:t>
      </w:r>
      <w:hyperlink r:id="rId13" w:history="1">
        <w:r w:rsidRPr="000D4D34">
          <w:rPr>
            <w:rStyle w:val="Hyperlink"/>
          </w:rPr>
          <w:t>https://www.ideals.illinois.edu/bitstream/handle/2142/96620/Kolodziej%20Introduction%205.19.17.pdf?sequence=2&amp;isAllowed=y</w:t>
        </w:r>
      </w:hyperlink>
      <w:r w:rsidRPr="000D4D34">
        <w:t>]</w:t>
      </w:r>
    </w:p>
    <w:p w14:paraId="6BC12FEB" w14:textId="77777777" w:rsidR="00E4276A" w:rsidRPr="000D4D34" w:rsidRDefault="00E4276A" w:rsidP="00E4276A"/>
    <w:p w14:paraId="6D582BA0" w14:textId="77777777" w:rsidR="00E4276A" w:rsidRPr="000D4D34" w:rsidRDefault="00E4276A" w:rsidP="00E4276A">
      <w:pPr>
        <w:rPr>
          <w:sz w:val="16"/>
        </w:rPr>
      </w:pPr>
      <w:r w:rsidRPr="000D4D34">
        <w:rPr>
          <w:sz w:val="16"/>
        </w:rPr>
        <w:t>The Rise of a Global Society</w:t>
      </w:r>
    </w:p>
    <w:p w14:paraId="6A8E90A2" w14:textId="77777777" w:rsidR="00E4276A" w:rsidRPr="000D4D34" w:rsidRDefault="00E4276A" w:rsidP="00E4276A">
      <w:pPr>
        <w:rPr>
          <w:sz w:val="16"/>
        </w:rPr>
      </w:pPr>
      <w:r w:rsidRPr="000D4D34">
        <w:rPr>
          <w:sz w:val="16"/>
        </w:rPr>
        <w:t xml:space="preserve">Let me first sketch the global democratic project for global governance as a point of reference. We must first recognize that globalization has given rise to a global society </w:t>
      </w:r>
      <w:r w:rsidRPr="000D4D34">
        <w:rPr>
          <w:rStyle w:val="IntenseEmphasis"/>
        </w:rPr>
        <w:t xml:space="preserve">for the </w:t>
      </w:r>
      <w:r w:rsidRPr="000D4D34">
        <w:rPr>
          <w:rStyle w:val="Emphasis"/>
        </w:rPr>
        <w:t>first time</w:t>
      </w:r>
      <w:r w:rsidRPr="000D4D34">
        <w:rPr>
          <w:rStyle w:val="IntenseEmphasis"/>
        </w:rPr>
        <w:t xml:space="preserve"> in</w:t>
      </w:r>
      <w:r w:rsidRPr="000D4D34">
        <w:rPr>
          <w:sz w:val="16"/>
        </w:rPr>
        <w:t xml:space="preserve"> the </w:t>
      </w:r>
      <w:r w:rsidRPr="000D4D34">
        <w:rPr>
          <w:rStyle w:val="IntenseEmphasis"/>
        </w:rPr>
        <w:t>evolution of the</w:t>
      </w:r>
      <w:r w:rsidRPr="000D4D34">
        <w:rPr>
          <w:sz w:val="16"/>
        </w:rPr>
        <w:t xml:space="preserve"> human </w:t>
      </w:r>
      <w:r w:rsidRPr="000D4D34">
        <w:rPr>
          <w:rStyle w:val="Emphasis"/>
        </w:rPr>
        <w:t>species</w:t>
      </w:r>
      <w:r w:rsidRPr="000D4D34">
        <w:rPr>
          <w:rStyle w:val="IntenseEmphasis"/>
        </w:rPr>
        <w:t>. We are</w:t>
      </w:r>
      <w:r w:rsidRPr="000D4D34">
        <w:rPr>
          <w:sz w:val="16"/>
        </w:rPr>
        <w:t xml:space="preserve"> now </w:t>
      </w:r>
      <w:r w:rsidRPr="000D4D34">
        <w:rPr>
          <w:rStyle w:val="Emphasis"/>
        </w:rPr>
        <w:t>stuck with each other</w:t>
      </w:r>
      <w:r w:rsidRPr="000D4D34">
        <w:rPr>
          <w:rStyle w:val="IntenseEmphasis"/>
        </w:rPr>
        <w:t xml:space="preserve">; </w:t>
      </w:r>
      <w:r w:rsidRPr="005F2F85">
        <w:rPr>
          <w:rStyle w:val="Emphasis"/>
          <w:highlight w:val="cyan"/>
        </w:rPr>
        <w:t>seven and half billion</w:t>
      </w:r>
      <w:r w:rsidRPr="000D4D34">
        <w:rPr>
          <w:rStyle w:val="IntenseEmphasis"/>
        </w:rPr>
        <w:t xml:space="preserve"> people today —</w:t>
      </w:r>
      <w:r w:rsidRPr="000D4D34">
        <w:rPr>
          <w:sz w:val="16"/>
        </w:rPr>
        <w:t xml:space="preserve"> nine to </w:t>
      </w:r>
      <w:r w:rsidRPr="005F2F85">
        <w:rPr>
          <w:rStyle w:val="Emphasis"/>
          <w:highlight w:val="cyan"/>
        </w:rPr>
        <w:t>ten</w:t>
      </w:r>
      <w:r w:rsidRPr="005F2F85">
        <w:rPr>
          <w:rStyle w:val="IntenseEmphasis"/>
          <w:highlight w:val="cyan"/>
        </w:rPr>
        <w:t xml:space="preserve"> by</w:t>
      </w:r>
      <w:r w:rsidRPr="000D4D34">
        <w:rPr>
          <w:rStyle w:val="IntenseEmphasis"/>
        </w:rPr>
        <w:t xml:space="preserve"> </w:t>
      </w:r>
      <w:r w:rsidRPr="000D4D34">
        <w:rPr>
          <w:rStyle w:val="Emphasis"/>
        </w:rPr>
        <w:t>20</w:t>
      </w:r>
      <w:r w:rsidRPr="005F2F85">
        <w:rPr>
          <w:rStyle w:val="Emphasis"/>
          <w:highlight w:val="cyan"/>
        </w:rPr>
        <w:t>50</w:t>
      </w:r>
      <w:r w:rsidRPr="000D4D34">
        <w:rPr>
          <w:rStyle w:val="IntenseEmphasis"/>
        </w:rPr>
        <w:t>:</w:t>
      </w:r>
      <w:r w:rsidRPr="000D4D34">
        <w:rPr>
          <w:sz w:val="16"/>
        </w:rPr>
        <w:t xml:space="preserve"> all </w:t>
      </w:r>
      <w:r w:rsidRPr="000D4D34">
        <w:rPr>
          <w:rStyle w:val="Emphasis"/>
        </w:rPr>
        <w:t>super connected</w:t>
      </w:r>
      <w:r w:rsidRPr="000D4D34">
        <w:rPr>
          <w:rStyle w:val="IntenseEmphasis"/>
        </w:rPr>
        <w:t xml:space="preserve"> and </w:t>
      </w:r>
      <w:r w:rsidRPr="000D4D34">
        <w:rPr>
          <w:rStyle w:val="Emphasis"/>
        </w:rPr>
        <w:t>interdependent</w:t>
      </w:r>
      <w:r w:rsidRPr="000D4D34">
        <w:rPr>
          <w:rStyle w:val="IntenseEmphasis"/>
        </w:rPr>
        <w:t xml:space="preserve">. In greater or lesser measure, humans </w:t>
      </w:r>
      <w:r w:rsidRPr="005F2F85">
        <w:rPr>
          <w:rStyle w:val="IntenseEmphasis"/>
          <w:highlight w:val="cyan"/>
        </w:rPr>
        <w:t xml:space="preserve">are </w:t>
      </w:r>
      <w:r w:rsidRPr="000D4D34">
        <w:rPr>
          <w:rStyle w:val="IntenseEmphasis"/>
        </w:rPr>
        <w:t xml:space="preserve">mutually </w:t>
      </w:r>
      <w:r w:rsidRPr="005F2F85">
        <w:rPr>
          <w:rStyle w:val="IntenseEmphasis"/>
          <w:highlight w:val="cyan"/>
        </w:rPr>
        <w:t>dependent</w:t>
      </w:r>
      <w:r w:rsidRPr="000D4D34">
        <w:rPr>
          <w:sz w:val="16"/>
        </w:rPr>
        <w:t xml:space="preserve"> on each other in the pursuit of their most salient values, interests, needs, and preferences — </w:t>
      </w:r>
      <w:r w:rsidRPr="005F2F85">
        <w:rPr>
          <w:rStyle w:val="IntenseEmphasis"/>
          <w:highlight w:val="cyan"/>
        </w:rPr>
        <w:t>concerns</w:t>
      </w:r>
      <w:r w:rsidRPr="005F2F85">
        <w:rPr>
          <w:sz w:val="16"/>
          <w:highlight w:val="cyan"/>
        </w:rPr>
        <w:t xml:space="preserve"> </w:t>
      </w:r>
      <w:r w:rsidRPr="005F2F85">
        <w:rPr>
          <w:rStyle w:val="IntenseEmphasis"/>
          <w:highlight w:val="cyan"/>
        </w:rPr>
        <w:t>about</w:t>
      </w:r>
      <w:r w:rsidRPr="000D4D34">
        <w:rPr>
          <w:sz w:val="16"/>
        </w:rPr>
        <w:t xml:space="preserve"> personal, community, and national </w:t>
      </w:r>
      <w:r w:rsidRPr="005F2F85">
        <w:rPr>
          <w:rStyle w:val="Emphasis"/>
          <w:highlight w:val="cyan"/>
        </w:rPr>
        <w:t>security</w:t>
      </w:r>
      <w:r w:rsidRPr="000D4D34">
        <w:rPr>
          <w:sz w:val="16"/>
        </w:rPr>
        <w:t xml:space="preserve">, </w:t>
      </w:r>
      <w:r w:rsidRPr="000D4D34">
        <w:rPr>
          <w:rStyle w:val="IntenseEmphasis"/>
        </w:rPr>
        <w:t>sustainable</w:t>
      </w:r>
      <w:r w:rsidRPr="000D4D34">
        <w:rPr>
          <w:sz w:val="16"/>
        </w:rPr>
        <w:t xml:space="preserve"> economic </w:t>
      </w:r>
      <w:r w:rsidRPr="005F2F85">
        <w:rPr>
          <w:rStyle w:val="Emphasis"/>
          <w:highlight w:val="cyan"/>
        </w:rPr>
        <w:t>growth</w:t>
      </w:r>
      <w:r w:rsidRPr="000D4D34">
        <w:rPr>
          <w:sz w:val="16"/>
        </w:rPr>
        <w:t xml:space="preserve">, protection of </w:t>
      </w:r>
      <w:r w:rsidRPr="000D4D34">
        <w:rPr>
          <w:rStyle w:val="IntenseEmphasis"/>
        </w:rPr>
        <w:t xml:space="preserve">the </w:t>
      </w:r>
      <w:r w:rsidRPr="005F2F85">
        <w:rPr>
          <w:rStyle w:val="Emphasis"/>
          <w:highlight w:val="cyan"/>
        </w:rPr>
        <w:t>environment</w:t>
      </w:r>
      <w:r w:rsidRPr="000D4D34">
        <w:rPr>
          <w:sz w:val="16"/>
        </w:rPr>
        <w:t xml:space="preserve">, the </w:t>
      </w:r>
      <w:r w:rsidRPr="000D4D34">
        <w:rPr>
          <w:rStyle w:val="IntenseEmphasis"/>
        </w:rPr>
        <w:t xml:space="preserve">equitable </w:t>
      </w:r>
      <w:r w:rsidRPr="005F2F85">
        <w:rPr>
          <w:rStyle w:val="Emphasis"/>
          <w:highlight w:val="cyan"/>
        </w:rPr>
        <w:t>distribution</w:t>
      </w:r>
      <w:r w:rsidRPr="000D4D34">
        <w:rPr>
          <w:rStyle w:val="IntenseEmphasis"/>
        </w:rPr>
        <w:t xml:space="preserve"> of</w:t>
      </w:r>
      <w:r w:rsidRPr="000D4D34">
        <w:rPr>
          <w:sz w:val="16"/>
        </w:rPr>
        <w:t xml:space="preserve"> the globe’s material </w:t>
      </w:r>
      <w:r w:rsidRPr="000D4D34">
        <w:rPr>
          <w:rStyle w:val="IntenseEmphasis"/>
        </w:rPr>
        <w:t xml:space="preserve">wealth, human </w:t>
      </w:r>
      <w:r w:rsidRPr="005F2F85">
        <w:rPr>
          <w:rStyle w:val="Emphasis"/>
          <w:highlight w:val="cyan"/>
        </w:rPr>
        <w:t>rights</w:t>
      </w:r>
      <w:r w:rsidRPr="000D4D34">
        <w:rPr>
          <w:rStyle w:val="IntenseEmphasis"/>
        </w:rPr>
        <w:t>, and</w:t>
      </w:r>
      <w:r w:rsidRPr="000D4D34">
        <w:rPr>
          <w:sz w:val="16"/>
        </w:rPr>
        <w:t xml:space="preserve"> even the </w:t>
      </w:r>
      <w:r w:rsidRPr="000D4D34">
        <w:rPr>
          <w:rStyle w:val="IntenseEmphasis"/>
        </w:rPr>
        <w:t>validation of</w:t>
      </w:r>
      <w:r w:rsidRPr="000D4D34">
        <w:rPr>
          <w:sz w:val="16"/>
        </w:rPr>
        <w:t xml:space="preserve"> their personal and social </w:t>
      </w:r>
      <w:r w:rsidRPr="000D4D34">
        <w:rPr>
          <w:rStyle w:val="IntenseEmphasis"/>
        </w:rPr>
        <w:t>identities</w:t>
      </w:r>
      <w:r w:rsidRPr="000D4D34">
        <w:rPr>
          <w:sz w:val="16"/>
        </w:rPr>
        <w:t xml:space="preserve"> by others. Global </w:t>
      </w:r>
      <w:r w:rsidRPr="005F2F85">
        <w:rPr>
          <w:rStyle w:val="Emphasis"/>
          <w:highlight w:val="cyan"/>
        </w:rPr>
        <w:t>warming</w:t>
      </w:r>
      <w:r w:rsidRPr="005F2F85">
        <w:rPr>
          <w:rStyle w:val="IntenseEmphasis"/>
          <w:highlight w:val="cyan"/>
        </w:rPr>
        <w:t xml:space="preserve"> is a metaphor</w:t>
      </w:r>
      <w:r w:rsidRPr="000D4D34">
        <w:rPr>
          <w:rStyle w:val="IntenseEmphasis"/>
        </w:rPr>
        <w:t xml:space="preserve"> of this morphological social change</w:t>
      </w:r>
      <w:r w:rsidRPr="000D4D34">
        <w:rPr>
          <w:sz w:val="16"/>
        </w:rPr>
        <w:t xml:space="preserve"> in the human condition. </w:t>
      </w:r>
      <w:r w:rsidRPr="005F2F85">
        <w:rPr>
          <w:rStyle w:val="Emphasis"/>
          <w:highlight w:val="cyan"/>
        </w:rPr>
        <w:t>All</w:t>
      </w:r>
      <w:r w:rsidRPr="000D4D34">
        <w:rPr>
          <w:rStyle w:val="IntenseEmphasis"/>
        </w:rPr>
        <w:t xml:space="preserve"> humans </w:t>
      </w:r>
      <w:r w:rsidRPr="005F2F85">
        <w:rPr>
          <w:rStyle w:val="IntenseEmphasis"/>
          <w:highlight w:val="cyan"/>
        </w:rPr>
        <w:t xml:space="preserve">are </w:t>
      </w:r>
      <w:r w:rsidRPr="005F2F85">
        <w:rPr>
          <w:rStyle w:val="Emphasis"/>
          <w:highlight w:val="cyan"/>
        </w:rPr>
        <w:t>implicated</w:t>
      </w:r>
      <w:r w:rsidRPr="005F2F85">
        <w:rPr>
          <w:rStyle w:val="IntenseEmphasis"/>
          <w:highlight w:val="cyan"/>
        </w:rPr>
        <w:t xml:space="preserve"> in</w:t>
      </w:r>
      <w:r w:rsidRPr="000D4D34">
        <w:rPr>
          <w:rStyle w:val="IntenseEmphasis"/>
        </w:rPr>
        <w:t xml:space="preserve"> this looming</w:t>
      </w:r>
      <w:r w:rsidRPr="000D4D34">
        <w:rPr>
          <w:sz w:val="16"/>
        </w:rPr>
        <w:t xml:space="preserve"> Anthropogenic-induced </w:t>
      </w:r>
      <w:r w:rsidRPr="005F2F85">
        <w:rPr>
          <w:rStyle w:val="Emphasis"/>
          <w:highlight w:val="cyan"/>
        </w:rPr>
        <w:t>disaster</w:t>
      </w:r>
      <w:r w:rsidRPr="000D4D34">
        <w:rPr>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14:paraId="7A4F8C43" w14:textId="77777777" w:rsidR="00E4276A" w:rsidRPr="000D4D34" w:rsidRDefault="00E4276A" w:rsidP="00E4276A">
      <w:pPr>
        <w:rPr>
          <w:sz w:val="16"/>
        </w:rPr>
      </w:pPr>
      <w:r w:rsidRPr="000D4D34">
        <w:rPr>
          <w:sz w:val="16"/>
        </w:rPr>
        <w:t xml:space="preserve">Since </w:t>
      </w:r>
      <w:r w:rsidRPr="000D4D34">
        <w:rPr>
          <w:rStyle w:val="IntenseEmphasis"/>
        </w:rPr>
        <w:t>interdependence surrounds, ensnares, and binds us as a human society</w:t>
      </w:r>
      <w:r w:rsidRPr="000D4D34">
        <w:rPr>
          <w:sz w:val="16"/>
        </w:rPr>
        <w:t xml:space="preserve">, the dilemma confronting the world’s diverse and divided populations is evident: the </w:t>
      </w:r>
      <w:r w:rsidRPr="000D4D34">
        <w:rPr>
          <w:rStyle w:val="Emphasis"/>
        </w:rPr>
        <w:t>expanding scope</w:t>
      </w:r>
      <w:r w:rsidRPr="000D4D34">
        <w:rPr>
          <w:rStyle w:val="IntenseEmphasis"/>
        </w:rPr>
        <w:t xml:space="preserve"> as well as</w:t>
      </w:r>
      <w:r w:rsidRPr="000D4D34">
        <w:rPr>
          <w:sz w:val="16"/>
        </w:rPr>
        <w:t xml:space="preserve"> the </w:t>
      </w:r>
      <w:r w:rsidRPr="005F2F85">
        <w:rPr>
          <w:rStyle w:val="Emphasis"/>
          <w:highlight w:val="cyan"/>
        </w:rPr>
        <w:t>deepening</w:t>
      </w:r>
      <w:r w:rsidRPr="000D4D34">
        <w:rPr>
          <w:rStyle w:val="IntenseEmphasis"/>
        </w:rPr>
        <w:t xml:space="preserve">, </w:t>
      </w:r>
      <w:r w:rsidRPr="000D4D34">
        <w:rPr>
          <w:rStyle w:val="Emphasis"/>
        </w:rPr>
        <w:t>accumulating</w:t>
      </w:r>
      <w:r w:rsidRPr="000D4D34">
        <w:rPr>
          <w:rStyle w:val="IntenseEmphasis"/>
        </w:rPr>
        <w:t xml:space="preserve">, and </w:t>
      </w:r>
      <w:r w:rsidRPr="000D4D34">
        <w:rPr>
          <w:rStyle w:val="Emphasis"/>
        </w:rPr>
        <w:t>thickening</w:t>
      </w:r>
      <w:r w:rsidRPr="000D4D34">
        <w:rPr>
          <w:rStyle w:val="IntenseEmphasis"/>
        </w:rPr>
        <w:t xml:space="preserve"> </w:t>
      </w:r>
      <w:r w:rsidRPr="005F2F85">
        <w:rPr>
          <w:rStyle w:val="IntenseEmphasis"/>
          <w:highlight w:val="cyan"/>
        </w:rPr>
        <w:t>interdependencies</w:t>
      </w:r>
      <w:r w:rsidRPr="000D4D34">
        <w:rPr>
          <w:rStyle w:val="IntenseEmphasis"/>
        </w:rPr>
        <w:t xml:space="preserve"> of globalization </w:t>
      </w:r>
      <w:r w:rsidRPr="005F2F85">
        <w:rPr>
          <w:rStyle w:val="IntenseEmphasis"/>
          <w:highlight w:val="cyan"/>
        </w:rPr>
        <w:t>urge global government.</w:t>
      </w:r>
      <w:r w:rsidRPr="000D4D34">
        <w:rPr>
          <w:sz w:val="16"/>
        </w:rPr>
        <w:t xml:space="preserve"> </w:t>
      </w:r>
      <w:r w:rsidRPr="000D4D34">
        <w:rPr>
          <w:rStyle w:val="IntenseEmphasis"/>
        </w:rPr>
        <w:t>But</w:t>
      </w:r>
      <w:r w:rsidRPr="000D4D34">
        <w:rPr>
          <w:sz w:val="16"/>
        </w:rPr>
        <w:t xml:space="preserve"> the Kantian ideal of universal governance is beyond the reach of the world’s disparate peoples. </w:t>
      </w:r>
      <w:r w:rsidRPr="000D4D34">
        <w:rPr>
          <w:rStyle w:val="IntenseEmphasis"/>
        </w:rPr>
        <w:t xml:space="preserve">They are </w:t>
      </w:r>
      <w:r w:rsidRPr="000D4D34">
        <w:rPr>
          <w:rStyle w:val="Emphasis"/>
        </w:rPr>
        <w:t>profoundly divided</w:t>
      </w:r>
      <w:r w:rsidRPr="000D4D34">
        <w:rPr>
          <w:rStyle w:val="IntenseEmphasis"/>
        </w:rPr>
        <w:t xml:space="preserve"> by religion, culture, language, tribal, ethnic and national loyalties as well as</w:t>
      </w:r>
      <w:r w:rsidRPr="000D4D34">
        <w:rPr>
          <w:sz w:val="16"/>
        </w:rPr>
        <w:t xml:space="preserve"> by </w:t>
      </w:r>
      <w:r w:rsidRPr="000D4D34">
        <w:rPr>
          <w:rStyle w:val="IntenseEmphasis"/>
        </w:rPr>
        <w:t>class, social status, race, gender, and sexual orientation. How have the</w:t>
      </w:r>
      <w:r w:rsidRPr="000D4D34">
        <w:rPr>
          <w:sz w:val="16"/>
        </w:rPr>
        <w:t xml:space="preserve"> </w:t>
      </w:r>
      <w:r w:rsidRPr="000D4D34">
        <w:rPr>
          <w:rStyle w:val="IntenseEmphasis"/>
        </w:rPr>
        <w:t>democracies responded</w:t>
      </w:r>
      <w:r w:rsidRPr="000D4D34">
        <w:rPr>
          <w:sz w:val="16"/>
        </w:rPr>
        <w:t xml:space="preserve"> to this dilemma? How have they attempted to reconcile the growing interdependence of the world’s disputing peoples and need for global governance?</w:t>
      </w:r>
    </w:p>
    <w:p w14:paraId="58C4D861" w14:textId="77777777" w:rsidR="00E4276A" w:rsidRPr="000D4D34" w:rsidRDefault="00E4276A" w:rsidP="00E4276A">
      <w:pPr>
        <w:rPr>
          <w:sz w:val="16"/>
        </w:rPr>
      </w:pPr>
      <w:r w:rsidRPr="000D4D34">
        <w:rPr>
          <w:sz w:val="16"/>
        </w:rPr>
        <w:t>What do we mean by the governance of a human society?</w:t>
      </w:r>
    </w:p>
    <w:p w14:paraId="12ADECC3" w14:textId="77777777" w:rsidR="00E4276A" w:rsidRPr="000D4D34" w:rsidRDefault="00E4276A" w:rsidP="00E4276A">
      <w:pPr>
        <w:rPr>
          <w:sz w:val="16"/>
        </w:rPr>
      </w:pPr>
      <w:r w:rsidRPr="000D4D34">
        <w:rPr>
          <w:rStyle w:val="IntenseEmphasis"/>
        </w:rPr>
        <w:t xml:space="preserve">A working, </w:t>
      </w:r>
      <w:r w:rsidRPr="005F2F85">
        <w:rPr>
          <w:rStyle w:val="Emphasis"/>
          <w:highlight w:val="cyan"/>
        </w:rPr>
        <w:t>legitimate government</w:t>
      </w:r>
      <w:r w:rsidRPr="000D4D34">
        <w:rPr>
          <w:rStyle w:val="IntenseEmphasis"/>
        </w:rPr>
        <w:t xml:space="preserve"> </w:t>
      </w:r>
      <w:r w:rsidRPr="000D4D34">
        <w:rPr>
          <w:sz w:val="16"/>
        </w:rPr>
        <w:t xml:space="preserve">of a human society </w:t>
      </w:r>
      <w:r w:rsidRPr="005F2F85">
        <w:rPr>
          <w:rStyle w:val="IntenseEmphasis"/>
          <w:highlight w:val="cyan"/>
        </w:rPr>
        <w:t>requires</w:t>
      </w:r>
      <w:r w:rsidRPr="000D4D34">
        <w:rPr>
          <w:rStyle w:val="IntenseEmphasis"/>
        </w:rPr>
        <w:t xml:space="preserve"> simultaneous responses to three </w:t>
      </w:r>
      <w:r w:rsidRPr="000D4D34">
        <w:rPr>
          <w:sz w:val="16"/>
        </w:rPr>
        <w:t xml:space="preserve">competing </w:t>
      </w:r>
      <w:r w:rsidRPr="000D4D34">
        <w:rPr>
          <w:rStyle w:val="IntenseEmphasis"/>
        </w:rPr>
        <w:t xml:space="preserve">imperatives: </w:t>
      </w:r>
      <w:r w:rsidRPr="005F2F85">
        <w:rPr>
          <w:rStyle w:val="IntenseEmphasis"/>
          <w:highlight w:val="cyan"/>
        </w:rPr>
        <w:t>Order, Welfare</w:t>
      </w:r>
      <w:r w:rsidRPr="000D4D34">
        <w:rPr>
          <w:rStyle w:val="IntenseEmphasis"/>
        </w:rPr>
        <w:t xml:space="preserve">, and </w:t>
      </w:r>
      <w:r w:rsidRPr="005F2F85">
        <w:rPr>
          <w:rStyle w:val="IntenseEmphasis"/>
          <w:highlight w:val="cyan"/>
        </w:rPr>
        <w:t>Legitimacy</w:t>
      </w:r>
      <w:r w:rsidRPr="000D4D34">
        <w:rPr>
          <w:rStyle w:val="IntenseEmphasis"/>
        </w:rPr>
        <w:t xml:space="preserve">. </w:t>
      </w:r>
      <w:r w:rsidRPr="000D4D34">
        <w:rPr>
          <w:sz w:val="16"/>
        </w:rPr>
        <w:t xml:space="preserve">While the forms of these OWL imperatives have differed radically over the course of human societal evolution, </w:t>
      </w:r>
      <w:r w:rsidRPr="000D4D34">
        <w:rPr>
          <w:rStyle w:val="IntenseEmphasis"/>
        </w:rPr>
        <w:t xml:space="preserve">these </w:t>
      </w:r>
      <w:r w:rsidRPr="000D4D34">
        <w:rPr>
          <w:sz w:val="16"/>
        </w:rPr>
        <w:t xml:space="preserve">constraints </w:t>
      </w:r>
      <w:r w:rsidRPr="000D4D34">
        <w:rPr>
          <w:rStyle w:val="IntenseEmphasis"/>
        </w:rPr>
        <w:t xml:space="preserve">remain predicable of all human societies if they are to replicate </w:t>
      </w:r>
      <w:r w:rsidRPr="000D4D34">
        <w:rPr>
          <w:sz w:val="16"/>
        </w:rPr>
        <w:t xml:space="preserve">themselves </w:t>
      </w:r>
      <w:r w:rsidRPr="000D4D34">
        <w:rPr>
          <w:rStyle w:val="IntenseEmphasis"/>
        </w:rPr>
        <w:t xml:space="preserve">and flourish over time. </w:t>
      </w:r>
      <w:r w:rsidRPr="000D4D34">
        <w:rPr>
          <w:sz w:val="16"/>
        </w:rPr>
        <w:t>The OWL imperatives are no less applicable to a global society.</w:t>
      </w:r>
    </w:p>
    <w:p w14:paraId="3560C16B" w14:textId="77777777" w:rsidR="00E4276A" w:rsidRPr="000D4D34" w:rsidRDefault="00E4276A" w:rsidP="00E4276A">
      <w:pPr>
        <w:rPr>
          <w:sz w:val="16"/>
        </w:rPr>
      </w:pPr>
      <w:r w:rsidRPr="000D4D34">
        <w:rPr>
          <w:sz w:val="16"/>
        </w:rPr>
        <w:t xml:space="preserve">1. </w:t>
      </w:r>
      <w:r w:rsidRPr="000D4D34">
        <w:rPr>
          <w:rStyle w:val="IntenseEmphasis"/>
        </w:rPr>
        <w:t xml:space="preserve">Order </w:t>
      </w:r>
      <w:r w:rsidRPr="000D4D34">
        <w:rPr>
          <w:sz w:val="16"/>
        </w:rPr>
        <w:t xml:space="preserve">refers to a society’s investment of awesome </w:t>
      </w:r>
      <w:r w:rsidRPr="000D4D34">
        <w:rPr>
          <w:rStyle w:val="IntenseEmphasis"/>
        </w:rPr>
        <w:t xml:space="preserve">material power </w:t>
      </w:r>
      <w:r w:rsidRPr="000D4D34">
        <w:rPr>
          <w:sz w:val="16"/>
        </w:rPr>
        <w:t xml:space="preserve">in an individual or body </w:t>
      </w:r>
      <w:r w:rsidRPr="000D4D34">
        <w:rPr>
          <w:rStyle w:val="IntenseEmphasis"/>
        </w:rPr>
        <w:t xml:space="preserve">to arbitrate and resolve </w:t>
      </w:r>
      <w:r w:rsidRPr="000D4D34">
        <w:rPr>
          <w:sz w:val="16"/>
        </w:rPr>
        <w:t xml:space="preserve">value, interest, and preference </w:t>
      </w:r>
      <w:r w:rsidRPr="000D4D34">
        <w:rPr>
          <w:rStyle w:val="IntenseEmphasis"/>
        </w:rPr>
        <w:t xml:space="preserve">conflicts, which cannot be otherwise resolved by non-violent means </w:t>
      </w:r>
      <w:r w:rsidRPr="000D4D34">
        <w:rPr>
          <w:sz w:val="16"/>
        </w:rPr>
        <w:t>— the Hobbesian problematic.</w:t>
      </w:r>
    </w:p>
    <w:p w14:paraId="5BE8F1C6" w14:textId="77777777" w:rsidR="00E4276A" w:rsidRPr="000D4D34" w:rsidRDefault="00E4276A" w:rsidP="00E4276A">
      <w:pPr>
        <w:rPr>
          <w:sz w:val="16"/>
        </w:rPr>
      </w:pPr>
      <w:r w:rsidRPr="000D4D34">
        <w:rPr>
          <w:sz w:val="16"/>
        </w:rPr>
        <w:t xml:space="preserve">2. The </w:t>
      </w:r>
      <w:r w:rsidRPr="000D4D34">
        <w:rPr>
          <w:rStyle w:val="IntenseEmphasis"/>
        </w:rPr>
        <w:t xml:space="preserve">Welfare </w:t>
      </w:r>
      <w:r w:rsidRPr="000D4D34">
        <w:rPr>
          <w:sz w:val="16"/>
        </w:rPr>
        <w:t xml:space="preserve">imperative </w:t>
      </w:r>
      <w:r w:rsidRPr="000D4D34">
        <w:rPr>
          <w:rStyle w:val="IntenseEmphasis"/>
        </w:rPr>
        <w:t xml:space="preserve">refers to the necessity </w:t>
      </w:r>
      <w:r w:rsidRPr="000D4D34">
        <w:rPr>
          <w:sz w:val="16"/>
        </w:rPr>
        <w:t xml:space="preserve">of humans </w:t>
      </w:r>
      <w:r w:rsidRPr="000D4D34">
        <w:rPr>
          <w:rStyle w:val="IntenseEmphasis"/>
        </w:rPr>
        <w:t xml:space="preserve">to eat, drink, clothe, and shelter </w:t>
      </w:r>
      <w:r w:rsidRPr="000D4D34">
        <w:rPr>
          <w:sz w:val="16"/>
        </w:rPr>
        <w:t>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129012D9" w14:textId="77777777" w:rsidR="00E4276A" w:rsidRPr="000D4D34" w:rsidRDefault="00E4276A" w:rsidP="00E4276A">
      <w:pPr>
        <w:rPr>
          <w:sz w:val="16"/>
        </w:rPr>
      </w:pPr>
      <w:r w:rsidRPr="000D4D34">
        <w:rPr>
          <w:sz w:val="16"/>
        </w:rPr>
        <w:t xml:space="preserve">3. </w:t>
      </w:r>
      <w:r w:rsidRPr="000D4D34">
        <w:rPr>
          <w:rStyle w:val="IntenseEmphasis"/>
        </w:rPr>
        <w:t>Legitimacy</w:t>
      </w:r>
      <w:r w:rsidRPr="000D4D34">
        <w:rPr>
          <w:sz w:val="16"/>
        </w:rPr>
        <w:t xml:space="preserve"> is no less a form of governing power and authority, independent of the Order and Welfare imperatives. Either by choice, socialization, or coerced acquiescence, </w:t>
      </w:r>
      <w:r w:rsidRPr="000D4D34">
        <w:rPr>
          <w:rStyle w:val="IntenseEmphasis"/>
        </w:rPr>
        <w:t>populations acknowledge a regime’s governing authority and</w:t>
      </w:r>
      <w:r w:rsidRPr="000D4D34">
        <w:rPr>
          <w:sz w:val="16"/>
        </w:rPr>
        <w:t xml:space="preserve"> their </w:t>
      </w:r>
      <w:r w:rsidRPr="000D4D34">
        <w:rPr>
          <w:rStyle w:val="IntenseEmphasis"/>
        </w:rPr>
        <w:t>obligation to submit</w:t>
      </w:r>
      <w:r w:rsidRPr="000D4D34">
        <w:rPr>
          <w:sz w:val="16"/>
        </w:rPr>
        <w:t xml:space="preserve"> to its rule. Here arises the Rousseaunian problematic.</w:t>
      </w:r>
    </w:p>
    <w:p w14:paraId="3C2FC11C" w14:textId="77777777" w:rsidR="00E4276A" w:rsidRPr="000D4D34" w:rsidRDefault="00E4276A" w:rsidP="00E4276A">
      <w:pPr>
        <w:rPr>
          <w:sz w:val="16"/>
        </w:rPr>
      </w:pPr>
      <w:r w:rsidRPr="000D4D34">
        <w:rPr>
          <w:sz w:val="16"/>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0F102472" w14:textId="77777777" w:rsidR="00E4276A" w:rsidRPr="000D4D34" w:rsidRDefault="00E4276A" w:rsidP="00E4276A">
      <w:pPr>
        <w:rPr>
          <w:sz w:val="16"/>
        </w:rPr>
      </w:pPr>
      <w:r w:rsidRPr="000D4D34">
        <w:rPr>
          <w:sz w:val="16"/>
        </w:rPr>
        <w:t>The Democratic Project</w:t>
      </w:r>
    </w:p>
    <w:p w14:paraId="7952D1A6" w14:textId="77777777" w:rsidR="00E4276A" w:rsidRPr="000D4D34" w:rsidRDefault="00E4276A" w:rsidP="00E4276A">
      <w:pPr>
        <w:rPr>
          <w:sz w:val="16"/>
        </w:rPr>
      </w:pPr>
      <w:r w:rsidRPr="000D4D34">
        <w:rPr>
          <w:sz w:val="16"/>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7941BBE5" w14:textId="77777777" w:rsidR="00E4276A" w:rsidRPr="000D4D34" w:rsidRDefault="00E4276A" w:rsidP="00E4276A">
      <w:pPr>
        <w:rPr>
          <w:sz w:val="16"/>
        </w:rPr>
      </w:pPr>
      <w:r w:rsidRPr="000D4D34">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w:t>
      </w:r>
      <w:r w:rsidRPr="000D4D34">
        <w:rPr>
          <w:sz w:val="16"/>
        </w:rPr>
        <w:lastRenderedPageBreak/>
        <w:t xml:space="preserve">enjoy </w:t>
      </w:r>
      <w:r w:rsidRPr="000D4D34">
        <w:rPr>
          <w:rStyle w:val="IntenseEmphasis"/>
        </w:rPr>
        <w:t xml:space="preserve">the </w:t>
      </w:r>
      <w:r w:rsidRPr="005F2F85">
        <w:rPr>
          <w:rStyle w:val="Emphasis"/>
          <w:highlight w:val="cyan"/>
        </w:rPr>
        <w:t>Internet</w:t>
      </w:r>
      <w:r w:rsidRPr="000D4D34">
        <w:rPr>
          <w:rStyle w:val="IntenseEmphasis"/>
        </w:rPr>
        <w:t xml:space="preserve">, </w:t>
      </w:r>
      <w:r w:rsidRPr="005F2F85">
        <w:rPr>
          <w:rStyle w:val="Emphasis"/>
          <w:highlight w:val="cyan"/>
        </w:rPr>
        <w:t>cell phones</w:t>
      </w:r>
      <w:r w:rsidRPr="000D4D34">
        <w:rPr>
          <w:rStyle w:val="IntenseEmphasis"/>
        </w:rPr>
        <w:t xml:space="preserve"> and iPhones, or </w:t>
      </w:r>
      <w:r w:rsidRPr="005F2F85">
        <w:rPr>
          <w:rStyle w:val="Emphasis"/>
          <w:highlight w:val="cyan"/>
        </w:rPr>
        <w:t>miracle cures</w:t>
      </w:r>
      <w:r w:rsidRPr="000D4D34">
        <w:rPr>
          <w:sz w:val="16"/>
        </w:rPr>
        <w:t xml:space="preserve">? These </w:t>
      </w:r>
      <w:r w:rsidRPr="005F2F85">
        <w:rPr>
          <w:rStyle w:val="IntenseEmphasis"/>
          <w:highlight w:val="cyan"/>
        </w:rPr>
        <w:t>are</w:t>
      </w:r>
      <w:r w:rsidRPr="000D4D34">
        <w:rPr>
          <w:rStyle w:val="IntenseEmphasis"/>
        </w:rPr>
        <w:t xml:space="preserve"> </w:t>
      </w:r>
      <w:r w:rsidRPr="000D4D34">
        <w:rPr>
          <w:sz w:val="16"/>
        </w:rPr>
        <w:t xml:space="preserve">the </w:t>
      </w:r>
      <w:r w:rsidRPr="005F2F85">
        <w:rPr>
          <w:rStyle w:val="IntenseEmphasis"/>
          <w:highlight w:val="cyan"/>
        </w:rPr>
        <w:t>products of the</w:t>
      </w:r>
      <w:r w:rsidRPr="000D4D34">
        <w:rPr>
          <w:rStyle w:val="IntenseEmphasis"/>
        </w:rPr>
        <w:t xml:space="preserve"> </w:t>
      </w:r>
      <w:r w:rsidRPr="000D4D34">
        <w:rPr>
          <w:rStyle w:val="Emphasis"/>
        </w:rPr>
        <w:t>iron triangle</w:t>
      </w:r>
      <w:r w:rsidRPr="000D4D34">
        <w:rPr>
          <w:rStyle w:val="IntenseEmphasis"/>
        </w:rPr>
        <w:t xml:space="preserve"> of the </w:t>
      </w:r>
      <w:r w:rsidRPr="005F2F85">
        <w:rPr>
          <w:rStyle w:val="IntenseEmphasis"/>
          <w:highlight w:val="cyan"/>
        </w:rPr>
        <w:t>global democratic state</w:t>
      </w:r>
      <w:r w:rsidRPr="000D4D34">
        <w:rPr>
          <w:sz w:val="16"/>
        </w:rPr>
        <w:t xml:space="preserve">, academic and non-profit </w:t>
      </w:r>
      <w:r w:rsidRPr="000D4D34">
        <w:rPr>
          <w:rStyle w:val="IntenseEmphasis"/>
        </w:rPr>
        <w:t xml:space="preserve">research </w:t>
      </w:r>
      <w:r w:rsidRPr="000D4D34">
        <w:rPr>
          <w:sz w:val="16"/>
        </w:rPr>
        <w:t xml:space="preserve">centers, </w:t>
      </w:r>
      <w:r w:rsidRPr="000D4D34">
        <w:rPr>
          <w:rStyle w:val="IntenseEmphasis"/>
        </w:rPr>
        <w:t xml:space="preserve">and corporations. It is a </w:t>
      </w:r>
      <w:r w:rsidRPr="000D4D34">
        <w:rPr>
          <w:rStyle w:val="Emphasis"/>
        </w:rPr>
        <w:t>myth</w:t>
      </w:r>
      <w:r w:rsidRPr="000D4D34">
        <w:rPr>
          <w:rStyle w:val="IntenseEmphasis"/>
        </w:rPr>
        <w:t xml:space="preserve"> </w:t>
      </w:r>
      <w:r w:rsidRPr="000D4D34">
        <w:rPr>
          <w:sz w:val="16"/>
        </w:rPr>
        <w:t xml:space="preserve">that </w:t>
      </w:r>
      <w:r w:rsidRPr="000D4D34">
        <w:rPr>
          <w:rStyle w:val="IntenseEmphasis"/>
        </w:rPr>
        <w:t xml:space="preserve">the Market </w:t>
      </w:r>
      <w:r w:rsidRPr="000D4D34">
        <w:rPr>
          <w:sz w:val="16"/>
        </w:rPr>
        <w:t xml:space="preserve">System </w:t>
      </w:r>
      <w:r w:rsidRPr="000D4D34">
        <w:rPr>
          <w:rStyle w:val="IntenseEmphasis"/>
        </w:rPr>
        <w:t xml:space="preserve">did </w:t>
      </w:r>
      <w:r w:rsidRPr="000D4D34">
        <w:rPr>
          <w:sz w:val="16"/>
        </w:rPr>
        <w:t xml:space="preserve">all </w:t>
      </w:r>
      <w:r w:rsidRPr="000D4D34">
        <w:rPr>
          <w:rStyle w:val="IntenseEmphasis"/>
        </w:rPr>
        <w:t xml:space="preserve">this </w:t>
      </w:r>
      <w:r w:rsidRPr="000D4D34">
        <w:rPr>
          <w:rStyle w:val="Emphasis"/>
        </w:rPr>
        <w:t>alone</w:t>
      </w:r>
      <w:r w:rsidRPr="000D4D34">
        <w:rPr>
          <w:rStyle w:val="IntenseEmphasis"/>
        </w:rPr>
        <w:t xml:space="preserve">. Fueled by increasing material wealth, </w:t>
      </w:r>
      <w:r w:rsidRPr="005F2F85">
        <w:rPr>
          <w:rStyle w:val="IntenseEmphasis"/>
          <w:highlight w:val="cyan"/>
        </w:rPr>
        <w:t>the democratic</w:t>
      </w:r>
      <w:r w:rsidRPr="000D4D34">
        <w:rPr>
          <w:rStyle w:val="IntenseEmphasis"/>
        </w:rPr>
        <w:t xml:space="preserve"> global </w:t>
      </w:r>
      <w:r w:rsidRPr="005F2F85">
        <w:rPr>
          <w:rStyle w:val="IntenseEmphasis"/>
          <w:highlight w:val="cyan"/>
        </w:rPr>
        <w:t>state was afforded</w:t>
      </w:r>
      <w:r w:rsidRPr="000D4D34">
        <w:rPr>
          <w:rStyle w:val="IntenseEmphasis"/>
        </w:rPr>
        <w:t xml:space="preserve"> the means to become </w:t>
      </w:r>
      <w:r w:rsidRPr="005F2F85">
        <w:rPr>
          <w:rStyle w:val="IntenseEmphasis"/>
          <w:highlight w:val="cyan"/>
        </w:rPr>
        <w:t xml:space="preserve">the </w:t>
      </w:r>
      <w:r w:rsidRPr="005F2F85">
        <w:rPr>
          <w:rStyle w:val="Emphasis"/>
          <w:highlight w:val="cyan"/>
        </w:rPr>
        <w:t>Safety Net</w:t>
      </w:r>
      <w:r w:rsidRPr="005F2F85">
        <w:rPr>
          <w:rStyle w:val="IntenseEmphasis"/>
          <w:highlight w:val="cyan"/>
        </w:rPr>
        <w:t xml:space="preserve"> </w:t>
      </w:r>
      <w:r w:rsidRPr="000D4D34">
        <w:rPr>
          <w:rStyle w:val="IntenseEmphasis"/>
        </w:rPr>
        <w:t xml:space="preserve">state, </w:t>
      </w:r>
      <w:r w:rsidRPr="005F2F85">
        <w:rPr>
          <w:rStyle w:val="IntenseEmphasis"/>
          <w:highlight w:val="cyan"/>
        </w:rPr>
        <w:t xml:space="preserve">providing </w:t>
      </w:r>
      <w:r w:rsidRPr="005F2F85">
        <w:rPr>
          <w:rStyle w:val="Emphasis"/>
          <w:highlight w:val="cyan"/>
        </w:rPr>
        <w:t>ed</w:t>
      </w:r>
      <w:r w:rsidRPr="000D4D34">
        <w:rPr>
          <w:rStyle w:val="IntenseEmphasis"/>
        </w:rPr>
        <w:t xml:space="preserve">ucation, </w:t>
      </w:r>
      <w:r w:rsidRPr="005F2F85">
        <w:rPr>
          <w:rStyle w:val="Emphasis"/>
          <w:highlight w:val="cyan"/>
        </w:rPr>
        <w:t>health</w:t>
      </w:r>
      <w:r w:rsidRPr="000D4D34">
        <w:rPr>
          <w:rStyle w:val="IntenseEmphasis"/>
        </w:rPr>
        <w:t xml:space="preserve">, </w:t>
      </w:r>
      <w:r w:rsidRPr="005F2F85">
        <w:rPr>
          <w:rStyle w:val="Emphasis"/>
          <w:highlight w:val="cyan"/>
        </w:rPr>
        <w:t>social security</w:t>
      </w:r>
      <w:r w:rsidRPr="000D4D34">
        <w:rPr>
          <w:rStyle w:val="IntenseEmphasis"/>
        </w:rPr>
        <w:t xml:space="preserve">, leisure and recreation </w:t>
      </w:r>
      <w:r w:rsidRPr="000D4D34">
        <w:rPr>
          <w:sz w:val="16"/>
        </w:rPr>
        <w:t>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69D2444A" w14:textId="77777777" w:rsidR="00E4276A" w:rsidRPr="000D4D34" w:rsidRDefault="00E4276A" w:rsidP="00E4276A">
      <w:pPr>
        <w:rPr>
          <w:sz w:val="16"/>
        </w:rPr>
      </w:pPr>
      <w:r w:rsidRPr="000D4D34">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4292ADB7" w14:textId="77777777" w:rsidR="00E4276A" w:rsidRPr="000D4D34" w:rsidRDefault="00E4276A" w:rsidP="00E4276A">
      <w:pPr>
        <w:rPr>
          <w:rStyle w:val="IntenseEmphasis"/>
        </w:rPr>
      </w:pPr>
      <w:r w:rsidRPr="000D4D34">
        <w:rPr>
          <w:sz w:val="16"/>
        </w:rPr>
        <w:t xml:space="preserve">As for the imperative of Legitimacy, the social compacts of the democracies affirmed Rousseau’s conjecture that all humans are free and therefore equal. Applied to elections each citizen has one vote. </w:t>
      </w:r>
      <w:r w:rsidRPr="000D4D34">
        <w:rPr>
          <w:rStyle w:val="IntenseEmphasis"/>
        </w:rPr>
        <w:t xml:space="preserve">Democratic </w:t>
      </w:r>
      <w:r w:rsidRPr="005F2F85">
        <w:rPr>
          <w:rStyle w:val="IntenseEmphasis"/>
          <w:highlight w:val="cyan"/>
        </w:rPr>
        <w:t>regimes</w:t>
      </w:r>
      <w:r w:rsidRPr="000D4D34">
        <w:rPr>
          <w:sz w:val="16"/>
        </w:rPr>
        <w:t xml:space="preserve"> are also obliged to submit to the rule of law, to conduct free and fair elections, to honor majority rule while protecting minority rights, and to </w:t>
      </w:r>
      <w:r w:rsidRPr="005F2F85">
        <w:rPr>
          <w:rStyle w:val="Emphasis"/>
          <w:highlight w:val="cyan"/>
        </w:rPr>
        <w:t>promote</w:t>
      </w:r>
      <w:r w:rsidRPr="000D4D34">
        <w:rPr>
          <w:rStyle w:val="IntenseEmphasis"/>
        </w:rPr>
        <w:t xml:space="preserve"> human </w:t>
      </w:r>
      <w:r w:rsidRPr="005F2F85">
        <w:rPr>
          <w:rStyle w:val="IntenseEmphasis"/>
          <w:highlight w:val="cyan"/>
        </w:rPr>
        <w:t>rights</w:t>
      </w:r>
      <w:r w:rsidRPr="000D4D34">
        <w:rPr>
          <w:sz w:val="16"/>
        </w:rPr>
        <w:t xml:space="preserve"> at home and </w:t>
      </w:r>
      <w:r w:rsidRPr="005F2F85">
        <w:rPr>
          <w:rStyle w:val="Emphasis"/>
          <w:highlight w:val="cyan"/>
        </w:rPr>
        <w:t>abroad</w:t>
      </w:r>
      <w:r w:rsidRPr="000D4D34">
        <w:rPr>
          <w:rStyle w:val="IntenseEmphasis"/>
        </w:rPr>
        <w:t>.</w:t>
      </w:r>
    </w:p>
    <w:p w14:paraId="101F0F5D" w14:textId="77777777" w:rsidR="00E4276A" w:rsidRPr="000D4D34" w:rsidRDefault="00E4276A" w:rsidP="00E4276A">
      <w:pPr>
        <w:rPr>
          <w:sz w:val="16"/>
        </w:rPr>
      </w:pPr>
      <w:r w:rsidRPr="000D4D34">
        <w:rPr>
          <w:sz w:val="16"/>
        </w:rPr>
        <w:t>The Authoritarian Threat to the Democratic Project</w:t>
      </w:r>
    </w:p>
    <w:p w14:paraId="129D1A03" w14:textId="77777777" w:rsidR="00E4276A" w:rsidRPr="000D4D34" w:rsidRDefault="00E4276A" w:rsidP="00E4276A">
      <w:pPr>
        <w:rPr>
          <w:sz w:val="16"/>
        </w:rPr>
      </w:pPr>
      <w:r w:rsidRPr="000D4D34">
        <w:rPr>
          <w:rStyle w:val="IntenseEmphasis"/>
        </w:rPr>
        <w:t xml:space="preserve">The </w:t>
      </w:r>
      <w:r w:rsidRPr="000D4D34">
        <w:rPr>
          <w:rStyle w:val="Emphasis"/>
        </w:rPr>
        <w:t>democratic project</w:t>
      </w:r>
      <w:r w:rsidRPr="000D4D34">
        <w:rPr>
          <w:rStyle w:val="IntenseEmphasis"/>
        </w:rPr>
        <w:t xml:space="preserve"> for</w:t>
      </w:r>
      <w:r w:rsidRPr="000D4D34">
        <w:rPr>
          <w:rStyle w:val="Emphasis"/>
        </w:rPr>
        <w:t xml:space="preserve"> global </w:t>
      </w:r>
      <w:r w:rsidRPr="005F2F85">
        <w:rPr>
          <w:rStyle w:val="Emphasis"/>
          <w:highlight w:val="cyan"/>
        </w:rPr>
        <w:t>governance</w:t>
      </w:r>
      <w:r w:rsidRPr="005F2F85">
        <w:rPr>
          <w:rStyle w:val="IntenseEmphasis"/>
          <w:highlight w:val="cyan"/>
        </w:rPr>
        <w:t xml:space="preserve"> is</w:t>
      </w:r>
      <w:r w:rsidRPr="000D4D34">
        <w:rPr>
          <w:rStyle w:val="IntenseEmphasis"/>
        </w:rPr>
        <w:t xml:space="preserve"> now </w:t>
      </w:r>
      <w:r w:rsidRPr="005F2F85">
        <w:rPr>
          <w:rStyle w:val="IntenseEmphasis"/>
          <w:highlight w:val="cyan"/>
        </w:rPr>
        <w:t xml:space="preserve">at </w:t>
      </w:r>
      <w:r w:rsidRPr="005F2F85">
        <w:rPr>
          <w:rStyle w:val="Emphasis"/>
          <w:highlight w:val="cyan"/>
        </w:rPr>
        <w:t>risk</w:t>
      </w:r>
      <w:r w:rsidRPr="000D4D34">
        <w:rPr>
          <w:rStyle w:val="IntenseEmphasis"/>
        </w:rPr>
        <w:t>.</w:t>
      </w:r>
      <w:r w:rsidRPr="000D4D34">
        <w:rPr>
          <w:sz w:val="16"/>
        </w:rPr>
        <w:t xml:space="preserve"> Let’s start with the challenges posed by authoritarian regimes, with Russia and China in the lead. Both </w:t>
      </w:r>
      <w:r w:rsidRPr="005F2F85">
        <w:rPr>
          <w:rStyle w:val="IntenseEmphasis"/>
          <w:highlight w:val="cyan"/>
        </w:rPr>
        <w:t>Russia and China would</w:t>
      </w:r>
      <w:r w:rsidRPr="000D4D34">
        <w:rPr>
          <w:rStyle w:val="IntenseEmphasis"/>
        </w:rPr>
        <w:t xml:space="preserve"> </w:t>
      </w:r>
      <w:r w:rsidRPr="005F2F85">
        <w:rPr>
          <w:rStyle w:val="Emphasis"/>
          <w:highlight w:val="cyan"/>
        </w:rPr>
        <w:t>rest global governance</w:t>
      </w:r>
      <w:r w:rsidRPr="000D4D34">
        <w:rPr>
          <w:rStyle w:val="IntenseEmphasis"/>
        </w:rPr>
        <w:t xml:space="preserve"> on Big Power spheres of influence. Both</w:t>
      </w:r>
      <w:r w:rsidRPr="000D4D34">
        <w:rPr>
          <w:sz w:val="16"/>
        </w:rPr>
        <w:t xml:space="preserve"> would </w:t>
      </w:r>
      <w:r w:rsidRPr="005F2F85">
        <w:rPr>
          <w:rStyle w:val="IntenseEmphasis"/>
          <w:highlight w:val="cyan"/>
        </w:rPr>
        <w:t>assume</w:t>
      </w:r>
      <w:r w:rsidRPr="005F2F85">
        <w:rPr>
          <w:sz w:val="16"/>
          <w:highlight w:val="cyan"/>
        </w:rPr>
        <w:t xml:space="preserve"> </w:t>
      </w:r>
      <w:r w:rsidRPr="005F2F85">
        <w:rPr>
          <w:rStyle w:val="Emphasis"/>
          <w:highlight w:val="cyan"/>
        </w:rPr>
        <w:t>hegemonic status</w:t>
      </w:r>
      <w:r w:rsidRPr="000D4D34">
        <w:rPr>
          <w:rStyle w:val="IntenseEmphasis"/>
        </w:rPr>
        <w:t xml:space="preserve"> in their</w:t>
      </w:r>
      <w:r w:rsidRPr="000D4D34">
        <w:rPr>
          <w:sz w:val="16"/>
        </w:rPr>
        <w:t xml:space="preserve"> respective </w:t>
      </w:r>
      <w:r w:rsidRPr="000D4D34">
        <w:rPr>
          <w:rStyle w:val="IntenseEmphasis"/>
        </w:rPr>
        <w:t xml:space="preserve">regions, </w:t>
      </w:r>
      <w:r w:rsidRPr="005F2F85">
        <w:rPr>
          <w:rStyle w:val="IntenseEmphasis"/>
          <w:highlight w:val="cyan"/>
        </w:rPr>
        <w:t>asserting their</w:t>
      </w:r>
      <w:r w:rsidRPr="000D4D34">
        <w:rPr>
          <w:sz w:val="16"/>
        </w:rPr>
        <w:t xml:space="preserve"> </w:t>
      </w:r>
      <w:r w:rsidRPr="000D4D34">
        <w:rPr>
          <w:rStyle w:val="IntenseEmphasis"/>
        </w:rPr>
        <w:t xml:space="preserve">versions of the </w:t>
      </w:r>
      <w:r w:rsidRPr="005F2F85">
        <w:rPr>
          <w:rStyle w:val="Emphasis"/>
          <w:highlight w:val="cyan"/>
        </w:rPr>
        <w:t>Monroe Doctrine</w:t>
      </w:r>
      <w:r w:rsidRPr="000D4D34">
        <w:rPr>
          <w:rStyle w:val="IntenseEmphasis"/>
        </w:rPr>
        <w:t>.</w:t>
      </w:r>
      <w:r w:rsidRPr="000D4D34">
        <w:rPr>
          <w:sz w:val="16"/>
        </w:rPr>
        <w:t xml:space="preserve"> Their </w:t>
      </w:r>
      <w:r w:rsidRPr="000D4D34">
        <w:rPr>
          <w:rStyle w:val="IntenseEmphasis"/>
        </w:rPr>
        <w:t>regional hegemony would</w:t>
      </w:r>
      <w:r w:rsidRPr="000D4D34">
        <w:rPr>
          <w:sz w:val="16"/>
        </w:rPr>
        <w:t xml:space="preserve"> then </w:t>
      </w:r>
      <w:r w:rsidRPr="000D4D34">
        <w:rPr>
          <w:rStyle w:val="Emphasis"/>
        </w:rPr>
        <w:t>leverage</w:t>
      </w:r>
      <w:r w:rsidRPr="000D4D34">
        <w:rPr>
          <w:sz w:val="16"/>
        </w:rPr>
        <w:t xml:space="preserve"> </w:t>
      </w:r>
      <w:r w:rsidRPr="000D4D34">
        <w:rPr>
          <w:rStyle w:val="IntenseEmphasis"/>
        </w:rPr>
        <w:t xml:space="preserve">their claim to be global </w:t>
      </w:r>
      <w:r w:rsidRPr="000D4D34">
        <w:rPr>
          <w:rStyle w:val="Emphasis"/>
        </w:rPr>
        <w:t>Big Powers</w:t>
      </w:r>
      <w:r w:rsidRPr="000D4D34">
        <w:rPr>
          <w:rStyle w:val="IntenseEmphasis"/>
        </w:rPr>
        <w:t>.</w:t>
      </w:r>
      <w:r w:rsidRPr="000D4D34">
        <w:rPr>
          <w:sz w:val="16"/>
        </w:rPr>
        <w:t xml:space="preserve"> Moscow and Beijing would then have an equal say with the United States and the West in sharing and shaping global governance. </w:t>
      </w:r>
      <w:r w:rsidRPr="005F2F85">
        <w:rPr>
          <w:rStyle w:val="IntenseEmphasis"/>
          <w:highlight w:val="cyan"/>
        </w:rPr>
        <w:t>The</w:t>
      </w:r>
      <w:r w:rsidRPr="000D4D34">
        <w:rPr>
          <w:rStyle w:val="IntenseEmphasis"/>
        </w:rPr>
        <w:t xml:space="preserve"> Russo-Chinese global </w:t>
      </w:r>
      <w:r w:rsidRPr="005F2F85">
        <w:rPr>
          <w:rStyle w:val="IntenseEmphasis"/>
          <w:highlight w:val="cyan"/>
        </w:rPr>
        <w:t>system</w:t>
      </w:r>
      <w:r w:rsidRPr="000D4D34">
        <w:rPr>
          <w:sz w:val="16"/>
        </w:rPr>
        <w:t xml:space="preserve"> of Order </w:t>
      </w:r>
      <w:r w:rsidRPr="005F2F85">
        <w:rPr>
          <w:rStyle w:val="IntenseEmphasis"/>
          <w:highlight w:val="cyan"/>
        </w:rPr>
        <w:t>would ascribe</w:t>
      </w:r>
      <w:r w:rsidRPr="000D4D34">
        <w:rPr>
          <w:sz w:val="16"/>
        </w:rPr>
        <w:t xml:space="preserve"> to Russia and China governing privileges not accorded to the states both aspire to dominate. </w:t>
      </w:r>
      <w:r w:rsidRPr="005F2F85">
        <w:rPr>
          <w:rStyle w:val="IntenseEmphasis"/>
          <w:highlight w:val="cyan"/>
        </w:rPr>
        <w:t>Moscow and Beijing</w:t>
      </w:r>
      <w:r w:rsidRPr="000D4D34">
        <w:rPr>
          <w:sz w:val="16"/>
        </w:rPr>
        <w:t xml:space="preserve"> would enjoy </w:t>
      </w:r>
      <w:r w:rsidRPr="005F2F85">
        <w:rPr>
          <w:rStyle w:val="Emphasis"/>
          <w:highlight w:val="cyan"/>
        </w:rPr>
        <w:t>unconditional</w:t>
      </w:r>
      <w:r w:rsidRPr="000D4D34">
        <w:rPr>
          <w:rStyle w:val="IntenseEmphasis"/>
        </w:rPr>
        <w:t xml:space="preserve"> recognition of</w:t>
      </w:r>
      <w:r w:rsidRPr="000D4D34">
        <w:rPr>
          <w:sz w:val="16"/>
        </w:rPr>
        <w:t xml:space="preserve"> their state </w:t>
      </w:r>
      <w:r w:rsidRPr="005F2F85">
        <w:rPr>
          <w:rStyle w:val="Emphasis"/>
          <w:highlight w:val="cyan"/>
        </w:rPr>
        <w:t>sovereignty</w:t>
      </w:r>
      <w:r w:rsidRPr="000D4D34">
        <w:rPr>
          <w:sz w:val="16"/>
        </w:rPr>
        <w:t xml:space="preserve">, territorial integrity, and non-interference in their domestic affairs, </w:t>
      </w:r>
      <w:r w:rsidRPr="000D4D34">
        <w:rPr>
          <w:rStyle w:val="IntenseEmphasis"/>
        </w:rPr>
        <w:t>but</w:t>
      </w:r>
      <w:r w:rsidRPr="000D4D34">
        <w:rPr>
          <w:sz w:val="16"/>
        </w:rPr>
        <w:t xml:space="preserve"> </w:t>
      </w:r>
      <w:r w:rsidRPr="005F2F85">
        <w:rPr>
          <w:rStyle w:val="IntenseEmphasis"/>
          <w:highlight w:val="cyan"/>
        </w:rPr>
        <w:t>they would</w:t>
      </w:r>
      <w:r w:rsidRPr="000D4D34">
        <w:rPr>
          <w:sz w:val="16"/>
        </w:rPr>
        <w:t xml:space="preserve"> reserve to themselves the right to </w:t>
      </w:r>
      <w:r w:rsidRPr="005F2F85">
        <w:rPr>
          <w:rStyle w:val="Emphasis"/>
          <w:highlight w:val="cyan"/>
        </w:rPr>
        <w:t>intervene</w:t>
      </w:r>
      <w:r w:rsidRPr="000D4D34">
        <w:rPr>
          <w:rStyle w:val="IntenseEmphasis"/>
        </w:rPr>
        <w:t xml:space="preserve"> in</w:t>
      </w:r>
      <w:r w:rsidRPr="000D4D34">
        <w:rPr>
          <w:sz w:val="16"/>
        </w:rPr>
        <w:t xml:space="preserve"> the domestic and foreign affairs of the </w:t>
      </w:r>
      <w:r w:rsidRPr="000D4D34">
        <w:rPr>
          <w:rStyle w:val="IntenseEmphasis"/>
        </w:rPr>
        <w:t>states</w:t>
      </w:r>
      <w:r w:rsidRPr="000D4D34">
        <w:rPr>
          <w:sz w:val="16"/>
        </w:rPr>
        <w:t xml:space="preserve"> and peoples under their tutelage </w:t>
      </w:r>
      <w:r w:rsidRPr="000D4D34">
        <w:rPr>
          <w:rStyle w:val="IntenseEmphasis"/>
        </w:rPr>
        <w:t>in pursuit of</w:t>
      </w:r>
      <w:r w:rsidRPr="000D4D34">
        <w:rPr>
          <w:sz w:val="16"/>
        </w:rPr>
        <w:t xml:space="preserve"> their </w:t>
      </w:r>
      <w:r w:rsidRPr="000D4D34">
        <w:rPr>
          <w:rStyle w:val="IntenseEmphasis"/>
        </w:rPr>
        <w:t xml:space="preserve">hegemonic interests. </w:t>
      </w:r>
      <w:r w:rsidRPr="000D4D34">
        <w:rPr>
          <w:sz w:val="16"/>
        </w:rPr>
        <w:t xml:space="preserve">President </w:t>
      </w:r>
      <w:r w:rsidRPr="000D4D34">
        <w:rPr>
          <w:rStyle w:val="IntenseEmphasis"/>
        </w:rPr>
        <w:t>Putin</w:t>
      </w:r>
      <w:r w:rsidRPr="000D4D34">
        <w:rPr>
          <w:sz w:val="16"/>
        </w:rPr>
        <w:t xml:space="preserve"> has </w:t>
      </w:r>
      <w:r w:rsidRPr="000D4D34">
        <w:rPr>
          <w:rStyle w:val="IntenseEmphasis"/>
        </w:rPr>
        <w:t>announced</w:t>
      </w:r>
      <w:r w:rsidRPr="000D4D34">
        <w:rPr>
          <w:sz w:val="16"/>
        </w:rPr>
        <w:t xml:space="preserve"> that </w:t>
      </w:r>
      <w:r w:rsidRPr="005F2F85">
        <w:rPr>
          <w:rStyle w:val="IntenseEmphasis"/>
          <w:highlight w:val="cyan"/>
        </w:rPr>
        <w:t xml:space="preserve">Russia’s </w:t>
      </w:r>
      <w:r w:rsidRPr="005F2F85">
        <w:rPr>
          <w:rStyle w:val="Emphasis"/>
          <w:highlight w:val="cyan"/>
        </w:rPr>
        <w:t>imperialism</w:t>
      </w:r>
      <w:r w:rsidRPr="005F2F85">
        <w:rPr>
          <w:rStyle w:val="IntenseEmphasis"/>
          <w:highlight w:val="cyan"/>
        </w:rPr>
        <w:t xml:space="preserve"> encompasses</w:t>
      </w:r>
      <w:r w:rsidRPr="000D4D34">
        <w:rPr>
          <w:sz w:val="16"/>
        </w:rPr>
        <w:t xml:space="preserve"> the </w:t>
      </w:r>
      <w:r w:rsidRPr="000D4D34">
        <w:rPr>
          <w:rStyle w:val="Emphasis"/>
        </w:rPr>
        <w:t>millions</w:t>
      </w:r>
      <w:r w:rsidRPr="000D4D34">
        <w:rPr>
          <w:sz w:val="16"/>
        </w:rPr>
        <w:t xml:space="preserve"> of Russians </w:t>
      </w:r>
      <w:r w:rsidRPr="000D4D34">
        <w:rPr>
          <w:rStyle w:val="IntenseEmphasis"/>
        </w:rPr>
        <w:t xml:space="preserve">living in </w:t>
      </w:r>
      <w:r w:rsidRPr="005F2F85">
        <w:rPr>
          <w:rStyle w:val="IntenseEmphasis"/>
          <w:highlight w:val="cyan"/>
        </w:rPr>
        <w:t>the</w:t>
      </w:r>
      <w:r w:rsidRPr="005F2F85">
        <w:rPr>
          <w:sz w:val="16"/>
          <w:highlight w:val="cyan"/>
        </w:rPr>
        <w:t xml:space="preserve"> </w:t>
      </w:r>
      <w:r w:rsidRPr="000D4D34">
        <w:rPr>
          <w:rStyle w:val="IntenseEmphasis"/>
        </w:rPr>
        <w:t>former</w:t>
      </w:r>
      <w:r w:rsidRPr="000D4D34">
        <w:rPr>
          <w:sz w:val="16"/>
        </w:rPr>
        <w:t xml:space="preserve"> republics of the </w:t>
      </w:r>
      <w:r w:rsidRPr="000D4D34">
        <w:rPr>
          <w:rStyle w:val="IntenseEmphasis"/>
        </w:rPr>
        <w:t xml:space="preserve">Soviet </w:t>
      </w:r>
      <w:r w:rsidRPr="005F2F85">
        <w:rPr>
          <w:rStyle w:val="IntenseEmphasis"/>
          <w:highlight w:val="cyan"/>
        </w:rPr>
        <w:t>Union</w:t>
      </w:r>
      <w:r w:rsidRPr="000D4D34">
        <w:rPr>
          <w:rStyle w:val="IntenseEmphasis"/>
        </w:rPr>
        <w:t>.</w:t>
      </w:r>
      <w:r w:rsidRPr="000D4D34">
        <w:rPr>
          <w:sz w:val="16"/>
        </w:rPr>
        <w:t xml:space="preserve"> Russia contends that Ukraine and Belarus also fall under Moscow’s purported claim to historical sovereignty over these states. </w:t>
      </w:r>
      <w:r w:rsidRPr="000D4D34">
        <w:rPr>
          <w:rStyle w:val="IntenseEmphasis"/>
        </w:rPr>
        <w:t xml:space="preserve">Forceful re-absorption of </w:t>
      </w:r>
      <w:r w:rsidRPr="000D4D34">
        <w:rPr>
          <w:rStyle w:val="Emphasis"/>
        </w:rPr>
        <w:t>Crimea</w:t>
      </w:r>
      <w:r w:rsidRPr="000D4D34">
        <w:rPr>
          <w:rStyle w:val="IntenseEmphasis"/>
        </w:rPr>
        <w:t xml:space="preserve"> and control over eastern </w:t>
      </w:r>
      <w:r w:rsidRPr="000D4D34">
        <w:rPr>
          <w:rStyle w:val="Emphasis"/>
        </w:rPr>
        <w:t>Ukraine</w:t>
      </w:r>
      <w:r w:rsidRPr="000D4D34">
        <w:rPr>
          <w:sz w:val="16"/>
        </w:rPr>
        <w:t xml:space="preserve"> </w:t>
      </w:r>
      <w:r w:rsidRPr="000D4D34">
        <w:rPr>
          <w:rStyle w:val="IntenseEmphasis"/>
        </w:rPr>
        <w:t xml:space="preserve">are viewed by </w:t>
      </w:r>
      <w:r w:rsidRPr="000D4D34">
        <w:rPr>
          <w:sz w:val="16"/>
        </w:rPr>
        <w:t xml:space="preserve">President </w:t>
      </w:r>
      <w:r w:rsidRPr="000D4D34">
        <w:rPr>
          <w:rStyle w:val="IntenseEmphasis"/>
        </w:rPr>
        <w:t xml:space="preserve">Putin as Russia’s historical inheritances. </w:t>
      </w:r>
      <w:r w:rsidRPr="000D4D34">
        <w:rPr>
          <w:sz w:val="16"/>
        </w:rPr>
        <w:t>Self-determination is not extended to these states or to other states and peoples of the former Soviet Union. Moscow rejects their right to freely align, say, with the European Union or, god forbid, with NATO.</w:t>
      </w:r>
    </w:p>
    <w:p w14:paraId="2FFB938C" w14:textId="77777777" w:rsidR="00E4276A" w:rsidRPr="000D4D34" w:rsidRDefault="00E4276A" w:rsidP="00E4276A">
      <w:pPr>
        <w:rPr>
          <w:rStyle w:val="Emphasis"/>
        </w:rPr>
      </w:pPr>
      <w:r w:rsidRPr="000D4D34">
        <w:rPr>
          <w:sz w:val="16"/>
        </w:rPr>
        <w:t xml:space="preserve">In contrast to the democratic project, universal in its reach, </w:t>
      </w:r>
      <w:r w:rsidRPr="000D4D34">
        <w:rPr>
          <w:rStyle w:val="IntenseEmphasis"/>
        </w:rPr>
        <w:t xml:space="preserve">the </w:t>
      </w:r>
      <w:r w:rsidRPr="005F2F85">
        <w:rPr>
          <w:rStyle w:val="IntenseEmphasis"/>
          <w:highlight w:val="cyan"/>
        </w:rPr>
        <w:t>Russo-Chinese</w:t>
      </w:r>
      <w:r w:rsidRPr="000D4D34">
        <w:rPr>
          <w:sz w:val="16"/>
        </w:rPr>
        <w:t xml:space="preserve"> conception of a stable </w:t>
      </w:r>
      <w:r w:rsidRPr="000D4D34">
        <w:rPr>
          <w:rStyle w:val="IntenseEmphasis"/>
        </w:rPr>
        <w:t xml:space="preserve">global </w:t>
      </w:r>
      <w:r w:rsidRPr="005F2F85">
        <w:rPr>
          <w:rStyle w:val="IntenseEmphasis"/>
          <w:highlight w:val="cyan"/>
        </w:rPr>
        <w:t>order rests</w:t>
      </w:r>
      <w:r w:rsidRPr="000D4D34">
        <w:rPr>
          <w:rStyle w:val="IntenseEmphasis"/>
        </w:rPr>
        <w:t xml:space="preserve"> </w:t>
      </w:r>
      <w:r w:rsidRPr="005F2F85">
        <w:rPr>
          <w:rStyle w:val="IntenseEmphasis"/>
          <w:highlight w:val="cyan"/>
        </w:rPr>
        <w:t>on</w:t>
      </w:r>
      <w:r w:rsidRPr="000D4D34">
        <w:rPr>
          <w:sz w:val="16"/>
        </w:rPr>
        <w:t xml:space="preserve"> more </w:t>
      </w:r>
      <w:r w:rsidRPr="005F2F85">
        <w:rPr>
          <w:rStyle w:val="Emphasis"/>
          <w:highlight w:val="cyan"/>
        </w:rPr>
        <w:t>tenuous</w:t>
      </w:r>
      <w:r w:rsidRPr="000D4D34">
        <w:rPr>
          <w:sz w:val="16"/>
        </w:rPr>
        <w:t xml:space="preserve"> and </w:t>
      </w:r>
      <w:r w:rsidRPr="005F2F85">
        <w:rPr>
          <w:rStyle w:val="Emphasis"/>
          <w:highlight w:val="cyan"/>
        </w:rPr>
        <w:t>conflict-prone</w:t>
      </w:r>
      <w:r w:rsidRPr="000D4D34">
        <w:rPr>
          <w:rStyle w:val="IntenseEmphasis"/>
        </w:rPr>
        <w:t xml:space="preserve"> </w:t>
      </w:r>
      <w:r w:rsidRPr="005F2F85">
        <w:rPr>
          <w:rStyle w:val="Emphasis"/>
          <w:highlight w:val="cyan"/>
        </w:rPr>
        <w:t>ethno-national foundations</w:t>
      </w:r>
      <w:r w:rsidRPr="000D4D34">
        <w:rPr>
          <w:rStyle w:val="IntenseEmphasis"/>
        </w:rPr>
        <w:t>.</w:t>
      </w:r>
      <w:r w:rsidRPr="000D4D34">
        <w:rPr>
          <w:sz w:val="16"/>
        </w:rPr>
        <w:t xml:space="preserve"> Russia’s proclaimed enemies are the United States and the European Union. Any means that undermines the unity of these entities is viewed by Moscow as a gain. </w:t>
      </w:r>
      <w:r w:rsidRPr="005F2F85">
        <w:rPr>
          <w:rStyle w:val="IntenseEmphasis"/>
          <w:highlight w:val="cyan"/>
        </w:rPr>
        <w:t>The endgame</w:t>
      </w:r>
      <w:r w:rsidRPr="000D4D34">
        <w:rPr>
          <w:rStyle w:val="IntenseEmphasis"/>
        </w:rPr>
        <w:t xml:space="preserve"> is </w:t>
      </w:r>
      <w:r w:rsidRPr="005F2F85">
        <w:rPr>
          <w:rStyle w:val="IntenseEmphasis"/>
          <w:highlight w:val="cyan"/>
        </w:rPr>
        <w:t xml:space="preserve">a </w:t>
      </w:r>
      <w:r w:rsidRPr="005F2F85">
        <w:rPr>
          <w:rStyle w:val="Emphasis"/>
          <w:highlight w:val="cyan"/>
        </w:rPr>
        <w:t>poly-anarchical</w:t>
      </w:r>
      <w:r w:rsidRPr="000D4D34">
        <w:rPr>
          <w:rStyle w:val="IntenseEmphasis"/>
        </w:rPr>
        <w:t xml:space="preserve"> interstate system,</w:t>
      </w:r>
      <w:r w:rsidRPr="000D4D34">
        <w:rPr>
          <w:sz w:val="16"/>
        </w:rPr>
        <w:t xml:space="preserve"> potentially </w:t>
      </w:r>
      <w:r w:rsidRPr="005F2F85">
        <w:rPr>
          <w:rStyle w:val="IntenseEmphasis"/>
          <w:highlight w:val="cyan"/>
        </w:rPr>
        <w:t>as</w:t>
      </w:r>
      <w:r w:rsidRPr="000D4D34">
        <w:rPr>
          <w:rStyle w:val="IntenseEmphasis"/>
        </w:rPr>
        <w:t xml:space="preserve"> </w:t>
      </w:r>
      <w:r w:rsidRPr="005F2F85">
        <w:rPr>
          <w:rStyle w:val="Emphasis"/>
          <w:highlight w:val="cyan"/>
        </w:rPr>
        <w:t>war-prone</w:t>
      </w:r>
      <w:r w:rsidRPr="005F2F85">
        <w:rPr>
          <w:rStyle w:val="IntenseEmphasis"/>
          <w:highlight w:val="cyan"/>
        </w:rPr>
        <w:t xml:space="preserve"> as </w:t>
      </w:r>
      <w:r w:rsidRPr="000D4D34">
        <w:rPr>
          <w:rStyle w:val="IntenseEmphasis"/>
        </w:rPr>
        <w:t xml:space="preserve">the Eurocentric system </w:t>
      </w:r>
      <w:r w:rsidRPr="005F2F85">
        <w:rPr>
          <w:rStyle w:val="Emphasis"/>
          <w:highlight w:val="cyan"/>
        </w:rPr>
        <w:t>before</w:t>
      </w:r>
      <w:r w:rsidRPr="005F2F85">
        <w:rPr>
          <w:rStyle w:val="IntenseEmphasis"/>
          <w:highlight w:val="cyan"/>
        </w:rPr>
        <w:t xml:space="preserve"> </w:t>
      </w:r>
      <w:r w:rsidRPr="000D4D34">
        <w:rPr>
          <w:rStyle w:val="IntenseEmphasis"/>
        </w:rPr>
        <w:t xml:space="preserve">and </w:t>
      </w:r>
      <w:r w:rsidRPr="000D4D34">
        <w:rPr>
          <w:rStyle w:val="Emphasis"/>
        </w:rPr>
        <w:t xml:space="preserve">after </w:t>
      </w:r>
      <w:r w:rsidRPr="005F2F85">
        <w:rPr>
          <w:rStyle w:val="Emphasis"/>
          <w:highlight w:val="cyan"/>
        </w:rPr>
        <w:t>World War I</w:t>
      </w:r>
      <w:r w:rsidRPr="005F2F85">
        <w:rPr>
          <w:rStyle w:val="IntenseEmphasis"/>
          <w:highlight w:val="cyan"/>
        </w:rPr>
        <w:t>, but</w:t>
      </w:r>
      <w:r w:rsidRPr="000D4D34">
        <w:rPr>
          <w:sz w:val="16"/>
        </w:rPr>
        <w:t xml:space="preserve"> now </w:t>
      </w:r>
      <w:r w:rsidRPr="000D4D34">
        <w:rPr>
          <w:rStyle w:val="IntenseEmphasis"/>
        </w:rPr>
        <w:t xml:space="preserve">populated by states </w:t>
      </w:r>
      <w:r w:rsidRPr="005F2F85">
        <w:rPr>
          <w:rStyle w:val="IntenseEmphasis"/>
          <w:highlight w:val="cyan"/>
        </w:rPr>
        <w:t xml:space="preserve">with </w:t>
      </w:r>
      <w:r w:rsidRPr="005F2F85">
        <w:rPr>
          <w:rStyle w:val="Emphasis"/>
          <w:highlight w:val="cyan"/>
        </w:rPr>
        <w:t>nuc</w:t>
      </w:r>
      <w:r w:rsidRPr="000D4D34">
        <w:rPr>
          <w:rStyle w:val="Emphasis"/>
        </w:rPr>
        <w:t>lear weapon</w:t>
      </w:r>
      <w:r w:rsidRPr="005F2F85">
        <w:rPr>
          <w:rStyle w:val="Emphasis"/>
          <w:highlight w:val="cyan"/>
        </w:rPr>
        <w:t>s.</w:t>
      </w:r>
    </w:p>
    <w:p w14:paraId="61582D03" w14:textId="77777777" w:rsidR="00E4276A" w:rsidRPr="000D4D34" w:rsidRDefault="00E4276A" w:rsidP="00E4276A">
      <w:pPr>
        <w:rPr>
          <w:rStyle w:val="IntenseEmphasis"/>
        </w:rPr>
      </w:pPr>
      <w:r w:rsidRPr="005F2F85">
        <w:rPr>
          <w:rStyle w:val="IntenseEmphasis"/>
          <w:highlight w:val="cyan"/>
        </w:rPr>
        <w:t>Global politics becomes</w:t>
      </w:r>
      <w:r w:rsidRPr="000D4D34">
        <w:rPr>
          <w:rStyle w:val="IntenseEmphasis"/>
        </w:rPr>
        <w:t xml:space="preserve"> a </w:t>
      </w:r>
      <w:r w:rsidRPr="005F2F85">
        <w:rPr>
          <w:rStyle w:val="Emphasis"/>
          <w:highlight w:val="cyan"/>
        </w:rPr>
        <w:t>zero-sum</w:t>
      </w:r>
      <w:r w:rsidRPr="000D4D34">
        <w:rPr>
          <w:rStyle w:val="Emphasis"/>
        </w:rPr>
        <w:t xml:space="preserve"> game</w:t>
      </w:r>
      <w:r w:rsidRPr="000D4D34">
        <w:rPr>
          <w:rStyle w:val="IntenseEmphasis"/>
        </w:rPr>
        <w:t>.</w:t>
      </w:r>
    </w:p>
    <w:p w14:paraId="0EC3AD0D" w14:textId="77777777" w:rsidR="00E4276A" w:rsidRPr="000D4D34" w:rsidRDefault="00E4276A" w:rsidP="00E4276A">
      <w:pPr>
        <w:rPr>
          <w:rStyle w:val="IntenseEmphasis"/>
        </w:rPr>
      </w:pPr>
      <w:r w:rsidRPr="000D4D34">
        <w:rPr>
          <w:rStyle w:val="IntenseEmphasis"/>
        </w:rPr>
        <w:t xml:space="preserve">Moscow has </w:t>
      </w:r>
      <w:r w:rsidRPr="000D4D34">
        <w:rPr>
          <w:rStyle w:val="Emphasis"/>
        </w:rPr>
        <w:t>no compunctions</w:t>
      </w:r>
      <w:r w:rsidRPr="000D4D34">
        <w:rPr>
          <w:rStyle w:val="IntenseEmphasis"/>
        </w:rPr>
        <w:t xml:space="preserve"> about </w:t>
      </w:r>
      <w:r w:rsidRPr="005F2F85">
        <w:rPr>
          <w:rStyle w:val="Emphasis"/>
          <w:highlight w:val="cyan"/>
        </w:rPr>
        <w:t>corrupting</w:t>
      </w:r>
      <w:r w:rsidRPr="000D4D34">
        <w:rPr>
          <w:sz w:val="16"/>
        </w:rPr>
        <w:t xml:space="preserve"> the </w:t>
      </w:r>
      <w:r w:rsidRPr="005F2F85">
        <w:rPr>
          <w:rStyle w:val="Emphasis"/>
          <w:highlight w:val="cyan"/>
        </w:rPr>
        <w:t>electoral processes</w:t>
      </w:r>
      <w:r w:rsidRPr="000D4D34">
        <w:rPr>
          <w:rStyle w:val="IntenseEmphasis"/>
        </w:rPr>
        <w:t xml:space="preserve"> of democratic states, conducting </w:t>
      </w:r>
      <w:r w:rsidRPr="005F2F85">
        <w:rPr>
          <w:rStyle w:val="IntenseEmphasis"/>
          <w:highlight w:val="cyan"/>
        </w:rPr>
        <w:t>threaten</w:t>
      </w:r>
      <w:r w:rsidRPr="000D4D34">
        <w:rPr>
          <w:rStyle w:val="IntenseEmphasis"/>
        </w:rPr>
        <w:t xml:space="preserve">ing </w:t>
      </w:r>
      <w:r w:rsidRPr="005F2F85">
        <w:rPr>
          <w:rStyle w:val="Emphasis"/>
          <w:highlight w:val="cyan"/>
        </w:rPr>
        <w:t>military</w:t>
      </w:r>
      <w:r w:rsidRPr="000D4D34">
        <w:rPr>
          <w:rStyle w:val="Emphasis"/>
        </w:rPr>
        <w:t xml:space="preserve"> </w:t>
      </w:r>
      <w:r w:rsidRPr="005F2F85">
        <w:rPr>
          <w:rStyle w:val="Emphasis"/>
          <w:highlight w:val="cyan"/>
        </w:rPr>
        <w:t>exercises</w:t>
      </w:r>
      <w:r w:rsidRPr="000D4D34">
        <w:rPr>
          <w:sz w:val="16"/>
        </w:rPr>
        <w:t xml:space="preserve"> along NATO’s east border, or </w:t>
      </w:r>
      <w:r w:rsidRPr="005F2F85">
        <w:rPr>
          <w:rStyle w:val="IntenseEmphasis"/>
          <w:highlight w:val="cyan"/>
        </w:rPr>
        <w:t>violating</w:t>
      </w:r>
      <w:r w:rsidRPr="000D4D34">
        <w:rPr>
          <w:rStyle w:val="IntenseEmphasis"/>
        </w:rPr>
        <w:t xml:space="preserve"> the</w:t>
      </w:r>
      <w:r w:rsidRPr="000D4D34">
        <w:rPr>
          <w:sz w:val="16"/>
        </w:rPr>
        <w:t xml:space="preserve"> more than 30-year old </w:t>
      </w:r>
      <w:r w:rsidRPr="005F2F85">
        <w:rPr>
          <w:rStyle w:val="IntenseEmphasis"/>
          <w:highlight w:val="cyan"/>
        </w:rPr>
        <w:t>treaty to ban</w:t>
      </w:r>
      <w:r w:rsidRPr="000D4D34">
        <w:rPr>
          <w:sz w:val="16"/>
        </w:rPr>
        <w:t xml:space="preserve"> the deployment of </w:t>
      </w:r>
      <w:r w:rsidRPr="000D4D34">
        <w:rPr>
          <w:rStyle w:val="IntenseEmphasis"/>
        </w:rPr>
        <w:t xml:space="preserve">Intermediate-Range </w:t>
      </w:r>
      <w:r w:rsidRPr="005F2F85">
        <w:rPr>
          <w:rStyle w:val="Emphasis"/>
          <w:highlight w:val="cyan"/>
        </w:rPr>
        <w:t>missile launchers</w:t>
      </w:r>
      <w:r w:rsidRPr="005F2F85">
        <w:rPr>
          <w:rStyle w:val="IntenseEmphasis"/>
          <w:highlight w:val="cyan"/>
        </w:rPr>
        <w:t>,</w:t>
      </w:r>
      <w:r w:rsidRPr="000D4D34">
        <w:rPr>
          <w:rStyle w:val="IntenseEmphasis"/>
        </w:rPr>
        <w:t xml:space="preserve"> capable of </w:t>
      </w:r>
      <w:r w:rsidRPr="005F2F85">
        <w:rPr>
          <w:rStyle w:val="Emphasis"/>
          <w:highlight w:val="cyan"/>
        </w:rPr>
        <w:t>firing nuclear weapons</w:t>
      </w:r>
      <w:r w:rsidRPr="005F2F85">
        <w:rPr>
          <w:rStyle w:val="IntenseEmphasis"/>
          <w:highlight w:val="cyan"/>
        </w:rPr>
        <w:t>. Nothing less than</w:t>
      </w:r>
      <w:r w:rsidRPr="000D4D34">
        <w:rPr>
          <w:sz w:val="16"/>
        </w:rPr>
        <w:t xml:space="preserve"> the </w:t>
      </w:r>
      <w:r w:rsidRPr="005F2F85">
        <w:rPr>
          <w:rStyle w:val="Emphasis"/>
          <w:highlight w:val="cyan"/>
        </w:rPr>
        <w:t>dissolution</w:t>
      </w:r>
      <w:r w:rsidRPr="005F2F85">
        <w:rPr>
          <w:rStyle w:val="IntenseEmphasis"/>
          <w:highlight w:val="cyan"/>
        </w:rPr>
        <w:t xml:space="preserve"> of the democratic project is Moscow’s</w:t>
      </w:r>
      <w:r w:rsidRPr="000D4D34">
        <w:rPr>
          <w:rStyle w:val="IntenseEmphasis"/>
        </w:rPr>
        <w:t xml:space="preserve"> solution for global </w:t>
      </w:r>
      <w:r w:rsidRPr="005F2F85">
        <w:rPr>
          <w:rStyle w:val="IntenseEmphasis"/>
          <w:highlight w:val="cyan"/>
        </w:rPr>
        <w:t>Order.</w:t>
      </w:r>
    </w:p>
    <w:p w14:paraId="03D280DA" w14:textId="77777777" w:rsidR="00E4276A" w:rsidRPr="000D4D34" w:rsidRDefault="00E4276A" w:rsidP="00E4276A">
      <w:pPr>
        <w:rPr>
          <w:sz w:val="16"/>
        </w:rPr>
      </w:pPr>
      <w:r w:rsidRPr="005F2F85">
        <w:rPr>
          <w:rStyle w:val="IntenseEmphasis"/>
          <w:highlight w:val="cyan"/>
        </w:rPr>
        <w:t>China</w:t>
      </w:r>
      <w:r w:rsidRPr="000D4D34">
        <w:rPr>
          <w:sz w:val="16"/>
        </w:rPr>
        <w:t xml:space="preserve"> also </w:t>
      </w:r>
      <w:r w:rsidRPr="000D4D34">
        <w:rPr>
          <w:rStyle w:val="IntenseEmphasis"/>
        </w:rPr>
        <w:t>seeks</w:t>
      </w:r>
      <w:r w:rsidRPr="000D4D34">
        <w:rPr>
          <w:sz w:val="16"/>
        </w:rPr>
        <w:t xml:space="preserve"> a </w:t>
      </w:r>
      <w:r w:rsidRPr="000D4D34">
        <w:rPr>
          <w:rStyle w:val="IntenseEmphasis"/>
        </w:rPr>
        <w:t>revision</w:t>
      </w:r>
      <w:r w:rsidRPr="000D4D34">
        <w:rPr>
          <w:sz w:val="16"/>
        </w:rPr>
        <w:t xml:space="preserve"> of the global Order. </w:t>
      </w:r>
      <w:r w:rsidRPr="000D4D34">
        <w:rPr>
          <w:rStyle w:val="IntenseEmphasis"/>
        </w:rPr>
        <w:t xml:space="preserve">It </w:t>
      </w:r>
      <w:r w:rsidRPr="005F2F85">
        <w:rPr>
          <w:rStyle w:val="IntenseEmphasis"/>
          <w:highlight w:val="cyan"/>
        </w:rPr>
        <w:t>declares sovereignty over</w:t>
      </w:r>
      <w:r w:rsidRPr="000D4D34">
        <w:rPr>
          <w:rStyle w:val="IntenseEmphasis"/>
        </w:rPr>
        <w:t xml:space="preserve"> the </w:t>
      </w:r>
      <w:r w:rsidRPr="005F2F85">
        <w:rPr>
          <w:rStyle w:val="Emphasis"/>
          <w:highlight w:val="cyan"/>
        </w:rPr>
        <w:t>S</w:t>
      </w:r>
      <w:r w:rsidRPr="000D4D34">
        <w:rPr>
          <w:rStyle w:val="Emphasis"/>
        </w:rPr>
        <w:t xml:space="preserve">outh </w:t>
      </w:r>
      <w:r w:rsidRPr="005F2F85">
        <w:rPr>
          <w:rStyle w:val="Emphasis"/>
          <w:highlight w:val="cyan"/>
        </w:rPr>
        <w:t>C</w:t>
      </w:r>
      <w:r w:rsidRPr="000D4D34">
        <w:rPr>
          <w:rStyle w:val="Emphasis"/>
        </w:rPr>
        <w:t xml:space="preserve">hina </w:t>
      </w:r>
      <w:r w:rsidRPr="005F2F85">
        <w:rPr>
          <w:rStyle w:val="Emphasis"/>
          <w:highlight w:val="cyan"/>
        </w:rPr>
        <w:t>S</w:t>
      </w:r>
      <w:r w:rsidRPr="000D4D34">
        <w:rPr>
          <w:rStyle w:val="Emphasis"/>
        </w:rPr>
        <w:t>ea</w:t>
      </w:r>
      <w:r w:rsidRPr="000D4D34">
        <w:rPr>
          <w:rStyle w:val="IntenseEmphasis"/>
        </w:rPr>
        <w:t>. Rejected is The Hague Tribunal’s dismissal</w:t>
      </w:r>
      <w:r w:rsidRPr="000D4D34">
        <w:rPr>
          <w:sz w:val="16"/>
        </w:rPr>
        <w:t xml:space="preserve"> of this claim. </w:t>
      </w:r>
      <w:r w:rsidRPr="000D4D34">
        <w:rPr>
          <w:rStyle w:val="IntenseEmphasis"/>
        </w:rPr>
        <w:t>Beijing continues to build artificial islands</w:t>
      </w:r>
      <w:r w:rsidRPr="000D4D34">
        <w:rPr>
          <w:sz w:val="16"/>
        </w:rPr>
        <w:t xml:space="preserve"> as military bases in the region </w:t>
      </w:r>
      <w:r w:rsidRPr="000D4D34">
        <w:rPr>
          <w:rStyle w:val="IntenseEmphasis"/>
        </w:rPr>
        <w:t>to assert</w:t>
      </w:r>
      <w:r w:rsidRPr="000D4D34">
        <w:rPr>
          <w:sz w:val="16"/>
        </w:rPr>
        <w:t xml:space="preserve"> its </w:t>
      </w:r>
      <w:r w:rsidRPr="000D4D34">
        <w:rPr>
          <w:rStyle w:val="IntenseEmphasis"/>
        </w:rPr>
        <w:t>control</w:t>
      </w:r>
      <w:r w:rsidRPr="000D4D34">
        <w:rPr>
          <w:sz w:val="16"/>
        </w:rPr>
        <w:t xml:space="preserve"> over these troubled waters. If it could have its way, China would decide which states and their naval vessels, notably those of the United States, would have access to the South China Sea.</w:t>
      </w:r>
    </w:p>
    <w:p w14:paraId="3DA5D65B" w14:textId="77777777" w:rsidR="00E4276A" w:rsidRPr="000D4D34" w:rsidRDefault="00E4276A" w:rsidP="00E4276A">
      <w:pPr>
        <w:rPr>
          <w:sz w:val="16"/>
        </w:rPr>
      </w:pPr>
      <w:r w:rsidRPr="000D4D34">
        <w:rPr>
          <w:sz w:val="16"/>
        </w:rPr>
        <w:t xml:space="preserve">Where Moscow and Beijing depart sharply are in their contrasting responses to the Welfare imperative. </w:t>
      </w:r>
      <w:r w:rsidRPr="000D4D34">
        <w:rPr>
          <w:rStyle w:val="IntenseEmphasis"/>
        </w:rPr>
        <w:t xml:space="preserve">Moscow has </w:t>
      </w:r>
      <w:r w:rsidRPr="000D4D34">
        <w:rPr>
          <w:rStyle w:val="Emphasis"/>
        </w:rPr>
        <w:t>no solution</w:t>
      </w:r>
      <w:r w:rsidRPr="000D4D34">
        <w:rPr>
          <w:rStyle w:val="IntenseEmphasis"/>
        </w:rPr>
        <w:t xml:space="preserve"> other than to use</w:t>
      </w:r>
      <w:r w:rsidRPr="000D4D34">
        <w:rPr>
          <w:sz w:val="16"/>
        </w:rPr>
        <w:t xml:space="preserve"> its </w:t>
      </w:r>
      <w:r w:rsidRPr="000D4D34">
        <w:rPr>
          <w:rStyle w:val="IntenseEmphasis"/>
        </w:rPr>
        <w:t>oil and gas resources</w:t>
      </w:r>
      <w:r w:rsidRPr="000D4D34">
        <w:rPr>
          <w:sz w:val="16"/>
        </w:rPr>
        <w:t xml:space="preserve"> </w:t>
      </w:r>
      <w:r w:rsidRPr="000D4D34">
        <w:rPr>
          <w:rStyle w:val="IntenseEmphasis"/>
        </w:rPr>
        <w:t>as</w:t>
      </w:r>
      <w:r w:rsidRPr="000D4D34">
        <w:rPr>
          <w:sz w:val="16"/>
        </w:rPr>
        <w:t xml:space="preserve"> instruments of </w:t>
      </w:r>
      <w:r w:rsidRPr="000D4D34">
        <w:rPr>
          <w:rStyle w:val="Emphasis"/>
        </w:rPr>
        <w:t>coercive diplomacy</w:t>
      </w:r>
      <w:r w:rsidRPr="000D4D34">
        <w:rPr>
          <w:sz w:val="16"/>
        </w:rPr>
        <w:t xml:space="preserve"> and </w:t>
      </w:r>
      <w:r w:rsidRPr="000D4D34">
        <w:rPr>
          <w:rStyle w:val="IntenseEmphasis"/>
        </w:rPr>
        <w:t>to</w:t>
      </w:r>
      <w:r w:rsidRPr="000D4D34">
        <w:rPr>
          <w:sz w:val="16"/>
        </w:rPr>
        <w:t xml:space="preserve"> weaken or </w:t>
      </w:r>
      <w:r w:rsidRPr="000D4D34">
        <w:rPr>
          <w:rStyle w:val="Emphasis"/>
        </w:rPr>
        <w:t>dismantle</w:t>
      </w:r>
      <w:r w:rsidRPr="000D4D34">
        <w:rPr>
          <w:sz w:val="16"/>
        </w:rPr>
        <w:t xml:space="preserve"> existing </w:t>
      </w:r>
      <w:r w:rsidRPr="000D4D34">
        <w:rPr>
          <w:rStyle w:val="IntenseEmphasis"/>
        </w:rPr>
        <w:t xml:space="preserve">Western </w:t>
      </w:r>
      <w:r w:rsidRPr="000D4D34">
        <w:rPr>
          <w:rStyle w:val="Emphasis"/>
        </w:rPr>
        <w:t>alliances</w:t>
      </w:r>
      <w:r w:rsidRPr="000D4D34">
        <w:rPr>
          <w:rStyle w:val="IntenseEmphasis"/>
        </w:rPr>
        <w:t xml:space="preserve"> and international economic </w:t>
      </w:r>
      <w:r w:rsidRPr="000D4D34">
        <w:rPr>
          <w:rStyle w:val="Emphasis"/>
        </w:rPr>
        <w:t>institutions</w:t>
      </w:r>
      <w:r w:rsidRPr="000D4D34">
        <w:rPr>
          <w:rStyle w:val="IntenseEmphasis"/>
        </w:rPr>
        <w:t>.</w:t>
      </w:r>
      <w:r w:rsidRPr="000D4D34">
        <w:rPr>
          <w:sz w:val="16"/>
        </w:rPr>
        <w:t xml:space="preserve">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w:t>
      </w:r>
      <w:r w:rsidRPr="000D4D34">
        <w:rPr>
          <w:sz w:val="16"/>
        </w:rPr>
        <w:lastRenderedPageBreak/>
        <w:t>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14:paraId="1E1D2C84" w14:textId="77777777" w:rsidR="00E4276A" w:rsidRPr="000D4D34" w:rsidRDefault="00E4276A" w:rsidP="00E4276A">
      <w:pPr>
        <w:rPr>
          <w:sz w:val="16"/>
        </w:rPr>
      </w:pPr>
      <w:r w:rsidRPr="000D4D34">
        <w:rPr>
          <w:sz w:val="16"/>
        </w:rPr>
        <w:t xml:space="preserve">Where </w:t>
      </w:r>
      <w:r w:rsidRPr="005F2F85">
        <w:rPr>
          <w:rStyle w:val="IntenseEmphasis"/>
          <w:highlight w:val="cyan"/>
        </w:rPr>
        <w:t>Moscow and Beijing</w:t>
      </w:r>
      <w:r w:rsidRPr="000D4D34">
        <w:rPr>
          <w:sz w:val="16"/>
        </w:rPr>
        <w:t xml:space="preserve"> do </w:t>
      </w:r>
      <w:r w:rsidRPr="000D4D34">
        <w:rPr>
          <w:rStyle w:val="Emphasis"/>
        </w:rPr>
        <w:t>converge</w:t>
      </w:r>
      <w:r w:rsidRPr="000D4D34">
        <w:rPr>
          <w:sz w:val="16"/>
        </w:rPr>
        <w:t xml:space="preserve"> is in </w:t>
      </w:r>
      <w:r w:rsidRPr="000D4D34">
        <w:rPr>
          <w:rStyle w:val="IntenseEmphasis"/>
        </w:rPr>
        <w:t>fashioning</w:t>
      </w:r>
      <w:r w:rsidRPr="000D4D34">
        <w:rPr>
          <w:sz w:val="16"/>
        </w:rPr>
        <w:t xml:space="preserve"> </w:t>
      </w:r>
      <w:r w:rsidRPr="000D4D34">
        <w:rPr>
          <w:rStyle w:val="IntenseEmphasis"/>
        </w:rPr>
        <w:t xml:space="preserve">their responses to the Legitimacy imperative. They </w:t>
      </w:r>
      <w:r w:rsidRPr="005F2F85">
        <w:rPr>
          <w:rStyle w:val="Emphasis"/>
          <w:highlight w:val="cyan"/>
        </w:rPr>
        <w:t xml:space="preserve">repudiate </w:t>
      </w:r>
      <w:r w:rsidRPr="000D4D34">
        <w:rPr>
          <w:rStyle w:val="Emphasis"/>
        </w:rPr>
        <w:t xml:space="preserve">Western </w:t>
      </w:r>
      <w:r w:rsidRPr="005F2F85">
        <w:rPr>
          <w:rStyle w:val="Emphasis"/>
          <w:highlight w:val="cyan"/>
        </w:rPr>
        <w:t>liberal</w:t>
      </w:r>
      <w:r w:rsidRPr="000D4D34">
        <w:rPr>
          <w:rStyle w:val="Emphasis"/>
        </w:rPr>
        <w:t xml:space="preserve"> </w:t>
      </w:r>
      <w:r w:rsidRPr="005F2F85">
        <w:rPr>
          <w:rStyle w:val="Emphasis"/>
          <w:highlight w:val="cyan"/>
        </w:rPr>
        <w:t>democracy</w:t>
      </w:r>
      <w:r w:rsidRPr="005F2F85">
        <w:rPr>
          <w:rStyle w:val="IntenseEmphasis"/>
          <w:highlight w:val="cyan"/>
        </w:rPr>
        <w:t>. Both reject criticisms of</w:t>
      </w:r>
      <w:r w:rsidRPr="000D4D34">
        <w:rPr>
          <w:sz w:val="16"/>
        </w:rPr>
        <w:t xml:space="preserve"> their </w:t>
      </w:r>
      <w:r w:rsidRPr="000D4D34">
        <w:rPr>
          <w:rStyle w:val="IntenseEmphasis"/>
        </w:rPr>
        <w:t xml:space="preserve">human </w:t>
      </w:r>
      <w:r w:rsidRPr="005F2F85">
        <w:rPr>
          <w:rStyle w:val="IntenseEmphasis"/>
          <w:highlight w:val="cyan"/>
        </w:rPr>
        <w:t>rights abuses</w:t>
      </w:r>
      <w:r w:rsidRPr="000D4D34">
        <w:rPr>
          <w:rStyle w:val="IntenseEmphasis"/>
        </w:rPr>
        <w:t xml:space="preserve"> as interventions</w:t>
      </w:r>
      <w:r w:rsidRPr="000D4D34">
        <w:rPr>
          <w:sz w:val="16"/>
        </w:rPr>
        <w:t xml:space="preserve"> into their domestic affairs. </w:t>
      </w:r>
      <w:r w:rsidRPr="005F2F85">
        <w:rPr>
          <w:rStyle w:val="IntenseEmphasis"/>
          <w:highlight w:val="cyan"/>
        </w:rPr>
        <w:t>Dissidents</w:t>
      </w:r>
      <w:r w:rsidRPr="000D4D34">
        <w:rPr>
          <w:rStyle w:val="IntenseEmphasis"/>
        </w:rPr>
        <w:t xml:space="preserve"> are harassed, incarcerated, or,</w:t>
      </w:r>
      <w:r w:rsidRPr="000D4D34">
        <w:rPr>
          <w:sz w:val="16"/>
        </w:rPr>
        <w:t xml:space="preserve"> in some instances, </w:t>
      </w:r>
      <w:r w:rsidRPr="005F2F85">
        <w:rPr>
          <w:rStyle w:val="IntenseEmphasis"/>
          <w:highlight w:val="cyan"/>
        </w:rPr>
        <w:t>assassinated</w:t>
      </w:r>
      <w:r w:rsidRPr="000D4D34">
        <w:rPr>
          <w:sz w:val="16"/>
        </w:rPr>
        <w:t xml:space="preserve">. Journalists are co-opted, selfcensored, silenced, or imprisoned. Social </w:t>
      </w:r>
      <w:r w:rsidRPr="005F2F85">
        <w:rPr>
          <w:rStyle w:val="IntenseEmphasis"/>
          <w:highlight w:val="cyan"/>
        </w:rPr>
        <w:t>media</w:t>
      </w:r>
      <w:r w:rsidRPr="000D4D34">
        <w:rPr>
          <w:rStyle w:val="IntenseEmphasis"/>
        </w:rPr>
        <w:t xml:space="preserve"> is </w:t>
      </w:r>
      <w:r w:rsidRPr="005F2F85">
        <w:rPr>
          <w:rStyle w:val="IntenseEmphasis"/>
          <w:highlight w:val="cyan"/>
        </w:rPr>
        <w:t>state controlled</w:t>
      </w:r>
      <w:r w:rsidRPr="000D4D34">
        <w:rPr>
          <w:sz w:val="16"/>
        </w:rPr>
        <w:t xml:space="preserve">. Both the </w:t>
      </w:r>
      <w:r w:rsidRPr="000D4D34">
        <w:rPr>
          <w:rStyle w:val="IntenseEmphasis"/>
        </w:rPr>
        <w:t>Putin</w:t>
      </w:r>
      <w:r w:rsidRPr="000D4D34">
        <w:rPr>
          <w:sz w:val="16"/>
        </w:rPr>
        <w:t xml:space="preserve"> regime </w:t>
      </w:r>
      <w:r w:rsidRPr="000D4D34">
        <w:rPr>
          <w:rStyle w:val="IntenseEmphasis"/>
        </w:rPr>
        <w:t>and the</w:t>
      </w:r>
      <w:r w:rsidRPr="000D4D34">
        <w:rPr>
          <w:sz w:val="16"/>
        </w:rPr>
        <w:t xml:space="preserve"> </w:t>
      </w:r>
      <w:r w:rsidRPr="000D4D34">
        <w:rPr>
          <w:rStyle w:val="IntenseEmphasis"/>
        </w:rPr>
        <w:t>Chinese</w:t>
      </w:r>
      <w:r w:rsidRPr="000D4D34">
        <w:rPr>
          <w:sz w:val="16"/>
        </w:rPr>
        <w:t xml:space="preserve"> </w:t>
      </w:r>
      <w:r w:rsidRPr="000D4D34">
        <w:rPr>
          <w:rStyle w:val="IntenseEmphasis"/>
        </w:rPr>
        <w:t>Communist Party</w:t>
      </w:r>
      <w:r w:rsidRPr="000D4D34">
        <w:rPr>
          <w:sz w:val="16"/>
        </w:rPr>
        <w:t xml:space="preserve"> </w:t>
      </w:r>
      <w:r w:rsidRPr="000D4D34">
        <w:rPr>
          <w:rStyle w:val="IntenseEmphasis"/>
        </w:rPr>
        <w:t>monopolize</w:t>
      </w:r>
      <w:r w:rsidRPr="000D4D34">
        <w:rPr>
          <w:sz w:val="16"/>
        </w:rPr>
        <w:t xml:space="preserve"> the </w:t>
      </w:r>
      <w:r w:rsidRPr="000D4D34">
        <w:rPr>
          <w:rStyle w:val="IntenseEmphasis"/>
        </w:rPr>
        <w:t>public narratives evaluating governmental policy.</w:t>
      </w:r>
      <w:r w:rsidRPr="000D4D34">
        <w:rPr>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w:t>
      </w:r>
    </w:p>
    <w:p w14:paraId="6041740E" w14:textId="0688D854" w:rsidR="00E4276A" w:rsidRDefault="00E4276A" w:rsidP="00E4276A">
      <w:pPr>
        <w:rPr>
          <w:sz w:val="16"/>
        </w:rPr>
      </w:pPr>
      <w:r w:rsidRPr="005F2F85">
        <w:rPr>
          <w:rStyle w:val="IntenseEmphasis"/>
          <w:highlight w:val="cyan"/>
        </w:rPr>
        <w:t>Whether either</w:t>
      </w:r>
      <w:r w:rsidRPr="000D4D34">
        <w:rPr>
          <w:rStyle w:val="IntenseEmphasis"/>
        </w:rPr>
        <w:t xml:space="preserve"> of these </w:t>
      </w:r>
      <w:r w:rsidRPr="005F2F85">
        <w:rPr>
          <w:rStyle w:val="IntenseEmphasis"/>
          <w:highlight w:val="cyan"/>
        </w:rPr>
        <w:t>authoritarian responses</w:t>
      </w:r>
      <w:r w:rsidRPr="000D4D34">
        <w:rPr>
          <w:rStyle w:val="IntenseEmphasis"/>
        </w:rPr>
        <w:t xml:space="preserve"> to the Legitimacy imperative </w:t>
      </w:r>
      <w:r w:rsidRPr="005F2F85">
        <w:rPr>
          <w:rStyle w:val="IntenseEmphasis"/>
          <w:highlight w:val="cyan"/>
        </w:rPr>
        <w:t xml:space="preserve">will survive </w:t>
      </w:r>
      <w:r w:rsidRPr="005F2F85">
        <w:rPr>
          <w:rStyle w:val="Emphasis"/>
          <w:highlight w:val="cyan"/>
        </w:rPr>
        <w:t>remains to be seen</w:t>
      </w:r>
      <w:r w:rsidRPr="000D4D34">
        <w:rPr>
          <w:rStyle w:val="IntenseEmphasis"/>
        </w:rPr>
        <w:t>.</w:t>
      </w:r>
      <w:r w:rsidRPr="000D4D34">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14:paraId="032255F8" w14:textId="77777777" w:rsidR="00E47195" w:rsidRPr="00C8796F" w:rsidRDefault="00E47195" w:rsidP="00E47195">
      <w:pPr>
        <w:pStyle w:val="Heading4"/>
      </w:pPr>
      <w:r>
        <w:t xml:space="preserve">Democratic collapse goes </w:t>
      </w:r>
      <w:r>
        <w:rPr>
          <w:u w:val="single"/>
        </w:rPr>
        <w:t>global</w:t>
      </w:r>
      <w:r>
        <w:t>---extinction</w:t>
      </w:r>
    </w:p>
    <w:p w14:paraId="5748C2C4" w14:textId="77777777" w:rsidR="00E47195" w:rsidRDefault="00E47195" w:rsidP="00E47195">
      <w:r w:rsidRPr="00C8796F">
        <w:rPr>
          <w:rStyle w:val="Style13ptBold"/>
        </w:rPr>
        <w:t>Basora 17</w:t>
      </w:r>
      <w:r>
        <w:t xml:space="preserve"> – </w:t>
      </w:r>
      <w:r w:rsidRPr="00C8796F">
        <w:t>Basora, director of the Foreign Policy Research Institute Eurasia Program, and Yalowitz, director of the Conflict Resolution Program at Georgetown, 2/16/2017</w:t>
      </w:r>
      <w:r>
        <w:t xml:space="preserve"> </w:t>
      </w:r>
      <w:r w:rsidRPr="00C8796F">
        <w:t xml:space="preserve">Adrian and Kenneth, “Democracy Promotion Is Smart Security Policy” </w:t>
      </w:r>
      <w:hyperlink r:id="rId14" w:history="1">
        <w:r w:rsidRPr="004133CA">
          <w:rPr>
            <w:rStyle w:val="Hyperlink"/>
          </w:rPr>
          <w:t>http://nationalinterest.org/feature/democracy-promotion-smart-security-policy-19469</w:t>
        </w:r>
      </w:hyperlink>
    </w:p>
    <w:p w14:paraId="1D64B179" w14:textId="77777777" w:rsidR="00E47195" w:rsidRPr="00C8796F" w:rsidRDefault="00E47195" w:rsidP="00E47195"/>
    <w:p w14:paraId="3AF93863" w14:textId="77777777" w:rsidR="00E47195" w:rsidRPr="00C8796F" w:rsidRDefault="00E47195" w:rsidP="00E47195">
      <w:pPr>
        <w:rPr>
          <w:rFonts w:cstheme="majorHAnsi"/>
          <w:sz w:val="14"/>
          <w:szCs w:val="20"/>
        </w:rPr>
      </w:pPr>
      <w:r w:rsidRPr="00C8796F">
        <w:rPr>
          <w:rStyle w:val="StyleUnderline"/>
          <w:rFonts w:cstheme="majorHAnsi"/>
          <w:szCs w:val="20"/>
        </w:rPr>
        <w:t>We cannot “make America great again” unless America is secure</w:t>
      </w:r>
      <w:r w:rsidRPr="00C8796F">
        <w:rPr>
          <w:rFonts w:cstheme="majorHAnsi"/>
          <w:sz w:val="14"/>
          <w:szCs w:val="20"/>
        </w:rPr>
        <w:t xml:space="preserve"> </w:t>
      </w:r>
      <w:r w:rsidRPr="00C8796F">
        <w:rPr>
          <w:rStyle w:val="Emphasis"/>
          <w:rFonts w:cstheme="majorHAnsi"/>
          <w:szCs w:val="20"/>
        </w:rPr>
        <w:t>both at home and in its global position</w:t>
      </w:r>
      <w:r w:rsidRPr="00C8796F">
        <w:rPr>
          <w:rFonts w:cstheme="majorHAnsi"/>
          <w:sz w:val="14"/>
          <w:szCs w:val="20"/>
        </w:rPr>
        <w:t xml:space="preserve">. </w:t>
      </w:r>
      <w:r w:rsidRPr="00C8796F">
        <w:rPr>
          <w:rStyle w:val="StyleUnderline"/>
          <w:rFonts w:cstheme="majorHAnsi"/>
          <w:szCs w:val="20"/>
        </w:rPr>
        <w:t>But what does this have to do with democracy</w:t>
      </w:r>
      <w:r w:rsidRPr="00C8796F">
        <w:rPr>
          <w:rFonts w:cstheme="majorHAnsi"/>
          <w:sz w:val="14"/>
          <w:szCs w:val="20"/>
        </w:rPr>
        <w:t xml:space="preserve">? During the first decade after the 1991 fall of the Soviet Union, President George H. W. </w:t>
      </w:r>
      <w:r w:rsidRPr="00C8796F">
        <w:rPr>
          <w:rStyle w:val="StyleUnderline"/>
          <w:rFonts w:cstheme="majorHAnsi"/>
          <w:szCs w:val="20"/>
        </w:rPr>
        <w:t>Bush’s goal of “a Europe whole and free” and a wider world largely at peace seemed within reach.</w:t>
      </w:r>
      <w:r w:rsidRPr="00C8796F">
        <w:rPr>
          <w:rFonts w:cstheme="majorHAnsi"/>
          <w:sz w:val="14"/>
          <w:szCs w:val="20"/>
        </w:rPr>
        <w:t xml:space="preserve"> The deadly threats of the Cold War were gone, </w:t>
      </w:r>
      <w:r w:rsidRPr="00C8796F">
        <w:rPr>
          <w:rStyle w:val="StyleUnderline"/>
          <w:rFonts w:cstheme="majorHAnsi"/>
          <w:szCs w:val="20"/>
        </w:rPr>
        <w:t>and</w:t>
      </w:r>
      <w:r w:rsidRPr="00C8796F">
        <w:rPr>
          <w:rFonts w:cstheme="majorHAnsi"/>
          <w:sz w:val="14"/>
          <w:szCs w:val="20"/>
        </w:rPr>
        <w:t xml:space="preserve"> the </w:t>
      </w:r>
      <w:r w:rsidRPr="00C8796F">
        <w:rPr>
          <w:rStyle w:val="StyleUnderline"/>
          <w:rFonts w:cstheme="majorHAnsi"/>
          <w:szCs w:val="20"/>
        </w:rPr>
        <w:t>democratic revolutions that appeared to be sweeping through eastern Europe and elsewhere created optimism</w:t>
      </w:r>
      <w:r w:rsidRPr="00C8796F">
        <w:rPr>
          <w:rFonts w:cstheme="majorHAnsi"/>
          <w:sz w:val="14"/>
          <w:szCs w:val="20"/>
        </w:rPr>
        <w:t xml:space="preserve"> as to the continuing progress of a liberal international order. Now, </w:t>
      </w:r>
      <w:r w:rsidRPr="00C8796F">
        <w:rPr>
          <w:rStyle w:val="StyleUnderline"/>
          <w:rFonts w:cstheme="majorHAnsi"/>
          <w:szCs w:val="20"/>
        </w:rPr>
        <w:t xml:space="preserve">two and a half decades later, that </w:t>
      </w:r>
      <w:r w:rsidRPr="00C8796F">
        <w:rPr>
          <w:rStyle w:val="Emphasis"/>
          <w:rFonts w:cstheme="majorHAnsi"/>
          <w:szCs w:val="20"/>
        </w:rPr>
        <w:t>promising trend is being reversed</w:t>
      </w:r>
      <w:r w:rsidRPr="00C8796F">
        <w:rPr>
          <w:rFonts w:cstheme="majorHAnsi"/>
          <w:sz w:val="14"/>
          <w:szCs w:val="20"/>
        </w:rPr>
        <w:t xml:space="preserve">. The </w:t>
      </w:r>
      <w:r w:rsidRPr="005F2F85">
        <w:rPr>
          <w:rStyle w:val="StyleUnderline"/>
          <w:rFonts w:cstheme="majorHAnsi"/>
          <w:szCs w:val="20"/>
          <w:highlight w:val="cyan"/>
        </w:rPr>
        <w:t>authoritarian resurgence</w:t>
      </w:r>
      <w:r w:rsidRPr="00C8796F">
        <w:rPr>
          <w:rStyle w:val="StyleUnderline"/>
          <w:rFonts w:cstheme="majorHAnsi"/>
          <w:szCs w:val="20"/>
        </w:rPr>
        <w:t xml:space="preserve"> in Europe and elsewhere </w:t>
      </w:r>
      <w:r w:rsidRPr="00C8796F">
        <w:rPr>
          <w:rFonts w:cstheme="majorHAnsi"/>
          <w:sz w:val="14"/>
          <w:szCs w:val="20"/>
        </w:rPr>
        <w:t xml:space="preserve">over the past decade </w:t>
      </w:r>
      <w:r w:rsidRPr="00C8796F">
        <w:rPr>
          <w:rStyle w:val="StyleUnderline"/>
          <w:rFonts w:cstheme="majorHAnsi"/>
          <w:szCs w:val="20"/>
        </w:rPr>
        <w:t>has</w:t>
      </w:r>
      <w:r w:rsidRPr="00C8796F">
        <w:rPr>
          <w:rFonts w:cstheme="majorHAnsi"/>
          <w:sz w:val="14"/>
          <w:szCs w:val="20"/>
        </w:rPr>
        <w:t xml:space="preserve"> </w:t>
      </w:r>
      <w:r w:rsidRPr="00C8796F">
        <w:rPr>
          <w:rStyle w:val="StyleUnderline"/>
          <w:rFonts w:cstheme="majorHAnsi"/>
          <w:szCs w:val="20"/>
        </w:rPr>
        <w:t>shaken our confidence that liberal democracy</w:t>
      </w:r>
      <w:r w:rsidRPr="00C8796F">
        <w:rPr>
          <w:rFonts w:cstheme="majorHAnsi"/>
          <w:sz w:val="14"/>
          <w:szCs w:val="20"/>
        </w:rPr>
        <w:t xml:space="preserve">, free markets and peaceful borders </w:t>
      </w:r>
      <w:r w:rsidRPr="005F2F85">
        <w:rPr>
          <w:rStyle w:val="StyleUnderline"/>
          <w:rFonts w:cstheme="majorHAnsi"/>
          <w:szCs w:val="20"/>
          <w:highlight w:val="cyan"/>
        </w:rPr>
        <w:t>will</w:t>
      </w:r>
      <w:r w:rsidRPr="00C8796F">
        <w:rPr>
          <w:rStyle w:val="StyleUnderline"/>
          <w:rFonts w:cstheme="majorHAnsi"/>
          <w:szCs w:val="20"/>
        </w:rPr>
        <w:t xml:space="preserve"> continue to </w:t>
      </w:r>
      <w:r w:rsidRPr="005F2F85">
        <w:rPr>
          <w:rStyle w:val="StyleUnderline"/>
          <w:rFonts w:cstheme="majorHAnsi"/>
          <w:szCs w:val="20"/>
          <w:highlight w:val="cyan"/>
        </w:rPr>
        <w:t>dominate</w:t>
      </w:r>
      <w:r w:rsidRPr="00C8796F">
        <w:rPr>
          <w:rFonts w:cstheme="majorHAnsi"/>
          <w:sz w:val="14"/>
          <w:szCs w:val="20"/>
        </w:rPr>
        <w:t xml:space="preserve"> the post–Cold War international order. From our being the “sole superpower” in the 1990s, </w:t>
      </w:r>
      <w:r w:rsidRPr="005F2F85">
        <w:rPr>
          <w:rStyle w:val="StyleUnderline"/>
          <w:rFonts w:cstheme="majorHAnsi"/>
          <w:szCs w:val="20"/>
          <w:highlight w:val="cyan"/>
        </w:rPr>
        <w:t>U.S.</w:t>
      </w:r>
      <w:r w:rsidRPr="00C8796F">
        <w:rPr>
          <w:rStyle w:val="StyleUnderline"/>
          <w:rFonts w:cstheme="majorHAnsi"/>
          <w:szCs w:val="20"/>
        </w:rPr>
        <w:t xml:space="preserve"> global </w:t>
      </w:r>
      <w:r w:rsidRPr="005F2F85">
        <w:rPr>
          <w:rStyle w:val="StyleUnderline"/>
          <w:rFonts w:cstheme="majorHAnsi"/>
          <w:szCs w:val="20"/>
          <w:highlight w:val="cyan"/>
        </w:rPr>
        <w:t>influence</w:t>
      </w:r>
      <w:r w:rsidRPr="00C8796F">
        <w:rPr>
          <w:rStyle w:val="StyleUnderline"/>
          <w:rFonts w:cstheme="majorHAnsi"/>
          <w:szCs w:val="20"/>
        </w:rPr>
        <w:t xml:space="preserve"> and effective power </w:t>
      </w:r>
      <w:r w:rsidRPr="005F2F85">
        <w:rPr>
          <w:rStyle w:val="StyleUnderline"/>
          <w:rFonts w:cstheme="majorHAnsi"/>
          <w:szCs w:val="20"/>
          <w:highlight w:val="cyan"/>
        </w:rPr>
        <w:t>are</w:t>
      </w:r>
      <w:r w:rsidRPr="00C8796F">
        <w:rPr>
          <w:rStyle w:val="StyleUnderline"/>
          <w:rFonts w:cstheme="majorHAnsi"/>
          <w:szCs w:val="20"/>
        </w:rPr>
        <w:t xml:space="preserve"> now</w:t>
      </w:r>
      <w:r w:rsidRPr="00C8796F">
        <w:rPr>
          <w:rFonts w:cstheme="majorHAnsi"/>
          <w:sz w:val="14"/>
          <w:szCs w:val="20"/>
        </w:rPr>
        <w:t xml:space="preserve"> </w:t>
      </w:r>
      <w:r w:rsidRPr="005F2F85">
        <w:rPr>
          <w:rStyle w:val="StyleUnderline"/>
          <w:rFonts w:cstheme="majorHAnsi"/>
          <w:szCs w:val="20"/>
          <w:highlight w:val="cyan"/>
        </w:rPr>
        <w:t>challenged by China and Russia</w:t>
      </w:r>
      <w:r w:rsidRPr="00C8796F">
        <w:rPr>
          <w:rFonts w:cstheme="majorHAnsi"/>
          <w:sz w:val="14"/>
          <w:szCs w:val="20"/>
        </w:rPr>
        <w:t xml:space="preserve">, the </w:t>
      </w:r>
      <w:r w:rsidRPr="00C8796F">
        <w:rPr>
          <w:rStyle w:val="StyleUnderline"/>
          <w:rFonts w:cstheme="majorHAnsi"/>
          <w:szCs w:val="20"/>
        </w:rPr>
        <w:t>weakening of the European Union and the sharp domestic divisions</w:t>
      </w:r>
      <w:r w:rsidRPr="00C8796F">
        <w:rPr>
          <w:rFonts w:cstheme="majorHAnsi"/>
          <w:sz w:val="14"/>
          <w:szCs w:val="20"/>
        </w:rPr>
        <w:t xml:space="preserve"> revealed by the U.S. presidential campaign. </w:t>
      </w:r>
      <w:r w:rsidRPr="00C8796F">
        <w:rPr>
          <w:rStyle w:val="StyleUnderline"/>
          <w:rFonts w:cstheme="majorHAnsi"/>
          <w:szCs w:val="20"/>
        </w:rPr>
        <w:t>The United States and Europe are threatened by radical terrorists</w:t>
      </w:r>
      <w:r w:rsidRPr="00C8796F">
        <w:rPr>
          <w:rFonts w:cstheme="majorHAnsi"/>
          <w:sz w:val="14"/>
          <w:szCs w:val="20"/>
        </w:rPr>
        <w:t xml:space="preserve">, </w:t>
      </w:r>
      <w:r w:rsidRPr="00C8796F">
        <w:rPr>
          <w:rStyle w:val="StyleUnderline"/>
          <w:rFonts w:cstheme="majorHAnsi"/>
          <w:szCs w:val="20"/>
        </w:rPr>
        <w:t>challenged by territorially expansionist autocracies</w:t>
      </w:r>
      <w:r w:rsidRPr="00C8796F">
        <w:rPr>
          <w:rFonts w:cstheme="majorHAnsi"/>
          <w:sz w:val="14"/>
          <w:szCs w:val="20"/>
        </w:rPr>
        <w:t xml:space="preserve">, and </w:t>
      </w:r>
      <w:r w:rsidRPr="00C8796F">
        <w:rPr>
          <w:rStyle w:val="StyleUnderline"/>
          <w:rFonts w:cstheme="majorHAnsi"/>
          <w:szCs w:val="20"/>
        </w:rPr>
        <w:t>targeted by covert action</w:t>
      </w:r>
      <w:r w:rsidRPr="00C8796F">
        <w:rPr>
          <w:rFonts w:cstheme="majorHAnsi"/>
          <w:sz w:val="14"/>
          <w:szCs w:val="20"/>
        </w:rPr>
        <w:t xml:space="preserve">, massive disinformation and propaganda offensives. </w:t>
      </w:r>
      <w:r w:rsidRPr="00C8796F">
        <w:rPr>
          <w:rStyle w:val="StyleUnderline"/>
          <w:rFonts w:cstheme="majorHAnsi"/>
          <w:szCs w:val="20"/>
        </w:rPr>
        <w:t>Russia and China, the world’s two principal autocratic powers, lead the way in consolidating their model domestically</w:t>
      </w:r>
      <w:r w:rsidRPr="00C8796F">
        <w:rPr>
          <w:rFonts w:cstheme="majorHAnsi"/>
          <w:sz w:val="14"/>
          <w:szCs w:val="20"/>
        </w:rPr>
        <w:t xml:space="preserve">, </w:t>
      </w:r>
      <w:r w:rsidRPr="00C8796F">
        <w:rPr>
          <w:rStyle w:val="StyleUnderline"/>
          <w:rFonts w:cstheme="majorHAnsi"/>
          <w:szCs w:val="20"/>
        </w:rPr>
        <w:t>but</w:t>
      </w:r>
      <w:r w:rsidRPr="00C8796F">
        <w:rPr>
          <w:rFonts w:cstheme="majorHAnsi"/>
          <w:sz w:val="14"/>
          <w:szCs w:val="20"/>
        </w:rPr>
        <w:t xml:space="preserve"> also in </w:t>
      </w:r>
      <w:r w:rsidRPr="005F2F85">
        <w:rPr>
          <w:rStyle w:val="Emphasis"/>
          <w:rFonts w:cstheme="majorHAnsi"/>
          <w:szCs w:val="20"/>
          <w:highlight w:val="cyan"/>
        </w:rPr>
        <w:t>advocating</w:t>
      </w:r>
      <w:r w:rsidRPr="00C8796F">
        <w:rPr>
          <w:rStyle w:val="Emphasis"/>
          <w:rFonts w:cstheme="majorHAnsi"/>
          <w:szCs w:val="20"/>
        </w:rPr>
        <w:t xml:space="preserve"> internationally for an alternative authoritarian model based on strident nationalism, </w:t>
      </w:r>
      <w:r w:rsidRPr="005F2F85">
        <w:rPr>
          <w:rStyle w:val="Emphasis"/>
          <w:rFonts w:cstheme="majorHAnsi"/>
          <w:szCs w:val="20"/>
          <w:highlight w:val="cyan"/>
        </w:rPr>
        <w:t>autocratic leadership</w:t>
      </w:r>
      <w:r w:rsidRPr="00C8796F">
        <w:rPr>
          <w:rFonts w:cstheme="majorHAnsi"/>
          <w:sz w:val="14"/>
          <w:szCs w:val="20"/>
        </w:rPr>
        <w:t xml:space="preserve">, </w:t>
      </w:r>
      <w:r w:rsidRPr="00C8796F">
        <w:rPr>
          <w:rStyle w:val="StyleUnderline"/>
          <w:rFonts w:cstheme="majorHAnsi"/>
          <w:szCs w:val="20"/>
        </w:rPr>
        <w:t>and repression of human rights and the rule of law</w:t>
      </w:r>
      <w:r w:rsidRPr="00C8796F">
        <w:rPr>
          <w:rFonts w:cstheme="majorHAnsi"/>
          <w:sz w:val="14"/>
          <w:szCs w:val="20"/>
        </w:rPr>
        <w:t xml:space="preserve">. Russia, through its covert intervention in the U.S. election, military actions in Ukraine and support of right-wing populist forces in Europe, is working to undermine the system of liberal institutions, laws and behavioral norms that have bound Europe and the United States. Sadly, this alternative model is gaining ground in Europe and elsewhere. The list includes formerly promising new democracies such as Hungary, Turkey, Thailand, the Philippines—and now even Poland. </w:t>
      </w:r>
      <w:r w:rsidRPr="00C8796F">
        <w:rPr>
          <w:rStyle w:val="StyleUnderline"/>
          <w:rFonts w:cstheme="majorHAnsi"/>
          <w:szCs w:val="20"/>
        </w:rPr>
        <w:t>What is the connection between America’s security and the state of democracy</w:t>
      </w:r>
      <w:r w:rsidRPr="00C8796F">
        <w:rPr>
          <w:rFonts w:cstheme="majorHAnsi"/>
          <w:sz w:val="14"/>
          <w:szCs w:val="20"/>
        </w:rPr>
        <w:t xml:space="preserve"> in the world? </w:t>
      </w:r>
      <w:r w:rsidRPr="005F2F85">
        <w:rPr>
          <w:rStyle w:val="StyleUnderline"/>
          <w:rFonts w:cstheme="majorHAnsi"/>
          <w:szCs w:val="20"/>
          <w:highlight w:val="cyan"/>
        </w:rPr>
        <w:t xml:space="preserve">Democratic countries </w:t>
      </w:r>
      <w:r w:rsidRPr="005F2F85">
        <w:rPr>
          <w:rStyle w:val="Emphasis"/>
          <w:rFonts w:cstheme="majorHAnsi"/>
          <w:szCs w:val="20"/>
          <w:highlight w:val="cyan"/>
        </w:rPr>
        <w:t>rarely</w:t>
      </w:r>
      <w:r w:rsidRPr="00C8796F">
        <w:rPr>
          <w:rStyle w:val="Emphasis"/>
          <w:rFonts w:cstheme="majorHAnsi"/>
          <w:szCs w:val="20"/>
        </w:rPr>
        <w:t xml:space="preserve">, if ever, </w:t>
      </w:r>
      <w:r w:rsidRPr="005F2F85">
        <w:rPr>
          <w:rStyle w:val="Emphasis"/>
          <w:rFonts w:cstheme="majorHAnsi"/>
          <w:szCs w:val="20"/>
          <w:highlight w:val="cyan"/>
        </w:rPr>
        <w:t>go to war</w:t>
      </w:r>
      <w:r w:rsidRPr="00C8796F">
        <w:rPr>
          <w:rStyle w:val="Emphasis"/>
          <w:rFonts w:cstheme="majorHAnsi"/>
          <w:szCs w:val="20"/>
        </w:rPr>
        <w:t xml:space="preserve"> with each other or prey on their neighbors</w:t>
      </w:r>
      <w:r w:rsidRPr="00C8796F">
        <w:rPr>
          <w:rFonts w:cstheme="majorHAnsi"/>
          <w:sz w:val="14"/>
          <w:szCs w:val="20"/>
        </w:rPr>
        <w:t xml:space="preserve">. </w:t>
      </w:r>
      <w:r w:rsidRPr="005F2F85">
        <w:rPr>
          <w:rStyle w:val="StyleUnderline"/>
          <w:rFonts w:cstheme="majorHAnsi"/>
          <w:szCs w:val="20"/>
          <w:highlight w:val="cyan"/>
        </w:rPr>
        <w:t>Democratic systems</w:t>
      </w:r>
      <w:r w:rsidRPr="00C8796F">
        <w:rPr>
          <w:rStyle w:val="StyleUnderline"/>
          <w:rFonts w:cstheme="majorHAnsi"/>
          <w:szCs w:val="20"/>
        </w:rPr>
        <w:t xml:space="preserve"> and free markets</w:t>
      </w:r>
      <w:r w:rsidRPr="00C8796F">
        <w:rPr>
          <w:rFonts w:cstheme="majorHAnsi"/>
          <w:sz w:val="14"/>
          <w:szCs w:val="20"/>
        </w:rPr>
        <w:t xml:space="preserve"> </w:t>
      </w:r>
      <w:r w:rsidRPr="005F2F85">
        <w:rPr>
          <w:rStyle w:val="Emphasis"/>
          <w:rFonts w:cstheme="majorHAnsi"/>
          <w:szCs w:val="20"/>
          <w:highlight w:val="cyan"/>
        </w:rPr>
        <w:t>support each other</w:t>
      </w:r>
      <w:r w:rsidRPr="00C8796F">
        <w:rPr>
          <w:rFonts w:cstheme="majorHAnsi"/>
          <w:sz w:val="14"/>
          <w:szCs w:val="20"/>
        </w:rPr>
        <w:t xml:space="preserve"> </w:t>
      </w:r>
      <w:r w:rsidRPr="00C8796F">
        <w:rPr>
          <w:rStyle w:val="StyleUnderline"/>
          <w:rFonts w:cstheme="majorHAnsi"/>
          <w:szCs w:val="20"/>
        </w:rPr>
        <w:t>and</w:t>
      </w:r>
      <w:r w:rsidRPr="00C8796F">
        <w:rPr>
          <w:rFonts w:cstheme="majorHAnsi"/>
          <w:sz w:val="14"/>
          <w:szCs w:val="20"/>
        </w:rPr>
        <w:t xml:space="preserve"> </w:t>
      </w:r>
      <w:r w:rsidRPr="00C8796F">
        <w:rPr>
          <w:rStyle w:val="Emphasis"/>
          <w:rFonts w:cstheme="majorHAnsi"/>
          <w:szCs w:val="20"/>
        </w:rPr>
        <w:t xml:space="preserve">sustain individual and group freedoms. </w:t>
      </w:r>
      <w:r w:rsidRPr="00C8796F">
        <w:rPr>
          <w:rFonts w:cstheme="majorHAnsi"/>
          <w:sz w:val="14"/>
          <w:szCs w:val="20"/>
        </w:rPr>
        <w:t xml:space="preserve">Also, </w:t>
      </w:r>
      <w:r w:rsidRPr="00C8796F">
        <w:rPr>
          <w:rStyle w:val="StyleUnderline"/>
          <w:rFonts w:cstheme="majorHAnsi"/>
          <w:szCs w:val="20"/>
        </w:rPr>
        <w:t xml:space="preserve">the </w:t>
      </w:r>
      <w:r w:rsidRPr="005F2F85">
        <w:rPr>
          <w:rStyle w:val="StyleUnderline"/>
          <w:rFonts w:cstheme="majorHAnsi"/>
          <w:szCs w:val="20"/>
          <w:highlight w:val="cyan"/>
        </w:rPr>
        <w:t>rule of law</w:t>
      </w:r>
      <w:r w:rsidRPr="00C8796F">
        <w:rPr>
          <w:rStyle w:val="StyleUnderline"/>
          <w:rFonts w:cstheme="majorHAnsi"/>
          <w:szCs w:val="20"/>
        </w:rPr>
        <w:t xml:space="preserve">, which subsumes all, </w:t>
      </w:r>
      <w:r w:rsidRPr="005F2F85">
        <w:rPr>
          <w:rStyle w:val="StyleUnderline"/>
          <w:rFonts w:cstheme="majorHAnsi"/>
          <w:szCs w:val="20"/>
          <w:highlight w:val="cyan"/>
        </w:rPr>
        <w:t xml:space="preserve">is </w:t>
      </w:r>
      <w:r w:rsidRPr="005F2F85">
        <w:rPr>
          <w:rStyle w:val="Emphasis"/>
          <w:rFonts w:cstheme="majorHAnsi"/>
          <w:szCs w:val="20"/>
          <w:highlight w:val="cyan"/>
        </w:rPr>
        <w:t>best guaranteed</w:t>
      </w:r>
      <w:r w:rsidRPr="00C8796F">
        <w:rPr>
          <w:rStyle w:val="Emphasis"/>
          <w:rFonts w:cstheme="majorHAnsi"/>
          <w:szCs w:val="20"/>
        </w:rPr>
        <w:t xml:space="preserve"> by democratic systems</w:t>
      </w:r>
      <w:r w:rsidRPr="00C8796F">
        <w:rPr>
          <w:rFonts w:cstheme="majorHAnsi"/>
          <w:sz w:val="14"/>
          <w:szCs w:val="20"/>
        </w:rPr>
        <w:t xml:space="preserve">. </w:t>
      </w:r>
      <w:r w:rsidRPr="00C8796F">
        <w:rPr>
          <w:rStyle w:val="StyleUnderline"/>
          <w:rFonts w:cstheme="majorHAnsi"/>
          <w:szCs w:val="20"/>
        </w:rPr>
        <w:t>Protection of the democratic order, now under challenge, must</w:t>
      </w:r>
      <w:r w:rsidRPr="00C8796F">
        <w:rPr>
          <w:rFonts w:cstheme="majorHAnsi"/>
          <w:sz w:val="14"/>
          <w:szCs w:val="20"/>
        </w:rPr>
        <w:t xml:space="preserve"> therefore </w:t>
      </w:r>
      <w:r w:rsidRPr="00C8796F">
        <w:rPr>
          <w:rStyle w:val="StyleUnderline"/>
          <w:rFonts w:cstheme="majorHAnsi"/>
          <w:szCs w:val="20"/>
        </w:rPr>
        <w:t>be one of the priorities</w:t>
      </w:r>
      <w:r w:rsidRPr="00C8796F">
        <w:rPr>
          <w:rFonts w:cstheme="majorHAnsi"/>
          <w:sz w:val="14"/>
          <w:szCs w:val="20"/>
        </w:rPr>
        <w:t xml:space="preserve"> weighed in our strategic decisionmaking analysis and policy process. And democracy promotion via a revised, realistic and targeted approach must remain a fundamental national-security objective for the United States and its allies. At a recent conference at the Woodrow Wilson International Center for Scholars in Washington, DC on this subject, </w:t>
      </w:r>
      <w:r w:rsidRPr="00C8796F">
        <w:rPr>
          <w:rStyle w:val="StyleUnderline"/>
          <w:rFonts w:cstheme="majorHAnsi"/>
          <w:szCs w:val="20"/>
        </w:rPr>
        <w:t>eleven experts of varying political and operational perspectives all concluded that the national-</w:t>
      </w:r>
      <w:r w:rsidRPr="005F2F85">
        <w:rPr>
          <w:rStyle w:val="StyleUnderline"/>
          <w:rFonts w:cstheme="majorHAnsi"/>
          <w:szCs w:val="20"/>
          <w:highlight w:val="cyan"/>
        </w:rPr>
        <w:t>security interests</w:t>
      </w:r>
      <w:r w:rsidRPr="00C8796F">
        <w:rPr>
          <w:rStyle w:val="StyleUnderline"/>
          <w:rFonts w:cstheme="majorHAnsi"/>
          <w:szCs w:val="20"/>
        </w:rPr>
        <w:t xml:space="preserve"> of the United States and its allies not only permit, </w:t>
      </w:r>
      <w:r w:rsidRPr="00C8796F">
        <w:rPr>
          <w:rStyle w:val="Emphasis"/>
          <w:rFonts w:cstheme="majorHAnsi"/>
          <w:szCs w:val="20"/>
        </w:rPr>
        <w:t xml:space="preserve">but </w:t>
      </w:r>
      <w:r w:rsidRPr="005F2F85">
        <w:rPr>
          <w:rStyle w:val="Emphasis"/>
          <w:rFonts w:cstheme="majorHAnsi"/>
          <w:szCs w:val="20"/>
          <w:highlight w:val="cyan"/>
        </w:rPr>
        <w:t>require, America to support democracy</w:t>
      </w:r>
      <w:r w:rsidRPr="00C8796F">
        <w:rPr>
          <w:rFonts w:cstheme="majorHAnsi"/>
          <w:sz w:val="14"/>
          <w:szCs w:val="20"/>
        </w:rPr>
        <w:t xml:space="preserve"> abroad. </w:t>
      </w:r>
      <w:r w:rsidRPr="005F2F85">
        <w:rPr>
          <w:rStyle w:val="StyleUnderline"/>
          <w:rFonts w:cstheme="majorHAnsi"/>
          <w:szCs w:val="20"/>
          <w:highlight w:val="cyan"/>
        </w:rPr>
        <w:t xml:space="preserve">Not to do so would ignore an </w:t>
      </w:r>
      <w:r w:rsidRPr="005F2F85">
        <w:rPr>
          <w:rStyle w:val="Emphasis"/>
          <w:szCs w:val="20"/>
          <w:highlight w:val="cyan"/>
        </w:rPr>
        <w:t>existential threat</w:t>
      </w:r>
      <w:r w:rsidRPr="00C8796F">
        <w:rPr>
          <w:rStyle w:val="StyleUnderline"/>
          <w:rFonts w:cstheme="majorHAnsi"/>
          <w:szCs w:val="20"/>
        </w:rPr>
        <w:t xml:space="preserve"> to democracies</w:t>
      </w:r>
      <w:r w:rsidRPr="00C8796F">
        <w:rPr>
          <w:rFonts w:cstheme="majorHAnsi"/>
          <w:sz w:val="14"/>
          <w:szCs w:val="20"/>
        </w:rPr>
        <w:t xml:space="preserve">, </w:t>
      </w:r>
      <w:r w:rsidRPr="00C8796F">
        <w:rPr>
          <w:rStyle w:val="Emphasis"/>
          <w:rFonts w:cstheme="majorHAnsi"/>
          <w:szCs w:val="20"/>
        </w:rPr>
        <w:t xml:space="preserve">and to the international </w:t>
      </w:r>
      <w:r w:rsidRPr="00C8796F">
        <w:rPr>
          <w:rStyle w:val="Emphasis"/>
          <w:rFonts w:cstheme="majorHAnsi"/>
          <w:szCs w:val="20"/>
        </w:rPr>
        <w:lastRenderedPageBreak/>
        <w:t>order</w:t>
      </w:r>
      <w:r w:rsidRPr="00C8796F">
        <w:rPr>
          <w:rFonts w:cstheme="majorHAnsi"/>
          <w:sz w:val="14"/>
          <w:szCs w:val="20"/>
        </w:rPr>
        <w:t xml:space="preserve"> </w:t>
      </w:r>
      <w:r w:rsidRPr="00C8796F">
        <w:rPr>
          <w:rStyle w:val="StyleUnderline"/>
          <w:rFonts w:cstheme="majorHAnsi"/>
          <w:szCs w:val="20"/>
        </w:rPr>
        <w:t xml:space="preserve">that has allowed the United States to remain secure and prosper. </w:t>
      </w:r>
      <w:r w:rsidRPr="00C8796F">
        <w:rPr>
          <w:rFonts w:cstheme="majorHAnsi"/>
          <w:sz w:val="14"/>
          <w:szCs w:val="20"/>
        </w:rPr>
        <w:t xml:space="preserve">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much of the focus of the new U.S. administration will be on countering terrorist threats and dampening the appeal of radical ideology to susceptible young people. Yet, </w:t>
      </w:r>
      <w:r w:rsidRPr="00C8796F">
        <w:rPr>
          <w:rStyle w:val="StyleUnderline"/>
          <w:rFonts w:cstheme="majorHAnsi"/>
          <w:szCs w:val="20"/>
        </w:rPr>
        <w:t>we must pay attention to prospects for democratic transition</w:t>
      </w:r>
      <w:r w:rsidRPr="00C8796F">
        <w:rPr>
          <w:rFonts w:cstheme="majorHAnsi"/>
          <w:sz w:val="14"/>
          <w:szCs w:val="20"/>
        </w:rPr>
        <w:t xml:space="preserve"> and meet the authoritarian counteroffensive. At the same time, </w:t>
      </w:r>
      <w:r w:rsidRPr="00C8796F">
        <w:rPr>
          <w:rStyle w:val="Emphasis"/>
          <w:rFonts w:cstheme="majorHAnsi"/>
          <w:szCs w:val="20"/>
        </w:rPr>
        <w:t>Americans must reaffirm their own democratic commitments and standards as they manage their economic divisions</w:t>
      </w:r>
      <w:r w:rsidRPr="00C8796F">
        <w:rPr>
          <w:rFonts w:cstheme="majorHAnsi"/>
          <w:sz w:val="14"/>
          <w:szCs w:val="20"/>
        </w:rPr>
        <w:t xml:space="preserve"> and challenges. </w:t>
      </w:r>
      <w:r w:rsidRPr="005F2F85">
        <w:rPr>
          <w:rStyle w:val="StyleUnderline"/>
          <w:rFonts w:cstheme="majorHAnsi"/>
          <w:szCs w:val="20"/>
          <w:highlight w:val="cyan"/>
        </w:rPr>
        <w:t>If democracy is to</w:t>
      </w:r>
      <w:r w:rsidRPr="00C8796F">
        <w:rPr>
          <w:rStyle w:val="StyleUnderline"/>
          <w:rFonts w:cstheme="majorHAnsi"/>
          <w:szCs w:val="20"/>
        </w:rPr>
        <w:t xml:space="preserve"> continue to </w:t>
      </w:r>
      <w:r w:rsidRPr="005F2F85">
        <w:rPr>
          <w:rStyle w:val="StyleUnderline"/>
          <w:rFonts w:cstheme="majorHAnsi"/>
          <w:szCs w:val="20"/>
          <w:highlight w:val="cyan"/>
        </w:rPr>
        <w:t>flourish, nothing is more important than</w:t>
      </w:r>
      <w:r w:rsidRPr="00C8796F">
        <w:rPr>
          <w:rStyle w:val="StyleUnderline"/>
          <w:rFonts w:cstheme="majorHAnsi"/>
          <w:szCs w:val="20"/>
        </w:rPr>
        <w:t xml:space="preserve"> </w:t>
      </w:r>
      <w:r w:rsidRPr="00C8796F">
        <w:rPr>
          <w:rStyle w:val="Emphasis"/>
          <w:rFonts w:cstheme="majorHAnsi"/>
          <w:szCs w:val="20"/>
        </w:rPr>
        <w:t xml:space="preserve">being true to </w:t>
      </w:r>
      <w:r w:rsidRPr="005F2F85">
        <w:rPr>
          <w:rStyle w:val="Emphasis"/>
          <w:rFonts w:cstheme="majorHAnsi"/>
          <w:szCs w:val="20"/>
          <w:highlight w:val="cyan"/>
        </w:rPr>
        <w:t>American values</w:t>
      </w:r>
      <w:r w:rsidRPr="00C8796F">
        <w:rPr>
          <w:rStyle w:val="Emphasis"/>
          <w:rFonts w:cstheme="majorHAnsi"/>
          <w:szCs w:val="20"/>
        </w:rPr>
        <w:t xml:space="preserve"> and principles and </w:t>
      </w:r>
      <w:r w:rsidRPr="005F2F85">
        <w:rPr>
          <w:rStyle w:val="Emphasis"/>
          <w:rFonts w:cstheme="majorHAnsi"/>
          <w:szCs w:val="20"/>
          <w:highlight w:val="cyan"/>
        </w:rPr>
        <w:t>protecting them globally</w:t>
      </w:r>
      <w:r w:rsidRPr="00C8796F">
        <w:rPr>
          <w:rFonts w:cstheme="majorHAnsi"/>
          <w:sz w:val="14"/>
          <w:szCs w:val="20"/>
        </w:rPr>
        <w:t>.</w:t>
      </w:r>
    </w:p>
    <w:p w14:paraId="4ADFB4A7" w14:textId="77777777" w:rsidR="00E47195" w:rsidRPr="000D4D34" w:rsidRDefault="00E47195" w:rsidP="00E4276A">
      <w:pPr>
        <w:rPr>
          <w:sz w:val="16"/>
        </w:rPr>
      </w:pPr>
    </w:p>
    <w:p w14:paraId="4A0E2E74" w14:textId="77777777" w:rsidR="00E4276A" w:rsidRPr="000D4D34" w:rsidRDefault="00E4276A" w:rsidP="00E4276A">
      <w:pPr>
        <w:pStyle w:val="Heading3"/>
        <w:rPr>
          <w:rFonts w:cs="Times New Roman"/>
        </w:rPr>
      </w:pPr>
      <w:r w:rsidRPr="000D4D34">
        <w:rPr>
          <w:rFonts w:cs="Times New Roman"/>
        </w:rPr>
        <w:lastRenderedPageBreak/>
        <w:t>Democracy---A2: No War</w:t>
      </w:r>
    </w:p>
    <w:p w14:paraId="1D18EB2A" w14:textId="77777777" w:rsidR="00E4276A" w:rsidRPr="000D4D34" w:rsidRDefault="00E4276A" w:rsidP="00E4276A">
      <w:pPr>
        <w:pStyle w:val="Heading4"/>
        <w:rPr>
          <w:rFonts w:cs="Times New Roman"/>
        </w:rPr>
      </w:pPr>
      <w:bookmarkStart w:id="1" w:name="BlockBM1247"/>
      <w:r w:rsidRPr="000D4D34">
        <w:rPr>
          <w:rFonts w:cs="Times New Roman"/>
          <w:u w:val="single"/>
        </w:rPr>
        <w:t>Democracy</w:t>
      </w:r>
      <w:r w:rsidRPr="000D4D34">
        <w:rPr>
          <w:rFonts w:cs="Times New Roman"/>
        </w:rPr>
        <w:t xml:space="preserve"> solves WMD conflict</w:t>
      </w:r>
    </w:p>
    <w:p w14:paraId="6002679F" w14:textId="77777777" w:rsidR="00E4276A" w:rsidRPr="000D4D34" w:rsidRDefault="00E4276A" w:rsidP="00E4276A">
      <w:r w:rsidRPr="000D4D34">
        <w:rPr>
          <w:rStyle w:val="Style13ptBold"/>
        </w:rPr>
        <w:t>Halperin 11</w:t>
      </w:r>
      <w:r w:rsidRPr="000D4D34">
        <w:t xml:space="preserve"> (Morton H., Senior Advisor – Open Society Institute and Senior Vice President of the Center for American Progress, “Unconventional Wisdom – Democracy is Still Worth Fighting For”, Foreign Policy, January / February, </w:t>
      </w:r>
      <w:hyperlink r:id="rId15" w:history="1">
        <w:r w:rsidRPr="000D4D34">
          <w:rPr>
            <w:rStyle w:val="Hyperlink"/>
          </w:rPr>
          <w:t>http://www.foreignpolicy.com/articles/2011/01/02/unconventional_wisdom?page=0,11</w:t>
        </w:r>
      </w:hyperlink>
      <w:r w:rsidRPr="000D4D34">
        <w:t>)</w:t>
      </w:r>
    </w:p>
    <w:p w14:paraId="574E35E6" w14:textId="77777777" w:rsidR="00E4276A" w:rsidRPr="000D4D34" w:rsidRDefault="00E4276A" w:rsidP="00E4276A"/>
    <w:p w14:paraId="6E768B0C" w14:textId="2444BAFE" w:rsidR="00E4276A" w:rsidRDefault="00E4276A" w:rsidP="00E4276A">
      <w:pPr>
        <w:rPr>
          <w:sz w:val="16"/>
        </w:rPr>
      </w:pPr>
      <w:r w:rsidRPr="000D4D34">
        <w:rPr>
          <w:rStyle w:val="StyleUnderline"/>
        </w:rPr>
        <w:t>As the</w:t>
      </w:r>
      <w:r w:rsidRPr="000D4D34">
        <w:rPr>
          <w:rStyle w:val="Hyperlink"/>
          <w:sz w:val="16"/>
        </w:rPr>
        <w:t xml:space="preserve"> </w:t>
      </w:r>
      <w:r w:rsidRPr="000D4D34">
        <w:rPr>
          <w:rStyle w:val="Emphasis"/>
        </w:rPr>
        <w:t>U</w:t>
      </w:r>
      <w:r w:rsidRPr="000D4D34">
        <w:rPr>
          <w:sz w:val="16"/>
        </w:rPr>
        <w:t xml:space="preserve">nited </w:t>
      </w:r>
      <w:r w:rsidRPr="000D4D34">
        <w:rPr>
          <w:rStyle w:val="Emphasis"/>
        </w:rPr>
        <w:t>S</w:t>
      </w:r>
      <w:r w:rsidRPr="000D4D34">
        <w:rPr>
          <w:sz w:val="16"/>
        </w:rPr>
        <w:t xml:space="preserve">tates </w:t>
      </w:r>
      <w:r w:rsidRPr="000D4D34">
        <w:rPr>
          <w:rStyle w:val="StyleUnderline"/>
        </w:rPr>
        <w:t>struggles to wind down two wars and recover from a humbling financial crisis, realism is enjoying a renaissance.</w:t>
      </w:r>
      <w:r w:rsidRPr="000D4D34">
        <w:rPr>
          <w:sz w:val="16"/>
        </w:rPr>
        <w:t xml:space="preserv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0D4D34">
        <w:rPr>
          <w:i/>
          <w:iCs/>
          <w:sz w:val="16"/>
        </w:rPr>
        <w:t>The Democracy Advantage</w:t>
      </w:r>
      <w:r w:rsidRPr="000D4D34">
        <w:rPr>
          <w:sz w:val="16"/>
        </w:rPr>
        <w:t xml:space="preserve">, </w:t>
      </w:r>
      <w:r w:rsidRPr="005F2F85">
        <w:rPr>
          <w:rStyle w:val="StyleUnderline"/>
          <w:highlight w:val="cyan"/>
        </w:rPr>
        <w:t>democratic governments are more likely</w:t>
      </w:r>
      <w:r w:rsidRPr="000D4D34">
        <w:rPr>
          <w:rStyle w:val="StyleUnderline"/>
        </w:rPr>
        <w:t xml:space="preserve"> than autocratic regimes </w:t>
      </w:r>
      <w:r w:rsidRPr="005F2F85">
        <w:rPr>
          <w:rStyle w:val="StyleUnderline"/>
          <w:highlight w:val="cyan"/>
        </w:rPr>
        <w:t>to</w:t>
      </w:r>
      <w:r w:rsidRPr="000D4D34">
        <w:rPr>
          <w:rStyle w:val="StyleUnderline"/>
        </w:rPr>
        <w:t xml:space="preserve"> engage in conduct that advances U.S. interests and </w:t>
      </w:r>
      <w:r w:rsidRPr="005F2F85">
        <w:rPr>
          <w:rStyle w:val="StyleUnderline"/>
          <w:highlight w:val="cyan"/>
        </w:rPr>
        <w:t>avoid</w:t>
      </w:r>
      <w:r w:rsidRPr="000D4D34">
        <w:rPr>
          <w:rStyle w:val="StyleUnderline"/>
        </w:rPr>
        <w:t xml:space="preserve">s situations that pose </w:t>
      </w:r>
      <w:r w:rsidRPr="005F2F85">
        <w:rPr>
          <w:rStyle w:val="StyleUnderline"/>
          <w:highlight w:val="cyan"/>
        </w:rPr>
        <w:t xml:space="preserve">a </w:t>
      </w:r>
      <w:r w:rsidRPr="005F2F85">
        <w:rPr>
          <w:rStyle w:val="Emphasis"/>
          <w:highlight w:val="cyan"/>
        </w:rPr>
        <w:t>threat to peace and security</w:t>
      </w:r>
      <w:r w:rsidRPr="000D4D34">
        <w:rPr>
          <w:rStyle w:val="Hyperlink"/>
          <w:sz w:val="16"/>
        </w:rPr>
        <w:t xml:space="preserve">. </w:t>
      </w:r>
      <w:r w:rsidRPr="000D4D34">
        <w:rPr>
          <w:rStyle w:val="StyleUnderline"/>
        </w:rPr>
        <w:t xml:space="preserve">Democratic states are more likely to </w:t>
      </w:r>
      <w:r w:rsidRPr="005F2F85">
        <w:rPr>
          <w:rStyle w:val="StyleUnderline"/>
          <w:highlight w:val="cyan"/>
        </w:rPr>
        <w:t>develop and</w:t>
      </w:r>
      <w:r w:rsidRPr="000D4D34">
        <w:rPr>
          <w:rStyle w:val="StyleUnderline"/>
        </w:rPr>
        <w:t xml:space="preserve"> to </w:t>
      </w:r>
      <w:r w:rsidRPr="005F2F85">
        <w:rPr>
          <w:rStyle w:val="StyleUnderline"/>
          <w:highlight w:val="cyan"/>
        </w:rPr>
        <w:t xml:space="preserve">avoid </w:t>
      </w:r>
      <w:r w:rsidRPr="005F2F85">
        <w:rPr>
          <w:rStyle w:val="Emphasis"/>
          <w:highlight w:val="cyan"/>
        </w:rPr>
        <w:t>famines</w:t>
      </w:r>
      <w:r w:rsidRPr="000D4D34">
        <w:rPr>
          <w:rStyle w:val="StyleUnderline"/>
        </w:rPr>
        <w:t xml:space="preserve"> </w:t>
      </w:r>
      <w:r w:rsidRPr="000D4D34">
        <w:rPr>
          <w:sz w:val="16"/>
        </w:rPr>
        <w:t xml:space="preserve">and economic collapse. </w:t>
      </w:r>
      <w:r w:rsidRPr="005F2F85">
        <w:rPr>
          <w:rStyle w:val="StyleUnderline"/>
          <w:highlight w:val="cyan"/>
        </w:rPr>
        <w:t>They are</w:t>
      </w:r>
      <w:r w:rsidRPr="000D4D34">
        <w:rPr>
          <w:rStyle w:val="StyleUnderline"/>
        </w:rPr>
        <w:t xml:space="preserve"> also </w:t>
      </w:r>
      <w:r w:rsidRPr="005F2F85">
        <w:rPr>
          <w:rStyle w:val="StyleUnderline"/>
          <w:highlight w:val="cyan"/>
        </w:rPr>
        <w:t xml:space="preserve">less likely to become </w:t>
      </w:r>
      <w:r w:rsidRPr="005F2F85">
        <w:rPr>
          <w:rStyle w:val="Emphasis"/>
          <w:highlight w:val="cyan"/>
        </w:rPr>
        <w:t>failed</w:t>
      </w:r>
      <w:r w:rsidRPr="000D4D34">
        <w:rPr>
          <w:rStyle w:val="Emphasis"/>
        </w:rPr>
        <w:t xml:space="preserve"> states</w:t>
      </w:r>
      <w:r w:rsidRPr="000D4D34">
        <w:rPr>
          <w:rStyle w:val="StyleUnderline"/>
        </w:rPr>
        <w:t xml:space="preserve"> </w:t>
      </w:r>
      <w:r w:rsidRPr="005F2F85">
        <w:rPr>
          <w:rStyle w:val="StyleUnderline"/>
          <w:highlight w:val="cyan"/>
        </w:rPr>
        <w:t>or suffer</w:t>
      </w:r>
      <w:r w:rsidRPr="000D4D34">
        <w:rPr>
          <w:rStyle w:val="StyleUnderline"/>
        </w:rPr>
        <w:t xml:space="preserve"> a</w:t>
      </w:r>
      <w:r w:rsidRPr="000D4D34">
        <w:rPr>
          <w:rStyle w:val="Hyperlink"/>
          <w:sz w:val="16"/>
        </w:rPr>
        <w:t xml:space="preserve"> </w:t>
      </w:r>
      <w:r w:rsidRPr="005F2F85">
        <w:rPr>
          <w:rStyle w:val="Emphasis"/>
          <w:highlight w:val="cyan"/>
        </w:rPr>
        <w:t>civil war</w:t>
      </w:r>
      <w:r w:rsidRPr="000D4D34">
        <w:rPr>
          <w:sz w:val="16"/>
        </w:rPr>
        <w:t xml:space="preserve">. </w:t>
      </w:r>
      <w:r w:rsidRPr="005F2F85">
        <w:rPr>
          <w:rStyle w:val="StyleUnderline"/>
          <w:highlight w:val="cyan"/>
        </w:rPr>
        <w:t>Democratic states</w:t>
      </w:r>
      <w:r w:rsidRPr="000D4D34">
        <w:rPr>
          <w:rStyle w:val="StyleUnderline"/>
        </w:rPr>
        <w:t xml:space="preserve"> are also more likely to </w:t>
      </w:r>
      <w:r w:rsidRPr="005F2F85">
        <w:rPr>
          <w:rStyle w:val="StyleUnderline"/>
          <w:highlight w:val="cyan"/>
        </w:rPr>
        <w:t>cooperate</w:t>
      </w:r>
      <w:r w:rsidRPr="000D4D34">
        <w:rPr>
          <w:rStyle w:val="StyleUnderline"/>
        </w:rPr>
        <w:t xml:space="preserve"> in dealing </w:t>
      </w:r>
      <w:r w:rsidRPr="005F2F85">
        <w:rPr>
          <w:rStyle w:val="StyleUnderline"/>
          <w:highlight w:val="cyan"/>
        </w:rPr>
        <w:t>with</w:t>
      </w:r>
      <w:r w:rsidRPr="000D4D34">
        <w:rPr>
          <w:rStyle w:val="StyleUnderline"/>
        </w:rPr>
        <w:t xml:space="preserve"> security issues, such as </w:t>
      </w:r>
      <w:r w:rsidRPr="005F2F85">
        <w:rPr>
          <w:rStyle w:val="Emphasis"/>
          <w:highlight w:val="cyan"/>
        </w:rPr>
        <w:t>terror</w:t>
      </w:r>
      <w:r w:rsidRPr="000D4D34">
        <w:rPr>
          <w:rStyle w:val="Emphasis"/>
        </w:rPr>
        <w:t>ism</w:t>
      </w:r>
      <w:r w:rsidRPr="000D4D34">
        <w:rPr>
          <w:rStyle w:val="StyleUnderline"/>
        </w:rPr>
        <w:t xml:space="preserve"> </w:t>
      </w:r>
      <w:r w:rsidRPr="005F2F85">
        <w:rPr>
          <w:rStyle w:val="StyleUnderline"/>
          <w:highlight w:val="cyan"/>
        </w:rPr>
        <w:t xml:space="preserve">and </w:t>
      </w:r>
      <w:r w:rsidRPr="005F2F85">
        <w:rPr>
          <w:rStyle w:val="Emphasis"/>
          <w:highlight w:val="cyan"/>
        </w:rPr>
        <w:t>prolif</w:t>
      </w:r>
      <w:r w:rsidRPr="000D4D34">
        <w:rPr>
          <w:rStyle w:val="Emphasis"/>
        </w:rPr>
        <w:t>eration of w</w:t>
      </w:r>
      <w:r w:rsidRPr="000D4D34">
        <w:rPr>
          <w:sz w:val="16"/>
        </w:rPr>
        <w:t xml:space="preserve">eapons of </w:t>
      </w:r>
      <w:r w:rsidRPr="000D4D34">
        <w:rPr>
          <w:rStyle w:val="Emphasis"/>
        </w:rPr>
        <w:t>m</w:t>
      </w:r>
      <w:r w:rsidRPr="000D4D34">
        <w:rPr>
          <w:sz w:val="16"/>
        </w:rPr>
        <w:t xml:space="preserve">ass </w:t>
      </w:r>
      <w:r w:rsidRPr="000D4D34">
        <w:rPr>
          <w:rStyle w:val="Emphasis"/>
        </w:rPr>
        <w:t>d</w:t>
      </w:r>
      <w:r w:rsidRPr="000D4D34">
        <w:rPr>
          <w:sz w:val="16"/>
        </w:rPr>
        <w:t xml:space="preserve">estruction. As the bloody aftermath of the Iraq invasion painfully shows, </w:t>
      </w:r>
      <w:r w:rsidRPr="005F2F85">
        <w:rPr>
          <w:rStyle w:val="StyleUnderline"/>
          <w:highlight w:val="cyan"/>
        </w:rPr>
        <w:t>democracy</w:t>
      </w:r>
      <w:r w:rsidRPr="000D4D34">
        <w:rPr>
          <w:sz w:val="16"/>
        </w:rPr>
        <w:t xml:space="preserve"> cannot be imposed from the outside by force or coercion. It </w:t>
      </w:r>
      <w:r w:rsidRPr="005F2F85">
        <w:rPr>
          <w:rStyle w:val="StyleUnderline"/>
          <w:highlight w:val="cyan"/>
        </w:rPr>
        <w:t>must come from</w:t>
      </w:r>
      <w:r w:rsidRPr="000D4D34">
        <w:rPr>
          <w:sz w:val="16"/>
        </w:rPr>
        <w:t xml:space="preserve"> the people of </w:t>
      </w:r>
      <w:r w:rsidRPr="000D4D34">
        <w:rPr>
          <w:rStyle w:val="Hyperlink"/>
          <w:sz w:val="16"/>
        </w:rPr>
        <w:t xml:space="preserve">a </w:t>
      </w:r>
      <w:r w:rsidRPr="000D4D34">
        <w:rPr>
          <w:rStyle w:val="StyleUnderline"/>
        </w:rPr>
        <w:t>nation working to get on the path of democracy and then</w:t>
      </w:r>
      <w:r w:rsidRPr="000D4D34">
        <w:rPr>
          <w:rStyle w:val="Hyperlink"/>
          <w:sz w:val="16"/>
        </w:rPr>
        <w:t xml:space="preserve"> </w:t>
      </w:r>
      <w:r w:rsidRPr="005F2F85">
        <w:rPr>
          <w:rStyle w:val="Emphasis"/>
          <w:highlight w:val="cyan"/>
        </w:rPr>
        <w:t>adopting</w:t>
      </w:r>
      <w:r w:rsidRPr="000D4D34">
        <w:rPr>
          <w:rStyle w:val="Emphasis"/>
        </w:rPr>
        <w:t xml:space="preserve"> the </w:t>
      </w:r>
      <w:r w:rsidRPr="005F2F85">
        <w:rPr>
          <w:rStyle w:val="Emphasis"/>
          <w:highlight w:val="cyan"/>
        </w:rPr>
        <w:t>policies necessary</w:t>
      </w:r>
      <w:r w:rsidRPr="000D4D34">
        <w:rPr>
          <w:rStyle w:val="Emphasis"/>
        </w:rPr>
        <w:t xml:space="preserve"> to remain on that path</w:t>
      </w:r>
      <w:r w:rsidRPr="000D4D34">
        <w:rPr>
          <w:sz w:val="16"/>
        </w:rPr>
        <w:t xml:space="preserve">. But we should be careful about overlearning the lessons of Iraq. In fact, </w:t>
      </w:r>
      <w:r w:rsidRPr="005F2F85">
        <w:rPr>
          <w:rStyle w:val="StyleUnderline"/>
          <w:highlight w:val="cyan"/>
        </w:rPr>
        <w:t xml:space="preserve">the outside world can make an </w:t>
      </w:r>
      <w:r w:rsidRPr="005F2F85">
        <w:rPr>
          <w:rStyle w:val="Emphasis"/>
          <w:highlight w:val="cyan"/>
        </w:rPr>
        <w:t>enormous difference</w:t>
      </w:r>
      <w:r w:rsidRPr="005F2F85">
        <w:rPr>
          <w:rStyle w:val="StyleUnderline"/>
          <w:highlight w:val="cyan"/>
        </w:rPr>
        <w:t xml:space="preserve"> in</w:t>
      </w:r>
      <w:r w:rsidRPr="000D4D34">
        <w:rPr>
          <w:rStyle w:val="StyleUnderline"/>
        </w:rPr>
        <w:t xml:space="preserve"> whether </w:t>
      </w:r>
      <w:r w:rsidRPr="005F2F85">
        <w:rPr>
          <w:rStyle w:val="StyleUnderline"/>
          <w:highlight w:val="cyan"/>
        </w:rPr>
        <w:t>such efforts</w:t>
      </w:r>
      <w:r w:rsidRPr="000D4D34">
        <w:rPr>
          <w:rStyle w:val="StyleUnderline"/>
        </w:rPr>
        <w:t xml:space="preserve"> </w:t>
      </w:r>
      <w:r w:rsidRPr="000D4D34">
        <w:rPr>
          <w:rStyle w:val="Emphasis"/>
        </w:rPr>
        <w:t>succeed</w:t>
      </w:r>
      <w:r w:rsidRPr="000D4D34">
        <w:rPr>
          <w:rStyle w:val="Hyperlink"/>
          <w:sz w:val="16"/>
        </w:rPr>
        <w:t xml:space="preserve">. </w:t>
      </w:r>
      <w:r w:rsidRPr="000D4D34">
        <w:rPr>
          <w:rStyle w:val="StyleUnderline"/>
        </w:rPr>
        <w:t>There are numerous examples</w:t>
      </w:r>
      <w:r w:rsidRPr="000D4D34">
        <w:rPr>
          <w:sz w:val="16"/>
        </w:rPr>
        <w:t xml:space="preserve">-starting with Spain and Portugal and spreading to Eastern Europe, Latin America, and Asia-in </w:t>
      </w:r>
      <w:r w:rsidRPr="000D4D34">
        <w:rPr>
          <w:rStyle w:val="StyleUnderline"/>
        </w:rPr>
        <w:t>which the struggle to establish democracy</w:t>
      </w:r>
      <w:r w:rsidRPr="000D4D34">
        <w:rPr>
          <w:sz w:val="16"/>
        </w:rPr>
        <w:t xml:space="preserve"> and advance human rights </w:t>
      </w:r>
      <w:r w:rsidRPr="000D4D34">
        <w:rPr>
          <w:rStyle w:val="StyleUnderline"/>
        </w:rPr>
        <w:t>received</w:t>
      </w:r>
      <w:r w:rsidRPr="000D4D34">
        <w:rPr>
          <w:rStyle w:val="Hyperlink"/>
          <w:sz w:val="16"/>
        </w:rPr>
        <w:t xml:space="preserve"> </w:t>
      </w:r>
      <w:r w:rsidRPr="000D4D34">
        <w:rPr>
          <w:rStyle w:val="Emphasis"/>
        </w:rPr>
        <w:t>critical support</w:t>
      </w:r>
      <w:r w:rsidRPr="000D4D34">
        <w:rPr>
          <w:rStyle w:val="Hyperlink"/>
          <w:sz w:val="16"/>
        </w:rPr>
        <w:t xml:space="preserve"> </w:t>
      </w:r>
      <w:r w:rsidRPr="000D4D34">
        <w:rPr>
          <w:rStyle w:val="StyleUnderline"/>
        </w:rPr>
        <w:t>from</w:t>
      </w:r>
      <w:r w:rsidRPr="000D4D34">
        <w:rPr>
          <w:sz w:val="16"/>
        </w:rPr>
        <w:t xml:space="preserve"> multilateral bodies, including the United Nations, as well as from regional organizations, </w:t>
      </w:r>
      <w:r w:rsidRPr="000D4D34">
        <w:rPr>
          <w:rStyle w:val="StyleUnderline"/>
        </w:rPr>
        <w:t>democratic governments</w:t>
      </w:r>
      <w:r w:rsidRPr="000D4D34">
        <w:rPr>
          <w:sz w:val="16"/>
        </w:rPr>
        <w:t xml:space="preserve">, and private groups. It is very much in America's interest to provide such assistance now to new democracies, such as Indonesia, Liberia, and Nepal, and to stand with those advocating democracy in countries such as Belarus, Burma, and China.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 </w:t>
      </w:r>
      <w:bookmarkEnd w:id="1"/>
    </w:p>
    <w:p w14:paraId="6F7A8053" w14:textId="77777777" w:rsidR="00E47195" w:rsidRDefault="00E47195" w:rsidP="00E47195">
      <w:pPr>
        <w:pStyle w:val="Heading4"/>
      </w:pPr>
      <w:r>
        <w:t>Backsliding causes global nuclear war</w:t>
      </w:r>
    </w:p>
    <w:p w14:paraId="4999DE39" w14:textId="77777777" w:rsidR="00E47195" w:rsidRDefault="00E47195" w:rsidP="00E47195">
      <w:r>
        <w:rPr>
          <w:rStyle w:val="Style13ptBold"/>
        </w:rPr>
        <w:t>Corr 17</w:t>
      </w:r>
      <w:r>
        <w:t xml:space="preserve"> (Anders Corr – PhD in Government and International Relations @ Harvard, Principal at Corr Analytics, Political Risk Analysis, “The New Cold War: Democracy Vs. Autocracy,” 21 May 2017, </w:t>
      </w:r>
      <w:hyperlink r:id="rId16" w:history="1">
        <w:r w:rsidRPr="008B0DCC">
          <w:rPr>
            <w:rStyle w:val="Hyperlink"/>
          </w:rPr>
          <w:t>https://www.forbes.com/sites/anderscorr/2017/05/21/the-new-cold-war-democracy-vs-autocracy/2/#</w:t>
        </w:r>
      </w:hyperlink>
      <w:r>
        <w:t>)</w:t>
      </w:r>
    </w:p>
    <w:p w14:paraId="2EEF041B" w14:textId="77777777" w:rsidR="00E47195" w:rsidRPr="00645D87" w:rsidRDefault="00E47195" w:rsidP="00E47195">
      <w:pPr>
        <w:rPr>
          <w:rStyle w:val="Style13ptBold"/>
          <w:b w:val="0"/>
          <w:bCs w:val="0"/>
        </w:rPr>
      </w:pPr>
    </w:p>
    <w:p w14:paraId="227D39A8" w14:textId="77777777" w:rsidR="00E47195" w:rsidRPr="00645D87" w:rsidRDefault="00E47195" w:rsidP="00E47195">
      <w:pPr>
        <w:rPr>
          <w:sz w:val="16"/>
        </w:rPr>
      </w:pPr>
      <w:r w:rsidRPr="00645D87">
        <w:rPr>
          <w:sz w:val="16"/>
        </w:rPr>
        <w:t xml:space="preserve">Over the past 8 days, </w:t>
      </w:r>
      <w:r w:rsidRPr="005F2F85">
        <w:rPr>
          <w:rStyle w:val="StyleUnderline"/>
          <w:highlight w:val="cyan"/>
        </w:rPr>
        <w:t>No</w:t>
      </w:r>
      <w:r w:rsidRPr="00645D87">
        <w:rPr>
          <w:rStyle w:val="StyleUnderline"/>
        </w:rPr>
        <w:t xml:space="preserve">rth </w:t>
      </w:r>
      <w:r w:rsidRPr="005F2F85">
        <w:rPr>
          <w:rStyle w:val="StyleUnderline"/>
          <w:highlight w:val="cyan"/>
        </w:rPr>
        <w:t>Ko</w:t>
      </w:r>
      <w:r w:rsidRPr="00645D87">
        <w:rPr>
          <w:rStyle w:val="StyleUnderline"/>
        </w:rPr>
        <w:t xml:space="preserve">rea successfully </w:t>
      </w:r>
      <w:r w:rsidRPr="005F2F85">
        <w:rPr>
          <w:rStyle w:val="StyleUnderline"/>
          <w:highlight w:val="cyan"/>
        </w:rPr>
        <w:t>tested</w:t>
      </w:r>
      <w:r w:rsidRPr="005F2F85">
        <w:rPr>
          <w:sz w:val="16"/>
          <w:highlight w:val="cyan"/>
        </w:rPr>
        <w:t xml:space="preserve"> </w:t>
      </w:r>
      <w:r w:rsidRPr="005F2F85">
        <w:rPr>
          <w:rStyle w:val="StyleUnderline"/>
          <w:highlight w:val="cyan"/>
        </w:rPr>
        <w:t>two</w:t>
      </w:r>
      <w:r w:rsidRPr="005F2F85">
        <w:rPr>
          <w:sz w:val="16"/>
          <w:highlight w:val="cyan"/>
        </w:rPr>
        <w:t xml:space="preserve"> </w:t>
      </w:r>
      <w:r w:rsidRPr="005F2F85">
        <w:rPr>
          <w:rStyle w:val="Emphasis"/>
          <w:highlight w:val="cyan"/>
        </w:rPr>
        <w:t>nuclear-capable missiles</w:t>
      </w:r>
      <w:r w:rsidRPr="00645D87">
        <w:rPr>
          <w:sz w:val="16"/>
        </w:rPr>
        <w:t xml:space="preserve">, </w:t>
      </w:r>
      <w:r w:rsidRPr="00645D87">
        <w:rPr>
          <w:rStyle w:val="StyleUnderline"/>
        </w:rPr>
        <w:t>making a mockery of</w:t>
      </w:r>
      <w:r w:rsidRPr="00645D87">
        <w:rPr>
          <w:sz w:val="16"/>
        </w:rPr>
        <w:t xml:space="preserve"> President </w:t>
      </w:r>
      <w:r w:rsidRPr="00645D87">
        <w:rPr>
          <w:rStyle w:val="StyleUnderline"/>
        </w:rPr>
        <w:t>Trump’s tough approach on North Korea</w:t>
      </w:r>
      <w:r w:rsidRPr="00645D87">
        <w:rPr>
          <w:sz w:val="16"/>
        </w:rPr>
        <w:t>. He has meanwhile opened his arms of friendship to Russia and China, the biggest global threats to democracy. His public excuse is the need to work with Russia on terrorism, and with China on North Korea. That help has not materialized, which will be a test of Trump’s mettle. If he fails to take action against North Korea, and leaves his many concessions to China in place, he got played.</w:t>
      </w:r>
    </w:p>
    <w:p w14:paraId="39199E33" w14:textId="77777777" w:rsidR="00E47195" w:rsidRPr="00645D87" w:rsidRDefault="00E47195" w:rsidP="00E47195">
      <w:pPr>
        <w:rPr>
          <w:sz w:val="16"/>
        </w:rPr>
      </w:pPr>
      <w:r w:rsidRPr="00062D6B">
        <w:rPr>
          <w:rStyle w:val="StyleUnderline"/>
        </w:rPr>
        <w:t xml:space="preserve">The North Korean </w:t>
      </w:r>
      <w:r w:rsidRPr="005F2F85">
        <w:rPr>
          <w:rStyle w:val="StyleUnderline"/>
          <w:highlight w:val="cyan"/>
        </w:rPr>
        <w:t>launches</w:t>
      </w:r>
      <w:r w:rsidRPr="005F2F85">
        <w:rPr>
          <w:sz w:val="16"/>
          <w:highlight w:val="cyan"/>
        </w:rPr>
        <w:t xml:space="preserve"> </w:t>
      </w:r>
      <w:r w:rsidRPr="005F2F85">
        <w:rPr>
          <w:rStyle w:val="StyleUnderline"/>
          <w:highlight w:val="cyan"/>
        </w:rPr>
        <w:t>are the latest</w:t>
      </w:r>
      <w:r w:rsidRPr="00062D6B">
        <w:rPr>
          <w:sz w:val="16"/>
        </w:rPr>
        <w:t xml:space="preserve"> </w:t>
      </w:r>
      <w:r w:rsidRPr="00062D6B">
        <w:rPr>
          <w:rStyle w:val="StyleUnderline"/>
        </w:rPr>
        <w:t xml:space="preserve">in decades of </w:t>
      </w:r>
      <w:r w:rsidRPr="005F2F85">
        <w:rPr>
          <w:rStyle w:val="StyleUnderline"/>
          <w:highlight w:val="cyan"/>
        </w:rPr>
        <w:t>events that show an animosity of authoritarian rulers toward democracies</w:t>
      </w:r>
      <w:r w:rsidRPr="00645D87">
        <w:rPr>
          <w:sz w:val="16"/>
        </w:rPr>
        <w:t xml:space="preserve">. Shortly after the Soviet Union disintegrated in the 1990s, </w:t>
      </w:r>
      <w:r w:rsidRPr="00645D87">
        <w:rPr>
          <w:rStyle w:val="StyleUnderline"/>
        </w:rPr>
        <w:t>many U.S. analysts saw democracy and liberalism as triumphant over autocracy</w:t>
      </w:r>
      <w:r w:rsidRPr="00645D87">
        <w:rPr>
          <w:sz w:val="16"/>
        </w:rPr>
        <w:t xml:space="preserve">, and even presaged the “end of history.” Russia and China were proceeding toward market liberalization and democratization. </w:t>
      </w:r>
      <w:r w:rsidRPr="00645D87">
        <w:rPr>
          <w:rStyle w:val="StyleUnderline"/>
        </w:rPr>
        <w:t>The democratic peace would soon take hold and the world would evolve in a utopic manner</w:t>
      </w:r>
      <w:r w:rsidRPr="00645D87">
        <w:rPr>
          <w:sz w:val="16"/>
        </w:rPr>
        <w:t>, they thought.</w:t>
      </w:r>
    </w:p>
    <w:p w14:paraId="26D6DEE6" w14:textId="77777777" w:rsidR="00E47195" w:rsidRPr="00645D87" w:rsidRDefault="00E47195" w:rsidP="00E47195">
      <w:pPr>
        <w:rPr>
          <w:sz w:val="16"/>
        </w:rPr>
      </w:pPr>
      <w:r w:rsidRPr="00645D87">
        <w:rPr>
          <w:rStyle w:val="Emphasis"/>
        </w:rPr>
        <w:t>But</w:t>
      </w:r>
      <w:r w:rsidRPr="00645D87">
        <w:rPr>
          <w:sz w:val="16"/>
        </w:rPr>
        <w:t xml:space="preserve"> </w:t>
      </w:r>
      <w:r w:rsidRPr="00645D87">
        <w:rPr>
          <w:rStyle w:val="StyleUnderline"/>
        </w:rPr>
        <w:t>that dream now seems far-flung</w:t>
      </w:r>
      <w:r w:rsidRPr="00645D87">
        <w:rPr>
          <w:sz w:val="16"/>
        </w:rPr>
        <w:t xml:space="preserve">, </w:t>
      </w:r>
      <w:r w:rsidRPr="00645D87">
        <w:rPr>
          <w:rStyle w:val="StyleUnderline"/>
        </w:rPr>
        <w:t xml:space="preserve">with low-grade </w:t>
      </w:r>
      <w:r w:rsidRPr="00062D6B">
        <w:t>Russian and Chinese offensives</w:t>
      </w:r>
      <w:r w:rsidRPr="00645D87">
        <w:rPr>
          <w:rStyle w:val="StyleUnderline"/>
        </w:rPr>
        <w:t xml:space="preserve"> in Eastern Europe and Asia respectively</w:t>
      </w:r>
      <w:r w:rsidRPr="00645D87">
        <w:rPr>
          <w:sz w:val="16"/>
        </w:rPr>
        <w:t xml:space="preserve">. </w:t>
      </w:r>
      <w:r w:rsidRPr="00645D87">
        <w:rPr>
          <w:rStyle w:val="StyleUnderline"/>
        </w:rPr>
        <w:t xml:space="preserve">These offensives </w:t>
      </w:r>
      <w:r w:rsidRPr="005F2F85">
        <w:rPr>
          <w:rStyle w:val="StyleUnderline"/>
          <w:highlight w:val="cyan"/>
        </w:rPr>
        <w:t>are calibrated</w:t>
      </w:r>
      <w:r w:rsidRPr="00645D87">
        <w:rPr>
          <w:rStyle w:val="StyleUnderline"/>
        </w:rPr>
        <w:t xml:space="preserve"> in such a manner as </w:t>
      </w:r>
      <w:r w:rsidRPr="005F2F85">
        <w:rPr>
          <w:rStyle w:val="StyleUnderline"/>
          <w:highlight w:val="cyan"/>
        </w:rPr>
        <w:t>to</w:t>
      </w:r>
      <w:r w:rsidRPr="005F2F85">
        <w:rPr>
          <w:sz w:val="16"/>
          <w:highlight w:val="cyan"/>
        </w:rPr>
        <w:t xml:space="preserve"> </w:t>
      </w:r>
      <w:r w:rsidRPr="005F2F85">
        <w:rPr>
          <w:rStyle w:val="Emphasis"/>
          <w:highlight w:val="cyan"/>
        </w:rPr>
        <w:t>make territorial gains</w:t>
      </w:r>
      <w:r w:rsidRPr="005F2F85">
        <w:rPr>
          <w:sz w:val="16"/>
          <w:highlight w:val="cyan"/>
        </w:rPr>
        <w:t xml:space="preserve">, </w:t>
      </w:r>
      <w:r w:rsidRPr="005F2F85">
        <w:rPr>
          <w:rStyle w:val="StyleUnderline"/>
          <w:highlight w:val="cyan"/>
        </w:rPr>
        <w:t>while not provoking a military response</w:t>
      </w:r>
      <w:r w:rsidRPr="00645D87">
        <w:rPr>
          <w:sz w:val="16"/>
        </w:rPr>
        <w:t xml:space="preserve">. </w:t>
      </w:r>
      <w:r w:rsidRPr="005F2F85">
        <w:rPr>
          <w:rStyle w:val="StyleUnderline"/>
          <w:highlight w:val="cyan"/>
        </w:rPr>
        <w:t>They utilize</w:t>
      </w:r>
      <w:r w:rsidRPr="00645D87">
        <w:rPr>
          <w:sz w:val="16"/>
        </w:rPr>
        <w:t xml:space="preserve"> </w:t>
      </w:r>
      <w:r w:rsidRPr="00645D87">
        <w:rPr>
          <w:rStyle w:val="Emphasis"/>
        </w:rPr>
        <w:t xml:space="preserve">alliances with </w:t>
      </w:r>
      <w:r w:rsidRPr="005F2F85">
        <w:rPr>
          <w:rStyle w:val="Emphasis"/>
          <w:highlight w:val="cyan"/>
        </w:rPr>
        <w:t>Iran and North Korea</w:t>
      </w:r>
      <w:r w:rsidRPr="005F2F85">
        <w:rPr>
          <w:sz w:val="16"/>
          <w:highlight w:val="cyan"/>
        </w:rPr>
        <w:t xml:space="preserve"> </w:t>
      </w:r>
      <w:r w:rsidRPr="005F2F85">
        <w:rPr>
          <w:rStyle w:val="StyleUnderline"/>
          <w:highlight w:val="cyan"/>
        </w:rPr>
        <w:t xml:space="preserve">to encourage rogue state action that distracts global </w:t>
      </w:r>
      <w:r w:rsidRPr="00863977">
        <w:rPr>
          <w:rStyle w:val="StyleUnderline"/>
        </w:rPr>
        <w:t xml:space="preserve">public </w:t>
      </w:r>
      <w:r w:rsidRPr="005F2F85">
        <w:rPr>
          <w:rStyle w:val="StyleUnderline"/>
          <w:highlight w:val="cyan"/>
        </w:rPr>
        <w:t>attention</w:t>
      </w:r>
      <w:r w:rsidRPr="00645D87">
        <w:rPr>
          <w:rStyle w:val="StyleUnderline"/>
        </w:rPr>
        <w:t xml:space="preserve"> from Chinese and Russian territorial offenses</w:t>
      </w:r>
      <w:r w:rsidRPr="00645D87">
        <w:rPr>
          <w:sz w:val="16"/>
        </w:rPr>
        <w:t>.</w:t>
      </w:r>
    </w:p>
    <w:p w14:paraId="1C31E543" w14:textId="77777777" w:rsidR="00E47195" w:rsidRPr="00645D87" w:rsidRDefault="00E47195" w:rsidP="00E47195">
      <w:pPr>
        <w:rPr>
          <w:sz w:val="16"/>
        </w:rPr>
      </w:pPr>
      <w:r w:rsidRPr="00645D87">
        <w:rPr>
          <w:sz w:val="16"/>
        </w:rPr>
        <w:lastRenderedPageBreak/>
        <w:t xml:space="preserve">Conversely, </w:t>
      </w:r>
      <w:r w:rsidRPr="005F2F85">
        <w:rPr>
          <w:rStyle w:val="StyleUnderline"/>
          <w:highlight w:val="cyan"/>
        </w:rPr>
        <w:t>the</w:t>
      </w:r>
      <w:r w:rsidRPr="00645D87">
        <w:rPr>
          <w:rStyle w:val="StyleUnderline"/>
        </w:rPr>
        <w:t xml:space="preserve"> United </w:t>
      </w:r>
      <w:r w:rsidRPr="005F2F85">
        <w:rPr>
          <w:rStyle w:val="StyleUnderline"/>
          <w:highlight w:val="cyan"/>
        </w:rPr>
        <w:t>States</w:t>
      </w:r>
      <w:r w:rsidRPr="005F2F85">
        <w:rPr>
          <w:sz w:val="16"/>
          <w:highlight w:val="cyan"/>
        </w:rPr>
        <w:t xml:space="preserve">, </w:t>
      </w:r>
      <w:r w:rsidRPr="005F2F85">
        <w:rPr>
          <w:rStyle w:val="StyleUnderline"/>
          <w:highlight w:val="cyan"/>
        </w:rPr>
        <w:t>Japan</w:t>
      </w:r>
      <w:r w:rsidRPr="005F2F85">
        <w:rPr>
          <w:sz w:val="16"/>
          <w:highlight w:val="cyan"/>
        </w:rPr>
        <w:t xml:space="preserve">, </w:t>
      </w:r>
      <w:r w:rsidRPr="005F2F85">
        <w:rPr>
          <w:rStyle w:val="StyleUnderline"/>
          <w:highlight w:val="cyan"/>
        </w:rPr>
        <w:t>South Korea</w:t>
      </w:r>
      <w:r w:rsidRPr="005F2F85">
        <w:rPr>
          <w:sz w:val="16"/>
          <w:highlight w:val="cyan"/>
        </w:rPr>
        <w:t xml:space="preserve">, </w:t>
      </w:r>
      <w:r w:rsidRPr="005F2F85">
        <w:rPr>
          <w:rStyle w:val="StyleUnderline"/>
          <w:highlight w:val="cyan"/>
        </w:rPr>
        <w:t>Australia</w:t>
      </w:r>
      <w:r w:rsidRPr="005F2F85">
        <w:rPr>
          <w:sz w:val="16"/>
          <w:highlight w:val="cyan"/>
        </w:rPr>
        <w:t xml:space="preserve">, </w:t>
      </w:r>
      <w:r w:rsidRPr="005F2F85">
        <w:rPr>
          <w:rStyle w:val="StyleUnderline"/>
          <w:highlight w:val="cyan"/>
        </w:rPr>
        <w:t>the</w:t>
      </w:r>
      <w:r w:rsidRPr="00645D87">
        <w:rPr>
          <w:rStyle w:val="StyleUnderline"/>
        </w:rPr>
        <w:t xml:space="preserve"> </w:t>
      </w:r>
      <w:r w:rsidRPr="005F2F85">
        <w:rPr>
          <w:rStyle w:val="StyleUnderline"/>
          <w:highlight w:val="cyan"/>
        </w:rPr>
        <w:t>E</w:t>
      </w:r>
      <w:r w:rsidRPr="00645D87">
        <w:rPr>
          <w:rStyle w:val="StyleUnderline"/>
        </w:rPr>
        <w:t xml:space="preserve">uropean </w:t>
      </w:r>
      <w:r w:rsidRPr="005F2F85">
        <w:rPr>
          <w:rStyle w:val="StyleUnderline"/>
          <w:highlight w:val="cyan"/>
        </w:rPr>
        <w:t>U</w:t>
      </w:r>
      <w:r w:rsidRPr="00645D87">
        <w:rPr>
          <w:rStyle w:val="StyleUnderline"/>
        </w:rPr>
        <w:t xml:space="preserve">nion </w:t>
      </w:r>
      <w:r w:rsidRPr="005F2F85">
        <w:rPr>
          <w:rStyle w:val="StyleUnderline"/>
          <w:highlight w:val="cyan"/>
        </w:rPr>
        <w:t>and others are in a</w:t>
      </w:r>
      <w:r w:rsidRPr="00645D87">
        <w:rPr>
          <w:rStyle w:val="StyleUnderline"/>
        </w:rPr>
        <w:t xml:space="preserve"> relatively </w:t>
      </w:r>
      <w:r w:rsidRPr="005F2F85">
        <w:rPr>
          <w:rStyle w:val="StyleUnderline"/>
          <w:highlight w:val="cyan"/>
        </w:rPr>
        <w:t>loose</w:t>
      </w:r>
      <w:r w:rsidRPr="005F2F85">
        <w:rPr>
          <w:sz w:val="16"/>
          <w:highlight w:val="cyan"/>
        </w:rPr>
        <w:t xml:space="preserve"> </w:t>
      </w:r>
      <w:r w:rsidRPr="005F2F85">
        <w:rPr>
          <w:rStyle w:val="Emphasis"/>
          <w:highlight w:val="cyan"/>
        </w:rPr>
        <w:t>alliance based on</w:t>
      </w:r>
      <w:r w:rsidRPr="00645D87">
        <w:rPr>
          <w:rStyle w:val="Emphasis"/>
        </w:rPr>
        <w:t xml:space="preserve"> the common values of </w:t>
      </w:r>
      <w:r w:rsidRPr="005F2F85">
        <w:rPr>
          <w:rStyle w:val="Emphasis"/>
          <w:highlight w:val="cyan"/>
        </w:rPr>
        <w:t>democracy</w:t>
      </w:r>
      <w:r w:rsidRPr="00645D87">
        <w:rPr>
          <w:sz w:val="16"/>
        </w:rPr>
        <w:t>, human rights, and freedom of speech. But the alliance is divided by the strong democratic desire for peace, and domestic elites with individual incentives to value trade and investment over the defense of values like democracy. It is subject to free riding, which President Trump has successfully pushed, including at an upcoming meeting in Brussels on May 25.</w:t>
      </w:r>
    </w:p>
    <w:p w14:paraId="41350EA9" w14:textId="77777777" w:rsidR="00E47195" w:rsidRPr="00645D87" w:rsidRDefault="00E47195" w:rsidP="00E47195">
      <w:pPr>
        <w:rPr>
          <w:sz w:val="16"/>
        </w:rPr>
      </w:pPr>
      <w:r w:rsidRPr="00645D87">
        <w:rPr>
          <w:sz w:val="16"/>
        </w:rPr>
        <w:t xml:space="preserve">What could be called </w:t>
      </w:r>
      <w:r w:rsidRPr="005F2F85">
        <w:rPr>
          <w:rStyle w:val="Emphasis"/>
          <w:highlight w:val="cyan"/>
        </w:rPr>
        <w:t>an autocratic bloc</w:t>
      </w:r>
      <w:r w:rsidRPr="005F2F85">
        <w:rPr>
          <w:sz w:val="16"/>
          <w:highlight w:val="cyan"/>
        </w:rPr>
        <w:t xml:space="preserve"> </w:t>
      </w:r>
      <w:r w:rsidRPr="005F2F85">
        <w:rPr>
          <w:rStyle w:val="StyleUnderline"/>
          <w:highlight w:val="cyan"/>
        </w:rPr>
        <w:t>is provoking</w:t>
      </w:r>
      <w:r w:rsidRPr="005F2F85">
        <w:rPr>
          <w:sz w:val="16"/>
          <w:highlight w:val="cyan"/>
        </w:rPr>
        <w:t>,</w:t>
      </w:r>
      <w:r w:rsidRPr="00645D87">
        <w:rPr>
          <w:sz w:val="16"/>
        </w:rPr>
        <w:t xml:space="preserve"> </w:t>
      </w:r>
      <w:r w:rsidRPr="00645D87">
        <w:rPr>
          <w:rStyle w:val="StyleUnderline"/>
        </w:rPr>
        <w:t xml:space="preserve">through territorial expansion </w:t>
      </w:r>
      <w:r w:rsidRPr="005F2F85">
        <w:rPr>
          <w:rStyle w:val="StyleUnderline"/>
          <w:highlight w:val="cyan"/>
        </w:rPr>
        <w:t>and</w:t>
      </w:r>
      <w:r w:rsidRPr="005F2F85">
        <w:rPr>
          <w:sz w:val="16"/>
          <w:highlight w:val="cyan"/>
        </w:rPr>
        <w:t xml:space="preserve"> </w:t>
      </w:r>
      <w:r w:rsidRPr="005F2F85">
        <w:rPr>
          <w:rStyle w:val="Emphasis"/>
          <w:highlight w:val="cyan"/>
        </w:rPr>
        <w:t>destabilizing nuclear development</w:t>
      </w:r>
      <w:r w:rsidRPr="00645D87">
        <w:rPr>
          <w:sz w:val="16"/>
        </w:rPr>
        <w:t xml:space="preserve">, </w:t>
      </w:r>
      <w:r w:rsidRPr="00645D87">
        <w:rPr>
          <w:rStyle w:val="StyleUnderline"/>
        </w:rPr>
        <w:t>an interrelated set of conflicts developing in the direction of a New Cold War between autocracies on one side, and democracies on the other.</w:t>
      </w:r>
      <w:r w:rsidRPr="00645D87">
        <w:rPr>
          <w:sz w:val="16"/>
        </w:rPr>
        <w:t xml:space="preserve"> As with the old Cold </w:t>
      </w:r>
      <w:r w:rsidRPr="00863977">
        <w:rPr>
          <w:sz w:val="16"/>
        </w:rPr>
        <w:t xml:space="preserve">War, </w:t>
      </w:r>
      <w:r w:rsidRPr="005F2F85">
        <w:rPr>
          <w:rStyle w:val="StyleUnderline"/>
          <w:highlight w:val="cyan"/>
        </w:rPr>
        <w:t>the locus of the conflict is everywhere</w:t>
      </w:r>
      <w:r w:rsidRPr="005F2F85">
        <w:rPr>
          <w:sz w:val="16"/>
          <w:highlight w:val="cyan"/>
        </w:rPr>
        <w:t xml:space="preserve">, </w:t>
      </w:r>
      <w:r w:rsidRPr="005F2F85">
        <w:rPr>
          <w:rStyle w:val="StyleUnderline"/>
          <w:highlight w:val="cyan"/>
        </w:rPr>
        <w:t>including</w:t>
      </w:r>
      <w:r w:rsidRPr="00863977">
        <w:rPr>
          <w:rStyle w:val="StyleUnderline"/>
        </w:rPr>
        <w:t xml:space="preserve"> the</w:t>
      </w:r>
      <w:r w:rsidRPr="00645D87">
        <w:rPr>
          <w:sz w:val="16"/>
        </w:rPr>
        <w:t xml:space="preserve"> </w:t>
      </w:r>
      <w:r w:rsidRPr="005F2F85">
        <w:rPr>
          <w:rStyle w:val="Emphasis"/>
          <w:highlight w:val="cyan"/>
        </w:rPr>
        <w:t>S</w:t>
      </w:r>
      <w:r w:rsidRPr="00645D87">
        <w:rPr>
          <w:rStyle w:val="Emphasis"/>
        </w:rPr>
        <w:t xml:space="preserve">outh </w:t>
      </w:r>
      <w:r w:rsidRPr="005F2F85">
        <w:rPr>
          <w:rStyle w:val="Emphasis"/>
          <w:highlight w:val="cyan"/>
        </w:rPr>
        <w:t>C</w:t>
      </w:r>
      <w:r w:rsidRPr="00645D87">
        <w:rPr>
          <w:rStyle w:val="Emphasis"/>
        </w:rPr>
        <w:t xml:space="preserve">hina </w:t>
      </w:r>
      <w:r w:rsidRPr="005F2F85">
        <w:rPr>
          <w:rStyle w:val="Emphasis"/>
          <w:highlight w:val="cyan"/>
        </w:rPr>
        <w:t>S</w:t>
      </w:r>
      <w:r w:rsidRPr="00645D87">
        <w:rPr>
          <w:rStyle w:val="Emphasis"/>
        </w:rPr>
        <w:t>ea</w:t>
      </w:r>
      <w:r w:rsidRPr="00645D87">
        <w:rPr>
          <w:sz w:val="16"/>
        </w:rPr>
        <w:t xml:space="preserve">, </w:t>
      </w:r>
      <w:r w:rsidRPr="005F2F85">
        <w:rPr>
          <w:rStyle w:val="Emphasis"/>
          <w:highlight w:val="cyan"/>
        </w:rPr>
        <w:t>E</w:t>
      </w:r>
      <w:r w:rsidRPr="00645D87">
        <w:rPr>
          <w:rStyle w:val="Emphasis"/>
        </w:rPr>
        <w:t xml:space="preserve">ast </w:t>
      </w:r>
      <w:r w:rsidRPr="005F2F85">
        <w:rPr>
          <w:rStyle w:val="Emphasis"/>
          <w:highlight w:val="cyan"/>
        </w:rPr>
        <w:t>C</w:t>
      </w:r>
      <w:r w:rsidRPr="00645D87">
        <w:rPr>
          <w:rStyle w:val="Emphasis"/>
        </w:rPr>
        <w:t xml:space="preserve">hina </w:t>
      </w:r>
      <w:r w:rsidRPr="005F2F85">
        <w:rPr>
          <w:rStyle w:val="Emphasis"/>
          <w:highlight w:val="cyan"/>
        </w:rPr>
        <w:t>S</w:t>
      </w:r>
      <w:r w:rsidRPr="00645D87">
        <w:rPr>
          <w:rStyle w:val="Emphasis"/>
        </w:rPr>
        <w:t>ea</w:t>
      </w:r>
      <w:r w:rsidRPr="00645D87">
        <w:rPr>
          <w:sz w:val="16"/>
        </w:rPr>
        <w:t xml:space="preserve">, </w:t>
      </w:r>
      <w:r w:rsidRPr="005F2F85">
        <w:rPr>
          <w:rStyle w:val="Emphasis"/>
          <w:highlight w:val="cyan"/>
        </w:rPr>
        <w:t>No</w:t>
      </w:r>
      <w:r w:rsidRPr="00645D87">
        <w:rPr>
          <w:rStyle w:val="Emphasis"/>
        </w:rPr>
        <w:t xml:space="preserve">rth </w:t>
      </w:r>
      <w:r w:rsidRPr="005F2F85">
        <w:rPr>
          <w:rStyle w:val="Emphasis"/>
          <w:highlight w:val="cyan"/>
        </w:rPr>
        <w:t>Ko</w:t>
      </w:r>
      <w:r w:rsidRPr="00645D87">
        <w:rPr>
          <w:rStyle w:val="Emphasis"/>
        </w:rPr>
        <w:t xml:space="preserve">rean </w:t>
      </w:r>
      <w:r w:rsidRPr="005F2F85">
        <w:rPr>
          <w:rStyle w:val="Emphasis"/>
          <w:highlight w:val="cyan"/>
        </w:rPr>
        <w:t>and</w:t>
      </w:r>
      <w:r w:rsidRPr="00645D87">
        <w:rPr>
          <w:rStyle w:val="Emphasis"/>
        </w:rPr>
        <w:t xml:space="preserve"> </w:t>
      </w:r>
      <w:r w:rsidRPr="005F2F85">
        <w:rPr>
          <w:rStyle w:val="Emphasis"/>
          <w:highlight w:val="cyan"/>
        </w:rPr>
        <w:t>Iran</w:t>
      </w:r>
      <w:r w:rsidRPr="00645D87">
        <w:rPr>
          <w:rStyle w:val="Emphasis"/>
        </w:rPr>
        <w:t>ian nuclear</w:t>
      </w:r>
      <w:r w:rsidRPr="00645D87">
        <w:rPr>
          <w:sz w:val="16"/>
        </w:rPr>
        <w:t xml:space="preserve"> </w:t>
      </w:r>
      <w:r w:rsidRPr="00645D87">
        <w:rPr>
          <w:rStyle w:val="StyleUnderline"/>
        </w:rPr>
        <w:t>and</w:t>
      </w:r>
      <w:r w:rsidRPr="00645D87">
        <w:rPr>
          <w:sz w:val="16"/>
        </w:rPr>
        <w:t xml:space="preserve"> </w:t>
      </w:r>
      <w:r w:rsidRPr="00645D87">
        <w:rPr>
          <w:rStyle w:val="StyleUnderline"/>
        </w:rPr>
        <w:t>ballistic missile development</w:t>
      </w:r>
      <w:r w:rsidRPr="00645D87">
        <w:rPr>
          <w:sz w:val="16"/>
        </w:rPr>
        <w:t xml:space="preserve">, </w:t>
      </w:r>
      <w:r w:rsidRPr="00645D87">
        <w:rPr>
          <w:rStyle w:val="StyleUnderline"/>
        </w:rPr>
        <w:t xml:space="preserve">the Russian occupation of </w:t>
      </w:r>
      <w:r w:rsidRPr="005F2F85">
        <w:rPr>
          <w:rStyle w:val="StyleUnderline"/>
          <w:highlight w:val="cyan"/>
        </w:rPr>
        <w:t>Crimea in Ukraine</w:t>
      </w:r>
      <w:r w:rsidRPr="00645D87">
        <w:rPr>
          <w:sz w:val="16"/>
        </w:rPr>
        <w:t xml:space="preserve">, </w:t>
      </w:r>
      <w:r w:rsidRPr="00645D87">
        <w:rPr>
          <w:rStyle w:val="StyleUnderline"/>
        </w:rPr>
        <w:t xml:space="preserve">Russia’s attempt to reclaim influence in </w:t>
      </w:r>
      <w:r w:rsidRPr="005F2F85">
        <w:rPr>
          <w:rStyle w:val="StyleUnderline"/>
          <w:highlight w:val="cyan"/>
        </w:rPr>
        <w:t>the</w:t>
      </w:r>
      <w:r w:rsidRPr="00645D87">
        <w:rPr>
          <w:rStyle w:val="StyleUnderline"/>
        </w:rPr>
        <w:t xml:space="preserve"> former </w:t>
      </w:r>
      <w:r w:rsidRPr="005F2F85">
        <w:rPr>
          <w:rStyle w:val="StyleUnderline"/>
          <w:highlight w:val="cyan"/>
        </w:rPr>
        <w:t>Soviet Union</w:t>
      </w:r>
      <w:r w:rsidRPr="00645D87">
        <w:rPr>
          <w:rStyle w:val="StyleUnderline"/>
        </w:rPr>
        <w:t>, including through occupation of part of Georgia</w:t>
      </w:r>
      <w:r w:rsidRPr="00645D87">
        <w:rPr>
          <w:sz w:val="16"/>
        </w:rPr>
        <w:t xml:space="preserve">, </w:t>
      </w:r>
      <w:r w:rsidRPr="005F2F85">
        <w:rPr>
          <w:rStyle w:val="StyleUnderline"/>
          <w:highlight w:val="cyan"/>
        </w:rPr>
        <w:t>China’s</w:t>
      </w:r>
      <w:r w:rsidRPr="00645D87">
        <w:rPr>
          <w:rStyle w:val="StyleUnderline"/>
        </w:rPr>
        <w:t xml:space="preserve"> attempt to </w:t>
      </w:r>
      <w:r w:rsidRPr="005F2F85">
        <w:rPr>
          <w:rStyle w:val="StyleUnderline"/>
          <w:highlight w:val="cyan"/>
        </w:rPr>
        <w:t>push</w:t>
      </w:r>
      <w:r w:rsidRPr="00645D87">
        <w:rPr>
          <w:rStyle w:val="StyleUnderline"/>
        </w:rPr>
        <w:t xml:space="preserve"> the U.S. out </w:t>
      </w:r>
      <w:r w:rsidRPr="005F2F85">
        <w:rPr>
          <w:rStyle w:val="StyleUnderline"/>
          <w:highlight w:val="cyan"/>
        </w:rPr>
        <w:t>of Asia</w:t>
      </w:r>
      <w:r w:rsidRPr="00645D87">
        <w:rPr>
          <w:rStyle w:val="StyleUnderline"/>
        </w:rPr>
        <w:t xml:space="preserve"> and claim it as a sphere of influence</w:t>
      </w:r>
      <w:r w:rsidRPr="005F2F85">
        <w:rPr>
          <w:sz w:val="16"/>
          <w:highlight w:val="cyan"/>
        </w:rPr>
        <w:t xml:space="preserve">, </w:t>
      </w:r>
      <w:r w:rsidRPr="005F2F85">
        <w:rPr>
          <w:rStyle w:val="Emphasis"/>
          <w:highlight w:val="cyan"/>
        </w:rPr>
        <w:t>the Arctic</w:t>
      </w:r>
      <w:r w:rsidRPr="005F2F85">
        <w:rPr>
          <w:sz w:val="16"/>
          <w:highlight w:val="cyan"/>
        </w:rPr>
        <w:t xml:space="preserve">, </w:t>
      </w:r>
      <w:r w:rsidRPr="005F2F85">
        <w:rPr>
          <w:rStyle w:val="Emphasis"/>
          <w:highlight w:val="cyan"/>
        </w:rPr>
        <w:t>space</w:t>
      </w:r>
      <w:r w:rsidRPr="00645D87">
        <w:rPr>
          <w:sz w:val="16"/>
        </w:rPr>
        <w:t xml:space="preserve">, </w:t>
      </w:r>
      <w:r w:rsidRPr="00645D87">
        <w:rPr>
          <w:rStyle w:val="StyleUnderline"/>
        </w:rPr>
        <w:t>undersea exploration</w:t>
      </w:r>
      <w:r w:rsidRPr="00645D87">
        <w:rPr>
          <w:sz w:val="16"/>
        </w:rPr>
        <w:t>, and Russian and Chinese attempts to influence politicians and even voting outcomes in democratic countries.</w:t>
      </w:r>
    </w:p>
    <w:p w14:paraId="2B8042A3" w14:textId="77777777" w:rsidR="00E47195" w:rsidRPr="00645D87" w:rsidRDefault="00E47195" w:rsidP="00E47195">
      <w:pPr>
        <w:rPr>
          <w:sz w:val="16"/>
        </w:rPr>
      </w:pPr>
      <w:r w:rsidRPr="00645D87">
        <w:rPr>
          <w:sz w:val="16"/>
        </w:rPr>
        <w:t>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w:t>
      </w:r>
    </w:p>
    <w:p w14:paraId="72892780" w14:textId="77777777" w:rsidR="00E47195" w:rsidRPr="00645D87" w:rsidRDefault="00E47195" w:rsidP="00E47195">
      <w:pPr>
        <w:rPr>
          <w:sz w:val="16"/>
        </w:rPr>
      </w:pPr>
      <w:r w:rsidRPr="005F2F85">
        <w:rPr>
          <w:rStyle w:val="Emphasis"/>
          <w:highlight w:val="cyan"/>
        </w:rPr>
        <w:t>Democracies are being challenged</w:t>
      </w:r>
      <w:r w:rsidRPr="00645D87">
        <w:rPr>
          <w:rStyle w:val="Emphasis"/>
        </w:rPr>
        <w:t xml:space="preserve"> worldwide</w:t>
      </w:r>
      <w:r w:rsidRPr="00645D87">
        <w:rPr>
          <w:sz w:val="16"/>
        </w:rPr>
        <w:t xml:space="preserve"> </w:t>
      </w:r>
      <w:r w:rsidRPr="00645D87">
        <w:rPr>
          <w:rStyle w:val="StyleUnderline"/>
        </w:rPr>
        <w:t>by this autocratic bloc</w:t>
      </w:r>
      <w:r w:rsidRPr="00645D87">
        <w:rPr>
          <w:sz w:val="16"/>
        </w:rPr>
        <w:t xml:space="preserve">. </w:t>
      </w:r>
      <w:r w:rsidRPr="005F2F85">
        <w:rPr>
          <w:rStyle w:val="StyleUnderline"/>
          <w:highlight w:val="cyan"/>
        </w:rPr>
        <w:t>If democracies do not have a clear-eyed understanding</w:t>
      </w:r>
      <w:r w:rsidRPr="00645D87">
        <w:rPr>
          <w:rStyle w:val="StyleUnderline"/>
        </w:rPr>
        <w:t xml:space="preserve"> of the threat</w:t>
      </w:r>
      <w:r w:rsidRPr="00645D87">
        <w:rPr>
          <w:sz w:val="16"/>
        </w:rPr>
        <w:t xml:space="preserve">, </w:t>
      </w:r>
      <w:r w:rsidRPr="005F2F85">
        <w:rPr>
          <w:rStyle w:val="StyleUnderline"/>
          <w:highlight w:val="cyan"/>
        </w:rPr>
        <w:t>and</w:t>
      </w:r>
      <w:r w:rsidRPr="00645D87">
        <w:rPr>
          <w:rStyle w:val="StyleUnderline"/>
        </w:rPr>
        <w:t xml:space="preserve"> a grand </w:t>
      </w:r>
      <w:r w:rsidRPr="005F2F85">
        <w:rPr>
          <w:rStyle w:val="StyleUnderline"/>
          <w:highlight w:val="cyan"/>
        </w:rPr>
        <w:t>strategy</w:t>
      </w:r>
      <w:r w:rsidRPr="00645D87">
        <w:rPr>
          <w:rStyle w:val="StyleUnderline"/>
        </w:rPr>
        <w:t xml:space="preserve"> to defeat or at least deflect the challenge,</w:t>
      </w:r>
      <w:r w:rsidRPr="00645D87">
        <w:rPr>
          <w:sz w:val="16"/>
        </w:rPr>
        <w:t xml:space="preserve"> </w:t>
      </w:r>
      <w:r w:rsidRPr="005F2F85">
        <w:rPr>
          <w:rStyle w:val="Emphasis"/>
          <w:highlight w:val="cyan"/>
        </w:rPr>
        <w:t>democracies will be weakened</w:t>
      </w:r>
      <w:r w:rsidRPr="00645D87">
        <w:rPr>
          <w:sz w:val="16"/>
        </w:rPr>
        <w:t xml:space="preserve"> </w:t>
      </w:r>
      <w:r w:rsidRPr="00645D87">
        <w:rPr>
          <w:rStyle w:val="StyleUnderline"/>
        </w:rPr>
        <w:t>in such a way as to make future challenges even more difficult to overcome</w:t>
      </w:r>
      <w:r w:rsidRPr="00645D87">
        <w:rPr>
          <w:sz w:val="16"/>
        </w:rPr>
        <w:t xml:space="preserve">. </w:t>
      </w:r>
      <w:r w:rsidRPr="00645D87">
        <w:rPr>
          <w:rStyle w:val="StyleUnderline"/>
        </w:rPr>
        <w:t>The outcomes of the challenges that democracies face today will determine future outcomes</w:t>
      </w:r>
      <w:r w:rsidRPr="00645D87">
        <w:rPr>
          <w:sz w:val="16"/>
        </w:rPr>
        <w:t xml:space="preserve">, </w:t>
      </w:r>
      <w:r w:rsidRPr="00645D87">
        <w:rPr>
          <w:rStyle w:val="StyleUnderline"/>
        </w:rPr>
        <w:t>in a process that is</w:t>
      </w:r>
      <w:r w:rsidRPr="00645D87">
        <w:rPr>
          <w:sz w:val="16"/>
        </w:rPr>
        <w:t xml:space="preserve"> </w:t>
      </w:r>
      <w:r w:rsidRPr="00645D87">
        <w:rPr>
          <w:rStyle w:val="Emphasis"/>
        </w:rPr>
        <w:t>increasingly path dependent</w:t>
      </w:r>
      <w:r w:rsidRPr="00645D87">
        <w:rPr>
          <w:sz w:val="16"/>
        </w:rPr>
        <w:t>.</w:t>
      </w:r>
    </w:p>
    <w:p w14:paraId="12BD53DC" w14:textId="7901F91A" w:rsidR="00E47195" w:rsidRDefault="00E47195" w:rsidP="00E47195">
      <w:pPr>
        <w:rPr>
          <w:sz w:val="16"/>
        </w:rPr>
      </w:pPr>
      <w:r w:rsidRPr="00645D87">
        <w:rPr>
          <w:sz w:val="16"/>
        </w:rPr>
        <w:t xml:space="preserve">Nowhere are the challenges and path dependence greater than in defending democratic voting processes from autocratic influence, and in defending front-line democratic territory in places like Eastern Europe, the East China Sea, the South China Sea, the Himalayas, and Taiwan. </w:t>
      </w:r>
      <w:r w:rsidRPr="005F2F85">
        <w:rPr>
          <w:rStyle w:val="StyleUnderline"/>
          <w:highlight w:val="cyan"/>
        </w:rPr>
        <w:t>Decisions</w:t>
      </w:r>
      <w:r w:rsidRPr="00645D87">
        <w:rPr>
          <w:rStyle w:val="StyleUnderline"/>
        </w:rPr>
        <w:t xml:space="preserve"> on defensive actions or inactions </w:t>
      </w:r>
      <w:r w:rsidRPr="005F2F85">
        <w:rPr>
          <w:rStyle w:val="StyleUnderline"/>
          <w:highlight w:val="cyan"/>
        </w:rPr>
        <w:t>by allied democracies</w:t>
      </w:r>
      <w:r w:rsidRPr="00645D87">
        <w:rPr>
          <w:rStyle w:val="StyleUnderline"/>
        </w:rPr>
        <w:t xml:space="preserve"> </w:t>
      </w:r>
      <w:r w:rsidRPr="005F2F85">
        <w:rPr>
          <w:rStyle w:val="StyleUnderline"/>
          <w:highlight w:val="cyan"/>
        </w:rPr>
        <w:t>on</w:t>
      </w:r>
      <w:r w:rsidRPr="00645D87">
        <w:rPr>
          <w:rStyle w:val="StyleUnderline"/>
        </w:rPr>
        <w:t xml:space="preserve"> these </w:t>
      </w:r>
      <w:r w:rsidRPr="005F2F85">
        <w:rPr>
          <w:rStyle w:val="StyleUnderline"/>
          <w:highlight w:val="cyan"/>
        </w:rPr>
        <w:t>fields of economic, diplomatic, and military battle will</w:t>
      </w:r>
      <w:r w:rsidRPr="00645D87">
        <w:rPr>
          <w:rStyle w:val="StyleUnderline"/>
        </w:rPr>
        <w:t xml:space="preserve"> profoundly </w:t>
      </w:r>
      <w:r w:rsidRPr="005F2F85">
        <w:rPr>
          <w:rStyle w:val="StyleUnderline"/>
          <w:highlight w:val="cyan"/>
        </w:rPr>
        <w:t>affect the</w:t>
      </w:r>
      <w:r w:rsidRPr="005F2F85">
        <w:rPr>
          <w:sz w:val="16"/>
          <w:highlight w:val="cyan"/>
        </w:rPr>
        <w:t xml:space="preserve"> </w:t>
      </w:r>
      <w:r w:rsidRPr="005F2F85">
        <w:rPr>
          <w:rStyle w:val="Emphasis"/>
          <w:highlight w:val="cyan"/>
        </w:rPr>
        <w:t>future</w:t>
      </w:r>
      <w:r w:rsidRPr="00645D87">
        <w:rPr>
          <w:rStyle w:val="Emphasis"/>
        </w:rPr>
        <w:t xml:space="preserve"> of democracy, </w:t>
      </w:r>
      <w:r w:rsidRPr="005F2F85">
        <w:rPr>
          <w:rStyle w:val="Emphasis"/>
          <w:highlight w:val="cyan"/>
        </w:rPr>
        <w:t>peace, and stability</w:t>
      </w:r>
      <w:r w:rsidRPr="00645D87">
        <w:rPr>
          <w:sz w:val="16"/>
        </w:rPr>
        <w:t xml:space="preserve"> </w:t>
      </w:r>
      <w:r w:rsidRPr="00645D87">
        <w:rPr>
          <w:rStyle w:val="StyleUnderline"/>
        </w:rPr>
        <w:t>for decades</w:t>
      </w:r>
      <w:r w:rsidRPr="00645D87">
        <w:rPr>
          <w:sz w:val="16"/>
        </w:rPr>
        <w:t xml:space="preserve">, </w:t>
      </w:r>
      <w:r w:rsidRPr="00645D87">
        <w:rPr>
          <w:rStyle w:val="StyleUnderline"/>
        </w:rPr>
        <w:t>if not centuries</w:t>
      </w:r>
      <w:r w:rsidRPr="00645D87">
        <w:rPr>
          <w:sz w:val="16"/>
        </w:rPr>
        <w:t xml:space="preserve">, to come. </w:t>
      </w:r>
      <w:r w:rsidRPr="00645D87">
        <w:rPr>
          <w:rStyle w:val="StyleUnderline"/>
        </w:rPr>
        <w:t>Positive outcomes will require not just grand strategies by major powers</w:t>
      </w:r>
      <w:r w:rsidRPr="00645D87">
        <w:rPr>
          <w:sz w:val="16"/>
        </w:rPr>
        <w:t xml:space="preserve">, </w:t>
      </w:r>
      <w:r w:rsidRPr="00645D87">
        <w:rPr>
          <w:rStyle w:val="StyleUnderline"/>
        </w:rPr>
        <w:t>but</w:t>
      </w:r>
      <w:r w:rsidRPr="00645D87">
        <w:rPr>
          <w:sz w:val="16"/>
        </w:rPr>
        <w:t xml:space="preserve"> </w:t>
      </w:r>
      <w:r w:rsidRPr="00645D87">
        <w:rPr>
          <w:rStyle w:val="StyleUnderline"/>
        </w:rPr>
        <w:t>comprehensive citizen involvement by people of many nations who care about a future that is</w:t>
      </w:r>
      <w:r w:rsidRPr="00645D87">
        <w:rPr>
          <w:sz w:val="16"/>
        </w:rPr>
        <w:t xml:space="preserve"> </w:t>
      </w:r>
      <w:r w:rsidRPr="00645D87">
        <w:rPr>
          <w:rStyle w:val="Emphasis"/>
        </w:rPr>
        <w:t>democratic and at peace</w:t>
      </w:r>
      <w:r w:rsidRPr="00645D87">
        <w:rPr>
          <w:sz w:val="16"/>
        </w:rPr>
        <w:t>.</w:t>
      </w:r>
    </w:p>
    <w:p w14:paraId="6C1B846E" w14:textId="126E7B5B" w:rsidR="00044937" w:rsidRDefault="00044937" w:rsidP="00044937">
      <w:pPr>
        <w:pStyle w:val="Heading2"/>
      </w:pPr>
      <w:r>
        <w:lastRenderedPageBreak/>
        <w:t>*** RELATIONS</w:t>
      </w:r>
    </w:p>
    <w:p w14:paraId="31E65A27" w14:textId="7EE3A798" w:rsidR="001C6F6B" w:rsidRDefault="001C6F6B" w:rsidP="00F64BFA">
      <w:pPr>
        <w:pStyle w:val="Heading3"/>
      </w:pPr>
      <w:r>
        <w:lastRenderedPageBreak/>
        <w:t>1AC</w:t>
      </w:r>
    </w:p>
    <w:p w14:paraId="07B2544F" w14:textId="782F86E7" w:rsidR="008C4B8B" w:rsidRPr="008C4B8B" w:rsidRDefault="001C6F6B" w:rsidP="008C4B8B">
      <w:pPr>
        <w:pStyle w:val="Heading4"/>
        <w:rPr>
          <w:u w:val="single"/>
        </w:rPr>
      </w:pPr>
      <w:r>
        <w:t xml:space="preserve">China views </w:t>
      </w:r>
      <w:r w:rsidRPr="003D20DD">
        <w:rPr>
          <w:u w:val="single"/>
        </w:rPr>
        <w:t>a</w:t>
      </w:r>
      <w:r w:rsidRPr="008C4B8B">
        <w:rPr>
          <w:u w:val="single"/>
        </w:rPr>
        <w:t>rms sales</w:t>
      </w:r>
      <w:r>
        <w:t xml:space="preserve"> as a violation of the </w:t>
      </w:r>
      <w:r w:rsidRPr="001C6F6B">
        <w:rPr>
          <w:u w:val="single"/>
        </w:rPr>
        <w:t>o</w:t>
      </w:r>
      <w:r>
        <w:rPr>
          <w:u w:val="single"/>
        </w:rPr>
        <w:t>ne-China principle</w:t>
      </w:r>
      <w:r w:rsidR="008C4B8B">
        <w:t xml:space="preserve"> – </w:t>
      </w:r>
      <w:r w:rsidR="007069F6">
        <w:t>that</w:t>
      </w:r>
      <w:r w:rsidR="008C4B8B">
        <w:t xml:space="preserve"> </w:t>
      </w:r>
      <w:r w:rsidR="008C4B8B">
        <w:rPr>
          <w:u w:val="single"/>
        </w:rPr>
        <w:t xml:space="preserve">crushes </w:t>
      </w:r>
      <w:r w:rsidR="005228ED">
        <w:rPr>
          <w:u w:val="single"/>
        </w:rPr>
        <w:t xml:space="preserve">US/China </w:t>
      </w:r>
      <w:r w:rsidR="008C4B8B">
        <w:rPr>
          <w:u w:val="single"/>
        </w:rPr>
        <w:t>relations</w:t>
      </w:r>
    </w:p>
    <w:p w14:paraId="1BF63EBF" w14:textId="77777777" w:rsidR="001C6F6B" w:rsidRDefault="001C6F6B" w:rsidP="001C6F6B">
      <w:r>
        <w:rPr>
          <w:rStyle w:val="Style13ptBold"/>
        </w:rPr>
        <w:t xml:space="preserve">Chung 19 </w:t>
      </w:r>
      <w:r w:rsidRPr="00044937">
        <w:t xml:space="preserve">---- </w:t>
      </w:r>
      <w:r>
        <w:t xml:space="preserve">Lawrence Chung is a correspondent for the </w:t>
      </w:r>
      <w:r>
        <w:rPr>
          <w:i/>
        </w:rPr>
        <w:t xml:space="preserve">South China Morning Post </w:t>
      </w:r>
      <w:r>
        <w:t xml:space="preserve">with a master’s degree in journalism, “Beijing Says Washington’s US$500 Million Arms Sale to Taiwan ‘Damaged Sino-US Relations,’” 4/24, </w:t>
      </w:r>
      <w:r>
        <w:rPr>
          <w:i/>
        </w:rPr>
        <w:t xml:space="preserve">South China Morning </w:t>
      </w:r>
      <w:r w:rsidRPr="006A2168">
        <w:rPr>
          <w:i/>
        </w:rPr>
        <w:t>Post</w:t>
      </w:r>
      <w:r>
        <w:t xml:space="preserve">, </w:t>
      </w:r>
      <w:r w:rsidRPr="006A2168">
        <w:t>https</w:t>
      </w:r>
      <w:r>
        <w:t>://www.scmp.com/news/china/diplomacy/article/3007446/beijing-says-washingtons-us500-million-arms-sale-taiwan</w:t>
      </w:r>
    </w:p>
    <w:p w14:paraId="50D1E932" w14:textId="77777777" w:rsidR="001C6F6B" w:rsidRDefault="001C6F6B" w:rsidP="001C6F6B"/>
    <w:p w14:paraId="1FEC0BC4" w14:textId="77777777" w:rsidR="001C6F6B" w:rsidRPr="00AB6C4D" w:rsidRDefault="001C6F6B" w:rsidP="001C6F6B">
      <w:pPr>
        <w:rPr>
          <w:rStyle w:val="StyleUnderline"/>
        </w:rPr>
      </w:pPr>
      <w:r w:rsidRPr="005F2F85">
        <w:rPr>
          <w:rStyle w:val="StyleUnderline"/>
          <w:highlight w:val="cyan"/>
        </w:rPr>
        <w:t>Beijing</w:t>
      </w:r>
      <w:r w:rsidRPr="007E4494">
        <w:rPr>
          <w:sz w:val="14"/>
        </w:rPr>
        <w:t xml:space="preserve"> has </w:t>
      </w:r>
      <w:r w:rsidRPr="005F2F85">
        <w:rPr>
          <w:rStyle w:val="StyleUnderline"/>
          <w:highlight w:val="cyan"/>
        </w:rPr>
        <w:t xml:space="preserve">accused Washington of </w:t>
      </w:r>
      <w:r w:rsidRPr="005F2F85">
        <w:rPr>
          <w:rStyle w:val="Emphasis"/>
          <w:highlight w:val="cyan"/>
        </w:rPr>
        <w:t>violating the one-China principle</w:t>
      </w:r>
      <w:r w:rsidRPr="005F2F85">
        <w:rPr>
          <w:sz w:val="14"/>
          <w:highlight w:val="cyan"/>
        </w:rPr>
        <w:t xml:space="preserve"> </w:t>
      </w:r>
      <w:r w:rsidRPr="005F2F85">
        <w:rPr>
          <w:rStyle w:val="StyleUnderline"/>
          <w:highlight w:val="cyan"/>
        </w:rPr>
        <w:t>with its</w:t>
      </w:r>
      <w:r w:rsidRPr="007E4494">
        <w:rPr>
          <w:sz w:val="14"/>
        </w:rPr>
        <w:t xml:space="preserve"> recent </w:t>
      </w:r>
      <w:r w:rsidRPr="005F2F85">
        <w:rPr>
          <w:rStyle w:val="StyleUnderline"/>
          <w:highlight w:val="cyan"/>
        </w:rPr>
        <w:t>sale</w:t>
      </w:r>
      <w:r w:rsidRPr="007E4494">
        <w:rPr>
          <w:rStyle w:val="StyleUnderline"/>
        </w:rPr>
        <w:t xml:space="preserve"> of a</w:t>
      </w:r>
      <w:r w:rsidRPr="007E4494">
        <w:rPr>
          <w:sz w:val="14"/>
        </w:rPr>
        <w:t xml:space="preserve"> US$500 million </w:t>
      </w:r>
      <w:r w:rsidRPr="007E4494">
        <w:rPr>
          <w:rStyle w:val="StyleUnderline"/>
        </w:rPr>
        <w:t xml:space="preserve">military package to Taiwan, saying </w:t>
      </w:r>
      <w:r w:rsidRPr="005F2F85">
        <w:rPr>
          <w:rStyle w:val="StyleUnderline"/>
          <w:highlight w:val="cyan"/>
        </w:rPr>
        <w:t>the</w:t>
      </w:r>
      <w:r w:rsidRPr="005F2F85">
        <w:rPr>
          <w:sz w:val="14"/>
          <w:highlight w:val="cyan"/>
        </w:rPr>
        <w:t xml:space="preserve"> </w:t>
      </w:r>
      <w:r w:rsidRPr="005F2F85">
        <w:rPr>
          <w:rStyle w:val="StyleUnderline"/>
          <w:highlight w:val="cyan"/>
        </w:rPr>
        <w:t xml:space="preserve">act </w:t>
      </w:r>
      <w:r w:rsidRPr="005F2F85">
        <w:rPr>
          <w:rStyle w:val="Emphasis"/>
          <w:highlight w:val="cyan"/>
        </w:rPr>
        <w:t>seriously hurt relations</w:t>
      </w:r>
      <w:r w:rsidRPr="007E4494">
        <w:rPr>
          <w:sz w:val="14"/>
        </w:rPr>
        <w:t xml:space="preserve"> between the two countries </w:t>
      </w:r>
      <w:r w:rsidRPr="005F2F85">
        <w:rPr>
          <w:rStyle w:val="StyleUnderline"/>
          <w:highlight w:val="cyan"/>
        </w:rPr>
        <w:t xml:space="preserve">and </w:t>
      </w:r>
      <w:r w:rsidRPr="005F2F85">
        <w:rPr>
          <w:rStyle w:val="Emphasis"/>
          <w:highlight w:val="cyan"/>
        </w:rPr>
        <w:t>jeopardised stability</w:t>
      </w:r>
      <w:r w:rsidRPr="007E4494">
        <w:rPr>
          <w:sz w:val="14"/>
        </w:rPr>
        <w:t xml:space="preserve"> </w:t>
      </w:r>
      <w:r w:rsidRPr="007E4494">
        <w:rPr>
          <w:rStyle w:val="StyleUnderline"/>
        </w:rPr>
        <w:t>in the Taiwan Strait.</w:t>
      </w:r>
    </w:p>
    <w:p w14:paraId="3D8C278F" w14:textId="77777777" w:rsidR="001C6F6B" w:rsidRPr="00AB6C4D" w:rsidRDefault="001C6F6B" w:rsidP="001C6F6B">
      <w:pPr>
        <w:rPr>
          <w:sz w:val="14"/>
        </w:rPr>
      </w:pPr>
      <w:r w:rsidRPr="00AB6C4D">
        <w:rPr>
          <w:rStyle w:val="StyleUnderline"/>
        </w:rPr>
        <w:t>“</w:t>
      </w:r>
      <w:r w:rsidRPr="007E4494">
        <w:rPr>
          <w:rStyle w:val="StyleUnderline"/>
        </w:rPr>
        <w:t>The Chinese side</w:t>
      </w:r>
      <w:r w:rsidRPr="007E4494">
        <w:rPr>
          <w:sz w:val="14"/>
        </w:rPr>
        <w:t xml:space="preserve"> </w:t>
      </w:r>
      <w:r w:rsidRPr="007E4494">
        <w:rPr>
          <w:rStyle w:val="Emphasis"/>
        </w:rPr>
        <w:t>resolutely opposes</w:t>
      </w:r>
      <w:r w:rsidRPr="00AB6C4D">
        <w:rPr>
          <w:sz w:val="14"/>
        </w:rPr>
        <w:t xml:space="preserve"> any countries </w:t>
      </w:r>
      <w:r w:rsidRPr="00AB6C4D">
        <w:rPr>
          <w:rStyle w:val="StyleUnderline"/>
        </w:rPr>
        <w:t>selling weapons to Taiwan,” the defence ministry said</w:t>
      </w:r>
      <w:r w:rsidRPr="00AB6C4D">
        <w:rPr>
          <w:sz w:val="14"/>
        </w:rPr>
        <w:t xml:space="preserve"> in a statement on Wednesday, </w:t>
      </w:r>
      <w:r w:rsidRPr="00AB6C4D">
        <w:rPr>
          <w:rStyle w:val="StyleUnderline"/>
        </w:rPr>
        <w:t xml:space="preserve">while repeating its position that </w:t>
      </w:r>
      <w:r w:rsidRPr="005F2F85">
        <w:rPr>
          <w:rStyle w:val="StyleUnderline"/>
          <w:highlight w:val="cyan"/>
        </w:rPr>
        <w:t>it regards the</w:t>
      </w:r>
      <w:r w:rsidRPr="00AB6C4D">
        <w:rPr>
          <w:sz w:val="14"/>
        </w:rPr>
        <w:t xml:space="preserve"> self-ruled </w:t>
      </w:r>
      <w:r w:rsidRPr="005F2F85">
        <w:rPr>
          <w:rStyle w:val="StyleUnderline"/>
          <w:highlight w:val="cyan"/>
        </w:rPr>
        <w:t xml:space="preserve">island as </w:t>
      </w:r>
      <w:r w:rsidRPr="005F2F85">
        <w:rPr>
          <w:rStyle w:val="Emphasis"/>
          <w:highlight w:val="cyan"/>
        </w:rPr>
        <w:t>an inalienable part of the mainland</w:t>
      </w:r>
      <w:r w:rsidRPr="00AB6C4D">
        <w:rPr>
          <w:sz w:val="14"/>
        </w:rPr>
        <w:t xml:space="preserve"> </w:t>
      </w:r>
      <w:r w:rsidRPr="00AB6C4D">
        <w:rPr>
          <w:rStyle w:val="StyleUnderline"/>
        </w:rPr>
        <w:t xml:space="preserve">and </w:t>
      </w:r>
      <w:r w:rsidRPr="00AB6C4D">
        <w:rPr>
          <w:rStyle w:val="Emphasis"/>
        </w:rPr>
        <w:t>its need to uphold its territorial integrity</w:t>
      </w:r>
      <w:r w:rsidRPr="00AB6C4D">
        <w:rPr>
          <w:sz w:val="14"/>
        </w:rPr>
        <w:t>.</w:t>
      </w:r>
    </w:p>
    <w:p w14:paraId="44D66C1F" w14:textId="77777777" w:rsidR="001C6F6B" w:rsidRPr="00AB6C4D" w:rsidRDefault="001C6F6B" w:rsidP="001C6F6B">
      <w:pPr>
        <w:rPr>
          <w:sz w:val="14"/>
        </w:rPr>
      </w:pPr>
      <w:r w:rsidRPr="00AB6C4D">
        <w:rPr>
          <w:sz w:val="14"/>
        </w:rPr>
        <w:t>The latest deal with Taipei, which includes a pilot training programme and maintenance/logistics support for F-16 aircraft in Arizona, is the third since US President Donald Trump approved arms sales to the island in 2017. It was announced by the Defence Security Cooperation Agency, part of the US Department of Defence, on April 15.</w:t>
      </w:r>
    </w:p>
    <w:p w14:paraId="70FEAC90" w14:textId="77777777" w:rsidR="001C6F6B" w:rsidRPr="00AB6C4D" w:rsidRDefault="001C6F6B" w:rsidP="001C6F6B">
      <w:pPr>
        <w:rPr>
          <w:sz w:val="14"/>
        </w:rPr>
      </w:pPr>
      <w:r w:rsidRPr="00AB6C4D">
        <w:rPr>
          <w:rStyle w:val="StyleUnderline"/>
        </w:rPr>
        <w:t>“What the US</w:t>
      </w:r>
      <w:r w:rsidRPr="00AB6C4D">
        <w:rPr>
          <w:sz w:val="14"/>
        </w:rPr>
        <w:t xml:space="preserve"> side did </w:t>
      </w:r>
      <w:r w:rsidRPr="00AB6C4D">
        <w:rPr>
          <w:rStyle w:val="Emphasis"/>
        </w:rPr>
        <w:t>not only</w:t>
      </w:r>
      <w:r w:rsidRPr="00AB6C4D">
        <w:rPr>
          <w:sz w:val="14"/>
        </w:rPr>
        <w:t xml:space="preserve"> </w:t>
      </w:r>
      <w:r w:rsidRPr="00AB6C4D">
        <w:rPr>
          <w:rStyle w:val="StyleUnderline"/>
        </w:rPr>
        <w:t>strongly violated the one-China principle and the three communiques</w:t>
      </w:r>
      <w:r w:rsidRPr="00AB6C4D">
        <w:rPr>
          <w:sz w:val="14"/>
        </w:rPr>
        <w:t xml:space="preserve"> prescribing Sino-US relations, </w:t>
      </w:r>
      <w:r w:rsidRPr="00AB6C4D">
        <w:rPr>
          <w:rStyle w:val="Emphasis"/>
        </w:rPr>
        <w:t>but also</w:t>
      </w:r>
      <w:r w:rsidRPr="00AB6C4D">
        <w:rPr>
          <w:rStyle w:val="StyleUnderline"/>
        </w:rPr>
        <w:t xml:space="preserve"> interfered in China’s internal affairs and </w:t>
      </w:r>
      <w:r w:rsidRPr="005F2F85">
        <w:rPr>
          <w:rStyle w:val="StyleUnderline"/>
          <w:highlight w:val="cyan"/>
        </w:rPr>
        <w:t>damaged the sovereignty and security of China</w:t>
      </w:r>
      <w:r w:rsidRPr="00AB6C4D">
        <w:rPr>
          <w:rStyle w:val="StyleUnderline"/>
        </w:rPr>
        <w:t>,” the defence ministry</w:t>
      </w:r>
      <w:r w:rsidRPr="00AB6C4D">
        <w:rPr>
          <w:sz w:val="14"/>
        </w:rPr>
        <w:t xml:space="preserve"> statement </w:t>
      </w:r>
      <w:r w:rsidRPr="00AB6C4D">
        <w:rPr>
          <w:rStyle w:val="StyleUnderline"/>
        </w:rPr>
        <w:t>said.</w:t>
      </w:r>
    </w:p>
    <w:p w14:paraId="752EFF34" w14:textId="77777777" w:rsidR="001C6F6B" w:rsidRPr="00AB6C4D" w:rsidRDefault="001C6F6B" w:rsidP="001C6F6B">
      <w:pPr>
        <w:rPr>
          <w:rStyle w:val="StyleUnderline"/>
        </w:rPr>
      </w:pPr>
      <w:r w:rsidRPr="00AB6C4D">
        <w:rPr>
          <w:rStyle w:val="StyleUnderline"/>
        </w:rPr>
        <w:t xml:space="preserve">The act </w:t>
      </w:r>
      <w:r w:rsidRPr="00AB6C4D">
        <w:rPr>
          <w:sz w:val="14"/>
        </w:rPr>
        <w:t xml:space="preserve">also </w:t>
      </w:r>
      <w:r w:rsidRPr="00AB6C4D">
        <w:rPr>
          <w:rStyle w:val="Emphasis"/>
        </w:rPr>
        <w:t>“</w:t>
      </w:r>
      <w:r w:rsidRPr="005F2F85">
        <w:rPr>
          <w:rStyle w:val="Emphasis"/>
          <w:highlight w:val="cyan"/>
        </w:rPr>
        <w:t>poisoned bilateral military ties</w:t>
      </w:r>
      <w:r w:rsidRPr="005F2F85">
        <w:rPr>
          <w:sz w:val="14"/>
          <w:highlight w:val="cyan"/>
        </w:rPr>
        <w:t xml:space="preserve"> </w:t>
      </w:r>
      <w:r w:rsidRPr="005F2F85">
        <w:rPr>
          <w:rStyle w:val="StyleUnderline"/>
          <w:highlight w:val="cyan"/>
        </w:rPr>
        <w:t>and</w:t>
      </w:r>
      <w:r w:rsidRPr="005F2F85">
        <w:rPr>
          <w:sz w:val="14"/>
          <w:highlight w:val="cyan"/>
        </w:rPr>
        <w:t xml:space="preserve"> </w:t>
      </w:r>
      <w:r w:rsidRPr="005F2F85">
        <w:rPr>
          <w:rStyle w:val="Emphasis"/>
          <w:highlight w:val="cyan"/>
        </w:rPr>
        <w:t>seriously sabotaged cross-strait relations</w:t>
      </w:r>
      <w:r w:rsidRPr="00AB6C4D">
        <w:rPr>
          <w:rStyle w:val="Emphasis"/>
        </w:rPr>
        <w:t xml:space="preserve"> and stability in the Taiwan Strait”</w:t>
      </w:r>
      <w:r w:rsidRPr="00AB6C4D">
        <w:rPr>
          <w:sz w:val="14"/>
        </w:rPr>
        <w:t>,</w:t>
      </w:r>
      <w:r w:rsidRPr="00AB6C4D">
        <w:rPr>
          <w:rStyle w:val="StyleUnderline"/>
        </w:rPr>
        <w:t xml:space="preserve"> it said.</w:t>
      </w:r>
    </w:p>
    <w:p w14:paraId="27016780" w14:textId="77777777" w:rsidR="001C6F6B" w:rsidRDefault="001C6F6B" w:rsidP="001C6F6B">
      <w:pPr>
        <w:rPr>
          <w:sz w:val="14"/>
        </w:rPr>
      </w:pPr>
      <w:r w:rsidRPr="005F2F85">
        <w:rPr>
          <w:rStyle w:val="StyleUnderline"/>
          <w:highlight w:val="cyan"/>
        </w:rPr>
        <w:t>Beijing demanded</w:t>
      </w:r>
      <w:r w:rsidRPr="00AB6C4D">
        <w:rPr>
          <w:sz w:val="14"/>
        </w:rPr>
        <w:t xml:space="preserve"> that </w:t>
      </w:r>
      <w:r w:rsidRPr="005F2F85">
        <w:rPr>
          <w:rStyle w:val="StyleUnderline"/>
          <w:highlight w:val="cyan"/>
        </w:rPr>
        <w:t>Washington</w:t>
      </w:r>
      <w:r w:rsidRPr="00AB6C4D">
        <w:rPr>
          <w:rStyle w:val="StyleUnderline"/>
        </w:rPr>
        <w:t xml:space="preserve"> uphold the one-China principle</w:t>
      </w:r>
      <w:r w:rsidRPr="00AB6C4D">
        <w:rPr>
          <w:sz w:val="14"/>
        </w:rPr>
        <w:t xml:space="preserve"> </w:t>
      </w:r>
      <w:r w:rsidRPr="00AB6C4D">
        <w:rPr>
          <w:rStyle w:val="Emphasis"/>
        </w:rPr>
        <w:t xml:space="preserve">and </w:t>
      </w:r>
      <w:r w:rsidRPr="005F2F85">
        <w:rPr>
          <w:rStyle w:val="Emphasis"/>
          <w:highlight w:val="cyan"/>
        </w:rPr>
        <w:t>stop supplying arms</w:t>
      </w:r>
      <w:r w:rsidRPr="00AB6C4D">
        <w:rPr>
          <w:rStyle w:val="Emphasis"/>
        </w:rPr>
        <w:t xml:space="preserve"> to Taiwan</w:t>
      </w:r>
      <w:r w:rsidRPr="00AB6C4D">
        <w:rPr>
          <w:sz w:val="14"/>
        </w:rPr>
        <w:t xml:space="preserve"> and engaging in military contact with it.</w:t>
      </w:r>
    </w:p>
    <w:p w14:paraId="1B600F32" w14:textId="18A6C7FC" w:rsidR="00C03411" w:rsidRPr="00A974E9" w:rsidRDefault="00C03411" w:rsidP="00C03411">
      <w:pPr>
        <w:pStyle w:val="Heading4"/>
        <w:rPr>
          <w:u w:val="single"/>
        </w:rPr>
      </w:pPr>
      <w:r>
        <w:t xml:space="preserve">Deals </w:t>
      </w:r>
      <w:r w:rsidRPr="00C03411">
        <w:rPr>
          <w:u w:val="single"/>
        </w:rPr>
        <w:t>don’t shape</w:t>
      </w:r>
      <w:r>
        <w:t xml:space="preserve"> regional security, but are </w:t>
      </w:r>
      <w:r>
        <w:rPr>
          <w:u w:val="single"/>
        </w:rPr>
        <w:t>symbolic enough</w:t>
      </w:r>
      <w:r>
        <w:t xml:space="preserve"> to threaten cooperation on </w:t>
      </w:r>
      <w:r>
        <w:rPr>
          <w:u w:val="single"/>
        </w:rPr>
        <w:t>terror</w:t>
      </w:r>
      <w:r>
        <w:t xml:space="preserve">, </w:t>
      </w:r>
      <w:r>
        <w:rPr>
          <w:u w:val="single"/>
        </w:rPr>
        <w:t>prolif</w:t>
      </w:r>
      <w:r>
        <w:t xml:space="preserve">, and </w:t>
      </w:r>
      <w:r>
        <w:rPr>
          <w:u w:val="single"/>
        </w:rPr>
        <w:t>disease</w:t>
      </w:r>
      <w:r>
        <w:t xml:space="preserve"> </w:t>
      </w:r>
    </w:p>
    <w:p w14:paraId="4F33A145" w14:textId="77777777" w:rsidR="00C03411" w:rsidRDefault="00C03411" w:rsidP="00C03411">
      <w:r>
        <w:rPr>
          <w:rStyle w:val="Style13ptBold"/>
        </w:rPr>
        <w:t xml:space="preserve">Chung and Zhen 18 </w:t>
      </w:r>
      <w:r w:rsidRPr="00044937">
        <w:t xml:space="preserve">---- </w:t>
      </w:r>
      <w:r>
        <w:t xml:space="preserve">Lawrence Chung is a correspondent for the </w:t>
      </w:r>
      <w:r>
        <w:rPr>
          <w:i/>
        </w:rPr>
        <w:t xml:space="preserve">South China Morning Post </w:t>
      </w:r>
      <w:r>
        <w:t xml:space="preserve">with a master’s degree in journalism, Liu Zhen is a correspondent for the </w:t>
      </w:r>
      <w:r>
        <w:rPr>
          <w:i/>
        </w:rPr>
        <w:t>South China Morning Post</w:t>
      </w:r>
      <w:r>
        <w:t xml:space="preserve">, “Beijing Tells US to Cancel US$330 Million Taiwan Arms Deal,” 9/25, </w:t>
      </w:r>
      <w:r>
        <w:rPr>
          <w:i/>
        </w:rPr>
        <w:t>South China Morning Post</w:t>
      </w:r>
      <w:r>
        <w:t xml:space="preserve">,  </w:t>
      </w:r>
      <w:hyperlink r:id="rId17" w:history="1">
        <w:r w:rsidRPr="00A51A74">
          <w:rPr>
            <w:rStyle w:val="Hyperlink"/>
          </w:rPr>
          <w:t>https://www.scmp.com/news/china/diplomacy/article/2165609/us-announces-new-taiwan-arms-deal-worth-us330-million</w:t>
        </w:r>
      </w:hyperlink>
    </w:p>
    <w:p w14:paraId="0ABEAA93" w14:textId="77777777" w:rsidR="00C03411" w:rsidRDefault="00C03411" w:rsidP="00C03411"/>
    <w:p w14:paraId="4FA284BF" w14:textId="77777777" w:rsidR="00C03411" w:rsidRPr="00A26A51" w:rsidRDefault="00C03411" w:rsidP="00C03411">
      <w:pPr>
        <w:rPr>
          <w:sz w:val="14"/>
        </w:rPr>
      </w:pPr>
      <w:r w:rsidRPr="007E4494">
        <w:rPr>
          <w:rStyle w:val="StyleUnderline"/>
        </w:rPr>
        <w:t>Beijing protested to Washington</w:t>
      </w:r>
      <w:r w:rsidRPr="007E4494">
        <w:rPr>
          <w:sz w:val="14"/>
        </w:rPr>
        <w:t xml:space="preserve"> on Tuesday </w:t>
      </w:r>
      <w:r w:rsidRPr="007E4494">
        <w:rPr>
          <w:rStyle w:val="StyleUnderline"/>
        </w:rPr>
        <w:t>and demanded it cancel a planned</w:t>
      </w:r>
      <w:r w:rsidRPr="007E4494">
        <w:rPr>
          <w:sz w:val="14"/>
        </w:rPr>
        <w:t xml:space="preserve"> US$330 million </w:t>
      </w:r>
      <w:r w:rsidRPr="007E4494">
        <w:rPr>
          <w:rStyle w:val="StyleUnderline"/>
        </w:rPr>
        <w:t xml:space="preserve">arms sale to Taiwan, </w:t>
      </w:r>
      <w:r w:rsidRPr="007E4494">
        <w:rPr>
          <w:rStyle w:val="Emphasis"/>
        </w:rPr>
        <w:t>warning that bilateral cooperation would be affected</w:t>
      </w:r>
      <w:r w:rsidRPr="007E4494">
        <w:rPr>
          <w:sz w:val="14"/>
        </w:rPr>
        <w:t xml:space="preserve"> if it went ahead with the deal.</w:t>
      </w:r>
    </w:p>
    <w:p w14:paraId="28CB67D5" w14:textId="77777777" w:rsidR="00C03411" w:rsidRPr="00A26A51" w:rsidRDefault="00C03411" w:rsidP="00C03411">
      <w:pPr>
        <w:rPr>
          <w:sz w:val="14"/>
        </w:rPr>
      </w:pPr>
      <w:r w:rsidRPr="00A974E9">
        <w:rPr>
          <w:rStyle w:val="StyleUnderline"/>
        </w:rPr>
        <w:t>The proposal</w:t>
      </w:r>
      <w:r w:rsidRPr="00A26A51">
        <w:rPr>
          <w:sz w:val="14"/>
        </w:rPr>
        <w:t xml:space="preserve"> announced by US defence officials on Monday </w:t>
      </w:r>
      <w:r w:rsidRPr="00A974E9">
        <w:rPr>
          <w:rStyle w:val="StyleUnderline"/>
        </w:rPr>
        <w:t xml:space="preserve">comes as </w:t>
      </w:r>
      <w:r w:rsidRPr="005F2F85">
        <w:rPr>
          <w:rStyle w:val="StyleUnderline"/>
          <w:highlight w:val="cyan"/>
        </w:rPr>
        <w:t>relations</w:t>
      </w:r>
      <w:r w:rsidRPr="00A26A51">
        <w:rPr>
          <w:sz w:val="14"/>
        </w:rPr>
        <w:t xml:space="preserve"> between Beijing and Washington </w:t>
      </w:r>
      <w:r w:rsidRPr="005F2F85">
        <w:rPr>
          <w:rStyle w:val="StyleUnderline"/>
          <w:highlight w:val="cyan"/>
        </w:rPr>
        <w:t xml:space="preserve">are </w:t>
      </w:r>
      <w:r w:rsidRPr="005F2F85">
        <w:rPr>
          <w:rStyle w:val="Emphasis"/>
          <w:highlight w:val="cyan"/>
        </w:rPr>
        <w:t>already strained</w:t>
      </w:r>
      <w:r w:rsidRPr="00A974E9">
        <w:rPr>
          <w:rStyle w:val="Emphasis"/>
        </w:rPr>
        <w:t>.</w:t>
      </w:r>
    </w:p>
    <w:p w14:paraId="1E5B250E" w14:textId="77777777" w:rsidR="00C03411" w:rsidRPr="00A26A51" w:rsidRDefault="00C03411" w:rsidP="00C03411">
      <w:pPr>
        <w:rPr>
          <w:sz w:val="14"/>
        </w:rPr>
      </w:pPr>
      <w:r w:rsidRPr="00A26A51">
        <w:rPr>
          <w:sz w:val="14"/>
        </w:rPr>
        <w:t>Taiwan said the deal would help boost the self-ruled island’s defences, but Chinese foreign ministry spokesman Geng Shuang said Beijing had lodged stern representations with the US about the plan.</w:t>
      </w:r>
    </w:p>
    <w:p w14:paraId="29A95949" w14:textId="77777777" w:rsidR="00C03411" w:rsidRPr="00A26A51" w:rsidRDefault="00C03411" w:rsidP="00C03411">
      <w:pPr>
        <w:rPr>
          <w:sz w:val="14"/>
        </w:rPr>
      </w:pPr>
      <w:r w:rsidRPr="00A974E9">
        <w:rPr>
          <w:rStyle w:val="StyleUnderline"/>
        </w:rPr>
        <w:t>“</w:t>
      </w:r>
      <w:r w:rsidRPr="005F2F85">
        <w:rPr>
          <w:rStyle w:val="StyleUnderline"/>
          <w:highlight w:val="cyan"/>
        </w:rPr>
        <w:t>We urge the US</w:t>
      </w:r>
      <w:r w:rsidRPr="007E4494">
        <w:rPr>
          <w:sz w:val="14"/>
        </w:rPr>
        <w:t xml:space="preserve"> side … </w:t>
      </w:r>
      <w:r w:rsidRPr="005F2F85">
        <w:rPr>
          <w:rStyle w:val="StyleUnderline"/>
          <w:highlight w:val="cyan"/>
        </w:rPr>
        <w:t xml:space="preserve">to </w:t>
      </w:r>
      <w:r w:rsidRPr="005F2F85">
        <w:rPr>
          <w:rStyle w:val="Emphasis"/>
          <w:highlight w:val="cyan"/>
        </w:rPr>
        <w:t>immediately cancel this</w:t>
      </w:r>
      <w:r w:rsidRPr="007E4494">
        <w:rPr>
          <w:rStyle w:val="Emphasis"/>
        </w:rPr>
        <w:t xml:space="preserve"> deal and cut off military ties with Taiwan</w:t>
      </w:r>
      <w:r w:rsidRPr="007E4494">
        <w:rPr>
          <w:sz w:val="14"/>
        </w:rPr>
        <w:t xml:space="preserve"> </w:t>
      </w:r>
      <w:r w:rsidRPr="005F2F85">
        <w:rPr>
          <w:rStyle w:val="StyleUnderline"/>
          <w:highlight w:val="cyan"/>
        </w:rPr>
        <w:t>to avoid doing</w:t>
      </w:r>
      <w:r w:rsidRPr="005F2F85">
        <w:rPr>
          <w:sz w:val="14"/>
          <w:highlight w:val="cyan"/>
        </w:rPr>
        <w:t xml:space="preserve"> </w:t>
      </w:r>
      <w:r w:rsidRPr="005F2F85">
        <w:rPr>
          <w:rStyle w:val="Emphasis"/>
          <w:highlight w:val="cyan"/>
        </w:rPr>
        <w:t>serious damage to</w:t>
      </w:r>
      <w:r w:rsidRPr="007E4494">
        <w:rPr>
          <w:rStyle w:val="Emphasis"/>
        </w:rPr>
        <w:t xml:space="preserve"> China-US relations</w:t>
      </w:r>
      <w:r w:rsidRPr="007E4494">
        <w:rPr>
          <w:sz w:val="14"/>
        </w:rPr>
        <w:t xml:space="preserve">, </w:t>
      </w:r>
      <w:r w:rsidRPr="007E4494">
        <w:rPr>
          <w:rStyle w:val="Emphasis"/>
        </w:rPr>
        <w:t>peace and stability in the Taiwan Strait</w:t>
      </w:r>
      <w:r w:rsidRPr="007E4494">
        <w:rPr>
          <w:sz w:val="14"/>
        </w:rPr>
        <w:t xml:space="preserve"> </w:t>
      </w:r>
      <w:r w:rsidRPr="007E4494">
        <w:rPr>
          <w:rStyle w:val="StyleUnderline"/>
        </w:rPr>
        <w:t>and</w:t>
      </w:r>
      <w:r w:rsidRPr="007E4494">
        <w:rPr>
          <w:sz w:val="14"/>
        </w:rPr>
        <w:t xml:space="preserve"> </w:t>
      </w:r>
      <w:r w:rsidRPr="005F2F85">
        <w:rPr>
          <w:rStyle w:val="Emphasis"/>
          <w:highlight w:val="cyan"/>
        </w:rPr>
        <w:t>cooperation</w:t>
      </w:r>
      <w:r w:rsidRPr="007E4494">
        <w:rPr>
          <w:rStyle w:val="Emphasis"/>
        </w:rPr>
        <w:t xml:space="preserve"> between US and China </w:t>
      </w:r>
      <w:r w:rsidRPr="005F2F85">
        <w:rPr>
          <w:rStyle w:val="Emphasis"/>
          <w:highlight w:val="cyan"/>
        </w:rPr>
        <w:t>in important areas</w:t>
      </w:r>
      <w:r w:rsidRPr="007E4494">
        <w:rPr>
          <w:sz w:val="14"/>
        </w:rPr>
        <w:t xml:space="preserve">,” </w:t>
      </w:r>
      <w:r w:rsidRPr="007E4494">
        <w:rPr>
          <w:rStyle w:val="StyleUnderline"/>
        </w:rPr>
        <w:t>Geng told a</w:t>
      </w:r>
      <w:r w:rsidRPr="007E4494">
        <w:rPr>
          <w:sz w:val="14"/>
        </w:rPr>
        <w:t xml:space="preserve"> regular </w:t>
      </w:r>
      <w:r w:rsidRPr="007E4494">
        <w:rPr>
          <w:rStyle w:val="StyleUnderline"/>
        </w:rPr>
        <w:t>press</w:t>
      </w:r>
      <w:r w:rsidRPr="007E4494">
        <w:rPr>
          <w:sz w:val="14"/>
        </w:rPr>
        <w:t xml:space="preserve"> </w:t>
      </w:r>
      <w:r w:rsidRPr="007E4494">
        <w:rPr>
          <w:rStyle w:val="StyleUnderline"/>
        </w:rPr>
        <w:t>briefing</w:t>
      </w:r>
      <w:r w:rsidRPr="007E4494">
        <w:rPr>
          <w:sz w:val="14"/>
        </w:rPr>
        <w:t xml:space="preserve"> on Tuesday, without elaborating.</w:t>
      </w:r>
    </w:p>
    <w:p w14:paraId="60D31F22" w14:textId="77777777" w:rsidR="00C03411" w:rsidRPr="00A26A51" w:rsidRDefault="00C03411" w:rsidP="00C03411">
      <w:pPr>
        <w:rPr>
          <w:rStyle w:val="StyleUnderline"/>
        </w:rPr>
      </w:pPr>
      <w:r w:rsidRPr="00A26A51">
        <w:rPr>
          <w:rStyle w:val="StyleUnderline"/>
        </w:rPr>
        <w:t>China’s defence ministry</w:t>
      </w:r>
      <w:r w:rsidRPr="00A26A51">
        <w:rPr>
          <w:sz w:val="14"/>
        </w:rPr>
        <w:t xml:space="preserve"> also </w:t>
      </w:r>
      <w:r w:rsidRPr="00A26A51">
        <w:rPr>
          <w:rStyle w:val="StyleUnderline"/>
        </w:rPr>
        <w:t>delivered a similar warning.</w:t>
      </w:r>
    </w:p>
    <w:p w14:paraId="1E5E3E7C" w14:textId="77777777" w:rsidR="00C03411" w:rsidRPr="00A26A51" w:rsidRDefault="00C03411" w:rsidP="00C03411">
      <w:pPr>
        <w:rPr>
          <w:sz w:val="14"/>
        </w:rPr>
      </w:pPr>
      <w:r w:rsidRPr="00A26A51">
        <w:rPr>
          <w:sz w:val="14"/>
        </w:rPr>
        <w:t>The proposal will go before the US Congress and covers spare parts for F-16, C-130 and F-5 indigenous defence fighter jets, and other aircraft systems.</w:t>
      </w:r>
    </w:p>
    <w:p w14:paraId="208FDA70" w14:textId="77777777" w:rsidR="00C03411" w:rsidRPr="00A26A51" w:rsidRDefault="00C03411" w:rsidP="00C03411">
      <w:pPr>
        <w:rPr>
          <w:sz w:val="14"/>
        </w:rPr>
      </w:pPr>
      <w:r w:rsidRPr="00A26A51">
        <w:rPr>
          <w:sz w:val="14"/>
        </w:rPr>
        <w:lastRenderedPageBreak/>
        <w:t>“This proposed sale will contribute to the foreign policy and national security of the United States by helping to improve the security and defensive capability of the recipient, which has been and continues to be an important force for political stability, military balance and economic progress in the region,” the Pentagon’s Defence Security Cooperation Agency said in a statement.</w:t>
      </w:r>
    </w:p>
    <w:p w14:paraId="49BBC7CA" w14:textId="77777777" w:rsidR="00C03411" w:rsidRPr="00A26A51" w:rsidRDefault="00C03411" w:rsidP="00C03411">
      <w:pPr>
        <w:rPr>
          <w:sz w:val="14"/>
        </w:rPr>
      </w:pPr>
      <w:r w:rsidRPr="00A26A51">
        <w:rPr>
          <w:rStyle w:val="StyleUnderline"/>
        </w:rPr>
        <w:t>Beijing regards Taiwan as a</w:t>
      </w:r>
      <w:r w:rsidRPr="00A26A51">
        <w:rPr>
          <w:sz w:val="14"/>
        </w:rPr>
        <w:t xml:space="preserve"> </w:t>
      </w:r>
      <w:r w:rsidRPr="00A26A51">
        <w:rPr>
          <w:rStyle w:val="Emphasis"/>
        </w:rPr>
        <w:t>breakaway province to be reunited</w:t>
      </w:r>
      <w:r w:rsidRPr="00A26A51">
        <w:rPr>
          <w:sz w:val="14"/>
        </w:rPr>
        <w:t xml:space="preserve"> </w:t>
      </w:r>
      <w:r w:rsidRPr="00A26A51">
        <w:rPr>
          <w:rStyle w:val="StyleUnderline"/>
        </w:rPr>
        <w:t xml:space="preserve">with the mainland, </w:t>
      </w:r>
      <w:r w:rsidRPr="00A26A51">
        <w:rPr>
          <w:rStyle w:val="Emphasis"/>
        </w:rPr>
        <w:t>by force if necessary</w:t>
      </w:r>
      <w:r w:rsidRPr="00A26A51">
        <w:rPr>
          <w:sz w:val="14"/>
        </w:rPr>
        <w:t xml:space="preserve">. </w:t>
      </w:r>
      <w:r w:rsidRPr="00A26A51">
        <w:rPr>
          <w:rStyle w:val="StyleUnderline"/>
        </w:rPr>
        <w:t xml:space="preserve">It has previously </w:t>
      </w:r>
      <w:r w:rsidRPr="00A26A51">
        <w:rPr>
          <w:rStyle w:val="Emphasis"/>
        </w:rPr>
        <w:t>warned Washington against selling weapons to Taiwan</w:t>
      </w:r>
      <w:r w:rsidRPr="00A26A51">
        <w:rPr>
          <w:sz w:val="14"/>
        </w:rPr>
        <w:t xml:space="preserve"> and establishing military relations with the island, </w:t>
      </w:r>
      <w:r w:rsidRPr="00A26A51">
        <w:rPr>
          <w:rStyle w:val="StyleUnderline"/>
        </w:rPr>
        <w:t>and remains locked in a trade war with the US</w:t>
      </w:r>
      <w:r w:rsidRPr="00A26A51">
        <w:rPr>
          <w:sz w:val="14"/>
        </w:rPr>
        <w:t>.</w:t>
      </w:r>
    </w:p>
    <w:p w14:paraId="43EC66B3" w14:textId="77777777" w:rsidR="00C03411" w:rsidRPr="00A26A51" w:rsidRDefault="00C03411" w:rsidP="00C03411">
      <w:pPr>
        <w:rPr>
          <w:sz w:val="14"/>
        </w:rPr>
      </w:pPr>
      <w:r w:rsidRPr="00A26A51">
        <w:rPr>
          <w:sz w:val="14"/>
        </w:rPr>
        <w:t>Taiwan’s Presidential Office welcomed the move. “We greatly appreciate that the US government takes note of the national security of Taiwan and its commitments to firmly abide by the Taiwan Relations Act and six assurances [regarding US policy towards the island],” office spokesman Alex Huang said.</w:t>
      </w:r>
    </w:p>
    <w:p w14:paraId="5F2CC475" w14:textId="77777777" w:rsidR="00C03411" w:rsidRPr="00A26A51" w:rsidRDefault="00C03411" w:rsidP="00C03411">
      <w:pPr>
        <w:rPr>
          <w:sz w:val="14"/>
        </w:rPr>
      </w:pPr>
      <w:r w:rsidRPr="00A26A51">
        <w:rPr>
          <w:sz w:val="14"/>
        </w:rPr>
        <w:t>He said the latest weapons sale could also help boost the island’s confidence in facing security challenges from Beijing, and strengthen its ability to ensure cross-strait and regional peace and stability, thereby improving cross-strait relations.</w:t>
      </w:r>
    </w:p>
    <w:p w14:paraId="537997C4" w14:textId="77777777" w:rsidR="00C03411" w:rsidRPr="00A26A51" w:rsidRDefault="00C03411" w:rsidP="00C03411">
      <w:pPr>
        <w:rPr>
          <w:sz w:val="14"/>
        </w:rPr>
      </w:pPr>
      <w:r w:rsidRPr="00A26A51">
        <w:rPr>
          <w:sz w:val="14"/>
        </w:rPr>
        <w:t>“We will continue to increase our investment in national defence, boost our defence industry and technology development, and closely cooperate and communicate with the US on various security issues and agendas,” Huang said.</w:t>
      </w:r>
    </w:p>
    <w:p w14:paraId="7AC01D2E" w14:textId="77777777" w:rsidR="00C03411" w:rsidRPr="00A26A51" w:rsidRDefault="00C03411" w:rsidP="00C03411">
      <w:pPr>
        <w:rPr>
          <w:sz w:val="14"/>
        </w:rPr>
      </w:pPr>
      <w:r w:rsidRPr="00A26A51">
        <w:rPr>
          <w:sz w:val="14"/>
        </w:rPr>
        <w:t>The six assurances, issued by former US president Ronald Reagan in 1982, include the US pledging not to set a date for ending arms sales to Taiwan, not to hold prior consultations with Beijing on arms sales to Taipei, and not to play a mediation role between the two sides of the Taiwan Strait.</w:t>
      </w:r>
    </w:p>
    <w:p w14:paraId="372C6BE4" w14:textId="77777777" w:rsidR="00C03411" w:rsidRPr="00A26A51" w:rsidRDefault="00C03411" w:rsidP="00C03411">
      <w:pPr>
        <w:rPr>
          <w:sz w:val="14"/>
        </w:rPr>
      </w:pPr>
      <w:r w:rsidRPr="00A26A51">
        <w:rPr>
          <w:rStyle w:val="StyleUnderline"/>
        </w:rPr>
        <w:t>The planned arms deal was announced days after</w:t>
      </w:r>
      <w:r w:rsidRPr="00A26A51">
        <w:rPr>
          <w:sz w:val="14"/>
        </w:rPr>
        <w:t xml:space="preserve"> the US </w:t>
      </w:r>
      <w:r w:rsidRPr="00A26A51">
        <w:rPr>
          <w:rStyle w:val="StyleUnderline"/>
        </w:rPr>
        <w:t>State</w:t>
      </w:r>
      <w:r w:rsidRPr="00A26A51">
        <w:rPr>
          <w:sz w:val="14"/>
        </w:rPr>
        <w:t xml:space="preserve"> Department </w:t>
      </w:r>
      <w:r w:rsidRPr="00A26A51">
        <w:rPr>
          <w:rStyle w:val="StyleUnderline"/>
        </w:rPr>
        <w:t>imposed sanctions on a key Chinese military unit</w:t>
      </w:r>
      <w:r w:rsidRPr="00A26A51">
        <w:rPr>
          <w:sz w:val="14"/>
        </w:rPr>
        <w:t xml:space="preserve"> and its director for buying Russian fighter jets and surface-to-air missiles – </w:t>
      </w:r>
      <w:r w:rsidRPr="00A26A51">
        <w:rPr>
          <w:rStyle w:val="StyleUnderline"/>
        </w:rPr>
        <w:t>a move that</w:t>
      </w:r>
      <w:r w:rsidRPr="00A26A51">
        <w:rPr>
          <w:sz w:val="14"/>
        </w:rPr>
        <w:t xml:space="preserve"> </w:t>
      </w:r>
      <w:r w:rsidRPr="00A26A51">
        <w:rPr>
          <w:rStyle w:val="Emphasis"/>
        </w:rPr>
        <w:t>inflamed tensions</w:t>
      </w:r>
      <w:r w:rsidRPr="00A26A51">
        <w:rPr>
          <w:sz w:val="14"/>
        </w:rPr>
        <w:t xml:space="preserve"> </w:t>
      </w:r>
      <w:r w:rsidRPr="00A26A51">
        <w:rPr>
          <w:rStyle w:val="StyleUnderline"/>
        </w:rPr>
        <w:t>amid the</w:t>
      </w:r>
      <w:r w:rsidRPr="00A26A51">
        <w:rPr>
          <w:sz w:val="14"/>
        </w:rPr>
        <w:t xml:space="preserve"> </w:t>
      </w:r>
      <w:r w:rsidRPr="00A26A51">
        <w:rPr>
          <w:rStyle w:val="Emphasis"/>
        </w:rPr>
        <w:t>spiralling trade war</w:t>
      </w:r>
      <w:r w:rsidRPr="00A26A51">
        <w:rPr>
          <w:sz w:val="14"/>
        </w:rPr>
        <w:t>.</w:t>
      </w:r>
    </w:p>
    <w:p w14:paraId="3E33DF2C" w14:textId="77777777" w:rsidR="00C03411" w:rsidRPr="00A26A51" w:rsidRDefault="00C03411" w:rsidP="00C03411">
      <w:pPr>
        <w:rPr>
          <w:rStyle w:val="Emphasis"/>
        </w:rPr>
      </w:pPr>
      <w:r w:rsidRPr="00A26A51">
        <w:rPr>
          <w:rStyle w:val="StyleUnderline"/>
        </w:rPr>
        <w:t xml:space="preserve">Chinese </w:t>
      </w:r>
      <w:r w:rsidRPr="005F2F85">
        <w:rPr>
          <w:rStyle w:val="StyleUnderline"/>
          <w:highlight w:val="cyan"/>
        </w:rPr>
        <w:t>analysts said</w:t>
      </w:r>
      <w:r w:rsidRPr="00A26A51">
        <w:rPr>
          <w:rStyle w:val="StyleUnderline"/>
        </w:rPr>
        <w:t xml:space="preserve"> the latest moves showed</w:t>
      </w:r>
      <w:r w:rsidRPr="00A26A51">
        <w:rPr>
          <w:sz w:val="14"/>
        </w:rPr>
        <w:t xml:space="preserve"> all aspects of </w:t>
      </w:r>
      <w:r w:rsidRPr="00A26A51">
        <w:rPr>
          <w:rStyle w:val="StyleUnderline"/>
        </w:rPr>
        <w:t>China-US relations</w:t>
      </w:r>
      <w:r w:rsidRPr="00A26A51">
        <w:rPr>
          <w:sz w:val="14"/>
        </w:rPr>
        <w:t xml:space="preserve"> – from trade to security – were </w:t>
      </w:r>
      <w:r w:rsidRPr="00A26A51">
        <w:rPr>
          <w:rStyle w:val="Emphasis"/>
        </w:rPr>
        <w:t>under strain</w:t>
      </w:r>
      <w:r w:rsidRPr="00A26A51">
        <w:rPr>
          <w:sz w:val="14"/>
        </w:rPr>
        <w:t xml:space="preserve">, and </w:t>
      </w:r>
      <w:r w:rsidRPr="005F2F85">
        <w:rPr>
          <w:rStyle w:val="StyleUnderline"/>
          <w:highlight w:val="cyan"/>
        </w:rPr>
        <w:t xml:space="preserve">Beijing was </w:t>
      </w:r>
      <w:r w:rsidRPr="005F2F85">
        <w:rPr>
          <w:rStyle w:val="Emphasis"/>
          <w:highlight w:val="cyan"/>
        </w:rPr>
        <w:t>likely to retaliate.</w:t>
      </w:r>
    </w:p>
    <w:p w14:paraId="6705708D" w14:textId="77777777" w:rsidR="00C03411" w:rsidRPr="00A26A51" w:rsidRDefault="00C03411" w:rsidP="00C03411">
      <w:pPr>
        <w:rPr>
          <w:sz w:val="14"/>
        </w:rPr>
      </w:pPr>
      <w:r w:rsidRPr="00A26A51">
        <w:rPr>
          <w:rStyle w:val="StyleUnderline"/>
        </w:rPr>
        <w:t xml:space="preserve">“Beijing is </w:t>
      </w:r>
      <w:r w:rsidRPr="005F2F85">
        <w:rPr>
          <w:rStyle w:val="Emphasis"/>
          <w:highlight w:val="cyan"/>
        </w:rPr>
        <w:t>much more confident now</w:t>
      </w:r>
      <w:r w:rsidRPr="005F2F85">
        <w:rPr>
          <w:rStyle w:val="StyleUnderline"/>
          <w:highlight w:val="cyan"/>
        </w:rPr>
        <w:t>, and</w:t>
      </w:r>
      <w:r w:rsidRPr="00A26A51">
        <w:rPr>
          <w:rStyle w:val="StyleUnderline"/>
        </w:rPr>
        <w:t xml:space="preserve"> </w:t>
      </w:r>
      <w:r w:rsidRPr="00A26A51">
        <w:rPr>
          <w:rStyle w:val="Emphasis"/>
        </w:rPr>
        <w:t xml:space="preserve">it’s </w:t>
      </w:r>
      <w:r w:rsidRPr="005F2F85">
        <w:rPr>
          <w:rStyle w:val="Emphasis"/>
          <w:highlight w:val="cyan"/>
        </w:rPr>
        <w:t>in a better position to take countermeasures than</w:t>
      </w:r>
      <w:r w:rsidRPr="00A26A51">
        <w:rPr>
          <w:rStyle w:val="Emphasis"/>
        </w:rPr>
        <w:t xml:space="preserve"> it was </w:t>
      </w:r>
      <w:r w:rsidRPr="005F2F85">
        <w:rPr>
          <w:rStyle w:val="Emphasis"/>
          <w:highlight w:val="cyan"/>
        </w:rPr>
        <w:t>before</w:t>
      </w:r>
      <w:r w:rsidRPr="00A26A51">
        <w:rPr>
          <w:sz w:val="14"/>
        </w:rPr>
        <w:t xml:space="preserve">,” </w:t>
      </w:r>
      <w:r w:rsidRPr="00A26A51">
        <w:rPr>
          <w:rStyle w:val="StyleUnderline"/>
        </w:rPr>
        <w:t>said</w:t>
      </w:r>
      <w:r w:rsidRPr="00A26A51">
        <w:rPr>
          <w:sz w:val="14"/>
        </w:rPr>
        <w:t xml:space="preserve"> Shen </w:t>
      </w:r>
      <w:r w:rsidRPr="00A26A51">
        <w:rPr>
          <w:rStyle w:val="StyleUnderline"/>
        </w:rPr>
        <w:t>Dingli</w:t>
      </w:r>
      <w:r w:rsidRPr="00A26A51">
        <w:rPr>
          <w:sz w:val="14"/>
        </w:rPr>
        <w:t>, director of the Programme on Arms Control and Regional Security at Fudan University in Shanghai.</w:t>
      </w:r>
    </w:p>
    <w:p w14:paraId="56BBBBB2" w14:textId="77777777" w:rsidR="00C03411" w:rsidRPr="00A26A51" w:rsidRDefault="00C03411" w:rsidP="00C03411">
      <w:pPr>
        <w:rPr>
          <w:sz w:val="14"/>
        </w:rPr>
      </w:pPr>
      <w:r w:rsidRPr="00A26A51">
        <w:rPr>
          <w:rStyle w:val="StyleUnderline"/>
        </w:rPr>
        <w:t>“</w:t>
      </w:r>
      <w:r w:rsidRPr="005F2F85">
        <w:rPr>
          <w:rStyle w:val="StyleUnderline"/>
          <w:highlight w:val="cyan"/>
        </w:rPr>
        <w:t>The US has to work</w:t>
      </w:r>
      <w:r w:rsidRPr="00A26A51">
        <w:rPr>
          <w:rStyle w:val="StyleUnderline"/>
        </w:rPr>
        <w:t xml:space="preserve"> with</w:t>
      </w:r>
      <w:r w:rsidRPr="00A26A51">
        <w:rPr>
          <w:sz w:val="14"/>
        </w:rPr>
        <w:t xml:space="preserve"> other countries, including </w:t>
      </w:r>
      <w:r w:rsidRPr="00A26A51">
        <w:rPr>
          <w:rStyle w:val="StyleUnderline"/>
        </w:rPr>
        <w:t xml:space="preserve">China, </w:t>
      </w:r>
      <w:r w:rsidRPr="005F2F85">
        <w:rPr>
          <w:rStyle w:val="StyleUnderline"/>
          <w:highlight w:val="cyan"/>
        </w:rPr>
        <w:t>in</w:t>
      </w:r>
      <w:r w:rsidRPr="00A26A51">
        <w:rPr>
          <w:rStyle w:val="StyleUnderline"/>
        </w:rPr>
        <w:t xml:space="preserve"> areas like</w:t>
      </w:r>
      <w:r w:rsidRPr="00A26A51">
        <w:rPr>
          <w:sz w:val="14"/>
        </w:rPr>
        <w:t xml:space="preserve"> </w:t>
      </w:r>
      <w:r w:rsidRPr="005F2F85">
        <w:rPr>
          <w:rStyle w:val="Emphasis"/>
          <w:highlight w:val="cyan"/>
        </w:rPr>
        <w:t>counterterrorism</w:t>
      </w:r>
      <w:r w:rsidRPr="005F2F85">
        <w:rPr>
          <w:sz w:val="14"/>
          <w:highlight w:val="cyan"/>
        </w:rPr>
        <w:t xml:space="preserve">, </w:t>
      </w:r>
      <w:r w:rsidRPr="005F2F85">
        <w:rPr>
          <w:rStyle w:val="Emphasis"/>
          <w:highlight w:val="cyan"/>
        </w:rPr>
        <w:t>non-proliferation</w:t>
      </w:r>
      <w:r w:rsidRPr="005F2F85">
        <w:rPr>
          <w:sz w:val="14"/>
          <w:highlight w:val="cyan"/>
        </w:rPr>
        <w:t xml:space="preserve">, </w:t>
      </w:r>
      <w:r w:rsidRPr="005F2F85">
        <w:rPr>
          <w:rStyle w:val="Emphasis"/>
          <w:highlight w:val="cyan"/>
        </w:rPr>
        <w:t>anti-money laundering</w:t>
      </w:r>
      <w:r w:rsidRPr="005F2F85">
        <w:rPr>
          <w:sz w:val="14"/>
          <w:highlight w:val="cyan"/>
        </w:rPr>
        <w:t xml:space="preserve"> </w:t>
      </w:r>
      <w:r w:rsidRPr="005F2F85">
        <w:rPr>
          <w:rStyle w:val="StyleUnderline"/>
          <w:highlight w:val="cyan"/>
        </w:rPr>
        <w:t>and</w:t>
      </w:r>
      <w:r w:rsidRPr="005F2F85">
        <w:rPr>
          <w:sz w:val="14"/>
          <w:highlight w:val="cyan"/>
        </w:rPr>
        <w:t xml:space="preserve"> </w:t>
      </w:r>
      <w:r w:rsidRPr="005F2F85">
        <w:rPr>
          <w:rStyle w:val="Emphasis"/>
          <w:highlight w:val="cyan"/>
        </w:rPr>
        <w:t>infectious disease control</w:t>
      </w:r>
      <w:r w:rsidRPr="00A26A51">
        <w:rPr>
          <w:sz w:val="14"/>
        </w:rPr>
        <w:t xml:space="preserve">,” he said. </w:t>
      </w:r>
      <w:r w:rsidRPr="00A26A51">
        <w:rPr>
          <w:rStyle w:val="StyleUnderline"/>
        </w:rPr>
        <w:t>“</w:t>
      </w:r>
      <w:r w:rsidRPr="005F2F85">
        <w:rPr>
          <w:rStyle w:val="StyleUnderline"/>
          <w:highlight w:val="cyan"/>
        </w:rPr>
        <w:t xml:space="preserve">It </w:t>
      </w:r>
      <w:r w:rsidRPr="005F2F85">
        <w:rPr>
          <w:rStyle w:val="Emphasis"/>
          <w:highlight w:val="cyan"/>
        </w:rPr>
        <w:t>can’t expect China to cooperate</w:t>
      </w:r>
      <w:r w:rsidRPr="00A26A51">
        <w:rPr>
          <w:sz w:val="14"/>
        </w:rPr>
        <w:t xml:space="preserve"> </w:t>
      </w:r>
      <w:r w:rsidRPr="00A26A51">
        <w:rPr>
          <w:rStyle w:val="StyleUnderline"/>
        </w:rPr>
        <w:t xml:space="preserve">whenever it makes a demand </w:t>
      </w:r>
      <w:r w:rsidRPr="00A26A51">
        <w:rPr>
          <w:rStyle w:val="Emphasis"/>
        </w:rPr>
        <w:t>while it is hurting China’s interests.”</w:t>
      </w:r>
    </w:p>
    <w:p w14:paraId="7B1C79C5" w14:textId="77777777" w:rsidR="00C03411" w:rsidRPr="00A26A51" w:rsidRDefault="00C03411" w:rsidP="00C03411">
      <w:pPr>
        <w:rPr>
          <w:sz w:val="14"/>
        </w:rPr>
      </w:pPr>
      <w:r w:rsidRPr="005F2F85">
        <w:rPr>
          <w:rStyle w:val="StyleUnderline"/>
          <w:highlight w:val="cyan"/>
        </w:rPr>
        <w:t>This year’s</w:t>
      </w:r>
      <w:r w:rsidRPr="00A26A51">
        <w:rPr>
          <w:sz w:val="14"/>
        </w:rPr>
        <w:t xml:space="preserve"> arms </w:t>
      </w:r>
      <w:r w:rsidRPr="005F2F85">
        <w:rPr>
          <w:rStyle w:val="StyleUnderline"/>
          <w:highlight w:val="cyan"/>
        </w:rPr>
        <w:t xml:space="preserve">deal is </w:t>
      </w:r>
      <w:r w:rsidRPr="007E4494">
        <w:rPr>
          <w:rStyle w:val="StyleUnderline"/>
        </w:rPr>
        <w:t>r</w:t>
      </w:r>
      <w:r w:rsidRPr="00A26A51">
        <w:rPr>
          <w:rStyle w:val="StyleUnderline"/>
        </w:rPr>
        <w:t xml:space="preserve">elatively </w:t>
      </w:r>
      <w:r w:rsidRPr="007E4494">
        <w:rPr>
          <w:rStyle w:val="StyleUnderline"/>
        </w:rPr>
        <w:t>small</w:t>
      </w:r>
      <w:r w:rsidRPr="00A26A51">
        <w:rPr>
          <w:sz w:val="14"/>
        </w:rPr>
        <w:t xml:space="preserve"> compared with previous years </w:t>
      </w:r>
      <w:r w:rsidRPr="007E4494">
        <w:rPr>
          <w:rStyle w:val="StyleUnderline"/>
        </w:rPr>
        <w:t>and</w:t>
      </w:r>
      <w:r w:rsidRPr="00A26A51">
        <w:rPr>
          <w:rStyle w:val="StyleUnderline"/>
        </w:rPr>
        <w:t xml:space="preserve"> it </w:t>
      </w:r>
      <w:r w:rsidRPr="005F2F85">
        <w:rPr>
          <w:rStyle w:val="StyleUnderline"/>
          <w:highlight w:val="cyan"/>
        </w:rPr>
        <w:t xml:space="preserve">involves maintenance and spare parts, </w:t>
      </w:r>
      <w:r w:rsidRPr="005F2F85">
        <w:rPr>
          <w:rStyle w:val="Emphasis"/>
          <w:highlight w:val="cyan"/>
        </w:rPr>
        <w:t>which will not make much difference to the power balance across the strait</w:t>
      </w:r>
      <w:r w:rsidRPr="00A26A51">
        <w:rPr>
          <w:sz w:val="14"/>
        </w:rPr>
        <w:t xml:space="preserve">, </w:t>
      </w:r>
      <w:r w:rsidRPr="00A26A51">
        <w:rPr>
          <w:rStyle w:val="StyleUnderline"/>
        </w:rPr>
        <w:t>said</w:t>
      </w:r>
      <w:r w:rsidRPr="00A26A51">
        <w:rPr>
          <w:sz w:val="14"/>
        </w:rPr>
        <w:t xml:space="preserve"> Pang </w:t>
      </w:r>
      <w:r w:rsidRPr="00A26A51">
        <w:rPr>
          <w:rStyle w:val="StyleUnderline"/>
        </w:rPr>
        <w:t>Zhongying</w:t>
      </w:r>
      <w:r w:rsidRPr="00A26A51">
        <w:rPr>
          <w:sz w:val="14"/>
        </w:rPr>
        <w:t xml:space="preserve">, a foreign affairs expert at the Ocean University of China. </w:t>
      </w:r>
      <w:r w:rsidRPr="005F2F85">
        <w:rPr>
          <w:rStyle w:val="Emphasis"/>
          <w:highlight w:val="cyan"/>
        </w:rPr>
        <w:t>But</w:t>
      </w:r>
      <w:r w:rsidRPr="00A26A51">
        <w:rPr>
          <w:sz w:val="14"/>
        </w:rPr>
        <w:t xml:space="preserve"> he said </w:t>
      </w:r>
      <w:r w:rsidRPr="00A26A51">
        <w:rPr>
          <w:rStyle w:val="StyleUnderline"/>
        </w:rPr>
        <w:t xml:space="preserve">it was the </w:t>
      </w:r>
      <w:r w:rsidRPr="005F2F85">
        <w:rPr>
          <w:rStyle w:val="Emphasis"/>
          <w:highlight w:val="cyan"/>
        </w:rPr>
        <w:t>timing</w:t>
      </w:r>
      <w:r w:rsidRPr="00A26A51">
        <w:rPr>
          <w:rStyle w:val="StyleUnderline"/>
        </w:rPr>
        <w:t xml:space="preserve"> of the announcement that had</w:t>
      </w:r>
      <w:r w:rsidRPr="00A26A51">
        <w:rPr>
          <w:sz w:val="14"/>
        </w:rPr>
        <w:t xml:space="preserve"> </w:t>
      </w:r>
      <w:r w:rsidRPr="005F2F85">
        <w:rPr>
          <w:rStyle w:val="Emphasis"/>
          <w:highlight w:val="cyan"/>
        </w:rPr>
        <w:t>infuriated Beijing</w:t>
      </w:r>
      <w:r w:rsidRPr="00A26A51">
        <w:rPr>
          <w:sz w:val="14"/>
        </w:rPr>
        <w:t xml:space="preserve">, </w:t>
      </w:r>
      <w:r w:rsidRPr="005F2F85">
        <w:rPr>
          <w:rStyle w:val="StyleUnderline"/>
          <w:highlight w:val="cyan"/>
        </w:rPr>
        <w:t>coming so soon after</w:t>
      </w:r>
      <w:r w:rsidRPr="00A26A51">
        <w:rPr>
          <w:sz w:val="14"/>
        </w:rPr>
        <w:t xml:space="preserve"> the </w:t>
      </w:r>
      <w:r w:rsidRPr="005F2F85">
        <w:rPr>
          <w:rStyle w:val="StyleUnderline"/>
          <w:highlight w:val="cyan"/>
        </w:rPr>
        <w:t>sanctions</w:t>
      </w:r>
      <w:r w:rsidRPr="00A26A51">
        <w:rPr>
          <w:sz w:val="14"/>
        </w:rPr>
        <w:t xml:space="preserve"> were imposed.</w:t>
      </w:r>
    </w:p>
    <w:p w14:paraId="0E78802B" w14:textId="77777777" w:rsidR="00C03411" w:rsidRPr="00A26A51" w:rsidRDefault="00C03411" w:rsidP="00C03411">
      <w:pPr>
        <w:rPr>
          <w:sz w:val="14"/>
        </w:rPr>
      </w:pPr>
      <w:r w:rsidRPr="00A26A51">
        <w:rPr>
          <w:sz w:val="14"/>
        </w:rPr>
        <w:t>This will be the second US arms deal to Taiwan under the administration of US President Donald Trump after it agreed to sell a US$1.4 billion weapons package, mainly missiles, to the island last year.</w:t>
      </w:r>
    </w:p>
    <w:p w14:paraId="3FD9A001" w14:textId="77777777" w:rsidR="00C03411" w:rsidRPr="00A26A51" w:rsidRDefault="00C03411" w:rsidP="00C03411">
      <w:pPr>
        <w:rPr>
          <w:sz w:val="14"/>
        </w:rPr>
      </w:pPr>
      <w:r w:rsidRPr="00A26A51">
        <w:rPr>
          <w:sz w:val="14"/>
        </w:rPr>
        <w:t xml:space="preserve">Hong Kong-based military commentator Song </w:t>
      </w:r>
      <w:r w:rsidRPr="00A26A51">
        <w:rPr>
          <w:rStyle w:val="StyleUnderline"/>
        </w:rPr>
        <w:t xml:space="preserve">Zhongping said there was likely to be a </w:t>
      </w:r>
      <w:r w:rsidRPr="00A26A51">
        <w:rPr>
          <w:rStyle w:val="Emphasis"/>
        </w:rPr>
        <w:t>much bigger</w:t>
      </w:r>
      <w:r w:rsidRPr="00A26A51">
        <w:rPr>
          <w:sz w:val="14"/>
        </w:rPr>
        <w:t xml:space="preserve"> </w:t>
      </w:r>
      <w:r w:rsidRPr="00A26A51">
        <w:rPr>
          <w:rStyle w:val="StyleUnderline"/>
        </w:rPr>
        <w:t>and</w:t>
      </w:r>
      <w:r w:rsidRPr="00A26A51">
        <w:rPr>
          <w:sz w:val="14"/>
        </w:rPr>
        <w:t xml:space="preserve"> </w:t>
      </w:r>
      <w:r w:rsidRPr="00A26A51">
        <w:rPr>
          <w:rStyle w:val="Emphasis"/>
        </w:rPr>
        <w:t>more sensitive</w:t>
      </w:r>
      <w:r w:rsidRPr="00A26A51">
        <w:rPr>
          <w:sz w:val="14"/>
        </w:rPr>
        <w:t xml:space="preserve"> </w:t>
      </w:r>
      <w:r w:rsidRPr="00A26A51">
        <w:rPr>
          <w:rStyle w:val="StyleUnderline"/>
        </w:rPr>
        <w:t>deal</w:t>
      </w:r>
      <w:r w:rsidRPr="00A26A51">
        <w:rPr>
          <w:sz w:val="14"/>
        </w:rPr>
        <w:t xml:space="preserve"> announced </w:t>
      </w:r>
      <w:r w:rsidRPr="00A26A51">
        <w:rPr>
          <w:rStyle w:val="StyleUnderline"/>
        </w:rPr>
        <w:t>next year</w:t>
      </w:r>
      <w:r w:rsidRPr="00A26A51">
        <w:rPr>
          <w:sz w:val="14"/>
        </w:rPr>
        <w:t xml:space="preserve"> – </w:t>
      </w:r>
      <w:r w:rsidRPr="00A26A51">
        <w:rPr>
          <w:rStyle w:val="StyleUnderline"/>
        </w:rPr>
        <w:t>possibly including</w:t>
      </w:r>
      <w:r w:rsidRPr="00A26A51">
        <w:rPr>
          <w:sz w:val="14"/>
        </w:rPr>
        <w:t xml:space="preserve"> the powerful </w:t>
      </w:r>
      <w:r w:rsidRPr="00A26A51">
        <w:rPr>
          <w:rStyle w:val="Emphasis"/>
        </w:rPr>
        <w:t>M1A2 tanks</w:t>
      </w:r>
      <w:r w:rsidRPr="00A26A51">
        <w:rPr>
          <w:sz w:val="14"/>
        </w:rPr>
        <w:t xml:space="preserve"> that </w:t>
      </w:r>
      <w:r w:rsidRPr="00A26A51">
        <w:rPr>
          <w:rStyle w:val="StyleUnderline"/>
        </w:rPr>
        <w:t>Taiwan</w:t>
      </w:r>
      <w:r w:rsidRPr="00A26A51">
        <w:rPr>
          <w:sz w:val="14"/>
        </w:rPr>
        <w:t xml:space="preserve"> has </w:t>
      </w:r>
      <w:r w:rsidRPr="00A26A51">
        <w:rPr>
          <w:rStyle w:val="StyleUnderline"/>
        </w:rPr>
        <w:t>asked for</w:t>
      </w:r>
      <w:r w:rsidRPr="00A26A51">
        <w:rPr>
          <w:sz w:val="14"/>
        </w:rPr>
        <w:t xml:space="preserve"> – </w:t>
      </w:r>
      <w:r w:rsidRPr="00A26A51">
        <w:rPr>
          <w:rStyle w:val="StyleUnderline"/>
        </w:rPr>
        <w:t>after</w:t>
      </w:r>
      <w:r w:rsidRPr="00A26A51">
        <w:rPr>
          <w:sz w:val="14"/>
        </w:rPr>
        <w:t xml:space="preserve"> the US </w:t>
      </w:r>
      <w:r w:rsidRPr="00A26A51">
        <w:rPr>
          <w:rStyle w:val="StyleUnderline"/>
        </w:rPr>
        <w:t>Congress passed the</w:t>
      </w:r>
      <w:r w:rsidRPr="00A26A51">
        <w:rPr>
          <w:sz w:val="14"/>
        </w:rPr>
        <w:t xml:space="preserve"> </w:t>
      </w:r>
      <w:r w:rsidRPr="00A26A51">
        <w:rPr>
          <w:rStyle w:val="Emphasis"/>
        </w:rPr>
        <w:t>N</w:t>
      </w:r>
      <w:r w:rsidRPr="00A26A51">
        <w:rPr>
          <w:sz w:val="14"/>
        </w:rPr>
        <w:t xml:space="preserve">ational </w:t>
      </w:r>
      <w:r w:rsidRPr="00A26A51">
        <w:rPr>
          <w:rStyle w:val="Emphasis"/>
        </w:rPr>
        <w:t>D</w:t>
      </w:r>
      <w:r w:rsidRPr="00A26A51">
        <w:rPr>
          <w:sz w:val="14"/>
        </w:rPr>
        <w:t xml:space="preserve">efence </w:t>
      </w:r>
      <w:r w:rsidRPr="00A26A51">
        <w:rPr>
          <w:rStyle w:val="Emphasis"/>
        </w:rPr>
        <w:t>A</w:t>
      </w:r>
      <w:r w:rsidRPr="00A26A51">
        <w:rPr>
          <w:sz w:val="14"/>
        </w:rPr>
        <w:t xml:space="preserve">uthorisation </w:t>
      </w:r>
      <w:r w:rsidRPr="00A26A51">
        <w:rPr>
          <w:rStyle w:val="Emphasis"/>
        </w:rPr>
        <w:t>A</w:t>
      </w:r>
      <w:r w:rsidRPr="00A26A51">
        <w:rPr>
          <w:sz w:val="14"/>
        </w:rPr>
        <w:t xml:space="preserve">ct, </w:t>
      </w:r>
      <w:r w:rsidRPr="00A26A51">
        <w:rPr>
          <w:rStyle w:val="StyleUnderline"/>
        </w:rPr>
        <w:t>pledging to sell more weapons to the island</w:t>
      </w:r>
      <w:r w:rsidRPr="00A26A51">
        <w:rPr>
          <w:sz w:val="14"/>
        </w:rPr>
        <w:t>.</w:t>
      </w:r>
    </w:p>
    <w:p w14:paraId="1ADC0A8D" w14:textId="52744AE8" w:rsidR="00C03411" w:rsidRDefault="00C03411" w:rsidP="00C03411">
      <w:pPr>
        <w:rPr>
          <w:sz w:val="14"/>
        </w:rPr>
      </w:pPr>
      <w:r w:rsidRPr="00A26A51">
        <w:rPr>
          <w:rStyle w:val="StyleUnderline"/>
        </w:rPr>
        <w:t>“US arms sales</w:t>
      </w:r>
      <w:r w:rsidRPr="00A26A51">
        <w:rPr>
          <w:sz w:val="14"/>
        </w:rPr>
        <w:t xml:space="preserve"> to Taiwan </w:t>
      </w:r>
      <w:r w:rsidRPr="00A26A51">
        <w:rPr>
          <w:rStyle w:val="StyleUnderline"/>
        </w:rPr>
        <w:t xml:space="preserve">are a </w:t>
      </w:r>
      <w:r w:rsidRPr="00A26A51">
        <w:rPr>
          <w:rStyle w:val="Emphasis"/>
        </w:rPr>
        <w:t>long-term matter</w:t>
      </w:r>
      <w:r w:rsidRPr="00A26A51">
        <w:rPr>
          <w:rStyle w:val="StyleUnderline"/>
        </w:rPr>
        <w:t xml:space="preserve">. </w:t>
      </w:r>
      <w:r w:rsidRPr="005F2F85">
        <w:rPr>
          <w:rStyle w:val="StyleUnderline"/>
          <w:highlight w:val="cyan"/>
        </w:rPr>
        <w:t xml:space="preserve">The smaller deal this year means </w:t>
      </w:r>
      <w:r w:rsidRPr="005F2F85">
        <w:rPr>
          <w:rStyle w:val="Emphasis"/>
          <w:highlight w:val="cyan"/>
        </w:rPr>
        <w:t>they could be building up to challenge Beijing with something bigger</w:t>
      </w:r>
      <w:r w:rsidRPr="00A26A51">
        <w:rPr>
          <w:sz w:val="14"/>
        </w:rPr>
        <w:t xml:space="preserve"> in the future,” Song said. </w:t>
      </w:r>
    </w:p>
    <w:p w14:paraId="29206B38" w14:textId="53A02620" w:rsidR="00390240" w:rsidRPr="00E45371" w:rsidRDefault="00390240" w:rsidP="00390240">
      <w:pPr>
        <w:pStyle w:val="Heading4"/>
      </w:pPr>
      <w:r w:rsidRPr="00655188">
        <w:rPr>
          <w:u w:val="single"/>
        </w:rPr>
        <w:t>Terrorism</w:t>
      </w:r>
      <w:r>
        <w:t xml:space="preserve"> causes </w:t>
      </w:r>
      <w:r w:rsidRPr="00655188">
        <w:rPr>
          <w:u w:val="single"/>
        </w:rPr>
        <w:t>extinction</w:t>
      </w:r>
    </w:p>
    <w:p w14:paraId="5BBE1936" w14:textId="77777777" w:rsidR="00390240" w:rsidRDefault="00390240" w:rsidP="00390240">
      <w:pPr>
        <w:rPr>
          <w:rStyle w:val="Hyperlink"/>
        </w:rPr>
      </w:pPr>
      <w:r>
        <w:t xml:space="preserve">Nickolas </w:t>
      </w:r>
      <w:r w:rsidRPr="00555F3B">
        <w:rPr>
          <w:rStyle w:val="Style13ptBold"/>
        </w:rPr>
        <w:t>Roth 17</w:t>
      </w:r>
      <w:r>
        <w:t xml:space="preserve"> &amp; Matthew Bunn, research associate at the Belfer Center’s Project on Managing the Atom at Harvard University, professor of practice at the Harvard Kennedy School, 9/28/17, “The effects of a single terrorist nuclear bomb”, </w:t>
      </w:r>
      <w:hyperlink r:id="rId18" w:history="1">
        <w:r w:rsidRPr="00367B56">
          <w:rPr>
            <w:rStyle w:val="Hyperlink"/>
          </w:rPr>
          <w:t>https://thebulletin.org/2017/09/the-effects-of-a-single-terrorist-nuclear-bomb/</w:t>
        </w:r>
      </w:hyperlink>
    </w:p>
    <w:p w14:paraId="26DA0C9A" w14:textId="77777777" w:rsidR="00390240" w:rsidRPr="00B43275" w:rsidRDefault="00390240" w:rsidP="00390240"/>
    <w:p w14:paraId="16223D93" w14:textId="77777777" w:rsidR="00390240" w:rsidRDefault="00390240" w:rsidP="00390240">
      <w:pPr>
        <w:rPr>
          <w:rStyle w:val="StyleUnderline"/>
        </w:rPr>
      </w:pPr>
      <w:r w:rsidRPr="00855160">
        <w:rPr>
          <w:sz w:val="16"/>
        </w:rPr>
        <w:t xml:space="preserve">And </w:t>
      </w:r>
      <w:r w:rsidRPr="00855160">
        <w:rPr>
          <w:rStyle w:val="StyleUnderline"/>
        </w:rPr>
        <w:t xml:space="preserve">what standards of </w:t>
      </w:r>
      <w:r w:rsidRPr="00855160">
        <w:rPr>
          <w:rStyle w:val="Emphasis"/>
        </w:rPr>
        <w:t>international order</w:t>
      </w:r>
      <w:r w:rsidRPr="00855160">
        <w:rPr>
          <w:rStyle w:val="StyleUnderline"/>
        </w:rPr>
        <w:t xml:space="preserve"> and law would still hold</w:t>
      </w:r>
      <w:r w:rsidRPr="00855160">
        <w:rPr>
          <w:sz w:val="16"/>
        </w:rPr>
        <w:t xml:space="preserve"> sway? </w:t>
      </w:r>
      <w:r w:rsidRPr="005F2F85">
        <w:rPr>
          <w:rStyle w:val="StyleUnderline"/>
          <w:highlight w:val="cyan"/>
        </w:rPr>
        <w:t>The country attacked might</w:t>
      </w:r>
      <w:r w:rsidRPr="00855160">
        <w:rPr>
          <w:rStyle w:val="StyleUnderline"/>
        </w:rPr>
        <w:t xml:space="preserve"> well </w:t>
      </w:r>
      <w:r w:rsidRPr="005F2F85">
        <w:rPr>
          <w:rStyle w:val="Emphasis"/>
          <w:highlight w:val="cyan"/>
        </w:rPr>
        <w:t>lash out militarily</w:t>
      </w:r>
      <w:r w:rsidRPr="00855160">
        <w:rPr>
          <w:sz w:val="16"/>
        </w:rPr>
        <w:t xml:space="preserve"> at whatever countries it thought might bear a portion of responsibility. (A terrifying description of the kinds of discussions that might occur appeared in Brian Jenkins’ book, Will Terrorists Go Nuclear?) </w:t>
      </w:r>
      <w:r w:rsidRPr="005F2F85">
        <w:rPr>
          <w:rStyle w:val="StyleUnderline"/>
          <w:highlight w:val="cyan"/>
        </w:rPr>
        <w:t>With the nuclear threshold</w:t>
      </w:r>
      <w:r w:rsidRPr="00855160">
        <w:rPr>
          <w:rStyle w:val="StyleUnderline"/>
        </w:rPr>
        <w:t xml:space="preserve"> already </w:t>
      </w:r>
      <w:r w:rsidRPr="005F2F85">
        <w:rPr>
          <w:rStyle w:val="StyleUnderline"/>
          <w:highlight w:val="cyan"/>
        </w:rPr>
        <w:t>crossed</w:t>
      </w:r>
      <w:r w:rsidRPr="00855160">
        <w:rPr>
          <w:sz w:val="16"/>
        </w:rPr>
        <w:t xml:space="preserve"> in this scenario—at least by terrorists—</w:t>
      </w:r>
      <w:r w:rsidRPr="008D64C2">
        <w:rPr>
          <w:sz w:val="16"/>
        </w:rPr>
        <w:t xml:space="preserve">it </w:t>
      </w:r>
      <w:r w:rsidRPr="008D64C2">
        <w:rPr>
          <w:rStyle w:val="StyleUnderline"/>
        </w:rPr>
        <w:t>is conceivable that some of</w:t>
      </w:r>
      <w:r w:rsidRPr="00855160">
        <w:rPr>
          <w:rStyle w:val="StyleUnderline"/>
        </w:rPr>
        <w:t xml:space="preserve"> the resulting </w:t>
      </w:r>
      <w:r w:rsidRPr="005F2F85">
        <w:rPr>
          <w:rStyle w:val="StyleUnderline"/>
          <w:highlight w:val="cyan"/>
        </w:rPr>
        <w:t>conflicts</w:t>
      </w:r>
      <w:r w:rsidRPr="008D64C2">
        <w:rPr>
          <w:rStyle w:val="StyleUnderline"/>
        </w:rPr>
        <w:t xml:space="preserve"> might </w:t>
      </w:r>
      <w:r w:rsidRPr="005F2F85">
        <w:rPr>
          <w:rStyle w:val="Emphasis"/>
          <w:highlight w:val="cyan"/>
        </w:rPr>
        <w:t>escalate to nuclear use.</w:t>
      </w:r>
      <w:r w:rsidRPr="008D64C2">
        <w:rPr>
          <w:sz w:val="16"/>
        </w:rPr>
        <w:t xml:space="preserve"> </w:t>
      </w:r>
      <w:r w:rsidRPr="008D64C2">
        <w:rPr>
          <w:rStyle w:val="StyleUnderline"/>
        </w:rPr>
        <w:t xml:space="preserve">International politics could become </w:t>
      </w:r>
      <w:r w:rsidRPr="008D64C2">
        <w:rPr>
          <w:sz w:val="16"/>
        </w:rPr>
        <w:t xml:space="preserve">more </w:t>
      </w:r>
      <w:r w:rsidRPr="008D64C2">
        <w:rPr>
          <w:rStyle w:val="Emphasis"/>
        </w:rPr>
        <w:t>brutish</w:t>
      </w:r>
      <w:r w:rsidRPr="008D64C2">
        <w:rPr>
          <w:sz w:val="16"/>
        </w:rPr>
        <w:t xml:space="preserve"> </w:t>
      </w:r>
      <w:r w:rsidRPr="008D64C2">
        <w:rPr>
          <w:rStyle w:val="StyleUnderline"/>
        </w:rPr>
        <w:t>and</w:t>
      </w:r>
      <w:r w:rsidRPr="008D64C2">
        <w:rPr>
          <w:sz w:val="16"/>
        </w:rPr>
        <w:t xml:space="preserve"> </w:t>
      </w:r>
      <w:r w:rsidRPr="008D64C2">
        <w:rPr>
          <w:rStyle w:val="Emphasis"/>
        </w:rPr>
        <w:t>violent,</w:t>
      </w:r>
      <w:r w:rsidRPr="008D64C2">
        <w:rPr>
          <w:sz w:val="16"/>
        </w:rPr>
        <w:t xml:space="preserve"> </w:t>
      </w:r>
      <w:r w:rsidRPr="008D64C2">
        <w:rPr>
          <w:rStyle w:val="StyleUnderline"/>
        </w:rPr>
        <w:t>with powerful states taking unilateral action</w:t>
      </w:r>
      <w:r w:rsidRPr="008D64C2">
        <w:rPr>
          <w:sz w:val="16"/>
        </w:rPr>
        <w:t xml:space="preserve">, </w:t>
      </w:r>
      <w:r w:rsidRPr="008D64C2">
        <w:rPr>
          <w:rStyle w:val="StyleUnderline"/>
        </w:rPr>
        <w:t xml:space="preserve">by force </w:t>
      </w:r>
      <w:r w:rsidRPr="008D64C2">
        <w:rPr>
          <w:sz w:val="16"/>
        </w:rPr>
        <w:t>if necessary, in an effort</w:t>
      </w:r>
      <w:r w:rsidRPr="00855160">
        <w:rPr>
          <w:sz w:val="16"/>
        </w:rPr>
        <w:t xml:space="preserve"> to ensure their security. </w:t>
      </w:r>
      <w:r w:rsidRPr="00855160">
        <w:rPr>
          <w:rStyle w:val="StyleUnderline"/>
        </w:rPr>
        <w:t xml:space="preserve">After 9/11, </w:t>
      </w:r>
      <w:r w:rsidRPr="00855160">
        <w:rPr>
          <w:rStyle w:val="StyleUnderline"/>
        </w:rPr>
        <w:lastRenderedPageBreak/>
        <w:t>the</w:t>
      </w:r>
      <w:r w:rsidRPr="00855160">
        <w:rPr>
          <w:sz w:val="16"/>
        </w:rPr>
        <w:t xml:space="preserve"> </w:t>
      </w:r>
      <w:r w:rsidRPr="00855160">
        <w:rPr>
          <w:rStyle w:val="Emphasis"/>
        </w:rPr>
        <w:t>U</w:t>
      </w:r>
      <w:r w:rsidRPr="00855160">
        <w:rPr>
          <w:sz w:val="16"/>
        </w:rPr>
        <w:t xml:space="preserve">nited </w:t>
      </w:r>
      <w:r w:rsidRPr="00855160">
        <w:rPr>
          <w:rStyle w:val="Emphasis"/>
        </w:rPr>
        <w:t>S</w:t>
      </w:r>
      <w:r w:rsidRPr="00855160">
        <w:rPr>
          <w:sz w:val="16"/>
        </w:rPr>
        <w:t xml:space="preserve">tates </w:t>
      </w:r>
      <w:r w:rsidRPr="00855160">
        <w:rPr>
          <w:rStyle w:val="StyleUnderline"/>
        </w:rPr>
        <w:t>led the invasions of two sovereign nations</w:t>
      </w:r>
      <w:r w:rsidRPr="00855160">
        <w:rPr>
          <w:sz w:val="16"/>
        </w:rPr>
        <w:t xml:space="preserve">, in wars that have since cost hundreds of thousands of lives and trillions of dollars, while plunging a region into chaos. </w:t>
      </w:r>
      <w:r w:rsidRPr="00855160">
        <w:rPr>
          <w:rStyle w:val="StyleUnderline"/>
        </w:rPr>
        <w:t>Would the reaction after a far more devastating nuclear attack be any less?</w:t>
      </w:r>
    </w:p>
    <w:p w14:paraId="3AA0EAC6" w14:textId="77777777" w:rsidR="00390240" w:rsidRPr="00855160" w:rsidRDefault="00390240" w:rsidP="00390240">
      <w:pPr>
        <w:rPr>
          <w:sz w:val="16"/>
        </w:rPr>
      </w:pPr>
      <w:r w:rsidRPr="00855160">
        <w:rPr>
          <w:sz w:val="16"/>
        </w:rPr>
        <w:t xml:space="preserve">In particular, the idea that each state can decide for itself how much security to provide for nuclear weapons and their essential ingredients would likely be seen as totally unacceptable following such an attack. </w:t>
      </w:r>
      <w:r w:rsidRPr="00855160">
        <w:rPr>
          <w:rStyle w:val="StyleUnderline"/>
        </w:rPr>
        <w:t>Powerful states would likely demand</w:t>
      </w:r>
      <w:r w:rsidRPr="00855160">
        <w:rPr>
          <w:sz w:val="16"/>
        </w:rPr>
        <w:t xml:space="preserve"> that </w:t>
      </w:r>
      <w:r w:rsidRPr="00855160">
        <w:rPr>
          <w:rStyle w:val="StyleUnderline"/>
        </w:rPr>
        <w:t>others surrender their nuclear material or accept foreign troops</w:t>
      </w:r>
      <w:r w:rsidRPr="00855160">
        <w:rPr>
          <w:sz w:val="16"/>
        </w:rPr>
        <w:t xml:space="preserve"> (or other imposed security measures) to guard it.</w:t>
      </w:r>
    </w:p>
    <w:p w14:paraId="4A5B7483" w14:textId="77777777" w:rsidR="00390240" w:rsidRPr="00D726CE" w:rsidRDefault="00390240" w:rsidP="00390240">
      <w:r w:rsidRPr="00855160">
        <w:rPr>
          <w:rStyle w:val="StyleUnderline"/>
        </w:rPr>
        <w:t xml:space="preserve">That could well be the first step toward a more </w:t>
      </w:r>
      <w:r w:rsidRPr="00855160">
        <w:rPr>
          <w:rStyle w:val="Emphasis"/>
        </w:rPr>
        <w:t>profound transformation of the international system</w:t>
      </w:r>
      <w:r w:rsidRPr="00855160">
        <w:rPr>
          <w:sz w:val="16"/>
        </w:rPr>
        <w:t xml:space="preserve">. After such a catastrophe, </w:t>
      </w:r>
      <w:r w:rsidRPr="005F2F85">
        <w:rPr>
          <w:rStyle w:val="StyleUnderline"/>
          <w:highlight w:val="cyan"/>
        </w:rPr>
        <w:t>major powers may feel compelled to</w:t>
      </w:r>
      <w:r w:rsidRPr="00855160">
        <w:rPr>
          <w:rStyle w:val="StyleUnderline"/>
        </w:rPr>
        <w:t xml:space="preserve"> more freely </w:t>
      </w:r>
      <w:r w:rsidRPr="005F2F85">
        <w:rPr>
          <w:rStyle w:val="StyleUnderline"/>
          <w:highlight w:val="cyan"/>
        </w:rPr>
        <w:t xml:space="preserve">engage in </w:t>
      </w:r>
      <w:r w:rsidRPr="005F2F85">
        <w:rPr>
          <w:rStyle w:val="Emphasis"/>
          <w:highlight w:val="cyan"/>
        </w:rPr>
        <w:t>preventive war</w:t>
      </w:r>
      <w:r w:rsidRPr="00855160">
        <w:rPr>
          <w:sz w:val="16"/>
        </w:rPr>
        <w:t xml:space="preserve">, seizing territories they worry might otherwise be terrorist safe havens, and taking other steps they see as brutal but necessary to preserve their security. For this reason, </w:t>
      </w:r>
      <w:r w:rsidRPr="00855160">
        <w:rPr>
          <w:rStyle w:val="StyleUnderline"/>
        </w:rPr>
        <w:t>foreign policy analyst Stephen Krasner has argued</w:t>
      </w:r>
      <w:r w:rsidRPr="00855160">
        <w:rPr>
          <w:sz w:val="16"/>
        </w:rPr>
        <w:t xml:space="preserve"> that </w:t>
      </w:r>
      <w:r w:rsidRPr="00855160">
        <w:rPr>
          <w:rStyle w:val="StyleUnderline"/>
        </w:rPr>
        <w:t>“</w:t>
      </w:r>
      <w:r w:rsidRPr="008D64C2">
        <w:rPr>
          <w:rStyle w:val="StyleUnderline"/>
        </w:rPr>
        <w:t xml:space="preserve">conventional </w:t>
      </w:r>
      <w:r w:rsidRPr="005F2F85">
        <w:rPr>
          <w:rStyle w:val="StyleUnderline"/>
          <w:highlight w:val="cyan"/>
        </w:rPr>
        <w:t xml:space="preserve">rules of sovereignty </w:t>
      </w:r>
      <w:r w:rsidRPr="005F2F85">
        <w:rPr>
          <w:rStyle w:val="Emphasis"/>
          <w:highlight w:val="cyan"/>
        </w:rPr>
        <w:t>would be abandoned overnight</w:t>
      </w:r>
      <w:r w:rsidRPr="00855160">
        <w:rPr>
          <w:rStyle w:val="StyleUnderline"/>
        </w:rPr>
        <w:t>.”</w:t>
      </w:r>
      <w:r w:rsidRPr="00855160">
        <w:rPr>
          <w:sz w:val="16"/>
        </w:rPr>
        <w:t xml:space="preserve"> </w:t>
      </w:r>
      <w:r w:rsidRPr="005F2F85">
        <w:rPr>
          <w:rStyle w:val="StyleUnderline"/>
          <w:highlight w:val="cyan"/>
        </w:rPr>
        <w:t>Confidence in</w:t>
      </w:r>
      <w:r w:rsidRPr="00855160">
        <w:rPr>
          <w:sz w:val="16"/>
        </w:rPr>
        <w:t xml:space="preserve"> both the national security institutions of the country attacked and </w:t>
      </w:r>
      <w:r w:rsidRPr="005F2F85">
        <w:rPr>
          <w:rStyle w:val="StyleUnderline"/>
          <w:highlight w:val="cyan"/>
        </w:rPr>
        <w:t>international institutions</w:t>
      </w:r>
      <w:r w:rsidRPr="00855160">
        <w:rPr>
          <w:rStyle w:val="StyleUnderline"/>
        </w:rPr>
        <w:t xml:space="preserve"> such as</w:t>
      </w:r>
      <w:r w:rsidRPr="00855160">
        <w:rPr>
          <w:sz w:val="16"/>
        </w:rPr>
        <w:t xml:space="preserve"> the </w:t>
      </w:r>
      <w:r w:rsidRPr="00855160">
        <w:rPr>
          <w:rStyle w:val="StyleUnderline"/>
        </w:rPr>
        <w:t xml:space="preserve">International Atomic Energy Agency and the </w:t>
      </w:r>
      <w:r w:rsidRPr="00855160">
        <w:rPr>
          <w:rStyle w:val="Emphasis"/>
        </w:rPr>
        <w:t>U</w:t>
      </w:r>
      <w:r w:rsidRPr="00855160">
        <w:rPr>
          <w:sz w:val="16"/>
        </w:rPr>
        <w:t xml:space="preserve">nited </w:t>
      </w:r>
      <w:r w:rsidRPr="00855160">
        <w:rPr>
          <w:rStyle w:val="Emphasis"/>
        </w:rPr>
        <w:t>N</w:t>
      </w:r>
      <w:r w:rsidRPr="00855160">
        <w:rPr>
          <w:sz w:val="16"/>
        </w:rPr>
        <w:t xml:space="preserve">ations, which had so manifestly failed to prevent the devastation, </w:t>
      </w:r>
      <w:r w:rsidRPr="008D64C2">
        <w:rPr>
          <w:rStyle w:val="StyleUnderline"/>
        </w:rPr>
        <w:t xml:space="preserve">might </w:t>
      </w:r>
      <w:r w:rsidRPr="005F2F85">
        <w:rPr>
          <w:rStyle w:val="StyleUnderline"/>
          <w:highlight w:val="cyan"/>
        </w:rPr>
        <w:t>erode</w:t>
      </w:r>
      <w:r w:rsidRPr="00855160">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09A1FA6B" w14:textId="77777777" w:rsidR="00655188" w:rsidRPr="00DA0C49" w:rsidRDefault="00655188" w:rsidP="00655188">
      <w:pPr>
        <w:pStyle w:val="Heading4"/>
        <w:rPr>
          <w:rFonts w:cs="Times New Roman"/>
        </w:rPr>
      </w:pPr>
      <w:r w:rsidRPr="00655188">
        <w:rPr>
          <w:rFonts w:cs="Times New Roman"/>
          <w:u w:val="single"/>
        </w:rPr>
        <w:t>Prolif</w:t>
      </w:r>
      <w:r w:rsidRPr="00DA0C49">
        <w:rPr>
          <w:rFonts w:cs="Times New Roman"/>
        </w:rPr>
        <w:t xml:space="preserve"> causes multiple scenarios for </w:t>
      </w:r>
      <w:r w:rsidRPr="00655188">
        <w:rPr>
          <w:rFonts w:cs="Times New Roman"/>
          <w:u w:val="single"/>
        </w:rPr>
        <w:t>nuclear war</w:t>
      </w:r>
    </w:p>
    <w:p w14:paraId="26108DF9" w14:textId="77777777" w:rsidR="00655188" w:rsidRPr="00DA0C49" w:rsidRDefault="00655188" w:rsidP="00655188">
      <w:r w:rsidRPr="00DA0C49">
        <w:t>Matthew</w:t>
      </w:r>
      <w:r w:rsidRPr="00DA0C49">
        <w:rPr>
          <w:b/>
          <w:bCs/>
        </w:rPr>
        <w:t xml:space="preserve"> </w:t>
      </w:r>
      <w:r w:rsidRPr="00DA0C49">
        <w:rPr>
          <w:rStyle w:val="Style13ptBold"/>
        </w:rPr>
        <w:t>Kroenig 16</w:t>
      </w:r>
      <w:r w:rsidRPr="00DA0C49">
        <w:t>, Associate Professor in the Department of Government and School of Foreign Service at Georgetown University and a Senior Fellow in the Brent Scowcroft Center on International Security at the Atlantic Council, “Approaching Critical Mass: Asia’s Multipolar Nuclear Future,” National Bureau of Asian Research Special Report #58, June 2016</w:t>
      </w:r>
    </w:p>
    <w:p w14:paraId="64235EA6" w14:textId="77777777" w:rsidR="00655188" w:rsidRPr="00DA0C49" w:rsidRDefault="00655188" w:rsidP="00655188">
      <w:pPr>
        <w:rPr>
          <w:u w:val="single"/>
        </w:rPr>
      </w:pPr>
      <w:r w:rsidRPr="00DA0C49">
        <w:rPr>
          <w:u w:val="single"/>
        </w:rPr>
        <w:t xml:space="preserve">The most important reason to be concerned about </w:t>
      </w:r>
      <w:r w:rsidRPr="005F2F85">
        <w:rPr>
          <w:highlight w:val="cyan"/>
          <w:u w:val="single"/>
        </w:rPr>
        <w:t>nuclear weapons in Asia</w:t>
      </w:r>
      <w:r w:rsidRPr="00DA0C49">
        <w:rPr>
          <w:sz w:val="14"/>
        </w:rPr>
        <w:t xml:space="preserve">, of course, </w:t>
      </w:r>
      <w:r w:rsidRPr="00DA0C49">
        <w:rPr>
          <w:u w:val="single"/>
        </w:rPr>
        <w:t xml:space="preserve">is the threat that nuclear weapons </w:t>
      </w:r>
      <w:r w:rsidRPr="005F2F85">
        <w:rPr>
          <w:iCs/>
          <w:highlight w:val="cyan"/>
          <w:u w:val="single"/>
          <w:bdr w:val="single" w:sz="8" w:space="0" w:color="auto" w:frame="1"/>
        </w:rPr>
        <w:t>might be used</w:t>
      </w:r>
      <w:r w:rsidRPr="00DA0C49">
        <w:rPr>
          <w:sz w:val="14"/>
        </w:rPr>
        <w:t xml:space="preserve">. To be sure, </w:t>
      </w:r>
      <w:r w:rsidRPr="00DA0C49">
        <w:rPr>
          <w:u w:val="single"/>
        </w:rPr>
        <w:t xml:space="preserve">the use of nuclear weapons remains remote, but </w:t>
      </w:r>
      <w:r w:rsidRPr="00DA0C49">
        <w:rPr>
          <w:iCs/>
          <w:u w:val="single"/>
          <w:bdr w:val="single" w:sz="8" w:space="0" w:color="auto" w:frame="1"/>
        </w:rPr>
        <w:t>the probability is not zero</w:t>
      </w:r>
      <w:r w:rsidRPr="00DA0C49">
        <w:rPr>
          <w:u w:val="single"/>
        </w:rPr>
        <w:t xml:space="preserve"> and the consequences could be </w:t>
      </w:r>
      <w:r w:rsidRPr="00DA0C49">
        <w:rPr>
          <w:iCs/>
          <w:u w:val="single"/>
          <w:bdr w:val="single" w:sz="8" w:space="0" w:color="auto" w:frame="1"/>
        </w:rPr>
        <w:t>catastrophic</w:t>
      </w:r>
      <w:r w:rsidRPr="00DA0C49">
        <w:rPr>
          <w:sz w:val="14"/>
        </w:rPr>
        <w:t xml:space="preserve">. The subject, therefore, deserves careful scrutiny. </w:t>
      </w:r>
      <w:r w:rsidRPr="00DA0C49">
        <w:rPr>
          <w:u w:val="single"/>
        </w:rPr>
        <w:t xml:space="preserve">Nuclear </w:t>
      </w:r>
      <w:r w:rsidRPr="005F2F85">
        <w:rPr>
          <w:highlight w:val="cyan"/>
          <w:u w:val="single"/>
        </w:rPr>
        <w:t>use</w:t>
      </w:r>
      <w:r w:rsidRPr="00DA0C49">
        <w:rPr>
          <w:u w:val="single"/>
        </w:rPr>
        <w:t xml:space="preserve"> would overturn a </w:t>
      </w:r>
      <w:r w:rsidRPr="00DA0C49">
        <w:rPr>
          <w:iCs/>
          <w:u w:val="single"/>
          <w:bdr w:val="single" w:sz="8" w:space="0" w:color="auto" w:frame="1"/>
        </w:rPr>
        <w:t>70-year tradition of nonuse</w:t>
      </w:r>
      <w:r w:rsidRPr="00DA0C49">
        <w:rPr>
          <w:u w:val="single"/>
        </w:rPr>
        <w:t xml:space="preserve">, </w:t>
      </w:r>
      <w:r w:rsidRPr="005F2F85">
        <w:rPr>
          <w:highlight w:val="cyan"/>
          <w:u w:val="single"/>
        </w:rPr>
        <w:t xml:space="preserve">could result in </w:t>
      </w:r>
      <w:r w:rsidRPr="005F2F85">
        <w:rPr>
          <w:iCs/>
          <w:highlight w:val="cyan"/>
          <w:u w:val="single"/>
          <w:bdr w:val="single" w:sz="8" w:space="0" w:color="auto" w:frame="1"/>
        </w:rPr>
        <w:t>large-scale death</w:t>
      </w:r>
      <w:r w:rsidRPr="00DA0C49">
        <w:rPr>
          <w:u w:val="single"/>
        </w:rPr>
        <w:t xml:space="preserve"> and </w:t>
      </w:r>
      <w:r w:rsidRPr="00DA0C49">
        <w:rPr>
          <w:iCs/>
          <w:u w:val="single"/>
          <w:bdr w:val="single" w:sz="8" w:space="0" w:color="auto" w:frame="1"/>
        </w:rPr>
        <w:t>destruction</w:t>
      </w:r>
      <w:r w:rsidRPr="00DA0C49">
        <w:rPr>
          <w:u w:val="single"/>
        </w:rPr>
        <w:t xml:space="preserve">, </w:t>
      </w:r>
      <w:r w:rsidRPr="005F2F85">
        <w:rPr>
          <w:highlight w:val="cyan"/>
          <w:u w:val="single"/>
        </w:rPr>
        <w:t>and</w:t>
      </w:r>
      <w:r w:rsidRPr="00DA0C49">
        <w:rPr>
          <w:u w:val="single"/>
        </w:rPr>
        <w:t xml:space="preserve"> might </w:t>
      </w:r>
      <w:r w:rsidRPr="005F2F85">
        <w:rPr>
          <w:iCs/>
          <w:highlight w:val="cyan"/>
          <w:u w:val="single"/>
          <w:bdr w:val="single" w:sz="8" w:space="0" w:color="auto" w:frame="1"/>
        </w:rPr>
        <w:t>set a precedent</w:t>
      </w:r>
      <w:r w:rsidRPr="00DA0C49">
        <w:rPr>
          <w:u w:val="single"/>
        </w:rPr>
        <w:t xml:space="preserve"> that shapes how nuclear weapons are viewed, proliferated, and postured decades hence. </w:t>
      </w:r>
      <w:r w:rsidRPr="005F2F85">
        <w:rPr>
          <w:highlight w:val="cyan"/>
          <w:u w:val="single"/>
        </w:rPr>
        <w:t>The dangers</w:t>
      </w:r>
      <w:r w:rsidRPr="00DA0C49">
        <w:rPr>
          <w:u w:val="single"/>
        </w:rPr>
        <w:t xml:space="preserve"> of escalation </w:t>
      </w:r>
      <w:r w:rsidRPr="005F2F85">
        <w:rPr>
          <w:highlight w:val="cyan"/>
          <w:u w:val="single"/>
        </w:rPr>
        <w:t xml:space="preserve">may be </w:t>
      </w:r>
      <w:r w:rsidRPr="005F2F85">
        <w:rPr>
          <w:iCs/>
          <w:highlight w:val="cyan"/>
          <w:u w:val="single"/>
          <w:bdr w:val="single" w:sz="8" w:space="0" w:color="auto" w:frame="1"/>
        </w:rPr>
        <w:t>magnified</w:t>
      </w:r>
      <w:r w:rsidRPr="005F2F85">
        <w:rPr>
          <w:highlight w:val="cyan"/>
          <w:u w:val="single"/>
        </w:rPr>
        <w:t xml:space="preserve"> in a </w:t>
      </w:r>
      <w:r w:rsidRPr="005F2F85">
        <w:rPr>
          <w:iCs/>
          <w:highlight w:val="cyan"/>
          <w:u w:val="single"/>
          <w:bdr w:val="single" w:sz="8" w:space="0" w:color="auto" w:frame="1"/>
        </w:rPr>
        <w:t>multipolar nuclear order</w:t>
      </w:r>
      <w:r w:rsidRPr="005F2F85">
        <w:rPr>
          <w:highlight w:val="cyan"/>
          <w:u w:val="single"/>
        </w:rPr>
        <w:t xml:space="preserve"> in which small skirmishes</w:t>
      </w:r>
      <w:r w:rsidRPr="00DA0C49">
        <w:rPr>
          <w:u w:val="single"/>
        </w:rPr>
        <w:t xml:space="preserve"> present the potential to </w:t>
      </w:r>
      <w:r w:rsidRPr="005F2F85">
        <w:rPr>
          <w:iCs/>
          <w:highlight w:val="cyan"/>
          <w:u w:val="single"/>
          <w:bdr w:val="single" w:sz="8" w:space="0" w:color="auto" w:frame="1"/>
        </w:rPr>
        <w:t>quickly draw in multiple powers</w:t>
      </w:r>
      <w:r w:rsidRPr="00DA0C49">
        <w:rPr>
          <w:u w:val="single"/>
        </w:rPr>
        <w:t>, each with a finger on the nuclear trigger</w:t>
      </w:r>
      <w:r w:rsidRPr="00DA0C49">
        <w:rPr>
          <w:sz w:val="14"/>
        </w:rPr>
        <w:t>. The following discussion will explore the logic of crisis escalation and strategic stability in a multipolar nuclear order.14</w:t>
      </w:r>
      <w:r w:rsidRPr="00DA0C49">
        <w:rPr>
          <w:sz w:val="12"/>
        </w:rPr>
        <w:t>¶</w:t>
      </w:r>
      <w:r w:rsidRPr="00DA0C49">
        <w:rPr>
          <w:sz w:val="14"/>
        </w:rPr>
        <w:t xml:space="preserve"> First and foremost, </w:t>
      </w:r>
      <w:r w:rsidRPr="00DA0C49">
        <w:rPr>
          <w:u w:val="single"/>
        </w:rPr>
        <w:t xml:space="preserve">the existence of multipolar nuclear powers means that crises may </w:t>
      </w:r>
      <w:r w:rsidRPr="00DA0C49">
        <w:rPr>
          <w:iCs/>
          <w:u w:val="single"/>
          <w:bdr w:val="single" w:sz="8" w:space="0" w:color="auto" w:frame="1"/>
        </w:rPr>
        <w:t>pit multiple nuclear-armed states against one another</w:t>
      </w:r>
      <w:r w:rsidRPr="00DA0C49">
        <w:rPr>
          <w:sz w:val="14"/>
        </w:rPr>
        <w:t>.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dispute.</w:t>
      </w:r>
      <w:r w:rsidRPr="00DA0C49">
        <w:rPr>
          <w:sz w:val="12"/>
        </w:rPr>
        <w:t>¶</w:t>
      </w:r>
      <w:r w:rsidRPr="00DA0C49">
        <w:rPr>
          <w:sz w:val="14"/>
        </w:rPr>
        <w:t xml:space="preserve"> In addition, </w:t>
      </w:r>
      <w:r w:rsidRPr="005F2F85">
        <w:rPr>
          <w:highlight w:val="cyan"/>
          <w:u w:val="single"/>
        </w:rPr>
        <w:t>conflicts of interest</w:t>
      </w:r>
      <w:r w:rsidRPr="00DA0C49">
        <w:rPr>
          <w:u w:val="single"/>
        </w:rPr>
        <w:t xml:space="preserve"> between nuclear powers </w:t>
      </w:r>
      <w:r w:rsidRPr="005F2F85">
        <w:rPr>
          <w:highlight w:val="cyan"/>
          <w:u w:val="single"/>
        </w:rPr>
        <w:t>may</w:t>
      </w:r>
      <w:r w:rsidRPr="00DA0C49">
        <w:rPr>
          <w:u w:val="single"/>
        </w:rPr>
        <w:t xml:space="preserve"> </w:t>
      </w:r>
      <w:r w:rsidRPr="00DA0C49">
        <w:rPr>
          <w:iCs/>
          <w:u w:val="single"/>
          <w:bdr w:val="single" w:sz="8" w:space="0" w:color="auto" w:frame="1"/>
        </w:rPr>
        <w:t xml:space="preserve">inadvertently </w:t>
      </w:r>
      <w:r w:rsidRPr="005F2F85">
        <w:rPr>
          <w:iCs/>
          <w:highlight w:val="cyan"/>
          <w:u w:val="single"/>
          <w:bdr w:val="single" w:sz="8" w:space="0" w:color="auto" w:frame="1"/>
        </w:rPr>
        <w:t>impinge</w:t>
      </w:r>
      <w:r w:rsidRPr="00DA0C49">
        <w:rPr>
          <w:u w:val="single"/>
        </w:rPr>
        <w:t xml:space="preserve"> on the interests of other nuclear-armed states, </w:t>
      </w:r>
      <w:r w:rsidRPr="00DA0C49">
        <w:rPr>
          <w:iCs/>
          <w:u w:val="single"/>
          <w:bdr w:val="single" w:sz="8" w:space="0" w:color="auto" w:frame="1"/>
        </w:rPr>
        <w:t>drawing them into conflict</w:t>
      </w:r>
      <w:r w:rsidRPr="00DA0C49">
        <w:rPr>
          <w:u w:val="single"/>
        </w:rPr>
        <w:t xml:space="preserve">. </w:t>
      </w:r>
      <w:r w:rsidRPr="005F2F85">
        <w:rPr>
          <w:highlight w:val="cyan"/>
          <w:u w:val="single"/>
        </w:rPr>
        <w:t xml:space="preserve">There is </w:t>
      </w:r>
      <w:r w:rsidRPr="005F2F85">
        <w:rPr>
          <w:iCs/>
          <w:highlight w:val="cyan"/>
          <w:u w:val="single"/>
          <w:bdr w:val="single" w:sz="8" w:space="0" w:color="auto" w:frame="1"/>
        </w:rPr>
        <w:t>always a danger</w:t>
      </w:r>
      <w:r w:rsidRPr="005F2F85">
        <w:rPr>
          <w:highlight w:val="cyan"/>
          <w:u w:val="single"/>
        </w:rPr>
        <w:t xml:space="preserve"> that</w:t>
      </w:r>
      <w:r w:rsidRPr="00DA0C49">
        <w:rPr>
          <w:u w:val="single"/>
        </w:rPr>
        <w:t xml:space="preserve"> one nuclear power could take action against a nuclear rival and that this </w:t>
      </w:r>
      <w:r w:rsidRPr="005F2F85">
        <w:rPr>
          <w:highlight w:val="cyan"/>
          <w:u w:val="single"/>
        </w:rPr>
        <w:t xml:space="preserve">action would </w:t>
      </w:r>
      <w:r w:rsidRPr="00DA0C49">
        <w:rPr>
          <w:iCs/>
          <w:u w:val="single"/>
          <w:bdr w:val="single" w:sz="8" w:space="0" w:color="auto" w:frame="1"/>
        </w:rPr>
        <w:t xml:space="preserve">unintentionally </w:t>
      </w:r>
      <w:r w:rsidRPr="005F2F85">
        <w:rPr>
          <w:iCs/>
          <w:highlight w:val="cyan"/>
          <w:u w:val="single"/>
          <w:bdr w:val="single" w:sz="8" w:space="0" w:color="auto" w:frame="1"/>
        </w:rPr>
        <w:t>cross a red line</w:t>
      </w:r>
      <w:r w:rsidRPr="00DA0C49">
        <w:rPr>
          <w:u w:val="single"/>
        </w:rPr>
        <w:t xml:space="preserve"> for a third nuclear power, triggering a tripartite nuclear crisis</w:t>
      </w:r>
      <w:r w:rsidRPr="00DA0C49">
        <w:rPr>
          <w:sz w:val="14"/>
        </w:rPr>
        <w:t>.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w:t>
      </w:r>
      <w:r w:rsidRPr="00DA0C49">
        <w:rPr>
          <w:sz w:val="12"/>
        </w:rPr>
        <w:t>¶</w:t>
      </w:r>
      <w:r w:rsidRPr="00DA0C49">
        <w:rPr>
          <w:sz w:val="14"/>
        </w:rPr>
        <w:t xml:space="preserve"> </w:t>
      </w:r>
      <w:r w:rsidRPr="005F2F85">
        <w:rPr>
          <w:highlight w:val="cyan"/>
          <w:u w:val="single"/>
        </w:rPr>
        <w:t>There is</w:t>
      </w:r>
      <w:r w:rsidRPr="00DA0C49">
        <w:rPr>
          <w:u w:val="single"/>
        </w:rPr>
        <w:t xml:space="preserve"> also the issue of </w:t>
      </w:r>
      <w:r w:rsidRPr="00DA0C49">
        <w:rPr>
          <w:iCs/>
          <w:u w:val="single"/>
          <w:bdr w:val="single" w:sz="8" w:space="0" w:color="auto" w:frame="1"/>
        </w:rPr>
        <w:t>“</w:t>
      </w:r>
      <w:r w:rsidRPr="005F2F85">
        <w:rPr>
          <w:iCs/>
          <w:highlight w:val="cyan"/>
          <w:u w:val="single"/>
          <w:bdr w:val="single" w:sz="8" w:space="0" w:color="auto" w:frame="1"/>
        </w:rPr>
        <w:t>catalytic” war</w:t>
      </w:r>
      <w:r w:rsidRPr="00DA0C49">
        <w:rPr>
          <w:sz w:val="14"/>
        </w:rPr>
        <w:t xml:space="preserve">. This may be the first mechanism by which Cold War strategists feared that multiple nuclear players could increase the motivations for a nuclear exchange. They worried that </w:t>
      </w:r>
      <w:r w:rsidRPr="00DA0C49">
        <w:rPr>
          <w:u w:val="single"/>
        </w:rPr>
        <w:t>a third nuclear power</w:t>
      </w:r>
      <w:r w:rsidRPr="00DA0C49">
        <w:rPr>
          <w:sz w:val="14"/>
        </w:rPr>
        <w:t xml:space="preserve">, such as China, </w:t>
      </w:r>
      <w:r w:rsidRPr="00DA0C49">
        <w:rPr>
          <w:u w:val="single"/>
        </w:rPr>
        <w:t>might conduct a nuclear strike on one of the superpowers, leading the wounded superpower to conclude wrongly that the other</w:t>
      </w:r>
      <w:r w:rsidRPr="00DA0C49">
        <w:rPr>
          <w:sz w:val="14"/>
        </w:rPr>
        <w:t xml:space="preserve"> superpower </w:t>
      </w:r>
      <w:r w:rsidRPr="00DA0C49">
        <w:rPr>
          <w:u w:val="single"/>
        </w:rPr>
        <w:t>was responsible and thereby retaliate against an innocent state presumed to be the aggressor</w:t>
      </w:r>
      <w:r w:rsidRPr="00DA0C49">
        <w:rPr>
          <w:sz w:val="14"/>
        </w:rPr>
        <w:t xml:space="preserve">.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5F2F85">
        <w:rPr>
          <w:highlight w:val="cyan"/>
          <w:u w:val="single"/>
        </w:rPr>
        <w:t>this risk is</w:t>
      </w:r>
      <w:r w:rsidRPr="00DA0C49">
        <w:rPr>
          <w:u w:val="single"/>
        </w:rPr>
        <w:t xml:space="preserve"> </w:t>
      </w:r>
      <w:r w:rsidRPr="00DA0C49">
        <w:rPr>
          <w:iCs/>
          <w:u w:val="single"/>
          <w:bdr w:val="single" w:sz="8" w:space="0" w:color="auto" w:frame="1"/>
        </w:rPr>
        <w:t xml:space="preserve">still </w:t>
      </w:r>
      <w:r w:rsidRPr="005F2F85">
        <w:rPr>
          <w:iCs/>
          <w:highlight w:val="cyan"/>
          <w:u w:val="single"/>
          <w:bdr w:val="single" w:sz="8" w:space="0" w:color="auto" w:frame="1"/>
        </w:rPr>
        <w:t>conceivable</w:t>
      </w:r>
      <w:r w:rsidRPr="005F2F85">
        <w:rPr>
          <w:highlight w:val="cyan"/>
          <w:u w:val="single"/>
        </w:rPr>
        <w:t xml:space="preserve"> among less</w:t>
      </w:r>
      <w:r w:rsidRPr="00DA0C49">
        <w:rPr>
          <w:u w:val="single"/>
        </w:rPr>
        <w:t xml:space="preserve"> technologically </w:t>
      </w:r>
      <w:r w:rsidRPr="005F2F85">
        <w:rPr>
          <w:highlight w:val="cyan"/>
          <w:u w:val="single"/>
        </w:rPr>
        <w:t>developed states</w:t>
      </w:r>
      <w:r w:rsidRPr="00DA0C49">
        <w:rPr>
          <w:sz w:val="14"/>
        </w:rPr>
        <w:t>.</w:t>
      </w:r>
      <w:r w:rsidRPr="00DA0C49">
        <w:rPr>
          <w:sz w:val="12"/>
        </w:rPr>
        <w:t>¶</w:t>
      </w:r>
      <w:r w:rsidRPr="00DA0C49">
        <w:rPr>
          <w:sz w:val="14"/>
        </w:rPr>
        <w:t xml:space="preserve"> In addition to acting directly against one another, </w:t>
      </w:r>
      <w:r w:rsidRPr="005F2F85">
        <w:rPr>
          <w:highlight w:val="cyan"/>
          <w:u w:val="single"/>
        </w:rPr>
        <w:t xml:space="preserve">nuclear powers could be </w:t>
      </w:r>
      <w:r w:rsidRPr="005F2F85">
        <w:rPr>
          <w:iCs/>
          <w:highlight w:val="cyan"/>
          <w:u w:val="single"/>
          <w:bdr w:val="single" w:sz="8" w:space="0" w:color="auto" w:frame="1"/>
        </w:rPr>
        <w:t>drawn into smaller conflicts</w:t>
      </w:r>
      <w:r w:rsidRPr="00DA0C49">
        <w:rPr>
          <w:u w:val="single"/>
        </w:rPr>
        <w:t xml:space="preserve"> between their allies and </w:t>
      </w:r>
      <w:r w:rsidRPr="00DA0C49">
        <w:rPr>
          <w:iCs/>
          <w:u w:val="single"/>
          <w:bdr w:val="single" w:sz="8" w:space="0" w:color="auto" w:frame="1"/>
        </w:rPr>
        <w:t>brought face to face in peak crises</w:t>
      </w:r>
      <w:r w:rsidRPr="00DA0C49">
        <w:rPr>
          <w:sz w:val="14"/>
        </w:rPr>
        <w:t xml:space="preserve">. International relations </w:t>
      </w:r>
      <w:r w:rsidRPr="00DA0C49">
        <w:rPr>
          <w:u w:val="single"/>
        </w:rPr>
        <w:t xml:space="preserve">theorists discuss the concept of </w:t>
      </w:r>
      <w:r w:rsidRPr="00DA0C49">
        <w:rPr>
          <w:iCs/>
          <w:u w:val="single"/>
          <w:bdr w:val="single" w:sz="8" w:space="0" w:color="auto" w:frame="1"/>
        </w:rPr>
        <w:t>“</w:t>
      </w:r>
      <w:r w:rsidRPr="005F2F85">
        <w:rPr>
          <w:iCs/>
          <w:highlight w:val="cyan"/>
          <w:u w:val="single"/>
          <w:bdr w:val="single" w:sz="8" w:space="0" w:color="auto" w:frame="1"/>
        </w:rPr>
        <w:t>chain ganging</w:t>
      </w:r>
      <w:r w:rsidRPr="00DA0C49">
        <w:rPr>
          <w:iCs/>
          <w:u w:val="single"/>
          <w:bdr w:val="single" w:sz="8" w:space="0" w:color="auto" w:frame="1"/>
        </w:rPr>
        <w:t>”</w:t>
      </w:r>
      <w:r w:rsidRPr="00DA0C49">
        <w:rPr>
          <w:u w:val="single"/>
        </w:rPr>
        <w:t xml:space="preserve"> within alliance relationships, the </w:t>
      </w:r>
      <w:r w:rsidRPr="005F2F85">
        <w:rPr>
          <w:highlight w:val="cyan"/>
          <w:u w:val="single"/>
        </w:rPr>
        <w:t>dangers</w:t>
      </w:r>
      <w:r w:rsidRPr="00DA0C49">
        <w:rPr>
          <w:u w:val="single"/>
        </w:rPr>
        <w:t xml:space="preserve"> of which </w:t>
      </w:r>
      <w:r w:rsidRPr="005F2F85">
        <w:rPr>
          <w:highlight w:val="cyan"/>
          <w:u w:val="single"/>
        </w:rPr>
        <w:t xml:space="preserve">are </w:t>
      </w:r>
      <w:r w:rsidRPr="005F2F85">
        <w:rPr>
          <w:iCs/>
          <w:highlight w:val="cyan"/>
          <w:u w:val="single"/>
          <w:bdr w:val="single" w:sz="8" w:space="0" w:color="auto" w:frame="1"/>
        </w:rPr>
        <w:t>more severe</w:t>
      </w:r>
      <w:r w:rsidRPr="005F2F85">
        <w:rPr>
          <w:highlight w:val="cyan"/>
          <w:u w:val="single"/>
        </w:rPr>
        <w:t xml:space="preserve"> when</w:t>
      </w:r>
      <w:r w:rsidRPr="00DA0C49">
        <w:rPr>
          <w:u w:val="single"/>
        </w:rPr>
        <w:t xml:space="preserve"> the possibility of </w:t>
      </w:r>
      <w:r w:rsidRPr="005F2F85">
        <w:rPr>
          <w:highlight w:val="cyan"/>
          <w:u w:val="single"/>
        </w:rPr>
        <w:t>nuclear escalation is present</w:t>
      </w:r>
      <w:r w:rsidRPr="00DA0C49">
        <w:rPr>
          <w:sz w:val="14"/>
        </w:rPr>
        <w:t xml:space="preserve">.16 Although this was a potential problem even in a bipolar nuclear order, </w:t>
      </w:r>
      <w:r w:rsidRPr="00DA0C49">
        <w:rPr>
          <w:u w:val="single"/>
        </w:rPr>
        <w:t xml:space="preserve">the more nuclear weapons states present, the </w:t>
      </w:r>
      <w:r w:rsidRPr="00DA0C49">
        <w:rPr>
          <w:iCs/>
          <w:u w:val="single"/>
          <w:bdr w:val="single" w:sz="8" w:space="0" w:color="auto" w:frame="1"/>
        </w:rPr>
        <w:t>greater the likelihood</w:t>
      </w:r>
      <w:r w:rsidRPr="00DA0C49">
        <w:rPr>
          <w:u w:val="single"/>
        </w:rPr>
        <w:t xml:space="preserve"> of multiple nuclear powers entering a crisis. A similar logic suggests that </w:t>
      </w:r>
      <w:r w:rsidRPr="005F2F85">
        <w:rPr>
          <w:highlight w:val="cyan"/>
          <w:u w:val="single"/>
        </w:rPr>
        <w:t xml:space="preserve">the more fingers on the nuclear trigger, the </w:t>
      </w:r>
      <w:r w:rsidRPr="005F2F85">
        <w:rPr>
          <w:iCs/>
          <w:highlight w:val="cyan"/>
          <w:u w:val="single"/>
          <w:bdr w:val="single" w:sz="8" w:space="0" w:color="auto" w:frame="1"/>
        </w:rPr>
        <w:t>more likely it is</w:t>
      </w:r>
      <w:r w:rsidRPr="00DA0C49">
        <w:rPr>
          <w:u w:val="single"/>
        </w:rPr>
        <w:t xml:space="preserve"> that </w:t>
      </w:r>
      <w:r w:rsidRPr="005F2F85">
        <w:rPr>
          <w:highlight w:val="cyan"/>
          <w:u w:val="single"/>
        </w:rPr>
        <w:t>nuc</w:t>
      </w:r>
      <w:r w:rsidRPr="00DA0C49">
        <w:rPr>
          <w:u w:val="single"/>
        </w:rPr>
        <w:t>lear weapon</w:t>
      </w:r>
      <w:r w:rsidRPr="005F2F85">
        <w:rPr>
          <w:highlight w:val="cyan"/>
          <w:u w:val="single"/>
        </w:rPr>
        <w:t>s</w:t>
      </w:r>
      <w:r w:rsidRPr="00DA0C49">
        <w:rPr>
          <w:u w:val="single"/>
        </w:rPr>
        <w:t xml:space="preserve"> </w:t>
      </w:r>
      <w:r w:rsidRPr="005F2F85">
        <w:rPr>
          <w:iCs/>
          <w:highlight w:val="cyan"/>
          <w:u w:val="single"/>
          <w:bdr w:val="single" w:sz="8" w:space="0" w:color="auto" w:frame="1"/>
        </w:rPr>
        <w:t>will be used</w:t>
      </w:r>
      <w:r w:rsidRPr="00DA0C49">
        <w:rPr>
          <w:u w:val="single"/>
        </w:rPr>
        <w:t>.</w:t>
      </w:r>
      <w:r w:rsidRPr="00DA0C49">
        <w:rPr>
          <w:sz w:val="12"/>
        </w:rPr>
        <w:t>¶</w:t>
      </w:r>
      <w:r w:rsidRPr="00DA0C49">
        <w:rPr>
          <w:sz w:val="12"/>
          <w:u w:val="single"/>
        </w:rPr>
        <w:t xml:space="preserve"> </w:t>
      </w:r>
      <w:r w:rsidRPr="005F2F85">
        <w:rPr>
          <w:highlight w:val="cyan"/>
          <w:u w:val="single"/>
        </w:rPr>
        <w:t xml:space="preserve">Multipolar nuclear crises are </w:t>
      </w:r>
      <w:r w:rsidRPr="005F2F85">
        <w:rPr>
          <w:iCs/>
          <w:highlight w:val="cyan"/>
          <w:u w:val="single"/>
          <w:bdr w:val="single" w:sz="8" w:space="0" w:color="auto" w:frame="1"/>
        </w:rPr>
        <w:t>not without</w:t>
      </w:r>
      <w:r w:rsidRPr="00DA0C49">
        <w:rPr>
          <w:iCs/>
          <w:u w:val="single"/>
          <w:bdr w:val="single" w:sz="8" w:space="0" w:color="auto" w:frame="1"/>
        </w:rPr>
        <w:t xml:space="preserve"> historical </w:t>
      </w:r>
      <w:r w:rsidRPr="005F2F85">
        <w:rPr>
          <w:iCs/>
          <w:highlight w:val="cyan"/>
          <w:u w:val="single"/>
          <w:bdr w:val="single" w:sz="8" w:space="0" w:color="auto" w:frame="1"/>
        </w:rPr>
        <w:t>precedent</w:t>
      </w:r>
      <w:r w:rsidRPr="00DA0C49">
        <w:rPr>
          <w:sz w:val="14"/>
        </w:rPr>
        <w:t xml:space="preserve">.17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w:t>
      </w:r>
      <w:r w:rsidRPr="00DA0C49">
        <w:rPr>
          <w:sz w:val="14"/>
        </w:rPr>
        <w:lastRenderedPageBreak/>
        <w:t xml:space="preserve">border war of 1969 and several crises in the past two decades on the Indian subcontinent. Indeed, </w:t>
      </w:r>
      <w:r w:rsidRPr="00DA0C49">
        <w:rPr>
          <w:u w:val="single"/>
        </w:rPr>
        <w:t xml:space="preserve">many of these crises stand out as among </w:t>
      </w:r>
      <w:r w:rsidRPr="00DA0C49">
        <w:rPr>
          <w:iCs/>
          <w:u w:val="single"/>
          <w:bdr w:val="single" w:sz="8" w:space="0" w:color="auto" w:frame="1"/>
        </w:rPr>
        <w:t>the most dangerous of the nuclear era</w:t>
      </w:r>
      <w:r w:rsidRPr="00DA0C49">
        <w:rPr>
          <w:u w:val="single"/>
        </w:rPr>
        <w:t>.</w:t>
      </w:r>
    </w:p>
    <w:p w14:paraId="4AAE18C1" w14:textId="0D6CE182" w:rsidR="005555E7" w:rsidRPr="007C5CDF" w:rsidRDefault="005555E7" w:rsidP="005555E7">
      <w:pPr>
        <w:pStyle w:val="Heading4"/>
      </w:pPr>
      <w:r w:rsidRPr="00655188">
        <w:rPr>
          <w:u w:val="single"/>
        </w:rPr>
        <w:t>Diseases</w:t>
      </w:r>
      <w:r>
        <w:t xml:space="preserve"> cause </w:t>
      </w:r>
      <w:r w:rsidRPr="00B7593D">
        <w:rPr>
          <w:u w:val="single"/>
        </w:rPr>
        <w:t>extinction</w:t>
      </w:r>
      <w:r w:rsidRPr="007C5CDF">
        <w:t xml:space="preserve">---novel pathogens create </w:t>
      </w:r>
      <w:r w:rsidRPr="007C5CDF">
        <w:rPr>
          <w:u w:val="single"/>
        </w:rPr>
        <w:t>anti-genic</w:t>
      </w:r>
      <w:r w:rsidRPr="007C5CDF">
        <w:t xml:space="preserve"> mutations that undermine </w:t>
      </w:r>
      <w:r w:rsidRPr="007C5CDF">
        <w:rPr>
          <w:u w:val="single"/>
        </w:rPr>
        <w:t>exogenous</w:t>
      </w:r>
      <w:r w:rsidRPr="007C5CDF">
        <w:t xml:space="preserve"> shocks</w:t>
      </w:r>
    </w:p>
    <w:p w14:paraId="13F86F58" w14:textId="77777777" w:rsidR="005555E7" w:rsidRDefault="005555E7" w:rsidP="005555E7">
      <w:r w:rsidRPr="00A71507">
        <w:rPr>
          <w:rStyle w:val="Style13ptBold"/>
        </w:rPr>
        <w:t>Pamlin 15</w:t>
      </w:r>
      <w:r>
        <w:t xml:space="preserve"> — Dennis Pamlin, Stuart Armstrong, February 2015, “Global Challenges, 12 Risks That Threaten Human Civilization: The Case for a New Risk Category, Global Challenges Foundation, </w:t>
      </w:r>
      <w:hyperlink r:id="rId19" w:history="1">
        <w:r w:rsidRPr="008B0DCC">
          <w:rPr>
            <w:rStyle w:val="Hyperlink"/>
          </w:rPr>
          <w:t>https://api.globalchallenges.org/static/wp-content/uploads/12-Risks-with-infinite-impact.pdf</w:t>
        </w:r>
      </w:hyperlink>
    </w:p>
    <w:p w14:paraId="3CD44488" w14:textId="77777777" w:rsidR="005555E7" w:rsidRDefault="005555E7" w:rsidP="005555E7"/>
    <w:p w14:paraId="3655ECC6" w14:textId="77777777" w:rsidR="005555E7" w:rsidRPr="00020FF7" w:rsidRDefault="005555E7" w:rsidP="005555E7">
      <w:pPr>
        <w:rPr>
          <w:sz w:val="14"/>
        </w:rPr>
      </w:pPr>
      <w:r w:rsidRPr="00020FF7">
        <w:rPr>
          <w:sz w:val="14"/>
        </w:rPr>
        <w:t xml:space="preserve">Here only worldwide events are included. A widespread endemic disease that is stable in terms of how many people become sick from it is not </w:t>
      </w:r>
      <w:r w:rsidRPr="007802E1">
        <w:rPr>
          <w:rStyle w:val="StyleUnderline"/>
        </w:rPr>
        <w:t xml:space="preserve">a </w:t>
      </w:r>
      <w:r w:rsidRPr="007802E1">
        <w:rPr>
          <w:rStyle w:val="Emphasis"/>
        </w:rPr>
        <w:t>pandemic</w:t>
      </w:r>
      <w:r w:rsidRPr="00020FF7">
        <w:rPr>
          <w:sz w:val="14"/>
        </w:rPr>
        <w:t xml:space="preserve">. 260 3.1.4.1 Expected impact Infectious diseases have been one of the greatest causes of mortality in history. Unlike many other global challenges pandemics have happened recently, as we can see where reasonably good data exist. Plotting </w:t>
      </w:r>
      <w:r w:rsidRPr="005F2F85">
        <w:rPr>
          <w:rStyle w:val="Emphasis"/>
          <w:highlight w:val="cyan"/>
        </w:rPr>
        <w:t>historic epidemic fatalities</w:t>
      </w:r>
      <w:r w:rsidRPr="00020FF7">
        <w:rPr>
          <w:sz w:val="14"/>
        </w:rPr>
        <w:t xml:space="preserve"> on a log scale reveals that these tend to follow a power law with a small exponent: many plagues have been found to follow a power law with exponent 0.26.261 </w:t>
      </w:r>
      <w:r w:rsidRPr="005F2F85">
        <w:rPr>
          <w:rStyle w:val="StyleUnderline"/>
          <w:highlight w:val="cyan"/>
        </w:rPr>
        <w:t>These</w:t>
      </w:r>
      <w:r w:rsidRPr="007802E1">
        <w:rPr>
          <w:rStyle w:val="StyleUnderline"/>
        </w:rPr>
        <w:t xml:space="preserve"> kinds of </w:t>
      </w:r>
      <w:r w:rsidRPr="005F2F85">
        <w:rPr>
          <w:rStyle w:val="StyleUnderline"/>
          <w:highlight w:val="cyan"/>
        </w:rPr>
        <w:t xml:space="preserve">power laws are </w:t>
      </w:r>
      <w:r w:rsidRPr="005F2F85">
        <w:rPr>
          <w:rStyle w:val="Emphasis"/>
          <w:highlight w:val="cyan"/>
        </w:rPr>
        <w:t>heavy-tailed</w:t>
      </w:r>
      <w:r w:rsidRPr="007C3ACE">
        <w:rPr>
          <w:sz w:val="14"/>
        </w:rPr>
        <w:t>262</w:t>
      </w:r>
      <w:r w:rsidRPr="00020FF7">
        <w:rPr>
          <w:sz w:val="14"/>
        </w:rPr>
        <w:t xml:space="preserve"> </w:t>
      </w:r>
      <w:r w:rsidRPr="005F2F85">
        <w:rPr>
          <w:rStyle w:val="StyleUnderline"/>
          <w:highlight w:val="cyan"/>
        </w:rPr>
        <w:t xml:space="preserve">to a </w:t>
      </w:r>
      <w:r w:rsidRPr="005F2F85">
        <w:rPr>
          <w:rStyle w:val="Emphasis"/>
          <w:highlight w:val="cyan"/>
        </w:rPr>
        <w:t>significant degree</w:t>
      </w:r>
      <w:r w:rsidRPr="007802E1">
        <w:rPr>
          <w:rStyle w:val="StyleUnderline"/>
        </w:rPr>
        <w:t>.</w:t>
      </w:r>
      <w:r w:rsidRPr="00020FF7">
        <w:rPr>
          <w:sz w:val="14"/>
        </w:rPr>
        <w:t xml:space="preserve">263 In consequence most of the fatalities are accounted for by the top few events.264 If this law holds for future pandemics as well,265 then the majority of people who will die from epidemics will likely die from the single largest pandemic. Most epidemic fatalities follow a power law, with some extreme events – such as the Black Death and Spanish Flu – being even more deadly.267 There are other grounds for suspecting that such </w:t>
      </w:r>
      <w:r w:rsidRPr="005F2F85">
        <w:rPr>
          <w:rStyle w:val="StyleUnderline"/>
          <w:highlight w:val="cyan"/>
        </w:rPr>
        <w:t xml:space="preserve">a </w:t>
      </w:r>
      <w:r w:rsidRPr="005F2F85">
        <w:rPr>
          <w:rStyle w:val="Emphasis"/>
          <w:highlight w:val="cyan"/>
        </w:rPr>
        <w:t>high impact epidemic</w:t>
      </w:r>
      <w:r w:rsidRPr="005F2F85">
        <w:rPr>
          <w:rStyle w:val="StyleUnderline"/>
          <w:highlight w:val="cyan"/>
        </w:rPr>
        <w:t xml:space="preserve"> will have a </w:t>
      </w:r>
      <w:r w:rsidRPr="005F2F85">
        <w:rPr>
          <w:rStyle w:val="Emphasis"/>
          <w:highlight w:val="cyan"/>
        </w:rPr>
        <w:t>greater probability</w:t>
      </w:r>
      <w:r w:rsidRPr="005F2F85">
        <w:rPr>
          <w:rStyle w:val="StyleUnderline"/>
          <w:highlight w:val="cyan"/>
        </w:rPr>
        <w:t xml:space="preserve"> than</w:t>
      </w:r>
      <w:r w:rsidRPr="00020FF7">
        <w:rPr>
          <w:sz w:val="14"/>
        </w:rPr>
        <w:t xml:space="preserve"> usually </w:t>
      </w:r>
      <w:r w:rsidRPr="005F2F85">
        <w:rPr>
          <w:rStyle w:val="StyleUnderline"/>
          <w:highlight w:val="cyan"/>
        </w:rPr>
        <w:t>assumed</w:t>
      </w:r>
      <w:r w:rsidRPr="007802E1">
        <w:rPr>
          <w:rStyle w:val="StyleUnderline"/>
        </w:rPr>
        <w:t>.</w:t>
      </w:r>
      <w:r w:rsidRPr="00020FF7">
        <w:rPr>
          <w:sz w:val="14"/>
        </w:rPr>
        <w:t xml:space="preserve"> All the </w:t>
      </w:r>
      <w:r w:rsidRPr="007802E1">
        <w:rPr>
          <w:rStyle w:val="StyleUnderline"/>
        </w:rPr>
        <w:t xml:space="preserve">features of an </w:t>
      </w:r>
      <w:r w:rsidRPr="007802E1">
        <w:rPr>
          <w:rStyle w:val="Emphasis"/>
        </w:rPr>
        <w:t>extremely devastating disease</w:t>
      </w:r>
      <w:r w:rsidRPr="00020FF7">
        <w:rPr>
          <w:sz w:val="14"/>
        </w:rPr>
        <w:t xml:space="preserve"> already </w:t>
      </w:r>
      <w:r w:rsidRPr="007802E1">
        <w:rPr>
          <w:rStyle w:val="StyleUnderline"/>
        </w:rPr>
        <w:t>exist in nature:</w:t>
      </w:r>
      <w:r w:rsidRPr="00020FF7">
        <w:rPr>
          <w:sz w:val="14"/>
        </w:rPr>
        <w:t xml:space="preserve"> essentially incurable (Ebola268), nearly always </w:t>
      </w:r>
      <w:r w:rsidRPr="007802E1">
        <w:rPr>
          <w:rStyle w:val="Emphasis"/>
        </w:rPr>
        <w:t>fatal</w:t>
      </w:r>
      <w:r w:rsidRPr="00020FF7">
        <w:rPr>
          <w:sz w:val="14"/>
        </w:rPr>
        <w:t xml:space="preserve"> (rabies269), extremely </w:t>
      </w:r>
      <w:r w:rsidRPr="007802E1">
        <w:rPr>
          <w:rStyle w:val="Emphasis"/>
        </w:rPr>
        <w:t>infectious</w:t>
      </w:r>
      <w:r w:rsidRPr="00020FF7">
        <w:rPr>
          <w:sz w:val="14"/>
        </w:rPr>
        <w:t xml:space="preserve"> (common cold270), </w:t>
      </w:r>
      <w:r w:rsidRPr="007802E1">
        <w:rPr>
          <w:rStyle w:val="StyleUnderline"/>
        </w:rPr>
        <w:t>and</w:t>
      </w:r>
      <w:r w:rsidRPr="00020FF7">
        <w:rPr>
          <w:sz w:val="14"/>
        </w:rPr>
        <w:t xml:space="preserve"> long </w:t>
      </w:r>
      <w:r w:rsidRPr="007802E1">
        <w:rPr>
          <w:rStyle w:val="Emphasis"/>
        </w:rPr>
        <w:t>incubation periods</w:t>
      </w:r>
      <w:r w:rsidRPr="00020FF7">
        <w:rPr>
          <w:sz w:val="14"/>
        </w:rPr>
        <w:t xml:space="preserve"> (HIV271). </w:t>
      </w:r>
      <w:r w:rsidRPr="007802E1">
        <w:rPr>
          <w:rStyle w:val="StyleUnderline"/>
        </w:rPr>
        <w:t>If a pathogen were to emerge that</w:t>
      </w:r>
      <w:r w:rsidRPr="00020FF7">
        <w:rPr>
          <w:sz w:val="14"/>
        </w:rPr>
        <w:t xml:space="preserve"> somehow </w:t>
      </w:r>
      <w:r w:rsidRPr="007802E1">
        <w:rPr>
          <w:rStyle w:val="Emphasis"/>
        </w:rPr>
        <w:t>combine</w:t>
      </w:r>
      <w:r w:rsidRPr="00020FF7">
        <w:rPr>
          <w:sz w:val="14"/>
        </w:rPr>
        <w:t xml:space="preserve">d </w:t>
      </w:r>
      <w:r w:rsidRPr="007802E1">
        <w:rPr>
          <w:rStyle w:val="Emphasis"/>
        </w:rPr>
        <w:t>these features</w:t>
      </w:r>
      <w:r w:rsidRPr="007802E1">
        <w:rPr>
          <w:rStyle w:val="StyleUnderline"/>
        </w:rPr>
        <w:t xml:space="preserve"> (and</w:t>
      </w:r>
      <w:r w:rsidRPr="00020FF7">
        <w:rPr>
          <w:sz w:val="14"/>
        </w:rPr>
        <w:t xml:space="preserve"> influenza has demonstrated </w:t>
      </w:r>
      <w:r w:rsidRPr="007802E1">
        <w:rPr>
          <w:rStyle w:val="Emphasis"/>
        </w:rPr>
        <w:t>antigenic shift</w:t>
      </w:r>
      <w:r w:rsidRPr="00020FF7">
        <w:rPr>
          <w:sz w:val="14"/>
        </w:rPr>
        <w:t xml:space="preserve">, the ability to combine features from different viruses272), its death toll would be extreme. 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5F2F85">
        <w:rPr>
          <w:rStyle w:val="Emphasis"/>
          <w:highlight w:val="cyan"/>
        </w:rPr>
        <w:t>modern</w:t>
      </w:r>
      <w:r w:rsidRPr="007802E1">
        <w:rPr>
          <w:rStyle w:val="Emphasis"/>
        </w:rPr>
        <w:t xml:space="preserve"> </w:t>
      </w:r>
      <w:r w:rsidRPr="005F2F85">
        <w:rPr>
          <w:rStyle w:val="StyleUnderline"/>
          <w:highlight w:val="cyan"/>
        </w:rPr>
        <w:t>transport and dense</w:t>
      </w:r>
      <w:r w:rsidRPr="007802E1">
        <w:rPr>
          <w:rStyle w:val="StyleUnderline"/>
        </w:rPr>
        <w:t xml:space="preserve"> </w:t>
      </w:r>
      <w:r w:rsidRPr="007802E1">
        <w:rPr>
          <w:rStyle w:val="Emphasis"/>
        </w:rPr>
        <w:t xml:space="preserve">human </w:t>
      </w:r>
      <w:r w:rsidRPr="005F2F85">
        <w:rPr>
          <w:rStyle w:val="Emphasis"/>
          <w:highlight w:val="cyan"/>
        </w:rPr>
        <w:t>population</w:t>
      </w:r>
      <w:r w:rsidRPr="005F2F85">
        <w:rPr>
          <w:rStyle w:val="StyleUnderline"/>
          <w:highlight w:val="cyan"/>
        </w:rPr>
        <w:t xml:space="preserve"> allow infections to spread </w:t>
      </w:r>
      <w:r w:rsidRPr="007C3ACE">
        <w:rPr>
          <w:rStyle w:val="StyleUnderline"/>
        </w:rPr>
        <w:t>much</w:t>
      </w:r>
      <w:r w:rsidRPr="00020FF7">
        <w:rPr>
          <w:sz w:val="14"/>
        </w:rPr>
        <w:t xml:space="preserve"> more rapidly274, and </w:t>
      </w:r>
      <w:r w:rsidRPr="005F2F85">
        <w:rPr>
          <w:rStyle w:val="StyleUnderline"/>
          <w:highlight w:val="cyan"/>
        </w:rPr>
        <w:t xml:space="preserve">there is the </w:t>
      </w:r>
      <w:r w:rsidRPr="005F2F85">
        <w:rPr>
          <w:rStyle w:val="Emphasis"/>
          <w:highlight w:val="cyan"/>
        </w:rPr>
        <w:t>potential for urban slums</w:t>
      </w:r>
      <w:r w:rsidRPr="005F2F85">
        <w:rPr>
          <w:rStyle w:val="StyleUnderline"/>
          <w:highlight w:val="cyan"/>
        </w:rPr>
        <w:t xml:space="preserve"> to serve as breeding grounds</w:t>
      </w:r>
      <w:r w:rsidRPr="00020FF7">
        <w:rPr>
          <w:sz w:val="14"/>
        </w:rPr>
        <w:t xml:space="preserve"> for disease.275 Unlike events such as nuclear wars, pandemics would not damage the world’s infrastructure, and initial survivors would likely be resistant to the infection. And there would probably be survivors, if only in isolated locations. Hence the risk of a </w:t>
      </w:r>
      <w:r w:rsidRPr="005F2F85">
        <w:rPr>
          <w:rStyle w:val="Emphasis"/>
          <w:highlight w:val="cyan"/>
        </w:rPr>
        <w:t>civilisation collapse</w:t>
      </w:r>
      <w:r w:rsidRPr="005F2F85">
        <w:rPr>
          <w:rStyle w:val="StyleUnderline"/>
          <w:highlight w:val="cyan"/>
        </w:rPr>
        <w:t xml:space="preserve"> would come from the </w:t>
      </w:r>
      <w:r w:rsidRPr="005F2F85">
        <w:rPr>
          <w:rStyle w:val="Emphasis"/>
          <w:highlight w:val="cyan"/>
        </w:rPr>
        <w:t>ripple effect</w:t>
      </w:r>
      <w:r w:rsidRPr="007802E1">
        <w:rPr>
          <w:rStyle w:val="Emphasis"/>
        </w:rPr>
        <w:t xml:space="preserve"> of the fatalities</w:t>
      </w:r>
      <w:r w:rsidRPr="00020FF7">
        <w:rPr>
          <w:sz w:val="14"/>
        </w:rPr>
        <w:t xml:space="preserve"> and the policy responses. These would include political and agricultural disruption as well as economic dislocation and damage to the world’s trade network (including the food trade). </w:t>
      </w:r>
      <w:r w:rsidRPr="005F2F85">
        <w:rPr>
          <w:rStyle w:val="Emphasis"/>
          <w:highlight w:val="cyan"/>
        </w:rPr>
        <w:t>Extinction risk</w:t>
      </w:r>
      <w:r w:rsidRPr="005F2F85">
        <w:rPr>
          <w:rStyle w:val="StyleUnderline"/>
          <w:highlight w:val="cyan"/>
        </w:rPr>
        <w:t xml:space="preserve"> is</w:t>
      </w:r>
      <w:r w:rsidRPr="00020FF7">
        <w:rPr>
          <w:sz w:val="14"/>
        </w:rPr>
        <w:t xml:space="preserve"> only </w:t>
      </w:r>
      <w:r w:rsidRPr="005F2F85">
        <w:rPr>
          <w:rStyle w:val="StyleUnderline"/>
          <w:highlight w:val="cyan"/>
        </w:rPr>
        <w:t>possible</w:t>
      </w:r>
      <w:r w:rsidRPr="007802E1">
        <w:rPr>
          <w:rStyle w:val="StyleUnderline"/>
        </w:rPr>
        <w:t xml:space="preserve"> if the aftermath</w:t>
      </w:r>
      <w:r w:rsidRPr="00020FF7">
        <w:rPr>
          <w:sz w:val="14"/>
        </w:rPr>
        <w:t xml:space="preserve"> of the epidemic fragments and diminishes human society to the extent that recovery becomes impossible277 before humanity succumbs to other risks (such as climate change or further pandemics).</w:t>
      </w:r>
    </w:p>
    <w:p w14:paraId="526A7734" w14:textId="77777777" w:rsidR="005555E7" w:rsidRDefault="005555E7" w:rsidP="00C03411">
      <w:pPr>
        <w:rPr>
          <w:sz w:val="14"/>
        </w:rPr>
      </w:pPr>
    </w:p>
    <w:p w14:paraId="4DA63268" w14:textId="24284564" w:rsidR="00C03411" w:rsidRPr="009F438B" w:rsidRDefault="00C03411" w:rsidP="00C03411">
      <w:pPr>
        <w:pStyle w:val="Heading4"/>
        <w:rPr>
          <w:b w:val="0"/>
        </w:rPr>
      </w:pPr>
      <w:r>
        <w:t xml:space="preserve">Independently, future arms sales will </w:t>
      </w:r>
      <w:r>
        <w:rPr>
          <w:u w:val="single"/>
        </w:rPr>
        <w:t>derail</w:t>
      </w:r>
      <w:r>
        <w:t xml:space="preserve"> Trump-Xi </w:t>
      </w:r>
      <w:r w:rsidRPr="00C03411">
        <w:rPr>
          <w:u w:val="single"/>
        </w:rPr>
        <w:t>trade talks</w:t>
      </w:r>
      <w:r>
        <w:t xml:space="preserve"> that otherwise spur an </w:t>
      </w:r>
      <w:r>
        <w:rPr>
          <w:u w:val="single"/>
        </w:rPr>
        <w:t>enforceable trade agreement</w:t>
      </w:r>
      <w:r>
        <w:t xml:space="preserve"> – </w:t>
      </w:r>
      <w:r w:rsidRPr="00C03411">
        <w:rPr>
          <w:b w:val="0"/>
          <w:bCs/>
        </w:rPr>
        <w:t xml:space="preserve">this time is </w:t>
      </w:r>
      <w:r w:rsidRPr="00776626">
        <w:rPr>
          <w:b w:val="0"/>
          <w:bCs/>
        </w:rPr>
        <w:t>different</w:t>
      </w:r>
      <w:r>
        <w:rPr>
          <w:b w:val="0"/>
        </w:rPr>
        <w:t xml:space="preserve"> – it would be the first sale of jets since 1992</w:t>
      </w:r>
    </w:p>
    <w:p w14:paraId="7BE8AAC7" w14:textId="77777777" w:rsidR="00C03411" w:rsidRDefault="00C03411" w:rsidP="00C03411">
      <w:bookmarkStart w:id="2" w:name="_Hlk8900102"/>
      <w:r>
        <w:rPr>
          <w:rStyle w:val="Style13ptBold"/>
        </w:rPr>
        <w:t xml:space="preserve">Rapoza 19 </w:t>
      </w:r>
      <w:r w:rsidRPr="00234A18">
        <w:t xml:space="preserve">---- Kenneth, </w:t>
      </w:r>
      <w:r>
        <w:t xml:space="preserve">correspondent for </w:t>
      </w:r>
      <w:r>
        <w:rPr>
          <w:i/>
        </w:rPr>
        <w:t>Forbes</w:t>
      </w:r>
      <w:r>
        <w:t xml:space="preserve">, M.A. in communications (Norwich University), “Taiwan Just Became A Huge Variable In The China Trade War,” 4/1, </w:t>
      </w:r>
      <w:hyperlink r:id="rId20" w:anchor="782cbe505948" w:history="1">
        <w:r w:rsidRPr="00A51A74">
          <w:rPr>
            <w:rStyle w:val="Hyperlink"/>
          </w:rPr>
          <w:t>https://www.forbes.com/sites/kenrapoza/2019/04/01/taiwan-just-became-a-huge-variable-in-china-trade-war/#782cbe505948</w:t>
        </w:r>
      </w:hyperlink>
    </w:p>
    <w:bookmarkEnd w:id="2"/>
    <w:p w14:paraId="27EC7CD2" w14:textId="77777777" w:rsidR="00C03411" w:rsidRDefault="00C03411" w:rsidP="00C03411"/>
    <w:p w14:paraId="367D46C0" w14:textId="77777777" w:rsidR="00C03411" w:rsidRPr="009F438B" w:rsidRDefault="00C03411" w:rsidP="00C03411">
      <w:pPr>
        <w:rPr>
          <w:sz w:val="14"/>
        </w:rPr>
      </w:pPr>
      <w:r w:rsidRPr="005F2F85">
        <w:rPr>
          <w:rStyle w:val="StyleUnderline"/>
          <w:highlight w:val="cyan"/>
        </w:rPr>
        <w:t>Washington knows how to</w:t>
      </w:r>
      <w:r w:rsidRPr="009F438B">
        <w:rPr>
          <w:sz w:val="14"/>
        </w:rPr>
        <w:t xml:space="preserve"> do one thing well: </w:t>
      </w:r>
      <w:r w:rsidRPr="005F2F85">
        <w:rPr>
          <w:rStyle w:val="Emphasis"/>
          <w:highlight w:val="cyan"/>
        </w:rPr>
        <w:t>pick a fight.</w:t>
      </w:r>
    </w:p>
    <w:p w14:paraId="7F101202" w14:textId="77777777" w:rsidR="00C03411" w:rsidRPr="009F438B" w:rsidRDefault="00C03411" w:rsidP="00C03411">
      <w:pPr>
        <w:rPr>
          <w:rStyle w:val="Emphasis"/>
        </w:rPr>
      </w:pPr>
      <w:r w:rsidRPr="005F2F85">
        <w:rPr>
          <w:rStyle w:val="StyleUnderline"/>
          <w:highlight w:val="cyan"/>
        </w:rPr>
        <w:t>Potential sales of</w:t>
      </w:r>
      <w:r w:rsidRPr="009F438B">
        <w:rPr>
          <w:sz w:val="14"/>
        </w:rPr>
        <w:t xml:space="preserve"> F-16 fighter </w:t>
      </w:r>
      <w:r w:rsidRPr="009F438B">
        <w:rPr>
          <w:rStyle w:val="StyleUnderline"/>
        </w:rPr>
        <w:t>jets and</w:t>
      </w:r>
      <w:r w:rsidRPr="009F438B">
        <w:rPr>
          <w:sz w:val="14"/>
        </w:rPr>
        <w:t xml:space="preserve"> M-1 Abrams </w:t>
      </w:r>
      <w:r w:rsidRPr="009F438B">
        <w:rPr>
          <w:rStyle w:val="StyleUnderline"/>
        </w:rPr>
        <w:t xml:space="preserve">tanks to Taiwan </w:t>
      </w:r>
      <w:r w:rsidRPr="005F2F85">
        <w:rPr>
          <w:rStyle w:val="StyleUnderline"/>
          <w:highlight w:val="cyan"/>
        </w:rPr>
        <w:t xml:space="preserve">is a </w:t>
      </w:r>
      <w:r w:rsidRPr="005F2F85">
        <w:rPr>
          <w:rStyle w:val="Emphasis"/>
          <w:highlight w:val="cyan"/>
        </w:rPr>
        <w:t>sure fire way to tick off Xi</w:t>
      </w:r>
      <w:r w:rsidRPr="009F438B">
        <w:rPr>
          <w:sz w:val="14"/>
        </w:rPr>
        <w:t xml:space="preserve"> Jinping, </w:t>
      </w:r>
      <w:r w:rsidRPr="009F438B">
        <w:rPr>
          <w:rStyle w:val="StyleUnderline"/>
        </w:rPr>
        <w:t>the Chinese president with whom</w:t>
      </w:r>
      <w:r w:rsidRPr="009F438B">
        <w:rPr>
          <w:sz w:val="14"/>
        </w:rPr>
        <w:t xml:space="preserve"> Donald </w:t>
      </w:r>
      <w:r w:rsidRPr="009F438B">
        <w:rPr>
          <w:rStyle w:val="StyleUnderline"/>
        </w:rPr>
        <w:t>Trump is trying to sign a “great trade deal”</w:t>
      </w:r>
      <w:r w:rsidRPr="009F438B">
        <w:rPr>
          <w:sz w:val="14"/>
        </w:rPr>
        <w:t xml:space="preserve"> as early as this month. </w:t>
      </w:r>
      <w:r w:rsidRPr="009F438B">
        <w:rPr>
          <w:rStyle w:val="StyleUnderline"/>
        </w:rPr>
        <w:t>Following another</w:t>
      </w:r>
      <w:r w:rsidRPr="009F438B">
        <w:rPr>
          <w:sz w:val="14"/>
        </w:rPr>
        <w:t xml:space="preserve"> Steve </w:t>
      </w:r>
      <w:r w:rsidRPr="009F438B">
        <w:rPr>
          <w:rStyle w:val="StyleUnderline"/>
        </w:rPr>
        <w:t>Mnuchin</w:t>
      </w:r>
      <w:r w:rsidRPr="009F438B">
        <w:rPr>
          <w:sz w:val="14"/>
        </w:rPr>
        <w:t xml:space="preserve">/Robert </w:t>
      </w:r>
      <w:r w:rsidRPr="009F438B">
        <w:rPr>
          <w:rStyle w:val="StyleUnderline"/>
        </w:rPr>
        <w:t>Lighthizer</w:t>
      </w:r>
      <w:r w:rsidRPr="009F438B">
        <w:rPr>
          <w:sz w:val="14"/>
        </w:rPr>
        <w:t xml:space="preserve"> </w:t>
      </w:r>
      <w:r w:rsidRPr="009F438B">
        <w:rPr>
          <w:rStyle w:val="Emphasis"/>
        </w:rPr>
        <w:t>lackluster showing</w:t>
      </w:r>
      <w:r w:rsidRPr="009F438B">
        <w:rPr>
          <w:sz w:val="14"/>
        </w:rPr>
        <w:t xml:space="preserve"> in Beijing last week, </w:t>
      </w:r>
      <w:r w:rsidRPr="005F2F85">
        <w:rPr>
          <w:rStyle w:val="Emphasis"/>
          <w:highlight w:val="cyan"/>
        </w:rPr>
        <w:t>all bets are off</w:t>
      </w:r>
      <w:r w:rsidRPr="005F2F85">
        <w:rPr>
          <w:sz w:val="14"/>
          <w:highlight w:val="cyan"/>
        </w:rPr>
        <w:t xml:space="preserve"> </w:t>
      </w:r>
      <w:r w:rsidRPr="005F2F85">
        <w:rPr>
          <w:rStyle w:val="StyleUnderline"/>
          <w:highlight w:val="cyan"/>
        </w:rPr>
        <w:t xml:space="preserve">that China and the U.S. sign </w:t>
      </w:r>
      <w:r w:rsidRPr="005F2F85">
        <w:rPr>
          <w:rStyle w:val="Emphasis"/>
          <w:highlight w:val="cyan"/>
        </w:rPr>
        <w:t>anything</w:t>
      </w:r>
      <w:r w:rsidRPr="009F438B">
        <w:rPr>
          <w:sz w:val="14"/>
        </w:rPr>
        <w:t xml:space="preserve"> should the two presidents meet later this month as discussed. </w:t>
      </w:r>
      <w:r w:rsidRPr="005F2F85">
        <w:rPr>
          <w:rStyle w:val="StyleUnderline"/>
          <w:highlight w:val="cyan"/>
        </w:rPr>
        <w:t>Taiwan is a</w:t>
      </w:r>
      <w:r w:rsidRPr="005F2F85">
        <w:rPr>
          <w:sz w:val="14"/>
          <w:highlight w:val="cyan"/>
        </w:rPr>
        <w:t xml:space="preserve"> </w:t>
      </w:r>
      <w:r w:rsidRPr="005F2F85">
        <w:rPr>
          <w:rStyle w:val="Emphasis"/>
          <w:highlight w:val="cyan"/>
        </w:rPr>
        <w:t>new sticking point</w:t>
      </w:r>
      <w:r w:rsidRPr="009F438B">
        <w:rPr>
          <w:rStyle w:val="Emphasis"/>
        </w:rPr>
        <w:t>.</w:t>
      </w:r>
    </w:p>
    <w:p w14:paraId="268FC3E6" w14:textId="77777777" w:rsidR="00C03411" w:rsidRPr="009F438B" w:rsidRDefault="00C03411" w:rsidP="00C03411">
      <w:pPr>
        <w:rPr>
          <w:sz w:val="14"/>
        </w:rPr>
      </w:pPr>
      <w:r w:rsidRPr="009F438B">
        <w:rPr>
          <w:rStyle w:val="StyleUnderline"/>
        </w:rPr>
        <w:t>The U.S. hasn’t sold fighter jets to Taiwan since 1992</w:t>
      </w:r>
      <w:r w:rsidRPr="009F438B">
        <w:rPr>
          <w:sz w:val="14"/>
        </w:rPr>
        <w:t xml:space="preserve"> in an effort </w:t>
      </w:r>
      <w:r w:rsidRPr="009F438B">
        <w:rPr>
          <w:rStyle w:val="Emphasis"/>
        </w:rPr>
        <w:t>to appease China</w:t>
      </w:r>
      <w:r w:rsidRPr="009F438B">
        <w:rPr>
          <w:sz w:val="14"/>
        </w:rPr>
        <w:t xml:space="preserve">, </w:t>
      </w:r>
      <w:r w:rsidRPr="009F438B">
        <w:rPr>
          <w:rStyle w:val="StyleUnderline"/>
        </w:rPr>
        <w:t>which sees Taiwan as a breakaway province designed to sow</w:t>
      </w:r>
      <w:r w:rsidRPr="009F438B">
        <w:rPr>
          <w:sz w:val="14"/>
        </w:rPr>
        <w:t xml:space="preserve"> </w:t>
      </w:r>
      <w:r w:rsidRPr="009F438B">
        <w:rPr>
          <w:rStyle w:val="Emphasis"/>
        </w:rPr>
        <w:t>political discord</w:t>
      </w:r>
      <w:r w:rsidRPr="009F438B">
        <w:rPr>
          <w:sz w:val="14"/>
        </w:rPr>
        <w:t xml:space="preserve"> </w:t>
      </w:r>
      <w:r w:rsidRPr="009F438B">
        <w:rPr>
          <w:rStyle w:val="StyleUnderline"/>
        </w:rPr>
        <w:t>between Beijing and the West</w:t>
      </w:r>
      <w:r w:rsidRPr="009F438B">
        <w:rPr>
          <w:sz w:val="14"/>
        </w:rPr>
        <w:t xml:space="preserve">. Last week, the </w:t>
      </w:r>
      <w:r w:rsidRPr="009F438B">
        <w:rPr>
          <w:rStyle w:val="StyleUnderline"/>
        </w:rPr>
        <w:t>Trump</w:t>
      </w:r>
      <w:r w:rsidRPr="009F438B">
        <w:rPr>
          <w:sz w:val="14"/>
        </w:rPr>
        <w:t xml:space="preserve"> administration </w:t>
      </w:r>
      <w:r w:rsidRPr="009F438B">
        <w:rPr>
          <w:rStyle w:val="StyleUnderline"/>
        </w:rPr>
        <w:t>responded to the Taiwanese</w:t>
      </w:r>
      <w:r w:rsidRPr="009F438B">
        <w:rPr>
          <w:sz w:val="14"/>
        </w:rPr>
        <w:t xml:space="preserve"> president’s </w:t>
      </w:r>
      <w:r w:rsidRPr="009F438B">
        <w:rPr>
          <w:rStyle w:val="StyleUnderline"/>
        </w:rPr>
        <w:t>request for some of the</w:t>
      </w:r>
      <w:r w:rsidRPr="009F438B">
        <w:rPr>
          <w:sz w:val="14"/>
        </w:rPr>
        <w:t xml:space="preserve"> </w:t>
      </w:r>
      <w:r w:rsidRPr="009F438B">
        <w:rPr>
          <w:rStyle w:val="Emphasis"/>
        </w:rPr>
        <w:t>biggest weapons</w:t>
      </w:r>
      <w:r w:rsidRPr="009F438B">
        <w:rPr>
          <w:sz w:val="14"/>
        </w:rPr>
        <w:t xml:space="preserve"> made </w:t>
      </w:r>
      <w:r w:rsidRPr="009F438B">
        <w:rPr>
          <w:rStyle w:val="StyleUnderline"/>
        </w:rPr>
        <w:t>in the U.S., saying he was fine with the order.</w:t>
      </w:r>
    </w:p>
    <w:p w14:paraId="745B1B0E" w14:textId="77777777" w:rsidR="00C03411" w:rsidRPr="009F438B" w:rsidRDefault="00C03411" w:rsidP="00C03411">
      <w:pPr>
        <w:rPr>
          <w:sz w:val="14"/>
        </w:rPr>
      </w:pPr>
      <w:r w:rsidRPr="009F438B">
        <w:rPr>
          <w:rStyle w:val="StyleUnderline"/>
        </w:rPr>
        <w:t>The formal request still needs congressional approval. Beijing</w:t>
      </w:r>
      <w:r w:rsidRPr="009F438B">
        <w:rPr>
          <w:sz w:val="14"/>
        </w:rPr>
        <w:t xml:space="preserve"> </w:t>
      </w:r>
      <w:r w:rsidRPr="009F438B">
        <w:rPr>
          <w:rStyle w:val="Emphasis"/>
        </w:rPr>
        <w:t>will lobby hard against it</w:t>
      </w:r>
      <w:r w:rsidRPr="009F438B">
        <w:rPr>
          <w:sz w:val="14"/>
        </w:rPr>
        <w:t xml:space="preserve"> before Trump and Xi meet. No meeting date has been set.</w:t>
      </w:r>
    </w:p>
    <w:p w14:paraId="6629D362" w14:textId="77777777" w:rsidR="00C03411" w:rsidRPr="009F438B" w:rsidRDefault="00C03411" w:rsidP="00C03411">
      <w:pPr>
        <w:rPr>
          <w:rStyle w:val="StyleUnderline"/>
        </w:rPr>
      </w:pPr>
      <w:r w:rsidRPr="005F2F85">
        <w:rPr>
          <w:rStyle w:val="StyleUnderline"/>
          <w:highlight w:val="cyan"/>
        </w:rPr>
        <w:lastRenderedPageBreak/>
        <w:t>Taiwan’s request is an</w:t>
      </w:r>
      <w:r w:rsidRPr="005F2F85">
        <w:rPr>
          <w:sz w:val="14"/>
          <w:highlight w:val="cyan"/>
        </w:rPr>
        <w:t xml:space="preserve"> </w:t>
      </w:r>
      <w:r w:rsidRPr="005F2F85">
        <w:rPr>
          <w:rStyle w:val="Emphasis"/>
          <w:highlight w:val="cyan"/>
        </w:rPr>
        <w:t>unwelcome risk</w:t>
      </w:r>
      <w:r w:rsidRPr="005F2F85">
        <w:rPr>
          <w:sz w:val="14"/>
          <w:highlight w:val="cyan"/>
        </w:rPr>
        <w:t xml:space="preserve"> </w:t>
      </w:r>
      <w:r w:rsidRPr="005F2F85">
        <w:rPr>
          <w:rStyle w:val="StyleUnderline"/>
          <w:highlight w:val="cyan"/>
        </w:rPr>
        <w:t>for ongoing U.S. China talks,</w:t>
      </w:r>
      <w:r w:rsidRPr="009F438B">
        <w:rPr>
          <w:rStyle w:val="StyleUnderline"/>
        </w:rPr>
        <w:t xml:space="preserve"> says</w:t>
      </w:r>
      <w:r w:rsidRPr="009F438B">
        <w:rPr>
          <w:sz w:val="14"/>
        </w:rPr>
        <w:t xml:space="preserve"> Chris Rogers, a senior analyst for </w:t>
      </w:r>
      <w:r w:rsidRPr="009F438B">
        <w:rPr>
          <w:rStyle w:val="StyleUnderline"/>
        </w:rPr>
        <w:t>Panjiva</w:t>
      </w:r>
      <w:r w:rsidRPr="009F438B">
        <w:rPr>
          <w:sz w:val="14"/>
        </w:rPr>
        <w:t xml:space="preserve">, the trade research division of S&amp;P Global Market Intelligence. Taiwan’s president </w:t>
      </w:r>
      <w:r w:rsidRPr="005F2F85">
        <w:rPr>
          <w:rStyle w:val="StyleUnderline"/>
          <w:highlight w:val="cyan"/>
        </w:rPr>
        <w:t>Tsai</w:t>
      </w:r>
      <w:r w:rsidRPr="009F438B">
        <w:rPr>
          <w:sz w:val="14"/>
        </w:rPr>
        <w:t xml:space="preserve"> Ing-wen </w:t>
      </w:r>
      <w:r w:rsidRPr="005F2F85">
        <w:rPr>
          <w:rStyle w:val="Emphasis"/>
          <w:highlight w:val="cyan"/>
        </w:rPr>
        <w:t>seems willing to ruffle feathers</w:t>
      </w:r>
      <w:r w:rsidRPr="009F438B">
        <w:rPr>
          <w:rStyle w:val="Emphasis"/>
        </w:rPr>
        <w:t xml:space="preserve"> and challenge Trump</w:t>
      </w:r>
      <w:r w:rsidRPr="009F438B">
        <w:rPr>
          <w:sz w:val="14"/>
        </w:rPr>
        <w:t xml:space="preserve">, </w:t>
      </w:r>
      <w:r w:rsidRPr="009F438B">
        <w:rPr>
          <w:rStyle w:val="StyleUnderline"/>
        </w:rPr>
        <w:t>asking for the F-16 and the M-1 tank</w:t>
      </w:r>
      <w:r w:rsidRPr="009F438B">
        <w:rPr>
          <w:sz w:val="14"/>
        </w:rPr>
        <w:t xml:space="preserve"> in order </w:t>
      </w:r>
      <w:r w:rsidRPr="009F438B">
        <w:rPr>
          <w:rStyle w:val="StyleUnderline"/>
        </w:rPr>
        <w:t>to “show the world the U.S. is committed to Taiwan’s defense,” Reuters reports.</w:t>
      </w:r>
    </w:p>
    <w:p w14:paraId="6D9F34A2" w14:textId="77777777" w:rsidR="00C03411" w:rsidRPr="00E51D8C" w:rsidRDefault="00C03411" w:rsidP="00C03411">
      <w:pPr>
        <w:rPr>
          <w:rStyle w:val="StyleUnderline"/>
        </w:rPr>
      </w:pPr>
      <w:r w:rsidRPr="00E51D8C">
        <w:rPr>
          <w:sz w:val="14"/>
        </w:rPr>
        <w:t xml:space="preserve">“Should the U.S. approve </w:t>
      </w:r>
      <w:r w:rsidRPr="00E51D8C">
        <w:rPr>
          <w:rStyle w:val="StyleUnderline"/>
        </w:rPr>
        <w:t xml:space="preserve">the </w:t>
      </w:r>
      <w:r w:rsidRPr="005F2F85">
        <w:rPr>
          <w:rStyle w:val="StyleUnderline"/>
          <w:highlight w:val="cyan"/>
        </w:rPr>
        <w:t>orders</w:t>
      </w:r>
      <w:r w:rsidRPr="00E51D8C">
        <w:rPr>
          <w:sz w:val="14"/>
        </w:rPr>
        <w:t xml:space="preserve"> it </w:t>
      </w:r>
      <w:r w:rsidRPr="005F2F85">
        <w:rPr>
          <w:rStyle w:val="Emphasis"/>
          <w:highlight w:val="cyan"/>
        </w:rPr>
        <w:t>would ... jeopardize relations</w:t>
      </w:r>
      <w:r w:rsidRPr="00E51D8C">
        <w:rPr>
          <w:sz w:val="14"/>
        </w:rPr>
        <w:t xml:space="preserve"> </w:t>
      </w:r>
      <w:r w:rsidRPr="00E51D8C">
        <w:rPr>
          <w:rStyle w:val="StyleUnderline"/>
        </w:rPr>
        <w:t>between the U.S. and China</w:t>
      </w:r>
      <w:r w:rsidRPr="00E51D8C">
        <w:rPr>
          <w:sz w:val="14"/>
        </w:rPr>
        <w:t xml:space="preserve"> </w:t>
      </w:r>
      <w:r w:rsidRPr="005F2F85">
        <w:rPr>
          <w:rStyle w:val="Emphasis"/>
          <w:highlight w:val="cyan"/>
        </w:rPr>
        <w:t>just as trade talks are due to reach a conclusion</w:t>
      </w:r>
      <w:r w:rsidRPr="00E51D8C">
        <w:rPr>
          <w:rStyle w:val="Emphasis"/>
        </w:rPr>
        <w:t>,”</w:t>
      </w:r>
      <w:r w:rsidRPr="00E51D8C">
        <w:rPr>
          <w:sz w:val="14"/>
        </w:rPr>
        <w:t xml:space="preserve"> </w:t>
      </w:r>
      <w:r w:rsidRPr="00E51D8C">
        <w:rPr>
          <w:rStyle w:val="StyleUnderline"/>
        </w:rPr>
        <w:t>Rogers says.</w:t>
      </w:r>
    </w:p>
    <w:p w14:paraId="0FB3297C" w14:textId="77777777" w:rsidR="00C03411" w:rsidRDefault="00C03411" w:rsidP="00C03411">
      <w:pPr>
        <w:rPr>
          <w:sz w:val="14"/>
        </w:rPr>
      </w:pPr>
      <w:r w:rsidRPr="00E51D8C">
        <w:rPr>
          <w:sz w:val="14"/>
        </w:rPr>
        <w:t xml:space="preserve">Defense contractors will love this order. </w:t>
      </w:r>
      <w:r w:rsidRPr="005F2F85">
        <w:rPr>
          <w:rStyle w:val="StyleUnderline"/>
          <w:highlight w:val="cyan"/>
        </w:rPr>
        <w:t xml:space="preserve">Those who would like to see the trade war end, </w:t>
      </w:r>
      <w:r w:rsidRPr="005F2F85">
        <w:rPr>
          <w:rStyle w:val="Emphasis"/>
          <w:highlight w:val="cyan"/>
        </w:rPr>
        <w:t>won’t love it</w:t>
      </w:r>
      <w:r w:rsidRPr="00E51D8C">
        <w:rPr>
          <w:sz w:val="14"/>
        </w:rPr>
        <w:t xml:space="preserve"> as much.</w:t>
      </w:r>
    </w:p>
    <w:p w14:paraId="674B2C9F" w14:textId="77777777" w:rsidR="00C03411" w:rsidRPr="00ED05D2" w:rsidRDefault="00C03411" w:rsidP="00C03411">
      <w:pPr>
        <w:rPr>
          <w:sz w:val="14"/>
        </w:rPr>
      </w:pPr>
      <w:r w:rsidRPr="00ED05D2">
        <w:rPr>
          <w:sz w:val="14"/>
        </w:rPr>
        <w:t>Lockheed Martin builds the F-16V model that the Taiwan Air Force is after. The M-1 Abrams tank is built by General Dynamics Land Systems and is used in Iraq and Afghanistan.</w:t>
      </w:r>
    </w:p>
    <w:p w14:paraId="49FBC0E7" w14:textId="77777777" w:rsidR="00C03411" w:rsidRPr="00ED05D2" w:rsidRDefault="00C03411" w:rsidP="00C03411">
      <w:pPr>
        <w:rPr>
          <w:sz w:val="14"/>
        </w:rPr>
      </w:pPr>
      <w:r w:rsidRPr="00ED05D2">
        <w:rPr>
          <w:sz w:val="14"/>
        </w:rPr>
        <w:t>Panjiva analysis of official figures shows that order approvals fell 16.6% year over year in 2018 to $48.1 billion. That was the worst year for heavy defense equipment—namely aircraft—since at least 2015 and was 23.6% below the final year of the Obama administration.</w:t>
      </w:r>
    </w:p>
    <w:p w14:paraId="5A244265" w14:textId="77777777" w:rsidR="00C03411" w:rsidRPr="00ED05D2" w:rsidRDefault="00C03411" w:rsidP="00C03411">
      <w:pPr>
        <w:rPr>
          <w:sz w:val="14"/>
        </w:rPr>
      </w:pPr>
      <w:r w:rsidRPr="00ED05D2">
        <w:rPr>
          <w:sz w:val="14"/>
        </w:rPr>
        <w:t>The new year has also opened slowly with just $9.2 billion of orders in the first three months of the year from $14.5 billion at the same time in 2018. Given President Trump’s prior focus on promoting the defense industry, there may be pressure to approve the orders and send them to Congress.</w:t>
      </w:r>
    </w:p>
    <w:p w14:paraId="3C140CC9" w14:textId="77777777" w:rsidR="00C03411" w:rsidRPr="00ED05D2" w:rsidRDefault="00C03411" w:rsidP="00C03411">
      <w:pPr>
        <w:rPr>
          <w:sz w:val="14"/>
        </w:rPr>
      </w:pPr>
      <w:r w:rsidRPr="00ED05D2">
        <w:rPr>
          <w:sz w:val="14"/>
        </w:rPr>
        <w:t>Worth noting, Taiwan was the third-largest buyer of U.S. military systems, including vehicles and weapons, in 2018 and the ninth-largest buyer of aerospace equipment including jets and helicopters, according to Panjiva.</w:t>
      </w:r>
    </w:p>
    <w:p w14:paraId="683B4AAB" w14:textId="77777777" w:rsidR="00C03411" w:rsidRPr="00ED05D2" w:rsidRDefault="00C03411" w:rsidP="00C03411">
      <w:pPr>
        <w:rPr>
          <w:sz w:val="14"/>
        </w:rPr>
      </w:pPr>
      <w:r w:rsidRPr="00ED05D2">
        <w:rPr>
          <w:sz w:val="14"/>
        </w:rPr>
        <w:t>Combined exports reached $436 million in 2018, up 18.5% year over year with aerospace accounted for 82.9%. For context, the tank order, which was first tried by Taiwan back in July 2018, would be worth $990 million, according to Jane’s Defense.</w:t>
      </w:r>
    </w:p>
    <w:p w14:paraId="45AC5F2F" w14:textId="77777777" w:rsidR="00C03411" w:rsidRPr="0018746E" w:rsidRDefault="00C03411" w:rsidP="00C03411">
      <w:pPr>
        <w:rPr>
          <w:sz w:val="14"/>
        </w:rPr>
      </w:pPr>
      <w:r w:rsidRPr="0018746E">
        <w:rPr>
          <w:sz w:val="14"/>
        </w:rPr>
        <w:t xml:space="preserve">Even </w:t>
      </w:r>
      <w:r w:rsidRPr="0018746E">
        <w:rPr>
          <w:rStyle w:val="StyleUnderline"/>
        </w:rPr>
        <w:t>though China has seen U.S. weapons imported into Taiwan before, this size of the order and its timing</w:t>
      </w:r>
      <w:r w:rsidRPr="0018746E">
        <w:rPr>
          <w:sz w:val="14"/>
        </w:rPr>
        <w:t xml:space="preserve"> </w:t>
      </w:r>
      <w:r w:rsidRPr="0018746E">
        <w:rPr>
          <w:rStyle w:val="Emphasis"/>
        </w:rPr>
        <w:t>could be a huge deal breaker for Trump</w:t>
      </w:r>
      <w:r w:rsidRPr="0018746E">
        <w:rPr>
          <w:sz w:val="14"/>
        </w:rPr>
        <w:t>.</w:t>
      </w:r>
    </w:p>
    <w:p w14:paraId="00CC587B" w14:textId="77777777" w:rsidR="00C03411" w:rsidRPr="0018746E" w:rsidRDefault="00C03411" w:rsidP="00C03411">
      <w:pPr>
        <w:rPr>
          <w:sz w:val="14"/>
        </w:rPr>
      </w:pPr>
      <w:r w:rsidRPr="0018746E">
        <w:rPr>
          <w:rStyle w:val="StyleUnderline"/>
        </w:rPr>
        <w:t>China was ranked</w:t>
      </w:r>
      <w:r w:rsidRPr="0018746E">
        <w:rPr>
          <w:sz w:val="14"/>
        </w:rPr>
        <w:t xml:space="preserve"> as </w:t>
      </w:r>
      <w:r w:rsidRPr="0018746E">
        <w:rPr>
          <w:rStyle w:val="StyleUnderline"/>
        </w:rPr>
        <w:t>the biggest security threat</w:t>
      </w:r>
      <w:r w:rsidRPr="0018746E">
        <w:rPr>
          <w:sz w:val="14"/>
        </w:rPr>
        <w:t xml:space="preserve"> to the U.S. </w:t>
      </w:r>
      <w:r w:rsidRPr="0018746E">
        <w:rPr>
          <w:rStyle w:val="StyleUnderline"/>
        </w:rPr>
        <w:t>based on</w:t>
      </w:r>
      <w:r w:rsidRPr="0018746E">
        <w:rPr>
          <w:sz w:val="14"/>
        </w:rPr>
        <w:t xml:space="preserve"> January’s World Threat Assessment published by the U.S. </w:t>
      </w:r>
      <w:r w:rsidRPr="0018746E">
        <w:rPr>
          <w:rStyle w:val="StyleUnderline"/>
        </w:rPr>
        <w:t>intel</w:t>
      </w:r>
      <w:r w:rsidRPr="0018746E">
        <w:rPr>
          <w:sz w:val="14"/>
        </w:rPr>
        <w:t xml:space="preserve">ligence </w:t>
      </w:r>
      <w:r w:rsidRPr="0018746E">
        <w:rPr>
          <w:rStyle w:val="StyleUnderline"/>
        </w:rPr>
        <w:t>agencies</w:t>
      </w:r>
      <w:r w:rsidRPr="0018746E">
        <w:rPr>
          <w:sz w:val="14"/>
        </w:rPr>
        <w:t xml:space="preserve">. </w:t>
      </w:r>
      <w:r w:rsidRPr="005F2F85">
        <w:rPr>
          <w:rStyle w:val="StyleUnderline"/>
          <w:highlight w:val="cyan"/>
        </w:rPr>
        <w:t xml:space="preserve">Trade wars </w:t>
      </w:r>
      <w:r w:rsidRPr="005F2F85">
        <w:rPr>
          <w:rStyle w:val="Emphasis"/>
          <w:highlight w:val="cyan"/>
        </w:rPr>
        <w:t>are just part of the escalating crisis</w:t>
      </w:r>
      <w:r w:rsidRPr="0018746E">
        <w:rPr>
          <w:sz w:val="14"/>
        </w:rPr>
        <w:t xml:space="preserve"> between the two sides, with the South China Sea being the newest military flashpoint. </w:t>
      </w:r>
      <w:r w:rsidRPr="005F2F85">
        <w:rPr>
          <w:rStyle w:val="StyleUnderline"/>
          <w:highlight w:val="cyan"/>
        </w:rPr>
        <w:t>Taiwan</w:t>
      </w:r>
      <w:r w:rsidRPr="0018746E">
        <w:rPr>
          <w:rStyle w:val="StyleUnderline"/>
        </w:rPr>
        <w:t xml:space="preserve"> </w:t>
      </w:r>
      <w:r w:rsidRPr="005F2F85">
        <w:rPr>
          <w:rStyle w:val="StyleUnderline"/>
          <w:highlight w:val="cyan"/>
        </w:rPr>
        <w:t>was always a</w:t>
      </w:r>
      <w:r w:rsidRPr="005F2F85">
        <w:rPr>
          <w:sz w:val="14"/>
          <w:highlight w:val="cyan"/>
        </w:rPr>
        <w:t xml:space="preserve"> </w:t>
      </w:r>
      <w:r w:rsidRPr="005F2F85">
        <w:rPr>
          <w:rStyle w:val="Emphasis"/>
          <w:highlight w:val="cyan"/>
        </w:rPr>
        <w:t xml:space="preserve">sleeping giant </w:t>
      </w:r>
      <w:r w:rsidRPr="007C3ACE">
        <w:rPr>
          <w:rStyle w:val="Emphasis"/>
        </w:rPr>
        <w:t>t</w:t>
      </w:r>
      <w:r w:rsidRPr="0018746E">
        <w:rPr>
          <w:rStyle w:val="Emphasis"/>
        </w:rPr>
        <w:t>hreatening to rattle China-U.S. relations</w:t>
      </w:r>
      <w:r w:rsidRPr="0018746E">
        <w:rPr>
          <w:rStyle w:val="StyleUnderline"/>
        </w:rPr>
        <w:t xml:space="preserve">, but </w:t>
      </w:r>
      <w:r w:rsidRPr="005F2F85">
        <w:rPr>
          <w:rStyle w:val="StyleUnderline"/>
          <w:highlight w:val="cyan"/>
        </w:rPr>
        <w:t>sales</w:t>
      </w:r>
      <w:r w:rsidRPr="0018746E">
        <w:rPr>
          <w:rStyle w:val="StyleUnderline"/>
        </w:rPr>
        <w:t xml:space="preserve"> of F-16s </w:t>
      </w:r>
      <w:r w:rsidRPr="005F2F85">
        <w:rPr>
          <w:rStyle w:val="Emphasis"/>
          <w:highlight w:val="cyan"/>
        </w:rPr>
        <w:t>put an unwelcome spotlight</w:t>
      </w:r>
      <w:r w:rsidRPr="0018746E">
        <w:rPr>
          <w:rStyle w:val="Emphasis"/>
        </w:rPr>
        <w:t xml:space="preserve"> on Taiwan</w:t>
      </w:r>
      <w:r w:rsidRPr="0018746E">
        <w:rPr>
          <w:sz w:val="14"/>
        </w:rPr>
        <w:t>.</w:t>
      </w:r>
    </w:p>
    <w:p w14:paraId="3A6B2852" w14:textId="77777777" w:rsidR="00C03411" w:rsidRPr="0018746E" w:rsidRDefault="00C03411" w:rsidP="00C03411">
      <w:pPr>
        <w:rPr>
          <w:sz w:val="14"/>
        </w:rPr>
      </w:pPr>
      <w:r w:rsidRPr="0018746E">
        <w:rPr>
          <w:sz w:val="14"/>
        </w:rPr>
        <w:t xml:space="preserve">Last Thursday, China’s defense ministry spokesperson </w:t>
      </w:r>
      <w:r w:rsidRPr="0018746E">
        <w:rPr>
          <w:rStyle w:val="StyleUnderline"/>
        </w:rPr>
        <w:t>Wu</w:t>
      </w:r>
      <w:r w:rsidRPr="0018746E">
        <w:rPr>
          <w:sz w:val="14"/>
        </w:rPr>
        <w:t xml:space="preserve"> Qian </w:t>
      </w:r>
      <w:r w:rsidRPr="0018746E">
        <w:rPr>
          <w:rStyle w:val="StyleUnderline"/>
        </w:rPr>
        <w:t xml:space="preserve">said China </w:t>
      </w:r>
      <w:r w:rsidRPr="0018746E">
        <w:rPr>
          <w:rStyle w:val="Emphasis"/>
        </w:rPr>
        <w:t>“resolutely opposes”</w:t>
      </w:r>
      <w:r w:rsidRPr="0018746E">
        <w:rPr>
          <w:sz w:val="14"/>
        </w:rPr>
        <w:t xml:space="preserve"> any </w:t>
      </w:r>
      <w:r w:rsidRPr="0018746E">
        <w:rPr>
          <w:rStyle w:val="StyleUnderline"/>
        </w:rPr>
        <w:t>weaponry sales to Taiwan, adding that</w:t>
      </w:r>
      <w:r w:rsidRPr="0018746E">
        <w:rPr>
          <w:sz w:val="14"/>
        </w:rPr>
        <w:t xml:space="preserve"> any words or </w:t>
      </w:r>
      <w:r w:rsidRPr="0018746E">
        <w:rPr>
          <w:rStyle w:val="StyleUnderline"/>
        </w:rPr>
        <w:t xml:space="preserve">actions that undermine the one-China policy are </w:t>
      </w:r>
      <w:r w:rsidRPr="0018746E">
        <w:rPr>
          <w:rStyle w:val="Emphasis"/>
        </w:rPr>
        <w:t>“extremely dangerous,”</w:t>
      </w:r>
      <w:r w:rsidRPr="0018746E">
        <w:rPr>
          <w:sz w:val="14"/>
        </w:rPr>
        <w:t xml:space="preserve"> Quartz magazine reported.</w:t>
      </w:r>
    </w:p>
    <w:p w14:paraId="3BF6B020" w14:textId="77777777" w:rsidR="00C03411" w:rsidRPr="0018746E" w:rsidRDefault="00C03411" w:rsidP="00C03411">
      <w:pPr>
        <w:rPr>
          <w:rStyle w:val="Emphasis"/>
        </w:rPr>
      </w:pPr>
      <w:r w:rsidRPr="0018746E">
        <w:rPr>
          <w:sz w:val="14"/>
        </w:rPr>
        <w:t xml:space="preserve">Foreign ministry spokesperson </w:t>
      </w:r>
      <w:r w:rsidRPr="0018746E">
        <w:rPr>
          <w:rStyle w:val="StyleUnderline"/>
        </w:rPr>
        <w:t>Geng</w:t>
      </w:r>
      <w:r w:rsidRPr="0018746E">
        <w:rPr>
          <w:sz w:val="14"/>
        </w:rPr>
        <w:t xml:space="preserve"> Shuang also </w:t>
      </w:r>
      <w:r w:rsidRPr="0018746E">
        <w:rPr>
          <w:rStyle w:val="StyleUnderline"/>
        </w:rPr>
        <w:t>reiterated Beijing’s insistence</w:t>
      </w:r>
      <w:r w:rsidRPr="0018746E">
        <w:rPr>
          <w:sz w:val="14"/>
        </w:rPr>
        <w:t xml:space="preserve"> on peaceful ties between Taiwan, the U.S. and China. </w:t>
      </w:r>
      <w:r w:rsidRPr="0018746E">
        <w:rPr>
          <w:rStyle w:val="StyleUnderline"/>
        </w:rPr>
        <w:t xml:space="preserve">“We urge the U.S. to fully realize the </w:t>
      </w:r>
      <w:r w:rsidRPr="0018746E">
        <w:rPr>
          <w:rStyle w:val="Emphasis"/>
        </w:rPr>
        <w:t>high degree of sensitivity and severe impact of this issue</w:t>
      </w:r>
      <w:r w:rsidRPr="0018746E">
        <w:rPr>
          <w:sz w:val="14"/>
        </w:rPr>
        <w:t xml:space="preserve">, </w:t>
      </w:r>
      <w:r w:rsidRPr="0018746E">
        <w:rPr>
          <w:rStyle w:val="StyleUnderline"/>
        </w:rPr>
        <w:t>honor its</w:t>
      </w:r>
      <w:r w:rsidRPr="0018746E">
        <w:rPr>
          <w:sz w:val="14"/>
        </w:rPr>
        <w:t xml:space="preserve"> commitment to the </w:t>
      </w:r>
      <w:r w:rsidRPr="0018746E">
        <w:rPr>
          <w:rStyle w:val="StyleUnderline"/>
        </w:rPr>
        <w:t xml:space="preserve">one-China principle, </w:t>
      </w:r>
      <w:r w:rsidRPr="0018746E">
        <w:rPr>
          <w:rStyle w:val="Emphasis"/>
        </w:rPr>
        <w:t>and … stop arms sales to Taiwan.”</w:t>
      </w:r>
    </w:p>
    <w:p w14:paraId="01CF94DE" w14:textId="77777777" w:rsidR="00C03411" w:rsidRPr="0010584F" w:rsidRDefault="00C03411" w:rsidP="00C03411">
      <w:pPr>
        <w:rPr>
          <w:sz w:val="14"/>
        </w:rPr>
      </w:pPr>
      <w:r w:rsidRPr="009962A8">
        <w:rPr>
          <w:rStyle w:val="StyleUnderline"/>
        </w:rPr>
        <w:t>China</w:t>
      </w:r>
      <w:r w:rsidRPr="0010584F">
        <w:rPr>
          <w:sz w:val="14"/>
        </w:rPr>
        <w:t xml:space="preserve">’s Air Forced </w:t>
      </w:r>
      <w:r w:rsidRPr="009962A8">
        <w:rPr>
          <w:rStyle w:val="StyleUnderline"/>
        </w:rPr>
        <w:t>buzzed Taiwan</w:t>
      </w:r>
      <w:r w:rsidRPr="0010584F">
        <w:rPr>
          <w:sz w:val="14"/>
        </w:rPr>
        <w:t xml:space="preserve"> on Sunday </w:t>
      </w:r>
      <w:r w:rsidRPr="009962A8">
        <w:rPr>
          <w:rStyle w:val="StyleUnderline"/>
        </w:rPr>
        <w:t>by</w:t>
      </w:r>
      <w:r w:rsidRPr="0010584F">
        <w:rPr>
          <w:sz w:val="14"/>
        </w:rPr>
        <w:t xml:space="preserve"> allegedly </w:t>
      </w:r>
      <w:r w:rsidRPr="009962A8">
        <w:rPr>
          <w:rStyle w:val="StyleUnderline"/>
        </w:rPr>
        <w:t>flying across a no-fly zone for Beijing military in the</w:t>
      </w:r>
      <w:r w:rsidRPr="0010584F">
        <w:rPr>
          <w:sz w:val="14"/>
        </w:rPr>
        <w:t xml:space="preserve"> Taiwan </w:t>
      </w:r>
      <w:r w:rsidRPr="009962A8">
        <w:rPr>
          <w:rStyle w:val="StyleUnderline"/>
        </w:rPr>
        <w:t>Strait. Taiwan scrambled</w:t>
      </w:r>
      <w:r w:rsidRPr="0010584F">
        <w:rPr>
          <w:sz w:val="14"/>
        </w:rPr>
        <w:t xml:space="preserve"> fighter </w:t>
      </w:r>
      <w:r w:rsidRPr="009962A8">
        <w:rPr>
          <w:rStyle w:val="StyleUnderline"/>
        </w:rPr>
        <w:t>planes</w:t>
      </w:r>
      <w:r w:rsidRPr="0010584F">
        <w:rPr>
          <w:sz w:val="14"/>
        </w:rPr>
        <w:t xml:space="preserve"> on Sunday morning to chase away two Chinese made J-11 Flanker B+ fighter jets.</w:t>
      </w:r>
    </w:p>
    <w:p w14:paraId="138EC8F1" w14:textId="77777777" w:rsidR="00C03411" w:rsidRPr="009962A8" w:rsidRDefault="00C03411" w:rsidP="00C03411">
      <w:pPr>
        <w:rPr>
          <w:rStyle w:val="StyleUnderline"/>
        </w:rPr>
      </w:pPr>
      <w:r w:rsidRPr="009962A8">
        <w:rPr>
          <w:rStyle w:val="StyleUnderline"/>
        </w:rPr>
        <w:t xml:space="preserve">Tsai and Xi </w:t>
      </w:r>
      <w:r w:rsidRPr="009962A8">
        <w:rPr>
          <w:rStyle w:val="Emphasis"/>
        </w:rPr>
        <w:t>are not on speaking terms</w:t>
      </w:r>
      <w:r w:rsidRPr="0010584F">
        <w:rPr>
          <w:sz w:val="14"/>
        </w:rPr>
        <w:t xml:space="preserve">. </w:t>
      </w:r>
      <w:r w:rsidRPr="009962A8">
        <w:rPr>
          <w:rStyle w:val="StyleUnderline"/>
        </w:rPr>
        <w:t>She</w:t>
      </w:r>
      <w:r w:rsidRPr="0010584F">
        <w:rPr>
          <w:sz w:val="14"/>
        </w:rPr>
        <w:t xml:space="preserve"> has </w:t>
      </w:r>
      <w:r w:rsidRPr="009962A8">
        <w:rPr>
          <w:rStyle w:val="StyleUnderline"/>
        </w:rPr>
        <w:t>refused</w:t>
      </w:r>
      <w:r w:rsidRPr="0010584F">
        <w:rPr>
          <w:sz w:val="14"/>
        </w:rPr>
        <w:t xml:space="preserve"> to accept </w:t>
      </w:r>
      <w:r w:rsidRPr="009962A8">
        <w:rPr>
          <w:rStyle w:val="StyleUnderline"/>
        </w:rPr>
        <w:t>China’s goal to eventually absorb Taiwan</w:t>
      </w:r>
      <w:r w:rsidRPr="0010584F">
        <w:rPr>
          <w:sz w:val="14"/>
        </w:rPr>
        <w:t xml:space="preserve">, and </w:t>
      </w:r>
      <w:r w:rsidRPr="009962A8">
        <w:rPr>
          <w:rStyle w:val="StyleUnderline"/>
        </w:rPr>
        <w:t xml:space="preserve">the latest call for U.S. war planes now </w:t>
      </w:r>
      <w:r w:rsidRPr="009962A8">
        <w:rPr>
          <w:rStyle w:val="Emphasis"/>
        </w:rPr>
        <w:t>puts Trump in the middle.</w:t>
      </w:r>
    </w:p>
    <w:p w14:paraId="67BF732F" w14:textId="77777777" w:rsidR="00C03411" w:rsidRPr="009962A8" w:rsidRDefault="00C03411" w:rsidP="00C03411">
      <w:pPr>
        <w:rPr>
          <w:rStyle w:val="Emphasis"/>
        </w:rPr>
      </w:pPr>
      <w:r w:rsidRPr="005F2F85">
        <w:rPr>
          <w:rStyle w:val="Emphasis"/>
          <w:highlight w:val="cyan"/>
        </w:rPr>
        <w:t>Any sale</w:t>
      </w:r>
      <w:r w:rsidRPr="005F2F85">
        <w:rPr>
          <w:rStyle w:val="StyleUnderline"/>
          <w:highlight w:val="cyan"/>
        </w:rPr>
        <w:t xml:space="preserve"> before a trade deal </w:t>
      </w:r>
      <w:r w:rsidRPr="005F2F85">
        <w:rPr>
          <w:rStyle w:val="Emphasis"/>
          <w:highlight w:val="cyan"/>
        </w:rPr>
        <w:t>would be a huge stumbling block for Xi</w:t>
      </w:r>
      <w:r w:rsidRPr="005F2F85">
        <w:rPr>
          <w:sz w:val="14"/>
          <w:highlight w:val="cyan"/>
        </w:rPr>
        <w:t xml:space="preserve"> </w:t>
      </w:r>
      <w:r w:rsidRPr="005F2F85">
        <w:rPr>
          <w:rStyle w:val="StyleUnderline"/>
          <w:highlight w:val="cyan"/>
        </w:rPr>
        <w:t>within the</w:t>
      </w:r>
      <w:r w:rsidRPr="0010584F">
        <w:rPr>
          <w:sz w:val="14"/>
        </w:rPr>
        <w:t xml:space="preserve"> Communist </w:t>
      </w:r>
      <w:r w:rsidRPr="005F2F85">
        <w:rPr>
          <w:rStyle w:val="StyleUnderline"/>
          <w:highlight w:val="cyan"/>
        </w:rPr>
        <w:t>Party</w:t>
      </w:r>
      <w:r w:rsidRPr="0010584F">
        <w:rPr>
          <w:sz w:val="14"/>
        </w:rPr>
        <w:t xml:space="preserve"> back home, </w:t>
      </w:r>
      <w:r w:rsidRPr="005F2F85">
        <w:rPr>
          <w:rStyle w:val="StyleUnderline"/>
          <w:highlight w:val="cyan"/>
        </w:rPr>
        <w:t xml:space="preserve">and </w:t>
      </w:r>
      <w:r w:rsidRPr="005F2F85">
        <w:rPr>
          <w:rStyle w:val="Emphasis"/>
          <w:highlight w:val="cyan"/>
        </w:rPr>
        <w:t>any sale</w:t>
      </w:r>
      <w:r w:rsidRPr="005F2F85">
        <w:rPr>
          <w:sz w:val="14"/>
          <w:highlight w:val="cyan"/>
        </w:rPr>
        <w:t xml:space="preserve"> </w:t>
      </w:r>
      <w:r w:rsidRPr="005F2F85">
        <w:rPr>
          <w:rStyle w:val="StyleUnderline"/>
          <w:highlight w:val="cyan"/>
        </w:rPr>
        <w:t xml:space="preserve">to Taiwan after a trade deal </w:t>
      </w:r>
      <w:r w:rsidRPr="005F2F85">
        <w:rPr>
          <w:rStyle w:val="Emphasis"/>
          <w:highlight w:val="cyan"/>
        </w:rPr>
        <w:t>would be seen as a breach of trust</w:t>
      </w:r>
      <w:r w:rsidRPr="009962A8">
        <w:rPr>
          <w:rStyle w:val="Emphasis"/>
        </w:rPr>
        <w:t xml:space="preserve"> by Xi</w:t>
      </w:r>
      <w:r w:rsidRPr="0010584F">
        <w:rPr>
          <w:sz w:val="14"/>
        </w:rPr>
        <w:t xml:space="preserve">. </w:t>
      </w:r>
      <w:r w:rsidRPr="005F2F85">
        <w:rPr>
          <w:rStyle w:val="StyleUnderline"/>
          <w:highlight w:val="cyan"/>
        </w:rPr>
        <w:t xml:space="preserve">If Washington is looking for </w:t>
      </w:r>
      <w:r w:rsidRPr="005F2F85">
        <w:rPr>
          <w:rStyle w:val="Emphasis"/>
          <w:highlight w:val="cyan"/>
        </w:rPr>
        <w:t>“enforceable”</w:t>
      </w:r>
      <w:r w:rsidRPr="005F2F85">
        <w:rPr>
          <w:rStyle w:val="StyleUnderline"/>
          <w:highlight w:val="cyan"/>
        </w:rPr>
        <w:t xml:space="preserve"> trade action, </w:t>
      </w:r>
      <w:r w:rsidRPr="005F2F85">
        <w:rPr>
          <w:rStyle w:val="Emphasis"/>
          <w:highlight w:val="cyan"/>
        </w:rPr>
        <w:t>they are unlikely to get it if Beijing doesn’t get an enforceable agreement on Taiwan</w:t>
      </w:r>
      <w:r w:rsidRPr="009962A8">
        <w:rPr>
          <w:rStyle w:val="Emphasis"/>
        </w:rPr>
        <w:t>.</w:t>
      </w:r>
    </w:p>
    <w:p w14:paraId="36B2B44E" w14:textId="77777777" w:rsidR="00C03411" w:rsidRDefault="00C03411" w:rsidP="00C03411">
      <w:pPr>
        <w:rPr>
          <w:sz w:val="14"/>
        </w:rPr>
      </w:pPr>
      <w:r w:rsidRPr="005F2F85">
        <w:rPr>
          <w:rStyle w:val="StyleUnderline"/>
          <w:highlight w:val="cyan"/>
        </w:rPr>
        <w:t>Taiwan could</w:t>
      </w:r>
      <w:r w:rsidRPr="005F2F85">
        <w:rPr>
          <w:sz w:val="14"/>
          <w:highlight w:val="cyan"/>
        </w:rPr>
        <w:t xml:space="preserve"> </w:t>
      </w:r>
      <w:r w:rsidRPr="005F2F85">
        <w:rPr>
          <w:rStyle w:val="Emphasis"/>
          <w:highlight w:val="cyan"/>
        </w:rPr>
        <w:t>creep</w:t>
      </w:r>
      <w:r w:rsidRPr="009962A8">
        <w:rPr>
          <w:rStyle w:val="Emphasis"/>
        </w:rPr>
        <w:t xml:space="preserve"> into trade talks</w:t>
      </w:r>
      <w:r w:rsidRPr="0010584F">
        <w:rPr>
          <w:sz w:val="14"/>
        </w:rPr>
        <w:t xml:space="preserve">, </w:t>
      </w:r>
      <w:r w:rsidRPr="005F2F85">
        <w:rPr>
          <w:rStyle w:val="StyleUnderline"/>
          <w:highlight w:val="cyan"/>
        </w:rPr>
        <w:t xml:space="preserve">becoming a </w:t>
      </w:r>
      <w:r w:rsidRPr="005F2F85">
        <w:rPr>
          <w:rStyle w:val="Emphasis"/>
          <w:highlight w:val="cyan"/>
        </w:rPr>
        <w:t>greater variable than the South China Sea</w:t>
      </w:r>
      <w:r w:rsidRPr="009962A8">
        <w:rPr>
          <w:rStyle w:val="Emphasis"/>
        </w:rPr>
        <w:t xml:space="preserve"> issue </w:t>
      </w:r>
      <w:r w:rsidRPr="005F2F85">
        <w:rPr>
          <w:rStyle w:val="Emphasis"/>
          <w:highlight w:val="cyan"/>
        </w:rPr>
        <w:t>ever was</w:t>
      </w:r>
      <w:r w:rsidRPr="0010584F">
        <w:rPr>
          <w:sz w:val="14"/>
        </w:rPr>
        <w:t>.</w:t>
      </w:r>
    </w:p>
    <w:p w14:paraId="00BBF333" w14:textId="77777777" w:rsidR="00C03411" w:rsidRDefault="00C03411" w:rsidP="00C03411">
      <w:pPr>
        <w:pStyle w:val="Heading4"/>
        <w:rPr>
          <w:u w:val="single"/>
        </w:rPr>
      </w:pPr>
      <w:r w:rsidRPr="004144A8">
        <w:rPr>
          <w:u w:val="single"/>
        </w:rPr>
        <w:t>Hurdles remain</w:t>
      </w:r>
      <w:r>
        <w:t xml:space="preserve">, but an </w:t>
      </w:r>
      <w:r>
        <w:rPr>
          <w:u w:val="single"/>
        </w:rPr>
        <w:t>enforceable</w:t>
      </w:r>
      <w:r>
        <w:t xml:space="preserve"> deal </w:t>
      </w:r>
      <w:r>
        <w:rPr>
          <w:u w:val="single"/>
        </w:rPr>
        <w:t>can get done</w:t>
      </w:r>
      <w:r>
        <w:t xml:space="preserve"> – prevents </w:t>
      </w:r>
      <w:r>
        <w:rPr>
          <w:u w:val="single"/>
        </w:rPr>
        <w:t>existential economic threats</w:t>
      </w:r>
      <w:r>
        <w:t xml:space="preserve"> and </w:t>
      </w:r>
      <w:r>
        <w:rPr>
          <w:u w:val="single"/>
        </w:rPr>
        <w:t>IP theft</w:t>
      </w:r>
    </w:p>
    <w:p w14:paraId="456D9D5B" w14:textId="77777777" w:rsidR="00C03411" w:rsidRDefault="00C03411" w:rsidP="00C03411">
      <w:r w:rsidRPr="007C3ACE">
        <w:rPr>
          <w:rStyle w:val="Style13ptBold"/>
        </w:rPr>
        <w:t xml:space="preserve">Churchill 19 </w:t>
      </w:r>
      <w:r w:rsidRPr="007C3ACE">
        <w:t xml:space="preserve">---- Owen, correspondent for the </w:t>
      </w:r>
      <w:r w:rsidRPr="007C3ACE">
        <w:rPr>
          <w:i/>
        </w:rPr>
        <w:t>South China Morning Post</w:t>
      </w:r>
      <w:r w:rsidRPr="007C3ACE">
        <w:t xml:space="preserve">, M.A. in Chinese Language and Culture (Fudan University), B.A. in Chinese and Music (School of Oriental and African Studies, University of London), course of study in Chinese (Beijing Normal University), “US and China Reach Deal on Enforcement Mechanism for Possible Pact to End Trade War, US Trade Chief Robert Lighthizer Tells Congress,” 2/27, </w:t>
      </w:r>
      <w:r w:rsidRPr="007C3ACE">
        <w:rPr>
          <w:i/>
        </w:rPr>
        <w:t>SCMP</w:t>
      </w:r>
      <w:r w:rsidRPr="007C3ACE">
        <w:t xml:space="preserve">, </w:t>
      </w:r>
      <w:hyperlink r:id="rId21" w:history="1">
        <w:r w:rsidRPr="007C3ACE">
          <w:rPr>
            <w:rStyle w:val="Hyperlink"/>
          </w:rPr>
          <w:t>https://www.scmp.com/news/china/diplomacy/article/2187975/deal-end-trade-war-must-be-enforceable-us-trade-chief-robert</w:t>
        </w:r>
      </w:hyperlink>
    </w:p>
    <w:p w14:paraId="193A7DE2" w14:textId="77777777" w:rsidR="00C03411" w:rsidRDefault="00C03411" w:rsidP="00C03411"/>
    <w:p w14:paraId="73FC1387" w14:textId="77777777" w:rsidR="00C03411" w:rsidRPr="004144A8" w:rsidRDefault="00C03411" w:rsidP="00C03411">
      <w:pPr>
        <w:rPr>
          <w:sz w:val="14"/>
          <w:szCs w:val="14"/>
        </w:rPr>
      </w:pPr>
      <w:r w:rsidRPr="005F2F85">
        <w:rPr>
          <w:rStyle w:val="StyleUnderline"/>
          <w:highlight w:val="cyan"/>
        </w:rPr>
        <w:t>The US and China</w:t>
      </w:r>
      <w:r w:rsidRPr="007C3ACE">
        <w:rPr>
          <w:sz w:val="14"/>
          <w:szCs w:val="14"/>
        </w:rPr>
        <w:t xml:space="preserve"> have </w:t>
      </w:r>
      <w:r w:rsidRPr="005F2F85">
        <w:rPr>
          <w:rStyle w:val="Emphasis"/>
          <w:highlight w:val="cyan"/>
        </w:rPr>
        <w:t>agreed to an enforcement mechanism</w:t>
      </w:r>
      <w:r w:rsidRPr="005F2F85">
        <w:rPr>
          <w:sz w:val="14"/>
          <w:szCs w:val="14"/>
          <w:highlight w:val="cyan"/>
        </w:rPr>
        <w:t xml:space="preserve"> </w:t>
      </w:r>
      <w:r w:rsidRPr="005F2F85">
        <w:rPr>
          <w:rStyle w:val="StyleUnderline"/>
          <w:highlight w:val="cyan"/>
        </w:rPr>
        <w:t>that</w:t>
      </w:r>
      <w:r w:rsidRPr="005F2F85">
        <w:rPr>
          <w:sz w:val="14"/>
          <w:szCs w:val="14"/>
          <w:highlight w:val="cyan"/>
        </w:rPr>
        <w:t xml:space="preserve"> </w:t>
      </w:r>
      <w:r w:rsidRPr="005F2F85">
        <w:rPr>
          <w:rStyle w:val="Emphasis"/>
          <w:highlight w:val="cyan"/>
        </w:rPr>
        <w:t>ensures Beijing follows through</w:t>
      </w:r>
      <w:r w:rsidRPr="007C3ACE">
        <w:rPr>
          <w:sz w:val="14"/>
          <w:szCs w:val="14"/>
        </w:rPr>
        <w:t xml:space="preserve"> </w:t>
      </w:r>
      <w:r w:rsidRPr="007C3ACE">
        <w:rPr>
          <w:rStyle w:val="StyleUnderline"/>
        </w:rPr>
        <w:t xml:space="preserve">on promised reforms </w:t>
      </w:r>
      <w:r w:rsidRPr="005F2F85">
        <w:rPr>
          <w:rStyle w:val="StyleUnderline"/>
          <w:highlight w:val="cyan"/>
        </w:rPr>
        <w:t>if a deal</w:t>
      </w:r>
      <w:r w:rsidRPr="007C3ACE">
        <w:rPr>
          <w:rStyle w:val="StyleUnderline"/>
        </w:rPr>
        <w:t xml:space="preserve"> to end the trade war </w:t>
      </w:r>
      <w:r w:rsidRPr="005F2F85">
        <w:rPr>
          <w:rStyle w:val="StyleUnderline"/>
          <w:highlight w:val="cyan"/>
        </w:rPr>
        <w:t>is reached</w:t>
      </w:r>
      <w:r w:rsidRPr="007C3ACE">
        <w:rPr>
          <w:sz w:val="14"/>
          <w:szCs w:val="14"/>
        </w:rPr>
        <w:t xml:space="preserve">, US Trade Representative Robert </w:t>
      </w:r>
      <w:r w:rsidRPr="007C3ACE">
        <w:rPr>
          <w:rStyle w:val="StyleUnderline"/>
        </w:rPr>
        <w:t>Lighthizer told the House</w:t>
      </w:r>
      <w:r w:rsidRPr="007C3ACE">
        <w:rPr>
          <w:sz w:val="14"/>
          <w:szCs w:val="14"/>
        </w:rPr>
        <w:t xml:space="preserve"> Ways and Means Committee on Wednesday</w:t>
      </w:r>
      <w:r w:rsidRPr="004144A8">
        <w:rPr>
          <w:sz w:val="14"/>
          <w:szCs w:val="14"/>
        </w:rPr>
        <w:t>.</w:t>
      </w:r>
    </w:p>
    <w:p w14:paraId="28860660" w14:textId="77777777" w:rsidR="00C03411" w:rsidRPr="004144A8" w:rsidRDefault="00C03411" w:rsidP="00C03411">
      <w:pPr>
        <w:rPr>
          <w:sz w:val="14"/>
          <w:szCs w:val="14"/>
        </w:rPr>
      </w:pPr>
      <w:r w:rsidRPr="004144A8">
        <w:rPr>
          <w:rStyle w:val="StyleUnderline"/>
        </w:rPr>
        <w:t>The mechanism would consist of monthly meetings</w:t>
      </w:r>
      <w:r w:rsidRPr="004144A8">
        <w:rPr>
          <w:sz w:val="14"/>
          <w:szCs w:val="14"/>
        </w:rPr>
        <w:t xml:space="preserve"> at the office director level, quarterly meetings at the vice-ministerial level </w:t>
      </w:r>
      <w:r w:rsidRPr="004144A8">
        <w:rPr>
          <w:rStyle w:val="StyleUnderline"/>
        </w:rPr>
        <w:t>and semi-annual gatherings</w:t>
      </w:r>
      <w:r w:rsidRPr="004144A8">
        <w:rPr>
          <w:sz w:val="14"/>
          <w:szCs w:val="14"/>
        </w:rPr>
        <w:t xml:space="preserve"> at the ministerial level, </w:t>
      </w:r>
      <w:r w:rsidRPr="004144A8">
        <w:rPr>
          <w:rStyle w:val="StyleUnderline"/>
        </w:rPr>
        <w:t>with</w:t>
      </w:r>
      <w:r w:rsidRPr="004144A8">
        <w:rPr>
          <w:sz w:val="14"/>
          <w:szCs w:val="14"/>
        </w:rPr>
        <w:t xml:space="preserve"> these last </w:t>
      </w:r>
      <w:r w:rsidRPr="004144A8">
        <w:rPr>
          <w:rStyle w:val="StyleUnderline"/>
        </w:rPr>
        <w:t>meetings convened by Lighthizer and</w:t>
      </w:r>
      <w:r w:rsidRPr="004144A8">
        <w:rPr>
          <w:sz w:val="14"/>
          <w:szCs w:val="14"/>
        </w:rPr>
        <w:t xml:space="preserve"> Chinese Vice-Premier </w:t>
      </w:r>
      <w:r w:rsidRPr="004144A8">
        <w:rPr>
          <w:rStyle w:val="StyleUnderline"/>
        </w:rPr>
        <w:t>Liu</w:t>
      </w:r>
      <w:r w:rsidRPr="004144A8">
        <w:rPr>
          <w:sz w:val="14"/>
          <w:szCs w:val="14"/>
        </w:rPr>
        <w:t xml:space="preserve"> He, the top US trade negotiator testified.</w:t>
      </w:r>
    </w:p>
    <w:p w14:paraId="38AF4CBE" w14:textId="77777777" w:rsidR="00C03411" w:rsidRPr="004144A8" w:rsidRDefault="00C03411" w:rsidP="00C03411">
      <w:pPr>
        <w:rPr>
          <w:sz w:val="14"/>
          <w:szCs w:val="14"/>
        </w:rPr>
      </w:pPr>
      <w:r w:rsidRPr="004144A8">
        <w:rPr>
          <w:rStyle w:val="StyleUnderline"/>
        </w:rPr>
        <w:t>The mechanism appears to answer a US concern that any</w:t>
      </w:r>
      <w:r w:rsidRPr="004144A8">
        <w:rPr>
          <w:sz w:val="14"/>
          <w:szCs w:val="14"/>
        </w:rPr>
        <w:t xml:space="preserve"> final </w:t>
      </w:r>
      <w:r w:rsidRPr="004144A8">
        <w:rPr>
          <w:rStyle w:val="StyleUnderline"/>
        </w:rPr>
        <w:t>agreement</w:t>
      </w:r>
      <w:r w:rsidRPr="004144A8">
        <w:rPr>
          <w:sz w:val="14"/>
          <w:szCs w:val="14"/>
        </w:rPr>
        <w:t xml:space="preserve"> brokered by Washington and Beijing </w:t>
      </w:r>
      <w:r w:rsidRPr="004144A8">
        <w:rPr>
          <w:rStyle w:val="StyleUnderline"/>
        </w:rPr>
        <w:t xml:space="preserve">would be </w:t>
      </w:r>
      <w:r w:rsidRPr="004144A8">
        <w:rPr>
          <w:rStyle w:val="Emphasis"/>
        </w:rPr>
        <w:t>specific, measurable and enforceable</w:t>
      </w:r>
      <w:r w:rsidRPr="004144A8">
        <w:rPr>
          <w:sz w:val="14"/>
          <w:szCs w:val="14"/>
        </w:rPr>
        <w:t xml:space="preserve"> </w:t>
      </w:r>
      <w:r w:rsidRPr="004144A8">
        <w:rPr>
          <w:rStyle w:val="StyleUnderline"/>
        </w:rPr>
        <w:t>at all levels of Chinese government</w:t>
      </w:r>
      <w:r w:rsidRPr="004144A8">
        <w:rPr>
          <w:sz w:val="14"/>
          <w:szCs w:val="14"/>
        </w:rPr>
        <w:t xml:space="preserve"> – a condition Lighthizer made a point of in his testimony.</w:t>
      </w:r>
    </w:p>
    <w:p w14:paraId="381FF3E2" w14:textId="77777777" w:rsidR="00C03411" w:rsidRPr="004144A8" w:rsidRDefault="00C03411" w:rsidP="00C03411">
      <w:pPr>
        <w:rPr>
          <w:rStyle w:val="StyleUnderline"/>
        </w:rPr>
      </w:pPr>
      <w:r w:rsidRPr="004144A8">
        <w:rPr>
          <w:rStyle w:val="StyleUnderline"/>
        </w:rPr>
        <w:t>“We have to have the ability to take proportional action unilaterally to make sure</w:t>
      </w:r>
      <w:r w:rsidRPr="004144A8">
        <w:rPr>
          <w:sz w:val="14"/>
          <w:szCs w:val="14"/>
        </w:rPr>
        <w:t xml:space="preserve"> that we have a situation where </w:t>
      </w:r>
      <w:r w:rsidRPr="004144A8">
        <w:rPr>
          <w:rStyle w:val="StyleUnderline"/>
        </w:rPr>
        <w:t>[China is] following the contract,” he said.</w:t>
      </w:r>
    </w:p>
    <w:p w14:paraId="3CDBFD4B" w14:textId="77777777" w:rsidR="00C03411" w:rsidRPr="004144A8" w:rsidRDefault="00C03411" w:rsidP="00C03411">
      <w:pPr>
        <w:rPr>
          <w:sz w:val="14"/>
          <w:szCs w:val="14"/>
        </w:rPr>
      </w:pPr>
      <w:r w:rsidRPr="005F2F85">
        <w:rPr>
          <w:rStyle w:val="StyleUnderline"/>
          <w:highlight w:val="cyan"/>
        </w:rPr>
        <w:t xml:space="preserve">Enforcement has been one of the stickiest points </w:t>
      </w:r>
      <w:r w:rsidRPr="007C3ACE">
        <w:rPr>
          <w:rStyle w:val="StyleUnderline"/>
        </w:rPr>
        <w:t>i</w:t>
      </w:r>
      <w:r w:rsidRPr="004144A8">
        <w:rPr>
          <w:rStyle w:val="StyleUnderline"/>
        </w:rPr>
        <w:t>n</w:t>
      </w:r>
      <w:r w:rsidRPr="004144A8">
        <w:rPr>
          <w:sz w:val="14"/>
          <w:szCs w:val="14"/>
        </w:rPr>
        <w:t xml:space="preserve"> the </w:t>
      </w:r>
      <w:r w:rsidRPr="004144A8">
        <w:rPr>
          <w:rStyle w:val="StyleUnderline"/>
        </w:rPr>
        <w:t>negotiations</w:t>
      </w:r>
      <w:r w:rsidRPr="004144A8">
        <w:rPr>
          <w:sz w:val="14"/>
          <w:szCs w:val="14"/>
        </w:rPr>
        <w:t>, with the sides far apart on the issue as recently as last week. Washington had rejected Beijing’s offered solution of “joint task forces”, while Beijing had resisted any mechanism that threatened the country’s sovereignty, sources with knowledge of negotiations previously told the South China Morning Post.</w:t>
      </w:r>
    </w:p>
    <w:p w14:paraId="5E90F811" w14:textId="77777777" w:rsidR="00C03411" w:rsidRPr="004144A8" w:rsidRDefault="00C03411" w:rsidP="00C03411">
      <w:pPr>
        <w:rPr>
          <w:sz w:val="14"/>
          <w:szCs w:val="14"/>
        </w:rPr>
      </w:pPr>
      <w:r w:rsidRPr="007C3ACE">
        <w:rPr>
          <w:rStyle w:val="StyleUnderline"/>
        </w:rPr>
        <w:t xml:space="preserve">Despite a </w:t>
      </w:r>
      <w:r w:rsidRPr="007C3ACE">
        <w:rPr>
          <w:rStyle w:val="Emphasis"/>
        </w:rPr>
        <w:t>new consensus on enforcement</w:t>
      </w:r>
      <w:r w:rsidRPr="004144A8">
        <w:rPr>
          <w:sz w:val="14"/>
          <w:szCs w:val="14"/>
        </w:rPr>
        <w:t xml:space="preserve">, </w:t>
      </w:r>
      <w:r w:rsidRPr="00B179DA">
        <w:rPr>
          <w:rStyle w:val="StyleUnderline"/>
        </w:rPr>
        <w:t>Lighthizer stressed</w:t>
      </w:r>
      <w:r w:rsidRPr="004144A8">
        <w:rPr>
          <w:sz w:val="14"/>
          <w:szCs w:val="14"/>
        </w:rPr>
        <w:t xml:space="preserve"> on Wednesday that major </w:t>
      </w:r>
      <w:r w:rsidRPr="005F2F85">
        <w:rPr>
          <w:rStyle w:val="StyleUnderline"/>
          <w:highlight w:val="cyan"/>
        </w:rPr>
        <w:t>hurdles remained</w:t>
      </w:r>
      <w:r w:rsidRPr="004144A8">
        <w:rPr>
          <w:sz w:val="14"/>
          <w:szCs w:val="14"/>
        </w:rPr>
        <w:t>.</w:t>
      </w:r>
    </w:p>
    <w:p w14:paraId="7A898B80" w14:textId="77777777" w:rsidR="00C03411" w:rsidRPr="004144A8" w:rsidRDefault="00C03411" w:rsidP="00C03411">
      <w:pPr>
        <w:rPr>
          <w:sz w:val="14"/>
          <w:szCs w:val="14"/>
        </w:rPr>
      </w:pPr>
      <w:r w:rsidRPr="00B179DA">
        <w:rPr>
          <w:rStyle w:val="StyleUnderline"/>
        </w:rPr>
        <w:t>“</w:t>
      </w:r>
      <w:r w:rsidRPr="005F2F85">
        <w:rPr>
          <w:rStyle w:val="StyleUnderline"/>
          <w:highlight w:val="cyan"/>
        </w:rPr>
        <w:t>Much</w:t>
      </w:r>
      <w:r w:rsidRPr="007C3ACE">
        <w:rPr>
          <w:rStyle w:val="StyleUnderline"/>
        </w:rPr>
        <w:t xml:space="preserve"> still </w:t>
      </w:r>
      <w:r w:rsidRPr="005F2F85">
        <w:rPr>
          <w:rStyle w:val="StyleUnderline"/>
          <w:highlight w:val="cyan"/>
        </w:rPr>
        <w:t>needs to be done</w:t>
      </w:r>
      <w:r w:rsidRPr="004144A8">
        <w:rPr>
          <w:sz w:val="14"/>
          <w:szCs w:val="14"/>
        </w:rPr>
        <w:t xml:space="preserve"> both </w:t>
      </w:r>
      <w:r w:rsidRPr="005F2F85">
        <w:rPr>
          <w:rStyle w:val="StyleUnderline"/>
          <w:highlight w:val="cyan"/>
        </w:rPr>
        <w:t>before an agreement</w:t>
      </w:r>
      <w:r w:rsidRPr="00B179DA">
        <w:rPr>
          <w:rStyle w:val="StyleUnderline"/>
        </w:rPr>
        <w:t xml:space="preserve"> is reached</w:t>
      </w:r>
      <w:r w:rsidRPr="004144A8">
        <w:rPr>
          <w:sz w:val="14"/>
          <w:szCs w:val="14"/>
        </w:rPr>
        <w:t xml:space="preserve"> </w:t>
      </w:r>
      <w:r w:rsidRPr="005F2F85">
        <w:rPr>
          <w:rStyle w:val="Emphasis"/>
          <w:highlight w:val="cyan"/>
        </w:rPr>
        <w:t>and</w:t>
      </w:r>
      <w:r w:rsidRPr="00B179DA">
        <w:rPr>
          <w:rStyle w:val="Emphasis"/>
        </w:rPr>
        <w:t xml:space="preserve">, more importantly, </w:t>
      </w:r>
      <w:r w:rsidRPr="005F2F85">
        <w:rPr>
          <w:rStyle w:val="Emphasis"/>
          <w:highlight w:val="cyan"/>
        </w:rPr>
        <w:t>after it is reached</w:t>
      </w:r>
      <w:r w:rsidRPr="004144A8">
        <w:rPr>
          <w:sz w:val="14"/>
          <w:szCs w:val="14"/>
        </w:rPr>
        <w:t>, if one is reached,” he said.</w:t>
      </w:r>
    </w:p>
    <w:p w14:paraId="09B999DA" w14:textId="77777777" w:rsidR="00C03411" w:rsidRPr="004144A8" w:rsidRDefault="00C03411" w:rsidP="00C03411">
      <w:pPr>
        <w:rPr>
          <w:sz w:val="14"/>
          <w:szCs w:val="14"/>
        </w:rPr>
      </w:pPr>
      <w:r w:rsidRPr="004144A8">
        <w:rPr>
          <w:sz w:val="14"/>
          <w:szCs w:val="14"/>
        </w:rPr>
        <w:t>The terms of any deal reached would have to be implemented at all levels of governance in China, including “central”, “sub-central”, and “local”, the trade chief said. “It’s got to be across the board like that.”</w:t>
      </w:r>
    </w:p>
    <w:p w14:paraId="304FE67C" w14:textId="77777777" w:rsidR="00C03411" w:rsidRPr="00FA1036" w:rsidRDefault="00C03411" w:rsidP="00C03411">
      <w:pPr>
        <w:rPr>
          <w:rStyle w:val="StyleUnderline"/>
        </w:rPr>
      </w:pPr>
      <w:r w:rsidRPr="00FA1036">
        <w:rPr>
          <w:rStyle w:val="StyleUnderline"/>
        </w:rPr>
        <w:t>Lighthizer’s testimony</w:t>
      </w:r>
      <w:r w:rsidRPr="004144A8">
        <w:rPr>
          <w:sz w:val="14"/>
          <w:szCs w:val="14"/>
        </w:rPr>
        <w:t xml:space="preserve"> before the committee – the main source of legislation on American customs duties and international trade agreements – </w:t>
      </w:r>
      <w:r w:rsidRPr="00FA1036">
        <w:rPr>
          <w:rStyle w:val="StyleUnderline"/>
        </w:rPr>
        <w:t>came as China and the</w:t>
      </w:r>
      <w:r w:rsidRPr="004144A8">
        <w:rPr>
          <w:sz w:val="14"/>
          <w:szCs w:val="14"/>
        </w:rPr>
        <w:t xml:space="preserve"> </w:t>
      </w:r>
      <w:r w:rsidRPr="00FA1036">
        <w:rPr>
          <w:rStyle w:val="Emphasis"/>
        </w:rPr>
        <w:t>U</w:t>
      </w:r>
      <w:r w:rsidRPr="004144A8">
        <w:rPr>
          <w:sz w:val="14"/>
          <w:szCs w:val="14"/>
        </w:rPr>
        <w:t xml:space="preserve">nited </w:t>
      </w:r>
      <w:r w:rsidRPr="00FA1036">
        <w:rPr>
          <w:rStyle w:val="Emphasis"/>
        </w:rPr>
        <w:t>S</w:t>
      </w:r>
      <w:r w:rsidRPr="004144A8">
        <w:rPr>
          <w:sz w:val="14"/>
          <w:szCs w:val="14"/>
        </w:rPr>
        <w:t xml:space="preserve">tates </w:t>
      </w:r>
      <w:r w:rsidRPr="00FA1036">
        <w:rPr>
          <w:rStyle w:val="Emphasis"/>
        </w:rPr>
        <w:t>tried to strike a deal</w:t>
      </w:r>
      <w:r w:rsidRPr="004144A8">
        <w:rPr>
          <w:sz w:val="14"/>
          <w:szCs w:val="14"/>
        </w:rPr>
        <w:t xml:space="preserve"> </w:t>
      </w:r>
      <w:r w:rsidRPr="00FA1036">
        <w:rPr>
          <w:rStyle w:val="StyleUnderline"/>
        </w:rPr>
        <w:t>to end the</w:t>
      </w:r>
      <w:r w:rsidRPr="004144A8">
        <w:rPr>
          <w:sz w:val="14"/>
          <w:szCs w:val="14"/>
        </w:rPr>
        <w:t xml:space="preserve"> months-old </w:t>
      </w:r>
      <w:r w:rsidRPr="00FA1036">
        <w:rPr>
          <w:rStyle w:val="StyleUnderline"/>
        </w:rPr>
        <w:t>trade war.</w:t>
      </w:r>
    </w:p>
    <w:p w14:paraId="0449F5EC" w14:textId="77777777" w:rsidR="00C03411" w:rsidRPr="004144A8" w:rsidRDefault="00C03411" w:rsidP="00C03411">
      <w:pPr>
        <w:rPr>
          <w:sz w:val="14"/>
          <w:szCs w:val="14"/>
        </w:rPr>
      </w:pPr>
      <w:r w:rsidRPr="004144A8">
        <w:rPr>
          <w:sz w:val="14"/>
          <w:szCs w:val="14"/>
        </w:rPr>
        <w:t>His appearance marked the first time the US House of Representatives – now controlled by the Democratic Party – has formally investigated US President Donald Trump’s China trade policy.</w:t>
      </w:r>
    </w:p>
    <w:p w14:paraId="246C0E2A" w14:textId="77777777" w:rsidR="00C03411" w:rsidRPr="004144A8" w:rsidRDefault="00C03411" w:rsidP="00C03411">
      <w:pPr>
        <w:rPr>
          <w:sz w:val="14"/>
          <w:szCs w:val="14"/>
        </w:rPr>
      </w:pPr>
      <w:r w:rsidRPr="005F2F85">
        <w:rPr>
          <w:rStyle w:val="StyleUnderline"/>
          <w:highlight w:val="cyan"/>
        </w:rPr>
        <w:t>Tensions</w:t>
      </w:r>
      <w:r w:rsidRPr="004144A8">
        <w:rPr>
          <w:sz w:val="14"/>
          <w:szCs w:val="14"/>
        </w:rPr>
        <w:t xml:space="preserve"> between China and the US </w:t>
      </w:r>
      <w:r w:rsidRPr="005F2F85">
        <w:rPr>
          <w:rStyle w:val="Emphasis"/>
          <w:highlight w:val="cyan"/>
        </w:rPr>
        <w:t>have eased somewhat</w:t>
      </w:r>
      <w:r w:rsidRPr="004144A8">
        <w:rPr>
          <w:sz w:val="14"/>
          <w:szCs w:val="14"/>
        </w:rPr>
        <w:t xml:space="preserve"> </w:t>
      </w:r>
      <w:r w:rsidRPr="00FA1036">
        <w:rPr>
          <w:rStyle w:val="StyleUnderline"/>
        </w:rPr>
        <w:t>since Trump said</w:t>
      </w:r>
      <w:r w:rsidRPr="004144A8">
        <w:rPr>
          <w:sz w:val="14"/>
          <w:szCs w:val="14"/>
        </w:rPr>
        <w:t xml:space="preserve"> on Sunday that </w:t>
      </w:r>
      <w:r w:rsidRPr="00FA1036">
        <w:rPr>
          <w:rStyle w:val="StyleUnderline"/>
        </w:rPr>
        <w:t>he would delay plans to raise tariffs</w:t>
      </w:r>
      <w:r w:rsidRPr="004144A8">
        <w:rPr>
          <w:sz w:val="14"/>
          <w:szCs w:val="14"/>
        </w:rPr>
        <w:t xml:space="preserve"> on US$200 billion in Chinese goods if no deal was reached by March 1.</w:t>
      </w:r>
    </w:p>
    <w:p w14:paraId="60683A45" w14:textId="77777777" w:rsidR="00C03411" w:rsidRPr="004144A8" w:rsidRDefault="00C03411" w:rsidP="00C03411">
      <w:pPr>
        <w:rPr>
          <w:sz w:val="14"/>
          <w:szCs w:val="14"/>
        </w:rPr>
      </w:pPr>
      <w:r w:rsidRPr="00FA1036">
        <w:rPr>
          <w:rStyle w:val="StyleUnderline"/>
        </w:rPr>
        <w:t>Trump cited</w:t>
      </w:r>
      <w:r w:rsidRPr="004144A8">
        <w:rPr>
          <w:sz w:val="14"/>
          <w:szCs w:val="14"/>
        </w:rPr>
        <w:t xml:space="preserve"> </w:t>
      </w:r>
      <w:r w:rsidRPr="00FA1036">
        <w:rPr>
          <w:rStyle w:val="Emphasis"/>
        </w:rPr>
        <w:t xml:space="preserve">“substantial progress” </w:t>
      </w:r>
      <w:r w:rsidRPr="004144A8">
        <w:rPr>
          <w:sz w:val="14"/>
          <w:szCs w:val="14"/>
        </w:rPr>
        <w:t>in talks in Washington with a team led by Liu.</w:t>
      </w:r>
    </w:p>
    <w:p w14:paraId="1990612E" w14:textId="77777777" w:rsidR="00C03411" w:rsidRPr="004144A8" w:rsidRDefault="00C03411" w:rsidP="00C03411">
      <w:pPr>
        <w:rPr>
          <w:sz w:val="14"/>
          <w:szCs w:val="14"/>
        </w:rPr>
      </w:pPr>
      <w:r w:rsidRPr="00FA1036">
        <w:rPr>
          <w:rStyle w:val="StyleUnderline"/>
        </w:rPr>
        <w:t>Lighthizer said the deal-enforcement meetings would allow government representatives from both sides to raise concerns and get them addressed</w:t>
      </w:r>
      <w:r w:rsidRPr="004144A8">
        <w:rPr>
          <w:sz w:val="14"/>
          <w:szCs w:val="14"/>
        </w:rPr>
        <w:t>.</w:t>
      </w:r>
    </w:p>
    <w:p w14:paraId="52ECDBB4" w14:textId="77777777" w:rsidR="00C03411" w:rsidRPr="004144A8" w:rsidRDefault="00C03411" w:rsidP="00C03411">
      <w:pPr>
        <w:rPr>
          <w:sz w:val="14"/>
          <w:szCs w:val="14"/>
        </w:rPr>
      </w:pPr>
      <w:r w:rsidRPr="004144A8">
        <w:rPr>
          <w:sz w:val="14"/>
          <w:szCs w:val="14"/>
        </w:rPr>
        <w:t xml:space="preserve">The </w:t>
      </w:r>
      <w:r w:rsidRPr="00FA1036">
        <w:rPr>
          <w:rStyle w:val="StyleUnderline"/>
        </w:rPr>
        <w:t>meetings would be a chance for Washington to air complaints</w:t>
      </w:r>
      <w:r w:rsidRPr="004144A8">
        <w:rPr>
          <w:sz w:val="14"/>
          <w:szCs w:val="14"/>
        </w:rPr>
        <w:t xml:space="preserve"> about any systemic problems, </w:t>
      </w:r>
      <w:r w:rsidRPr="00FA1036">
        <w:rPr>
          <w:rStyle w:val="StyleUnderline"/>
        </w:rPr>
        <w:t xml:space="preserve">and to pass on any specific grievances </w:t>
      </w:r>
      <w:r w:rsidRPr="004144A8">
        <w:rPr>
          <w:sz w:val="14"/>
          <w:szCs w:val="14"/>
        </w:rPr>
        <w:t>issued to the US administration from American companies, he said.</w:t>
      </w:r>
    </w:p>
    <w:p w14:paraId="63B578DB" w14:textId="77777777" w:rsidR="00C03411" w:rsidRPr="008501C2" w:rsidRDefault="00C03411" w:rsidP="00C03411">
      <w:pPr>
        <w:rPr>
          <w:sz w:val="14"/>
          <w:szCs w:val="14"/>
        </w:rPr>
      </w:pPr>
      <w:r w:rsidRPr="004144A8">
        <w:rPr>
          <w:sz w:val="14"/>
          <w:szCs w:val="14"/>
        </w:rPr>
        <w:t xml:space="preserve">“In many cases, those [complaints] are going to have to be anonymous </w:t>
      </w:r>
      <w:r w:rsidRPr="008501C2">
        <w:rPr>
          <w:sz w:val="14"/>
          <w:szCs w:val="14"/>
        </w:rPr>
        <w:t>because companies are afraid to come forward because they know what will happen if they do. They’ll have real-world effects, it will be negative.”</w:t>
      </w:r>
    </w:p>
    <w:p w14:paraId="43EA5C0D" w14:textId="77777777" w:rsidR="00C03411" w:rsidRPr="004144A8" w:rsidRDefault="00C03411" w:rsidP="00C03411">
      <w:pPr>
        <w:rPr>
          <w:sz w:val="14"/>
          <w:szCs w:val="14"/>
        </w:rPr>
      </w:pPr>
      <w:r w:rsidRPr="008501C2">
        <w:rPr>
          <w:rStyle w:val="StyleUnderline"/>
        </w:rPr>
        <w:t>If the problems</w:t>
      </w:r>
      <w:r w:rsidRPr="008501C2">
        <w:rPr>
          <w:sz w:val="14"/>
          <w:szCs w:val="14"/>
        </w:rPr>
        <w:t xml:space="preserve"> ended up at the ministerial level and </w:t>
      </w:r>
      <w:r w:rsidRPr="008501C2">
        <w:rPr>
          <w:rStyle w:val="StyleUnderline"/>
        </w:rPr>
        <w:t>could not be resolved</w:t>
      </w:r>
      <w:r w:rsidRPr="008501C2">
        <w:rPr>
          <w:sz w:val="14"/>
          <w:szCs w:val="14"/>
        </w:rPr>
        <w:t xml:space="preserve"> there, </w:t>
      </w:r>
      <w:r w:rsidRPr="008501C2">
        <w:rPr>
          <w:rStyle w:val="StyleUnderline"/>
        </w:rPr>
        <w:t>then the US “would</w:t>
      </w:r>
      <w:r w:rsidRPr="008501C2">
        <w:rPr>
          <w:sz w:val="14"/>
          <w:szCs w:val="14"/>
        </w:rPr>
        <w:t xml:space="preserve"> </w:t>
      </w:r>
      <w:r w:rsidRPr="008501C2">
        <w:rPr>
          <w:rStyle w:val="Emphasis"/>
        </w:rPr>
        <w:t>expect to act unilaterally”</w:t>
      </w:r>
      <w:r w:rsidRPr="008501C2">
        <w:rPr>
          <w:rStyle w:val="StyleUnderline"/>
        </w:rPr>
        <w:t xml:space="preserve">, he said. </w:t>
      </w:r>
      <w:r w:rsidRPr="008501C2">
        <w:rPr>
          <w:sz w:val="14"/>
          <w:szCs w:val="14"/>
        </w:rPr>
        <w:t>“Proportionally, but unilaterally.”</w:t>
      </w:r>
    </w:p>
    <w:p w14:paraId="10DA272E" w14:textId="77777777" w:rsidR="00C03411" w:rsidRPr="004144A8" w:rsidRDefault="00C03411" w:rsidP="00C03411">
      <w:pPr>
        <w:rPr>
          <w:sz w:val="14"/>
          <w:szCs w:val="14"/>
        </w:rPr>
      </w:pPr>
      <w:r w:rsidRPr="004144A8">
        <w:rPr>
          <w:sz w:val="14"/>
          <w:szCs w:val="14"/>
        </w:rPr>
        <w:t xml:space="preserve">As his testimony got under way, </w:t>
      </w:r>
      <w:r w:rsidRPr="00E32D37">
        <w:rPr>
          <w:rStyle w:val="StyleUnderline"/>
        </w:rPr>
        <w:t>Lighthizer repeated the</w:t>
      </w:r>
      <w:r w:rsidRPr="004144A8">
        <w:rPr>
          <w:sz w:val="14"/>
          <w:szCs w:val="14"/>
        </w:rPr>
        <w:t xml:space="preserve"> oft-made </w:t>
      </w:r>
      <w:r w:rsidRPr="00E32D37">
        <w:rPr>
          <w:rStyle w:val="StyleUnderline"/>
        </w:rPr>
        <w:t xml:space="preserve">US accusation that </w:t>
      </w:r>
      <w:r w:rsidRPr="005F2F85">
        <w:rPr>
          <w:rStyle w:val="StyleUnderline"/>
          <w:highlight w:val="cyan"/>
        </w:rPr>
        <w:t xml:space="preserve">China’s “unfair trade practices” </w:t>
      </w:r>
      <w:r w:rsidRPr="005F2F85">
        <w:rPr>
          <w:rStyle w:val="Emphasis"/>
          <w:highlight w:val="cyan"/>
        </w:rPr>
        <w:t>posed existential threats to the US economy.</w:t>
      </w:r>
    </w:p>
    <w:p w14:paraId="1C1DDBFE" w14:textId="77777777" w:rsidR="00C03411" w:rsidRPr="004144A8" w:rsidRDefault="00C03411" w:rsidP="00C03411">
      <w:pPr>
        <w:rPr>
          <w:sz w:val="14"/>
          <w:szCs w:val="14"/>
        </w:rPr>
      </w:pPr>
      <w:r w:rsidRPr="00E32D37">
        <w:rPr>
          <w:rStyle w:val="StyleUnderline"/>
        </w:rPr>
        <w:t>“Tech</w:t>
      </w:r>
      <w:r w:rsidRPr="004144A8">
        <w:rPr>
          <w:sz w:val="14"/>
          <w:szCs w:val="14"/>
        </w:rPr>
        <w:t xml:space="preserve">nology transfer issues, </w:t>
      </w:r>
      <w:r w:rsidRPr="005F2F85">
        <w:rPr>
          <w:rStyle w:val="Emphasis"/>
          <w:highlight w:val="cyan"/>
        </w:rPr>
        <w:t>a failure to protect</w:t>
      </w:r>
      <w:r w:rsidRPr="005F2F85">
        <w:rPr>
          <w:sz w:val="14"/>
          <w:szCs w:val="14"/>
          <w:highlight w:val="cyan"/>
        </w:rPr>
        <w:t xml:space="preserve"> </w:t>
      </w:r>
      <w:r w:rsidRPr="005F2F85">
        <w:rPr>
          <w:rStyle w:val="Emphasis"/>
          <w:highlight w:val="cyan"/>
        </w:rPr>
        <w:t>i</w:t>
      </w:r>
      <w:r w:rsidRPr="004144A8">
        <w:rPr>
          <w:sz w:val="14"/>
          <w:szCs w:val="14"/>
        </w:rPr>
        <w:t xml:space="preserve">ntellectual </w:t>
      </w:r>
      <w:r w:rsidRPr="005F2F85">
        <w:rPr>
          <w:rStyle w:val="Emphasis"/>
          <w:highlight w:val="cyan"/>
        </w:rPr>
        <w:t>p</w:t>
      </w:r>
      <w:r w:rsidRPr="008501C2">
        <w:rPr>
          <w:sz w:val="14"/>
          <w:szCs w:val="14"/>
        </w:rPr>
        <w:t>r</w:t>
      </w:r>
      <w:r w:rsidRPr="004144A8">
        <w:rPr>
          <w:sz w:val="14"/>
          <w:szCs w:val="14"/>
        </w:rPr>
        <w:t>operty</w:t>
      </w:r>
      <w:r w:rsidRPr="00E32D37">
        <w:rPr>
          <w:rStyle w:val="StyleUnderline"/>
        </w:rPr>
        <w:t xml:space="preserve">, large </w:t>
      </w:r>
      <w:r w:rsidRPr="005F2F85">
        <w:rPr>
          <w:rStyle w:val="StyleUnderline"/>
          <w:highlight w:val="cyan"/>
        </w:rPr>
        <w:t>subsidies and</w:t>
      </w:r>
      <w:r w:rsidRPr="004144A8">
        <w:rPr>
          <w:sz w:val="14"/>
          <w:szCs w:val="14"/>
        </w:rPr>
        <w:t xml:space="preserve"> the </w:t>
      </w:r>
      <w:r w:rsidRPr="005F2F85">
        <w:rPr>
          <w:rStyle w:val="StyleUnderline"/>
          <w:highlight w:val="cyan"/>
        </w:rPr>
        <w:t>cyber theft</w:t>
      </w:r>
      <w:r w:rsidRPr="004144A8">
        <w:rPr>
          <w:sz w:val="14"/>
          <w:szCs w:val="14"/>
        </w:rPr>
        <w:t xml:space="preserve"> of commercial secrets” </w:t>
      </w:r>
      <w:r w:rsidRPr="005F2F85">
        <w:rPr>
          <w:rStyle w:val="StyleUnderline"/>
          <w:highlight w:val="cyan"/>
        </w:rPr>
        <w:t>were</w:t>
      </w:r>
      <w:r w:rsidRPr="00E32D37">
        <w:rPr>
          <w:rStyle w:val="StyleUnderline"/>
        </w:rPr>
        <w:t xml:space="preserve"> among </w:t>
      </w:r>
      <w:r w:rsidRPr="005F2F85">
        <w:rPr>
          <w:rStyle w:val="StyleUnderline"/>
          <w:highlight w:val="cyan"/>
        </w:rPr>
        <w:t xml:space="preserve">the </w:t>
      </w:r>
      <w:r w:rsidRPr="005F2F85">
        <w:rPr>
          <w:rStyle w:val="Emphasis"/>
          <w:highlight w:val="cyan"/>
        </w:rPr>
        <w:t>threatening Chinese practices</w:t>
      </w:r>
      <w:r w:rsidRPr="008501C2">
        <w:rPr>
          <w:rStyle w:val="StyleUnderline"/>
        </w:rPr>
        <w:t>, he said</w:t>
      </w:r>
      <w:r w:rsidRPr="008501C2">
        <w:rPr>
          <w:sz w:val="14"/>
          <w:szCs w:val="14"/>
        </w:rPr>
        <w:t>.</w:t>
      </w:r>
    </w:p>
    <w:p w14:paraId="408D4F4E" w14:textId="77777777" w:rsidR="00C03411" w:rsidRPr="004144A8" w:rsidRDefault="00C03411" w:rsidP="00C03411">
      <w:pPr>
        <w:rPr>
          <w:sz w:val="14"/>
          <w:szCs w:val="14"/>
        </w:rPr>
      </w:pPr>
      <w:r w:rsidRPr="004144A8">
        <w:rPr>
          <w:sz w:val="14"/>
          <w:szCs w:val="14"/>
        </w:rPr>
        <w:t>Lighthizer and Trump had differed publicly over the use of memorandums of understanding in the negotiations with China. The president denigrated them as “short-term” and a “waste of time”, prompting Lighthizer to announce that the documents would now be called “trade agreements”.</w:t>
      </w:r>
    </w:p>
    <w:p w14:paraId="08282760" w14:textId="77777777" w:rsidR="00C03411" w:rsidRPr="004144A8" w:rsidRDefault="00C03411" w:rsidP="00C03411">
      <w:pPr>
        <w:rPr>
          <w:sz w:val="14"/>
          <w:szCs w:val="14"/>
        </w:rPr>
      </w:pPr>
      <w:r w:rsidRPr="00E32D37">
        <w:rPr>
          <w:rStyle w:val="StyleUnderline"/>
        </w:rPr>
        <w:t xml:space="preserve">Both sides </w:t>
      </w:r>
      <w:r w:rsidRPr="00E32D37">
        <w:rPr>
          <w:rStyle w:val="Emphasis"/>
        </w:rPr>
        <w:t>reached an agreement</w:t>
      </w:r>
      <w:r w:rsidRPr="004144A8">
        <w:rPr>
          <w:sz w:val="14"/>
          <w:szCs w:val="14"/>
        </w:rPr>
        <w:t xml:space="preserve"> on Friday </w:t>
      </w:r>
      <w:r w:rsidRPr="00E32D37">
        <w:rPr>
          <w:rStyle w:val="StyleUnderline"/>
        </w:rPr>
        <w:t xml:space="preserve">on currency manipulation as one of </w:t>
      </w:r>
      <w:r w:rsidRPr="00E32D37">
        <w:rPr>
          <w:rStyle w:val="Emphasis"/>
        </w:rPr>
        <w:t>several</w:t>
      </w:r>
      <w:r w:rsidRPr="004144A8">
        <w:rPr>
          <w:sz w:val="14"/>
          <w:szCs w:val="14"/>
        </w:rPr>
        <w:t xml:space="preserve"> </w:t>
      </w:r>
      <w:r w:rsidRPr="00E32D37">
        <w:rPr>
          <w:rStyle w:val="StyleUnderline"/>
        </w:rPr>
        <w:t>MOUs covering a variety of industries</w:t>
      </w:r>
      <w:r w:rsidRPr="004144A8">
        <w:rPr>
          <w:sz w:val="14"/>
          <w:szCs w:val="14"/>
        </w:rPr>
        <w:t xml:space="preserve">, US Treasury Secretary Steven </w:t>
      </w:r>
      <w:r w:rsidRPr="00E32D37">
        <w:rPr>
          <w:rStyle w:val="StyleUnderline"/>
        </w:rPr>
        <w:t>Mnuchin said.</w:t>
      </w:r>
    </w:p>
    <w:p w14:paraId="077B3EA8" w14:textId="77777777" w:rsidR="00C03411" w:rsidRPr="004144A8" w:rsidRDefault="00C03411" w:rsidP="00C03411">
      <w:pPr>
        <w:rPr>
          <w:sz w:val="14"/>
          <w:szCs w:val="14"/>
        </w:rPr>
      </w:pPr>
      <w:r w:rsidRPr="00E32D37">
        <w:rPr>
          <w:rStyle w:val="StyleUnderline"/>
        </w:rPr>
        <w:lastRenderedPageBreak/>
        <w:t>Trump has said</w:t>
      </w:r>
      <w:r w:rsidRPr="004144A8">
        <w:rPr>
          <w:sz w:val="14"/>
          <w:szCs w:val="14"/>
        </w:rPr>
        <w:t xml:space="preserve"> that </w:t>
      </w:r>
      <w:r w:rsidRPr="00E32D37">
        <w:rPr>
          <w:rStyle w:val="StyleUnderline"/>
        </w:rPr>
        <w:t xml:space="preserve">the </w:t>
      </w:r>
      <w:r w:rsidRPr="005F2F85">
        <w:rPr>
          <w:rStyle w:val="StyleUnderline"/>
          <w:highlight w:val="cyan"/>
        </w:rPr>
        <w:t>nations were getting</w:t>
      </w:r>
      <w:r w:rsidRPr="005F2F85">
        <w:rPr>
          <w:sz w:val="14"/>
          <w:szCs w:val="14"/>
          <w:highlight w:val="cyan"/>
        </w:rPr>
        <w:t xml:space="preserve"> </w:t>
      </w:r>
      <w:r w:rsidRPr="005F2F85">
        <w:rPr>
          <w:rStyle w:val="Emphasis"/>
          <w:highlight w:val="cyan"/>
        </w:rPr>
        <w:t>“very, very close”</w:t>
      </w:r>
      <w:r w:rsidRPr="004144A8">
        <w:rPr>
          <w:sz w:val="14"/>
          <w:szCs w:val="14"/>
        </w:rPr>
        <w:t xml:space="preserve"> to a deal </w:t>
      </w:r>
      <w:r w:rsidRPr="00E32D37">
        <w:rPr>
          <w:rStyle w:val="StyleUnderline"/>
        </w:rPr>
        <w:t>and that Chinese negotiators would be returning to Washington</w:t>
      </w:r>
      <w:r w:rsidRPr="004144A8">
        <w:rPr>
          <w:sz w:val="14"/>
          <w:szCs w:val="14"/>
        </w:rPr>
        <w:t xml:space="preserve"> for more talks before he and Chinese President Xi Jinping met to sign a pact.</w:t>
      </w:r>
    </w:p>
    <w:p w14:paraId="1E1F7006" w14:textId="77777777" w:rsidR="00C03411" w:rsidRPr="00E32D37" w:rsidRDefault="00C03411" w:rsidP="00C03411">
      <w:pPr>
        <w:rPr>
          <w:rStyle w:val="StyleUnderline"/>
        </w:rPr>
      </w:pPr>
      <w:r w:rsidRPr="00E32D37">
        <w:rPr>
          <w:rStyle w:val="StyleUnderline"/>
        </w:rPr>
        <w:t>Beijing</w:t>
      </w:r>
      <w:r w:rsidRPr="004144A8">
        <w:rPr>
          <w:sz w:val="14"/>
          <w:szCs w:val="14"/>
        </w:rPr>
        <w:t xml:space="preserve"> has </w:t>
      </w:r>
      <w:r w:rsidRPr="00E32D37">
        <w:rPr>
          <w:rStyle w:val="StyleUnderline"/>
        </w:rPr>
        <w:t>accepted Washington’s choice of</w:t>
      </w:r>
      <w:r w:rsidRPr="004144A8">
        <w:rPr>
          <w:sz w:val="14"/>
          <w:szCs w:val="14"/>
        </w:rPr>
        <w:t xml:space="preserve"> Trump’s </w:t>
      </w:r>
      <w:r w:rsidRPr="00E32D37">
        <w:rPr>
          <w:rStyle w:val="StyleUnderline"/>
        </w:rPr>
        <w:t>Mar-a-Lago</w:t>
      </w:r>
      <w:r w:rsidRPr="004144A8">
        <w:rPr>
          <w:sz w:val="14"/>
          <w:szCs w:val="14"/>
        </w:rPr>
        <w:t xml:space="preserve"> resort in Florida for the leaders </w:t>
      </w:r>
      <w:r w:rsidRPr="00E32D37">
        <w:rPr>
          <w:rStyle w:val="StyleUnderline"/>
        </w:rPr>
        <w:t>to finalise a deal.</w:t>
      </w:r>
    </w:p>
    <w:p w14:paraId="37196A7A" w14:textId="77777777" w:rsidR="00C03411" w:rsidRPr="004144A8" w:rsidRDefault="00C03411" w:rsidP="00C03411">
      <w:pPr>
        <w:rPr>
          <w:sz w:val="14"/>
          <w:szCs w:val="14"/>
        </w:rPr>
      </w:pPr>
      <w:r w:rsidRPr="004144A8">
        <w:rPr>
          <w:sz w:val="14"/>
          <w:szCs w:val="14"/>
        </w:rPr>
        <w:t>Lighthizer clashed with one lawmaker on Wednesday over whether that final agreement would be submitted to Congress for approval.</w:t>
      </w:r>
    </w:p>
    <w:p w14:paraId="65168B0E" w14:textId="77777777" w:rsidR="00C03411" w:rsidRPr="004144A8" w:rsidRDefault="00C03411" w:rsidP="00C03411">
      <w:pPr>
        <w:rPr>
          <w:sz w:val="14"/>
          <w:szCs w:val="14"/>
        </w:rPr>
      </w:pPr>
      <w:r w:rsidRPr="004144A8">
        <w:rPr>
          <w:sz w:val="14"/>
          <w:szCs w:val="14"/>
        </w:rPr>
        <w:t>“We have no intention of submitting it to Congress,” he said, responding to a question from Representative Lloyd Doggett, a Texas Democrat, about when lawmakers would be able to view and approve the deal. “It’s an executive agreement.”</w:t>
      </w:r>
    </w:p>
    <w:p w14:paraId="2CE195E4" w14:textId="77777777" w:rsidR="00C03411" w:rsidRPr="004144A8" w:rsidRDefault="00C03411" w:rsidP="00C03411">
      <w:pPr>
        <w:rPr>
          <w:sz w:val="14"/>
          <w:szCs w:val="14"/>
        </w:rPr>
      </w:pPr>
      <w:r w:rsidRPr="004144A8">
        <w:rPr>
          <w:sz w:val="14"/>
          <w:szCs w:val="14"/>
        </w:rPr>
        <w:t>Doggett said that any binding trade agreements could be sought only through congressional authority.</w:t>
      </w:r>
    </w:p>
    <w:p w14:paraId="654024B1" w14:textId="77777777" w:rsidR="00C03411" w:rsidRPr="004144A8" w:rsidRDefault="00C03411" w:rsidP="00C03411">
      <w:pPr>
        <w:rPr>
          <w:sz w:val="14"/>
          <w:szCs w:val="14"/>
        </w:rPr>
      </w:pPr>
      <w:r w:rsidRPr="004144A8">
        <w:rPr>
          <w:sz w:val="14"/>
          <w:szCs w:val="14"/>
        </w:rPr>
        <w:t>But Lighthizer said a deal to end the trade war would be “a settlement of the 301 action”, referring to his office’s investigation into China’s trade practices that resulted in the levying of punitive tariffs in July.</w:t>
      </w:r>
    </w:p>
    <w:p w14:paraId="68CC8479" w14:textId="77777777" w:rsidR="00C03411" w:rsidRPr="004144A8" w:rsidRDefault="00C03411" w:rsidP="00C03411">
      <w:pPr>
        <w:rPr>
          <w:sz w:val="14"/>
          <w:szCs w:val="14"/>
        </w:rPr>
      </w:pPr>
      <w:r w:rsidRPr="004144A8">
        <w:rPr>
          <w:sz w:val="14"/>
          <w:szCs w:val="14"/>
        </w:rPr>
        <w:t>“It’s an executive agreement, which the Constitution gives the president the right to enter into,” he said.</w:t>
      </w:r>
    </w:p>
    <w:p w14:paraId="0902FE90" w14:textId="77777777" w:rsidR="00C03411" w:rsidRPr="004144A8" w:rsidRDefault="00C03411" w:rsidP="00C03411">
      <w:pPr>
        <w:rPr>
          <w:sz w:val="14"/>
          <w:szCs w:val="14"/>
        </w:rPr>
      </w:pPr>
      <w:r w:rsidRPr="00E32D37">
        <w:rPr>
          <w:rStyle w:val="StyleUnderline"/>
        </w:rPr>
        <w:t>Lighthizer told lawmakers</w:t>
      </w:r>
      <w:r w:rsidRPr="004144A8">
        <w:rPr>
          <w:sz w:val="14"/>
          <w:szCs w:val="14"/>
        </w:rPr>
        <w:t xml:space="preserve"> that in assessing the success of the agreement </w:t>
      </w:r>
      <w:r w:rsidRPr="00E32D37">
        <w:rPr>
          <w:rStyle w:val="StyleUnderline"/>
        </w:rPr>
        <w:t>he would factor in</w:t>
      </w:r>
      <w:r w:rsidRPr="004144A8">
        <w:rPr>
          <w:sz w:val="14"/>
          <w:szCs w:val="14"/>
        </w:rPr>
        <w:t xml:space="preserve"> the </w:t>
      </w:r>
      <w:r w:rsidRPr="00E32D37">
        <w:rPr>
          <w:rStyle w:val="StyleUnderline"/>
        </w:rPr>
        <w:t>demands and suggestions</w:t>
      </w:r>
      <w:r w:rsidRPr="004144A8">
        <w:rPr>
          <w:sz w:val="14"/>
          <w:szCs w:val="14"/>
        </w:rPr>
        <w:t xml:space="preserve"> that </w:t>
      </w:r>
      <w:r w:rsidRPr="00E32D37">
        <w:rPr>
          <w:rStyle w:val="StyleUnderline"/>
        </w:rPr>
        <w:t>industry associations and experts had delivered</w:t>
      </w:r>
      <w:r w:rsidRPr="004144A8">
        <w:rPr>
          <w:sz w:val="14"/>
          <w:szCs w:val="14"/>
        </w:rPr>
        <w:t xml:space="preserve"> to the administration over the course of its trade action on China.</w:t>
      </w:r>
    </w:p>
    <w:p w14:paraId="52EC7D4E" w14:textId="77777777" w:rsidR="00C03411" w:rsidRPr="004144A8" w:rsidRDefault="00C03411" w:rsidP="00C03411">
      <w:pPr>
        <w:rPr>
          <w:sz w:val="14"/>
          <w:szCs w:val="14"/>
        </w:rPr>
      </w:pPr>
      <w:r w:rsidRPr="004144A8">
        <w:rPr>
          <w:sz w:val="14"/>
          <w:szCs w:val="14"/>
        </w:rPr>
        <w:t>Addressing those points was “what I have as my objective”, he said. “It’s not just what I think.”</w:t>
      </w:r>
    </w:p>
    <w:p w14:paraId="558FEC81" w14:textId="77777777" w:rsidR="00C03411" w:rsidRPr="004144A8" w:rsidRDefault="00C03411" w:rsidP="00C03411">
      <w:pPr>
        <w:rPr>
          <w:sz w:val="14"/>
          <w:szCs w:val="14"/>
        </w:rPr>
      </w:pPr>
      <w:r w:rsidRPr="00E32D37">
        <w:rPr>
          <w:rStyle w:val="StyleUnderline"/>
        </w:rPr>
        <w:t>Among the yardsticks</w:t>
      </w:r>
      <w:r w:rsidRPr="004144A8">
        <w:rPr>
          <w:sz w:val="14"/>
          <w:szCs w:val="14"/>
        </w:rPr>
        <w:t xml:space="preserve"> by which </w:t>
      </w:r>
      <w:r w:rsidRPr="00E32D37">
        <w:rPr>
          <w:rStyle w:val="StyleUnderline"/>
        </w:rPr>
        <w:t>the administra</w:t>
      </w:r>
      <w:r w:rsidRPr="008501C2">
        <w:rPr>
          <w:rStyle w:val="StyleUnderline"/>
        </w:rPr>
        <w:t>t</w:t>
      </w:r>
      <w:r w:rsidRPr="00E32D37">
        <w:rPr>
          <w:rStyle w:val="StyleUnderline"/>
        </w:rPr>
        <w:t xml:space="preserve">ion would measure an agreement’s success were </w:t>
      </w:r>
      <w:r w:rsidRPr="00E32D37">
        <w:rPr>
          <w:rStyle w:val="Emphasis"/>
        </w:rPr>
        <w:t>provisions to enforce “real rules”</w:t>
      </w:r>
      <w:r w:rsidRPr="004144A8">
        <w:rPr>
          <w:sz w:val="14"/>
          <w:szCs w:val="14"/>
        </w:rPr>
        <w:t xml:space="preserve"> </w:t>
      </w:r>
      <w:r w:rsidRPr="00E32D37">
        <w:rPr>
          <w:rStyle w:val="StyleUnderline"/>
        </w:rPr>
        <w:t>around</w:t>
      </w:r>
      <w:r w:rsidRPr="004144A8">
        <w:rPr>
          <w:sz w:val="14"/>
          <w:szCs w:val="14"/>
        </w:rPr>
        <w:t xml:space="preserve"> forced </w:t>
      </w:r>
      <w:r w:rsidRPr="00E32D37">
        <w:rPr>
          <w:rStyle w:val="StyleUnderline"/>
        </w:rPr>
        <w:t>tech</w:t>
      </w:r>
      <w:r w:rsidRPr="004144A8">
        <w:rPr>
          <w:sz w:val="14"/>
          <w:szCs w:val="14"/>
        </w:rPr>
        <w:t xml:space="preserve">nology </w:t>
      </w:r>
      <w:r w:rsidRPr="00E32D37">
        <w:rPr>
          <w:rStyle w:val="StyleUnderline"/>
        </w:rPr>
        <w:t>transfers, restrictions on</w:t>
      </w:r>
      <w:r w:rsidRPr="004144A8">
        <w:rPr>
          <w:sz w:val="14"/>
          <w:szCs w:val="14"/>
        </w:rPr>
        <w:t xml:space="preserve"> government </w:t>
      </w:r>
      <w:r w:rsidRPr="00E32D37">
        <w:rPr>
          <w:rStyle w:val="StyleUnderline"/>
        </w:rPr>
        <w:t xml:space="preserve">subsidies </w:t>
      </w:r>
      <w:r w:rsidRPr="00E32D37">
        <w:rPr>
          <w:rStyle w:val="Emphasis"/>
        </w:rPr>
        <w:t>and intellectual property protection</w:t>
      </w:r>
      <w:r w:rsidRPr="00E32D37">
        <w:rPr>
          <w:rStyle w:val="StyleUnderline"/>
        </w:rPr>
        <w:t>, Lighthizer said.</w:t>
      </w:r>
    </w:p>
    <w:p w14:paraId="0D710288" w14:textId="753F3466" w:rsidR="00C03411" w:rsidRDefault="00C03411" w:rsidP="00C03411">
      <w:pPr>
        <w:rPr>
          <w:sz w:val="14"/>
          <w:szCs w:val="14"/>
        </w:rPr>
      </w:pPr>
      <w:r w:rsidRPr="004144A8">
        <w:rPr>
          <w:sz w:val="14"/>
          <w:szCs w:val="14"/>
        </w:rPr>
        <w:t xml:space="preserve">The agreement’s section on </w:t>
      </w:r>
      <w:r w:rsidRPr="00E32D37">
        <w:rPr>
          <w:rStyle w:val="StyleUnderline"/>
        </w:rPr>
        <w:t xml:space="preserve">IP protection </w:t>
      </w:r>
      <w:r w:rsidRPr="00E32D37">
        <w:rPr>
          <w:rStyle w:val="Emphasis"/>
        </w:rPr>
        <w:t>alone</w:t>
      </w:r>
      <w:r w:rsidRPr="004144A8">
        <w:rPr>
          <w:sz w:val="14"/>
          <w:szCs w:val="14"/>
        </w:rPr>
        <w:t xml:space="preserve"> </w:t>
      </w:r>
      <w:r w:rsidRPr="00E32D37">
        <w:rPr>
          <w:rStyle w:val="StyleUnderline"/>
        </w:rPr>
        <w:t>would be</w:t>
      </w:r>
      <w:r w:rsidRPr="004144A8">
        <w:rPr>
          <w:sz w:val="14"/>
          <w:szCs w:val="14"/>
        </w:rPr>
        <w:t xml:space="preserve"> about 27 to </w:t>
      </w:r>
      <w:r w:rsidRPr="00E32D37">
        <w:rPr>
          <w:rStyle w:val="Emphasis"/>
        </w:rPr>
        <w:t>28 pages long</w:t>
      </w:r>
      <w:r w:rsidRPr="004144A8">
        <w:rPr>
          <w:sz w:val="14"/>
          <w:szCs w:val="14"/>
        </w:rPr>
        <w:t>, he said.</w:t>
      </w:r>
    </w:p>
    <w:p w14:paraId="2AAA3523" w14:textId="77777777" w:rsidR="00D070EE" w:rsidRPr="003B53A6" w:rsidRDefault="00D070EE" w:rsidP="00D070EE">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5EC54ACB" w14:textId="77777777" w:rsidR="00D070EE" w:rsidRDefault="00D070EE" w:rsidP="00D070EE">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2" w:history="1">
        <w:r w:rsidRPr="008B0DCC">
          <w:rPr>
            <w:rStyle w:val="Hyperlink"/>
          </w:rPr>
          <w:t>https://jscholarship.library.jhu.edu/bitstream/handle/1774.2/37262/MANN-THESIS-2014.pdf</w:t>
        </w:r>
      </w:hyperlink>
    </w:p>
    <w:p w14:paraId="51D327BC" w14:textId="77777777" w:rsidR="00D070EE" w:rsidRPr="003B53A6" w:rsidRDefault="00D070EE" w:rsidP="00D070EE"/>
    <w:p w14:paraId="2CA836E8" w14:textId="77777777" w:rsidR="00D070EE" w:rsidRDefault="00D070EE" w:rsidP="00D070EE">
      <w:pPr>
        <w:rPr>
          <w:sz w:val="14"/>
        </w:rPr>
      </w:pPr>
      <w:r w:rsidRPr="006F3CBE">
        <w:rPr>
          <w:sz w:val="14"/>
        </w:rPr>
        <w:t xml:space="preserve">The conclusions reached in this thesis demonstrate how </w:t>
      </w:r>
      <w:r w:rsidRPr="005F2F85">
        <w:rPr>
          <w:rStyle w:val="StyleUnderline"/>
          <w:highlight w:val="cyan"/>
        </w:rPr>
        <w:t>economic considerations</w:t>
      </w:r>
      <w:r w:rsidRPr="003B53A6">
        <w:rPr>
          <w:rStyle w:val="StyleUnderline"/>
        </w:rPr>
        <w:t xml:space="preserve"> within states </w:t>
      </w:r>
      <w:r w:rsidRPr="005F2F85">
        <w:rPr>
          <w:rStyle w:val="StyleUnderline"/>
          <w:highlight w:val="cyan"/>
        </w:rPr>
        <w:t xml:space="preserve">can figure </w:t>
      </w:r>
      <w:r w:rsidRPr="005F2F85">
        <w:rPr>
          <w:rStyle w:val="Emphasis"/>
          <w:highlight w:val="cyan"/>
        </w:rPr>
        <w:t>prominently into</w:t>
      </w:r>
      <w:r w:rsidRPr="003B53A6">
        <w:rPr>
          <w:rStyle w:val="Emphasis"/>
        </w:rPr>
        <w:t xml:space="preserve"> the calculus for </w:t>
      </w:r>
      <w:r w:rsidRPr="005F2F85">
        <w:rPr>
          <w:rStyle w:val="Emphasis"/>
          <w:highlight w:val="cyan"/>
        </w:rPr>
        <w:t>future conflicts</w:t>
      </w:r>
      <w:r w:rsidRPr="006F3CBE">
        <w:rPr>
          <w:sz w:val="14"/>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6F3CBE">
        <w:rPr>
          <w:sz w:val="14"/>
        </w:rPr>
        <w:t xml:space="preserve">. The research shows that </w:t>
      </w:r>
      <w:r w:rsidRPr="003B53A6">
        <w:rPr>
          <w:rStyle w:val="StyleUnderline"/>
        </w:rPr>
        <w:t xml:space="preserve">security concerns emanating from </w:t>
      </w:r>
      <w:r w:rsidRPr="005F2F85">
        <w:rPr>
          <w:rStyle w:val="StyleUnderline"/>
          <w:highlight w:val="cyan"/>
        </w:rPr>
        <w:t>economic uncertainty</w:t>
      </w:r>
      <w:r w:rsidRPr="003B53A6">
        <w:rPr>
          <w:rStyle w:val="StyleUnderline"/>
        </w:rPr>
        <w:t xml:space="preserve"> and the inherent vulnerabilities within global financial markets </w:t>
      </w:r>
      <w:r w:rsidRPr="005F2F85">
        <w:rPr>
          <w:rStyle w:val="StyleUnderline"/>
          <w:highlight w:val="cyan"/>
        </w:rPr>
        <w:t>will present new challenges for national security</w:t>
      </w:r>
      <w:r w:rsidRPr="003B53A6">
        <w:rPr>
          <w:rStyle w:val="StyleUnderline"/>
        </w:rPr>
        <w:t xml:space="preserve">, </w:t>
      </w:r>
      <w:r w:rsidRPr="005F2F85">
        <w:rPr>
          <w:rStyle w:val="StyleUnderline"/>
          <w:highlight w:val="cyan"/>
        </w:rPr>
        <w:t>and</w:t>
      </w:r>
      <w:r w:rsidRPr="003B53A6">
        <w:rPr>
          <w:rStyle w:val="StyleUnderline"/>
        </w:rPr>
        <w:t xml:space="preserve"> provide developing </w:t>
      </w:r>
      <w:r w:rsidRPr="005F2F85">
        <w:rPr>
          <w:rStyle w:val="StyleUnderline"/>
          <w:highlight w:val="cyan"/>
        </w:rPr>
        <w:t>states new asymmetric options for balancing</w:t>
      </w:r>
      <w:r w:rsidRPr="003B53A6">
        <w:rPr>
          <w:rStyle w:val="StyleUnderline"/>
        </w:rPr>
        <w:t xml:space="preserve"> </w:t>
      </w:r>
      <w:r w:rsidRPr="005F2F85">
        <w:rPr>
          <w:rStyle w:val="StyleUnderline"/>
          <w:highlight w:val="cyan"/>
        </w:rPr>
        <w:t>against stronger states</w:t>
      </w:r>
      <w:r w:rsidRPr="003B53A6">
        <w:rPr>
          <w:rStyle w:val="StyleUnderline"/>
        </w:rPr>
        <w:t>.</w:t>
      </w:r>
      <w:r w:rsidRPr="006F3CBE">
        <w:rPr>
          <w:sz w:val="12"/>
        </w:rPr>
        <w:t>¶</w:t>
      </w:r>
      <w:r w:rsidRPr="006F3CBE">
        <w:rPr>
          <w:sz w:val="14"/>
        </w:rPr>
        <w:t xml:space="preserve"> </w:t>
      </w:r>
      <w:r w:rsidRPr="003B53A6">
        <w:rPr>
          <w:rStyle w:val="StyleUnderline"/>
        </w:rPr>
        <w:t>The security areas</w:t>
      </w:r>
      <w:r w:rsidRPr="006F3CBE">
        <w:rPr>
          <w:sz w:val="14"/>
        </w:rPr>
        <w:t xml:space="preserve">, identified in the proceeding chapters, </w:t>
      </w:r>
      <w:r w:rsidRPr="003B53A6">
        <w:rPr>
          <w:rStyle w:val="StyleUnderline"/>
        </w:rPr>
        <w:t xml:space="preserve">are </w:t>
      </w:r>
      <w:r w:rsidRPr="005F2F85">
        <w:rPr>
          <w:rStyle w:val="StyleUnderline"/>
          <w:highlight w:val="cyan"/>
        </w:rPr>
        <w:t xml:space="preserve">likely to mature into </w:t>
      </w:r>
      <w:r w:rsidRPr="005F2F85">
        <w:rPr>
          <w:rStyle w:val="Emphasis"/>
          <w:highlight w:val="cyan"/>
        </w:rPr>
        <w:t>global security threats</w:t>
      </w:r>
      <w:r w:rsidRPr="003B53A6">
        <w:rPr>
          <w:rStyle w:val="StyleUnderline"/>
        </w:rPr>
        <w:t xml:space="preserve"> in the immediate future</w:t>
      </w:r>
      <w:r w:rsidRPr="006F3CBE">
        <w:rPr>
          <w:sz w:val="14"/>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6F3CBE">
        <w:rPr>
          <w:sz w:val="14"/>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6F3CBE">
        <w:rPr>
          <w:sz w:val="14"/>
        </w:rPr>
        <w:t xml:space="preserve">. </w:t>
      </w:r>
      <w:r w:rsidRPr="005F2F85">
        <w:rPr>
          <w:rStyle w:val="StyleUnderline"/>
          <w:highlight w:val="cyan"/>
        </w:rPr>
        <w:t>Rival states</w:t>
      </w:r>
      <w:r w:rsidRPr="003B53A6">
        <w:rPr>
          <w:rStyle w:val="StyleUnderline"/>
        </w:rPr>
        <w:t xml:space="preserve"> and non-state groups </w:t>
      </w:r>
      <w:r w:rsidRPr="005F2F85">
        <w:rPr>
          <w:rStyle w:val="StyleUnderline"/>
          <w:highlight w:val="cyan"/>
        </w:rPr>
        <w:t>may</w:t>
      </w:r>
      <w:r w:rsidRPr="003B53A6">
        <w:rPr>
          <w:rStyle w:val="StyleUnderline"/>
        </w:rPr>
        <w:t xml:space="preserve"> also </w:t>
      </w:r>
      <w:r w:rsidRPr="005F2F85">
        <w:rPr>
          <w:rStyle w:val="StyleUnderline"/>
          <w:highlight w:val="cyan"/>
        </w:rPr>
        <w:t xml:space="preserve">become </w:t>
      </w:r>
      <w:r w:rsidRPr="005F2F85">
        <w:rPr>
          <w:rStyle w:val="Emphasis"/>
          <w:highlight w:val="cyan"/>
        </w:rPr>
        <w:t>emboldened to challenge America</w:t>
      </w:r>
      <w:r w:rsidRPr="003B53A6">
        <w:rPr>
          <w:rStyle w:val="Emphasis"/>
        </w:rPr>
        <w:t>’s status</w:t>
      </w:r>
      <w:r w:rsidRPr="006F3CBE">
        <w:rPr>
          <w:sz w:val="14"/>
        </w:rPr>
        <w:t xml:space="preserve"> in the unipolar international system.</w:t>
      </w:r>
      <w:r w:rsidRPr="006F3CBE">
        <w:rPr>
          <w:sz w:val="12"/>
        </w:rPr>
        <w:t>¶</w:t>
      </w:r>
      <w:r w:rsidRPr="006F3CBE">
        <w:rPr>
          <w:sz w:val="14"/>
        </w:rPr>
        <w:t xml:space="preserve"> </w:t>
      </w:r>
      <w:r w:rsidRPr="003B53A6">
        <w:rPr>
          <w:rStyle w:val="StyleUnderline"/>
        </w:rPr>
        <w:t xml:space="preserve">The potential risks associated with </w:t>
      </w:r>
      <w:r w:rsidRPr="003B53A6">
        <w:rPr>
          <w:rStyle w:val="Emphasis"/>
        </w:rPr>
        <w:t xml:space="preserve">stolen or </w:t>
      </w:r>
      <w:r w:rsidRPr="005F2F85">
        <w:rPr>
          <w:rStyle w:val="Emphasis"/>
          <w:highlight w:val="cyan"/>
        </w:rPr>
        <w:t>loose WMD</w:t>
      </w:r>
      <w:r w:rsidRPr="006F3CBE">
        <w:rPr>
          <w:sz w:val="14"/>
        </w:rPr>
        <w:t xml:space="preserve">, </w:t>
      </w:r>
      <w:r w:rsidRPr="003B53A6">
        <w:rPr>
          <w:rStyle w:val="StyleUnderline"/>
        </w:rPr>
        <w:t xml:space="preserve">resulting from poor security, </w:t>
      </w:r>
      <w:r w:rsidRPr="005F2F85">
        <w:rPr>
          <w:rStyle w:val="StyleUnderline"/>
          <w:highlight w:val="cyan"/>
        </w:rPr>
        <w:t>can</w:t>
      </w:r>
      <w:r w:rsidRPr="003B53A6">
        <w:rPr>
          <w:rStyle w:val="StyleUnderline"/>
        </w:rPr>
        <w:t xml:space="preserve"> also </w:t>
      </w:r>
      <w:r w:rsidRPr="005F2F85">
        <w:rPr>
          <w:rStyle w:val="StyleUnderline"/>
          <w:highlight w:val="cyan"/>
        </w:rPr>
        <w:t>pose a threat to</w:t>
      </w:r>
      <w:r w:rsidRPr="003B53A6">
        <w:rPr>
          <w:rStyle w:val="StyleUnderline"/>
        </w:rPr>
        <w:t xml:space="preserve"> U.S. national </w:t>
      </w:r>
      <w:r w:rsidRPr="005F2F85">
        <w:rPr>
          <w:rStyle w:val="StyleUnderline"/>
          <w:highlight w:val="cyan"/>
        </w:rPr>
        <w:t>security</w:t>
      </w:r>
      <w:r w:rsidRPr="006F3CBE">
        <w:rPr>
          <w:sz w:val="14"/>
        </w:rPr>
        <w:t xml:space="preserve">. The case study on Pakistan, Syria and North Korea show how </w:t>
      </w:r>
      <w:r w:rsidRPr="003B53A6">
        <w:rPr>
          <w:rStyle w:val="StyleUnderline"/>
        </w:rPr>
        <w:t xml:space="preserve">financial constraints affect weapons security making weapons vulnerable to theft, and how </w:t>
      </w:r>
      <w:r w:rsidRPr="005F2F85">
        <w:rPr>
          <w:rStyle w:val="StyleUnderline"/>
          <w:highlight w:val="cyan"/>
        </w:rPr>
        <w:t>financial factors can influence WMD proliferation</w:t>
      </w:r>
      <w:r w:rsidRPr="006F3CBE">
        <w:rPr>
          <w:sz w:val="14"/>
        </w:rPr>
        <w:t xml:space="preserve"> by contributing to the motivating factors behind a trusted insider’s decision to sell weapons technology. The </w:t>
      </w:r>
      <w:r w:rsidRPr="003B53A6">
        <w:rPr>
          <w:rStyle w:val="StyleUnderline"/>
        </w:rPr>
        <w:t xml:space="preserve">inherent </w:t>
      </w:r>
      <w:r w:rsidRPr="005F2F85">
        <w:rPr>
          <w:rStyle w:val="StyleUnderline"/>
          <w:highlight w:val="cyan"/>
        </w:rPr>
        <w:t>vulnerabilities within</w:t>
      </w:r>
      <w:r w:rsidRPr="003B53A6">
        <w:rPr>
          <w:rStyle w:val="StyleUnderline"/>
        </w:rPr>
        <w:t xml:space="preserve"> the global financial </w:t>
      </w:r>
      <w:r w:rsidRPr="005F2F85">
        <w:rPr>
          <w:rStyle w:val="StyleUnderline"/>
          <w:highlight w:val="cyan"/>
        </w:rPr>
        <w:t>markets will provide terrorists’</w:t>
      </w:r>
      <w:r w:rsidRPr="003B53A6">
        <w:rPr>
          <w:rStyle w:val="StyleUnderline"/>
        </w:rPr>
        <w:t xml:space="preserve"> organizations and other non-state groups</w:t>
      </w:r>
      <w:r w:rsidRPr="006F3CBE">
        <w:rPr>
          <w:sz w:val="14"/>
        </w:rPr>
        <w:t xml:space="preserve">, who object to the current international system or distribution of power, </w:t>
      </w:r>
      <w:r w:rsidRPr="003B53A6">
        <w:rPr>
          <w:rStyle w:val="StyleUnderline"/>
        </w:rPr>
        <w:t xml:space="preserve">with </w:t>
      </w:r>
      <w:r w:rsidRPr="005F2F85">
        <w:rPr>
          <w:rStyle w:val="StyleUnderline"/>
          <w:highlight w:val="cyan"/>
        </w:rPr>
        <w:t>opportunities to</w:t>
      </w:r>
      <w:r w:rsidRPr="003B53A6">
        <w:rPr>
          <w:rStyle w:val="StyleUnderline"/>
        </w:rPr>
        <w:t xml:space="preserve"> disrupt global finance and perhaps </w:t>
      </w:r>
      <w:r w:rsidRPr="005F2F85">
        <w:rPr>
          <w:rStyle w:val="StyleUnderline"/>
          <w:highlight w:val="cyan"/>
        </w:rPr>
        <w:t>weaken America’s status</w:t>
      </w:r>
      <w:r w:rsidRPr="006F3CBE">
        <w:rPr>
          <w:sz w:val="14"/>
        </w:rPr>
        <w:t xml:space="preserve">. </w:t>
      </w:r>
    </w:p>
    <w:p w14:paraId="25FD2EF2" w14:textId="77777777" w:rsidR="006F7BC2" w:rsidRPr="0099789D" w:rsidRDefault="006F7BC2" w:rsidP="006F7BC2">
      <w:pPr>
        <w:pStyle w:val="Heading4"/>
        <w:rPr>
          <w:u w:val="single"/>
        </w:rPr>
      </w:pPr>
      <w:r>
        <w:lastRenderedPageBreak/>
        <w:t xml:space="preserve">Past sales </w:t>
      </w:r>
      <w:r>
        <w:rPr>
          <w:u w:val="single"/>
        </w:rPr>
        <w:t>don’t</w:t>
      </w:r>
      <w:r>
        <w:t xml:space="preserve"> disprove the advantage – </w:t>
      </w:r>
      <w:r>
        <w:rPr>
          <w:u w:val="single"/>
        </w:rPr>
        <w:t>F-16s</w:t>
      </w:r>
      <w:r>
        <w:t xml:space="preserve"> are </w:t>
      </w:r>
      <w:r>
        <w:rPr>
          <w:u w:val="single"/>
        </w:rPr>
        <w:t>a unique shift</w:t>
      </w:r>
    </w:p>
    <w:p w14:paraId="7CFEC92F" w14:textId="77777777" w:rsidR="006F7BC2" w:rsidRPr="00615678" w:rsidRDefault="006F7BC2" w:rsidP="006F7BC2">
      <w:r>
        <w:rPr>
          <w:rStyle w:val="Style13ptBold"/>
        </w:rPr>
        <w:t xml:space="preserve">Japan Times 19 </w:t>
      </w:r>
      <w:r w:rsidRPr="00615678">
        <w:t xml:space="preserve">---- </w:t>
      </w:r>
      <w:r>
        <w:t xml:space="preserve">“Trump's Sale of F-16 Fighters to Taiwan Seen Making China Nervous Politically,” </w:t>
      </w:r>
      <w:r>
        <w:rPr>
          <w:i/>
        </w:rPr>
        <w:t xml:space="preserve">Bloomberg </w:t>
      </w:r>
      <w:r w:rsidRPr="00615678">
        <w:t>via</w:t>
      </w:r>
      <w:r>
        <w:rPr>
          <w:i/>
        </w:rPr>
        <w:t xml:space="preserve"> The Japan Times</w:t>
      </w:r>
      <w:r>
        <w:t>, 4/1, https://www.japantimes.co.jp/news/2019/04/01/asia-pacific/politics-diplomacy-asia-pacific/trumps-sale-f-16-fighters-taiwan-seen-making-china-nervous-politically/#.XOWPushKist</w:t>
      </w:r>
    </w:p>
    <w:p w14:paraId="55791705" w14:textId="77777777" w:rsidR="006F7BC2" w:rsidRDefault="006F7BC2" w:rsidP="006F7BC2"/>
    <w:p w14:paraId="2174F9E7" w14:textId="77777777" w:rsidR="006F7BC2" w:rsidRPr="0056644C" w:rsidRDefault="006F7BC2" w:rsidP="006F7BC2">
      <w:pPr>
        <w:rPr>
          <w:sz w:val="14"/>
        </w:rPr>
      </w:pPr>
      <w:r w:rsidRPr="0056644C">
        <w:rPr>
          <w:sz w:val="14"/>
        </w:rPr>
        <w:t xml:space="preserve">Still, </w:t>
      </w:r>
      <w:r w:rsidRPr="005F2F85">
        <w:rPr>
          <w:rStyle w:val="StyleUnderline"/>
          <w:highlight w:val="cyan"/>
        </w:rPr>
        <w:t xml:space="preserve">the F-16 sale would represent a </w:t>
      </w:r>
      <w:r w:rsidRPr="005F2F85">
        <w:rPr>
          <w:rStyle w:val="Emphasis"/>
          <w:highlight w:val="cyan"/>
        </w:rPr>
        <w:t>shift</w:t>
      </w:r>
      <w:r w:rsidRPr="0056644C">
        <w:rPr>
          <w:sz w:val="14"/>
        </w:rPr>
        <w:t xml:space="preserve"> </w:t>
      </w:r>
      <w:r w:rsidRPr="0056644C">
        <w:rPr>
          <w:rStyle w:val="StyleUnderline"/>
        </w:rPr>
        <w:t>by the U.S.,</w:t>
      </w:r>
      <w:r w:rsidRPr="0056644C">
        <w:rPr>
          <w:sz w:val="14"/>
        </w:rPr>
        <w:t xml:space="preserve"> which is obligated to sell “arms of a defensive character” to Taipei under the 1979 Taiwan Relations Act. </w:t>
      </w:r>
      <w:r w:rsidRPr="005F2F85">
        <w:rPr>
          <w:rStyle w:val="StyleUnderline"/>
          <w:highlight w:val="cyan"/>
        </w:rPr>
        <w:t>Presidents</w:t>
      </w:r>
      <w:r w:rsidRPr="0056644C">
        <w:rPr>
          <w:rStyle w:val="StyleUnderline"/>
        </w:rPr>
        <w:t xml:space="preserve"> sinc</w:t>
      </w:r>
      <w:r w:rsidRPr="0056644C">
        <w:rPr>
          <w:sz w:val="14"/>
        </w:rPr>
        <w:t xml:space="preserve">e Bill </w:t>
      </w:r>
      <w:r w:rsidRPr="0056644C">
        <w:rPr>
          <w:rStyle w:val="StyleUnderline"/>
        </w:rPr>
        <w:t xml:space="preserve">Clinton </w:t>
      </w:r>
      <w:r w:rsidRPr="005F2F85">
        <w:rPr>
          <w:rStyle w:val="Emphasis"/>
          <w:highlight w:val="cyan"/>
        </w:rPr>
        <w:t>have repeatedly rebuffed Taiwan’s requests</w:t>
      </w:r>
      <w:r w:rsidRPr="005F2F85">
        <w:rPr>
          <w:sz w:val="14"/>
          <w:highlight w:val="cyan"/>
        </w:rPr>
        <w:t xml:space="preserve"> </w:t>
      </w:r>
      <w:r w:rsidRPr="005F2F85">
        <w:rPr>
          <w:rStyle w:val="StyleUnderline"/>
          <w:highlight w:val="cyan"/>
        </w:rPr>
        <w:t>for new</w:t>
      </w:r>
      <w:r w:rsidRPr="0056644C">
        <w:rPr>
          <w:rStyle w:val="StyleUnderline"/>
        </w:rPr>
        <w:t xml:space="preserve"> fighter </w:t>
      </w:r>
      <w:r w:rsidRPr="005F2F85">
        <w:rPr>
          <w:rStyle w:val="StyleUnderline"/>
          <w:highlight w:val="cyan"/>
        </w:rPr>
        <w:t>jets</w:t>
      </w:r>
      <w:r w:rsidRPr="0056644C">
        <w:rPr>
          <w:rStyle w:val="StyleUnderline"/>
        </w:rPr>
        <w:t xml:space="preserve"> and other advanced weapons systems</w:t>
      </w:r>
      <w:r w:rsidRPr="0056644C">
        <w:rPr>
          <w:sz w:val="14"/>
        </w:rPr>
        <w:t xml:space="preserve"> </w:t>
      </w:r>
      <w:r w:rsidRPr="0056644C">
        <w:rPr>
          <w:rStyle w:val="Emphasis"/>
        </w:rPr>
        <w:t>that could provoke Beijing</w:t>
      </w:r>
      <w:r w:rsidRPr="0056644C">
        <w:rPr>
          <w:sz w:val="14"/>
        </w:rPr>
        <w:t>, with Barack Obama agreeing in 2011 to merely upgrade its aging F-16 fleet.</w:t>
      </w:r>
    </w:p>
    <w:p w14:paraId="1FA3D9A7" w14:textId="77777777" w:rsidR="006F7BC2" w:rsidRPr="0056644C" w:rsidRDefault="006F7BC2" w:rsidP="006F7BC2">
      <w:pPr>
        <w:rPr>
          <w:sz w:val="14"/>
        </w:rPr>
      </w:pPr>
      <w:r w:rsidRPr="0056644C">
        <w:rPr>
          <w:sz w:val="14"/>
        </w:rPr>
        <w:t>Tsai said during her visit to Hawaii on Wednesday that a fighter jet deal would “greatly enhance our land and air capabilities, strengthen military morale and show to the world the U.S.’s commitment to Taiwan’s defense.”</w:t>
      </w:r>
    </w:p>
    <w:p w14:paraId="6BE1A120" w14:textId="77777777" w:rsidR="006F7BC2" w:rsidRPr="0056644C" w:rsidRDefault="006F7BC2" w:rsidP="006F7BC2">
      <w:pPr>
        <w:rPr>
          <w:sz w:val="14"/>
        </w:rPr>
      </w:pPr>
      <w:r w:rsidRPr="0056644C">
        <w:rPr>
          <w:sz w:val="14"/>
        </w:rPr>
        <w:t xml:space="preserve">The </w:t>
      </w:r>
      <w:r w:rsidRPr="005F2F85">
        <w:rPr>
          <w:rStyle w:val="StyleUnderline"/>
          <w:highlight w:val="cyan"/>
        </w:rPr>
        <w:t xml:space="preserve">F-16Vs </w:t>
      </w:r>
      <w:r w:rsidRPr="00B650B8">
        <w:rPr>
          <w:rStyle w:val="StyleUnderline"/>
        </w:rPr>
        <w:t>requested</w:t>
      </w:r>
      <w:r w:rsidRPr="0056644C">
        <w:rPr>
          <w:sz w:val="14"/>
        </w:rPr>
        <w:t xml:space="preserve"> by Taiwan </w:t>
      </w:r>
      <w:r w:rsidRPr="005F2F85">
        <w:rPr>
          <w:rStyle w:val="StyleUnderline"/>
          <w:highlight w:val="cyan"/>
        </w:rPr>
        <w:t>are</w:t>
      </w:r>
      <w:r w:rsidRPr="0056644C">
        <w:rPr>
          <w:rStyle w:val="StyleUnderline"/>
        </w:rPr>
        <w:t xml:space="preserve"> promoted as </w:t>
      </w:r>
      <w:r w:rsidRPr="005F2F85">
        <w:rPr>
          <w:rStyle w:val="StyleUnderline"/>
          <w:highlight w:val="cyan"/>
        </w:rPr>
        <w:t>the world’s</w:t>
      </w:r>
      <w:r w:rsidRPr="005F2F85">
        <w:rPr>
          <w:sz w:val="14"/>
          <w:highlight w:val="cyan"/>
        </w:rPr>
        <w:t xml:space="preserve"> </w:t>
      </w:r>
      <w:r w:rsidRPr="005F2F85">
        <w:rPr>
          <w:rStyle w:val="Emphasis"/>
          <w:highlight w:val="cyan"/>
        </w:rPr>
        <w:t>most advanced</w:t>
      </w:r>
      <w:r w:rsidRPr="0056644C">
        <w:rPr>
          <w:rStyle w:val="Emphasis"/>
        </w:rPr>
        <w:t xml:space="preserve"> fourth-generation jet</w:t>
      </w:r>
      <w:r w:rsidRPr="0056644C">
        <w:rPr>
          <w:sz w:val="14"/>
        </w:rPr>
        <w:t>, including the latest radar and avionics, even though the original F16 model has been in service for more than 40 years. The aircraft would help the island respond day-to-day incidents such as air space incursions that fall short of open war and mop up data during routine patrols.</w:t>
      </w:r>
    </w:p>
    <w:p w14:paraId="49EF3113" w14:textId="77777777" w:rsidR="006F7BC2" w:rsidRPr="0056644C" w:rsidRDefault="006F7BC2" w:rsidP="006F7BC2">
      <w:pPr>
        <w:rPr>
          <w:sz w:val="14"/>
        </w:rPr>
      </w:pPr>
      <w:r w:rsidRPr="00B650B8">
        <w:rPr>
          <w:rStyle w:val="StyleUnderline"/>
        </w:rPr>
        <w:t>China</w:t>
      </w:r>
      <w:r w:rsidRPr="00B650B8">
        <w:rPr>
          <w:sz w:val="14"/>
        </w:rPr>
        <w:t xml:space="preserve">, </w:t>
      </w:r>
      <w:r w:rsidRPr="00B650B8">
        <w:rPr>
          <w:rStyle w:val="Emphasis"/>
        </w:rPr>
        <w:t>which suspended military exchanges with the U.S. in response to previous sales</w:t>
      </w:r>
      <w:r w:rsidRPr="00B650B8">
        <w:rPr>
          <w:sz w:val="14"/>
        </w:rPr>
        <w:t xml:space="preserve">, </w:t>
      </w:r>
      <w:r w:rsidRPr="00B650B8">
        <w:rPr>
          <w:rStyle w:val="StyleUnderline"/>
        </w:rPr>
        <w:t>protested the F-16 move. The foreign ministry said</w:t>
      </w:r>
      <w:r w:rsidRPr="0056644C">
        <w:rPr>
          <w:rStyle w:val="StyleUnderline"/>
        </w:rPr>
        <w:t xml:space="preserve"> the country lodge</w:t>
      </w:r>
      <w:r w:rsidRPr="0056644C">
        <w:rPr>
          <w:sz w:val="14"/>
        </w:rPr>
        <w:t xml:space="preserve">d </w:t>
      </w:r>
      <w:r w:rsidRPr="0056644C">
        <w:rPr>
          <w:rStyle w:val="Emphasis"/>
        </w:rPr>
        <w:t>“stern representations”</w:t>
      </w:r>
      <w:r w:rsidRPr="0056644C">
        <w:rPr>
          <w:sz w:val="14"/>
        </w:rPr>
        <w:t xml:space="preserve"> </w:t>
      </w:r>
      <w:r w:rsidRPr="0056644C">
        <w:rPr>
          <w:rStyle w:val="StyleUnderline"/>
        </w:rPr>
        <w:t>with U.S.</w:t>
      </w:r>
      <w:r w:rsidRPr="0056644C">
        <w:rPr>
          <w:sz w:val="14"/>
        </w:rPr>
        <w:t xml:space="preserve"> while </w:t>
      </w:r>
      <w:r w:rsidRPr="0056644C">
        <w:rPr>
          <w:rStyle w:val="StyleUnderline"/>
        </w:rPr>
        <w:t>the defense ministry warned against moves that undercut</w:t>
      </w:r>
      <w:r w:rsidRPr="0056644C">
        <w:rPr>
          <w:sz w:val="14"/>
        </w:rPr>
        <w:t xml:space="preserve"> the contention that the mainland and Taiwan are part of </w:t>
      </w:r>
      <w:r w:rsidRPr="0056644C">
        <w:rPr>
          <w:rStyle w:val="StyleUnderline"/>
        </w:rPr>
        <w:t>“one China.”</w:t>
      </w:r>
    </w:p>
    <w:p w14:paraId="783A87D5" w14:textId="77777777" w:rsidR="006F7BC2" w:rsidRPr="0056644C" w:rsidRDefault="006F7BC2" w:rsidP="006F7BC2">
      <w:pPr>
        <w:rPr>
          <w:sz w:val="14"/>
        </w:rPr>
      </w:pPr>
      <w:r w:rsidRPr="0056644C">
        <w:rPr>
          <w:rStyle w:val="StyleUnderline"/>
        </w:rPr>
        <w:t>“Any words or actions that undermine the one-China policy are</w:t>
      </w:r>
      <w:r w:rsidRPr="0056644C">
        <w:rPr>
          <w:sz w:val="14"/>
        </w:rPr>
        <w:t xml:space="preserve"> tantamount to </w:t>
      </w:r>
      <w:r w:rsidRPr="0056644C">
        <w:rPr>
          <w:rStyle w:val="Emphasis"/>
        </w:rPr>
        <w:t>shaking the foundation of China-U.S. relations</w:t>
      </w:r>
      <w:r w:rsidRPr="0056644C">
        <w:rPr>
          <w:sz w:val="14"/>
        </w:rPr>
        <w:t xml:space="preserve">, are </w:t>
      </w:r>
      <w:r w:rsidRPr="0056644C">
        <w:rPr>
          <w:rStyle w:val="StyleUnderline"/>
        </w:rPr>
        <w:t xml:space="preserve">inconsistent with the fundamental interests of China and the United States </w:t>
      </w:r>
      <w:r w:rsidRPr="0056644C">
        <w:rPr>
          <w:sz w:val="14"/>
        </w:rPr>
        <w:t xml:space="preserve">and are also </w:t>
      </w:r>
      <w:r w:rsidRPr="0056644C">
        <w:rPr>
          <w:rStyle w:val="Emphasis"/>
        </w:rPr>
        <w:t>extremely dangerous</w:t>
      </w:r>
      <w:r w:rsidRPr="0056644C">
        <w:rPr>
          <w:sz w:val="14"/>
        </w:rPr>
        <w:t xml:space="preserve">,” Senior Col. </w:t>
      </w:r>
      <w:r w:rsidRPr="0056644C">
        <w:rPr>
          <w:rStyle w:val="StyleUnderline"/>
        </w:rPr>
        <w:t>Wu</w:t>
      </w:r>
      <w:r w:rsidRPr="0056644C">
        <w:rPr>
          <w:sz w:val="14"/>
        </w:rPr>
        <w:t xml:space="preserve"> Qian </w:t>
      </w:r>
      <w:r w:rsidRPr="0056644C">
        <w:rPr>
          <w:rStyle w:val="StyleUnderline"/>
        </w:rPr>
        <w:t>said</w:t>
      </w:r>
      <w:r w:rsidRPr="0056644C">
        <w:rPr>
          <w:sz w:val="14"/>
        </w:rPr>
        <w:t xml:space="preserve"> at a briefing Thursday in Beijing.</w:t>
      </w:r>
    </w:p>
    <w:p w14:paraId="0B153559" w14:textId="2420CDA3" w:rsidR="006F7BC2" w:rsidRPr="0017744E" w:rsidRDefault="006F7BC2" w:rsidP="006F7BC2">
      <w:pPr>
        <w:pStyle w:val="Heading4"/>
      </w:pPr>
      <w:r w:rsidRPr="006F7BC2">
        <w:rPr>
          <w:u w:val="single"/>
        </w:rPr>
        <w:t>No alt causes</w:t>
      </w:r>
      <w:r>
        <w:t xml:space="preserve"> – arms sales are </w:t>
      </w:r>
      <w:r>
        <w:rPr>
          <w:u w:val="single"/>
        </w:rPr>
        <w:t>the most sensitive</w:t>
      </w:r>
      <w:r>
        <w:t xml:space="preserve"> issue in relations</w:t>
      </w:r>
    </w:p>
    <w:p w14:paraId="47AC5CCA" w14:textId="77777777" w:rsidR="006F7BC2" w:rsidRDefault="006F7BC2" w:rsidP="006F7BC2">
      <w:r>
        <w:rPr>
          <w:rStyle w:val="Style13ptBold"/>
        </w:rPr>
        <w:t xml:space="preserve">Li 19 </w:t>
      </w:r>
      <w:r w:rsidRPr="00D31CA4">
        <w:t xml:space="preserve">---- </w:t>
      </w:r>
      <w:r>
        <w:t xml:space="preserve">Li Xia, editor for </w:t>
      </w:r>
      <w:r>
        <w:rPr>
          <w:i/>
        </w:rPr>
        <w:t>Xinhua</w:t>
      </w:r>
      <w:r w:rsidRPr="000E5F0A">
        <w:t xml:space="preserve">, </w:t>
      </w:r>
      <w:r w:rsidRPr="00D31CA4">
        <w:t>“US Arms Sales to Taiwan A Dangerous Move,”</w:t>
      </w:r>
      <w:r>
        <w:t xml:space="preserve"> 4/17, </w:t>
      </w:r>
      <w:hyperlink r:id="rId23" w:history="1">
        <w:r w:rsidRPr="007E0906">
          <w:rPr>
            <w:rStyle w:val="Hyperlink"/>
          </w:rPr>
          <w:t>http://www.xinhuanet.com/english/2019-04/17/c_137985601.htm</w:t>
        </w:r>
      </w:hyperlink>
    </w:p>
    <w:p w14:paraId="3A7099D5" w14:textId="77777777" w:rsidR="006F7BC2" w:rsidRPr="00D31CA4" w:rsidRDefault="006F7BC2" w:rsidP="006F7BC2"/>
    <w:p w14:paraId="0CCA622A" w14:textId="77777777" w:rsidR="006F7BC2" w:rsidRPr="007E2815" w:rsidRDefault="006F7BC2" w:rsidP="006F7BC2">
      <w:pPr>
        <w:rPr>
          <w:rStyle w:val="StyleUnderline"/>
        </w:rPr>
      </w:pPr>
      <w:r w:rsidRPr="007E2815">
        <w:rPr>
          <w:rStyle w:val="StyleUnderline"/>
        </w:rPr>
        <w:t>The U.S. arms sale plan</w:t>
      </w:r>
      <w:r w:rsidRPr="0017744E">
        <w:rPr>
          <w:sz w:val="14"/>
        </w:rPr>
        <w:t xml:space="preserve"> unveiled Monday </w:t>
      </w:r>
      <w:r w:rsidRPr="007E2815">
        <w:rPr>
          <w:rStyle w:val="StyleUnderline"/>
        </w:rPr>
        <w:t xml:space="preserve">is a dangerous move </w:t>
      </w:r>
      <w:r w:rsidRPr="007E2815">
        <w:rPr>
          <w:rStyle w:val="Emphasis"/>
        </w:rPr>
        <w:t>that will only aggravate</w:t>
      </w:r>
      <w:r w:rsidRPr="007E2815">
        <w:rPr>
          <w:rStyle w:val="StyleUnderline"/>
        </w:rPr>
        <w:t xml:space="preserve"> the already </w:t>
      </w:r>
      <w:r w:rsidRPr="007E2815">
        <w:rPr>
          <w:rStyle w:val="Emphasis"/>
        </w:rPr>
        <w:t>complex and grim situation</w:t>
      </w:r>
      <w:r w:rsidRPr="0017744E">
        <w:rPr>
          <w:sz w:val="14"/>
        </w:rPr>
        <w:t xml:space="preserve"> </w:t>
      </w:r>
      <w:r w:rsidRPr="007E2815">
        <w:rPr>
          <w:rStyle w:val="StyleUnderline"/>
        </w:rPr>
        <w:t>across the Taiwan Strait.</w:t>
      </w:r>
    </w:p>
    <w:p w14:paraId="4B249A4F" w14:textId="77777777" w:rsidR="006F7BC2" w:rsidRPr="0017744E" w:rsidRDefault="006F7BC2" w:rsidP="006F7BC2">
      <w:pPr>
        <w:rPr>
          <w:sz w:val="14"/>
        </w:rPr>
      </w:pPr>
      <w:r w:rsidRPr="0017744E">
        <w:rPr>
          <w:sz w:val="14"/>
        </w:rPr>
        <w:t>The U.S. government has approved a possible 500-million-U.S. dollar military sale to Taiwan, claiming that the move will help to improve the security and defensive capability of the recipient.</w:t>
      </w:r>
    </w:p>
    <w:p w14:paraId="56409340" w14:textId="77777777" w:rsidR="006F7BC2" w:rsidRPr="0017744E" w:rsidRDefault="006F7BC2" w:rsidP="006F7BC2">
      <w:pPr>
        <w:rPr>
          <w:sz w:val="14"/>
        </w:rPr>
      </w:pPr>
      <w:r w:rsidRPr="0017744E">
        <w:rPr>
          <w:sz w:val="14"/>
        </w:rPr>
        <w:t>Subsequently, Taiwan leader Tsai Ing-wen expressed "gratitude," saying that the arms sale was "timely."</w:t>
      </w:r>
    </w:p>
    <w:p w14:paraId="065DF431" w14:textId="77777777" w:rsidR="006F7BC2" w:rsidRPr="0017744E" w:rsidRDefault="006F7BC2" w:rsidP="006F7BC2">
      <w:pPr>
        <w:rPr>
          <w:sz w:val="14"/>
        </w:rPr>
      </w:pPr>
      <w:r w:rsidRPr="0017744E">
        <w:rPr>
          <w:rStyle w:val="StyleUnderline"/>
        </w:rPr>
        <w:t>The situation</w:t>
      </w:r>
      <w:r w:rsidRPr="0017744E">
        <w:rPr>
          <w:sz w:val="14"/>
        </w:rPr>
        <w:t xml:space="preserve"> across the Taiwan Strait, which is already complicated and grim, </w:t>
      </w:r>
      <w:r w:rsidRPr="0017744E">
        <w:rPr>
          <w:rStyle w:val="StyleUnderline"/>
        </w:rPr>
        <w:t>is</w:t>
      </w:r>
      <w:r w:rsidRPr="0017744E">
        <w:rPr>
          <w:sz w:val="14"/>
        </w:rPr>
        <w:t xml:space="preserve"> </w:t>
      </w:r>
      <w:r w:rsidRPr="0017744E">
        <w:rPr>
          <w:rStyle w:val="Emphasis"/>
        </w:rPr>
        <w:t>worsening</w:t>
      </w:r>
      <w:r w:rsidRPr="0017744E">
        <w:rPr>
          <w:sz w:val="14"/>
        </w:rPr>
        <w:t xml:space="preserve"> </w:t>
      </w:r>
      <w:r w:rsidRPr="0017744E">
        <w:rPr>
          <w:rStyle w:val="StyleUnderline"/>
        </w:rPr>
        <w:t>as the</w:t>
      </w:r>
      <w:r w:rsidRPr="0017744E">
        <w:rPr>
          <w:sz w:val="14"/>
        </w:rPr>
        <w:t xml:space="preserve"> </w:t>
      </w:r>
      <w:r w:rsidRPr="0017744E">
        <w:rPr>
          <w:rStyle w:val="Emphasis"/>
        </w:rPr>
        <w:t>U</w:t>
      </w:r>
      <w:r w:rsidRPr="0017744E">
        <w:rPr>
          <w:sz w:val="14"/>
        </w:rPr>
        <w:t xml:space="preserve">nited </w:t>
      </w:r>
      <w:r w:rsidRPr="0017744E">
        <w:rPr>
          <w:rStyle w:val="StyleUnderline"/>
        </w:rPr>
        <w:t>S</w:t>
      </w:r>
      <w:r w:rsidRPr="0017744E">
        <w:rPr>
          <w:sz w:val="14"/>
        </w:rPr>
        <w:t xml:space="preserve">tates </w:t>
      </w:r>
      <w:r w:rsidRPr="0017744E">
        <w:rPr>
          <w:rStyle w:val="StyleUnderline"/>
        </w:rPr>
        <w:t>has been using Taiwan to contain China</w:t>
      </w:r>
      <w:r w:rsidRPr="0017744E">
        <w:rPr>
          <w:sz w:val="14"/>
        </w:rPr>
        <w:t xml:space="preserve"> </w:t>
      </w:r>
      <w:r w:rsidRPr="0017744E">
        <w:rPr>
          <w:rStyle w:val="StyleUnderline"/>
        </w:rPr>
        <w:t>while the Taiwan administration kept seeking foreign intervention</w:t>
      </w:r>
      <w:r w:rsidRPr="0017744E">
        <w:rPr>
          <w:sz w:val="14"/>
        </w:rPr>
        <w:t>.</w:t>
      </w:r>
    </w:p>
    <w:p w14:paraId="5D6DAB87" w14:textId="77777777" w:rsidR="006F7BC2" w:rsidRPr="0017744E" w:rsidRDefault="006F7BC2" w:rsidP="006F7BC2">
      <w:pPr>
        <w:rPr>
          <w:sz w:val="14"/>
        </w:rPr>
      </w:pPr>
      <w:r w:rsidRPr="0017744E">
        <w:rPr>
          <w:sz w:val="14"/>
        </w:rPr>
        <w:t xml:space="preserve">The </w:t>
      </w:r>
      <w:r w:rsidRPr="005F2F85">
        <w:rPr>
          <w:rStyle w:val="StyleUnderline"/>
          <w:highlight w:val="cyan"/>
        </w:rPr>
        <w:t>Taiwan</w:t>
      </w:r>
      <w:r w:rsidRPr="0017744E">
        <w:rPr>
          <w:sz w:val="14"/>
        </w:rPr>
        <w:t xml:space="preserve"> question </w:t>
      </w:r>
      <w:r w:rsidRPr="005F2F85">
        <w:rPr>
          <w:rStyle w:val="StyleUnderline"/>
          <w:highlight w:val="cyan"/>
        </w:rPr>
        <w:t xml:space="preserve">concerns China's </w:t>
      </w:r>
      <w:r w:rsidRPr="005F2F85">
        <w:rPr>
          <w:rStyle w:val="Emphasis"/>
          <w:highlight w:val="cyan"/>
        </w:rPr>
        <w:t>sovereignty and territorial integrity</w:t>
      </w:r>
      <w:r w:rsidRPr="005F2F85">
        <w:rPr>
          <w:sz w:val="14"/>
          <w:highlight w:val="cyan"/>
        </w:rPr>
        <w:t xml:space="preserve"> </w:t>
      </w:r>
      <w:r w:rsidRPr="005F2F85">
        <w:rPr>
          <w:rStyle w:val="StyleUnderline"/>
          <w:highlight w:val="cyan"/>
        </w:rPr>
        <w:t xml:space="preserve">and is the </w:t>
      </w:r>
      <w:r w:rsidRPr="005F2F85">
        <w:rPr>
          <w:rStyle w:val="Emphasis"/>
          <w:highlight w:val="cyan"/>
        </w:rPr>
        <w:t>most important and sensitive issue in China-U.S. relations.</w:t>
      </w:r>
    </w:p>
    <w:p w14:paraId="535A4EEE" w14:textId="77777777" w:rsidR="006F7BC2" w:rsidRPr="0017744E" w:rsidRDefault="006F7BC2" w:rsidP="006F7BC2">
      <w:pPr>
        <w:rPr>
          <w:rStyle w:val="Emphasis"/>
        </w:rPr>
      </w:pPr>
      <w:r w:rsidRPr="0017744E">
        <w:rPr>
          <w:sz w:val="14"/>
        </w:rPr>
        <w:t xml:space="preserve">The U.S. </w:t>
      </w:r>
      <w:r w:rsidRPr="005F2F85">
        <w:rPr>
          <w:rStyle w:val="StyleUnderline"/>
          <w:highlight w:val="cyan"/>
        </w:rPr>
        <w:t xml:space="preserve">arms sales to Taiwan constitutes a </w:t>
      </w:r>
      <w:r w:rsidRPr="005F2F85">
        <w:rPr>
          <w:rStyle w:val="Emphasis"/>
          <w:highlight w:val="cyan"/>
        </w:rPr>
        <w:t>serious violation of international law</w:t>
      </w:r>
      <w:r w:rsidRPr="005F2F85">
        <w:rPr>
          <w:rStyle w:val="StyleUnderline"/>
          <w:highlight w:val="cyan"/>
        </w:rPr>
        <w:t xml:space="preserve">, the </w:t>
      </w:r>
      <w:r w:rsidRPr="005F2F85">
        <w:rPr>
          <w:rStyle w:val="Emphasis"/>
          <w:highlight w:val="cyan"/>
        </w:rPr>
        <w:t>basic norms</w:t>
      </w:r>
      <w:r w:rsidRPr="005F2F85">
        <w:rPr>
          <w:sz w:val="14"/>
          <w:highlight w:val="cyan"/>
        </w:rPr>
        <w:t xml:space="preserve"> </w:t>
      </w:r>
      <w:r w:rsidRPr="005F2F85">
        <w:rPr>
          <w:rStyle w:val="StyleUnderline"/>
          <w:highlight w:val="cyan"/>
        </w:rPr>
        <w:t>governing</w:t>
      </w:r>
      <w:r w:rsidRPr="005F2F85">
        <w:rPr>
          <w:sz w:val="14"/>
          <w:highlight w:val="cyan"/>
        </w:rPr>
        <w:t xml:space="preserve"> </w:t>
      </w:r>
      <w:r w:rsidRPr="005F2F85">
        <w:rPr>
          <w:rStyle w:val="Emphasis"/>
          <w:highlight w:val="cyan"/>
        </w:rPr>
        <w:t>i</w:t>
      </w:r>
      <w:r w:rsidRPr="0017744E">
        <w:rPr>
          <w:sz w:val="14"/>
        </w:rPr>
        <w:t xml:space="preserve">nternational </w:t>
      </w:r>
      <w:r w:rsidRPr="005F2F85">
        <w:rPr>
          <w:rStyle w:val="Emphasis"/>
          <w:highlight w:val="cyan"/>
        </w:rPr>
        <w:t>r</w:t>
      </w:r>
      <w:r w:rsidRPr="0017744E">
        <w:rPr>
          <w:sz w:val="14"/>
        </w:rPr>
        <w:t xml:space="preserve">elations, </w:t>
      </w:r>
      <w:r w:rsidRPr="005F2F85">
        <w:rPr>
          <w:rStyle w:val="StyleUnderline"/>
          <w:highlight w:val="cyan"/>
        </w:rPr>
        <w:t>the one-China principle and the three</w:t>
      </w:r>
      <w:r w:rsidRPr="0017744E">
        <w:rPr>
          <w:rStyle w:val="StyleUnderline"/>
        </w:rPr>
        <w:t xml:space="preserve"> Sino-U.S. joint </w:t>
      </w:r>
      <w:r w:rsidRPr="005F2F85">
        <w:rPr>
          <w:rStyle w:val="StyleUnderline"/>
          <w:highlight w:val="cyan"/>
        </w:rPr>
        <w:t>communiques</w:t>
      </w:r>
      <w:r w:rsidRPr="0017744E">
        <w:rPr>
          <w:rStyle w:val="StyleUnderline"/>
        </w:rPr>
        <w:t xml:space="preserve"> </w:t>
      </w:r>
      <w:r w:rsidRPr="0017744E">
        <w:rPr>
          <w:rStyle w:val="Emphasis"/>
        </w:rPr>
        <w:t>and undermine China's sovereignty and security interests.</w:t>
      </w:r>
    </w:p>
    <w:p w14:paraId="4A92E816" w14:textId="77777777" w:rsidR="006F7BC2" w:rsidRPr="0017744E" w:rsidRDefault="006F7BC2" w:rsidP="006F7BC2">
      <w:pPr>
        <w:rPr>
          <w:sz w:val="14"/>
        </w:rPr>
      </w:pPr>
      <w:r w:rsidRPr="005F2F85">
        <w:rPr>
          <w:rStyle w:val="StyleUnderline"/>
          <w:highlight w:val="cyan"/>
        </w:rPr>
        <w:t>China's</w:t>
      </w:r>
      <w:r w:rsidRPr="0017744E">
        <w:rPr>
          <w:sz w:val="14"/>
        </w:rPr>
        <w:t xml:space="preserve"> firm </w:t>
      </w:r>
      <w:r w:rsidRPr="005F2F85">
        <w:rPr>
          <w:rStyle w:val="StyleUnderline"/>
          <w:highlight w:val="cyan"/>
        </w:rPr>
        <w:t>opposition to</w:t>
      </w:r>
      <w:r w:rsidRPr="0017744E">
        <w:rPr>
          <w:rStyle w:val="StyleUnderline"/>
        </w:rPr>
        <w:t xml:space="preserve"> such arms </w:t>
      </w:r>
      <w:r w:rsidRPr="005F2F85">
        <w:rPr>
          <w:rStyle w:val="StyleUnderline"/>
          <w:highlight w:val="cyan"/>
        </w:rPr>
        <w:t>sales is</w:t>
      </w:r>
      <w:r w:rsidRPr="005F2F85">
        <w:rPr>
          <w:sz w:val="14"/>
          <w:highlight w:val="cyan"/>
        </w:rPr>
        <w:t xml:space="preserve"> </w:t>
      </w:r>
      <w:r w:rsidRPr="005F2F85">
        <w:rPr>
          <w:rStyle w:val="Emphasis"/>
          <w:highlight w:val="cyan"/>
        </w:rPr>
        <w:t>consistent and firm</w:t>
      </w:r>
      <w:r w:rsidRPr="0017744E">
        <w:rPr>
          <w:sz w:val="14"/>
        </w:rPr>
        <w:t>.</w:t>
      </w:r>
    </w:p>
    <w:p w14:paraId="00DE75DA" w14:textId="77777777" w:rsidR="006F7BC2" w:rsidRPr="0017744E" w:rsidRDefault="006F7BC2" w:rsidP="006F7BC2">
      <w:pPr>
        <w:rPr>
          <w:sz w:val="14"/>
        </w:rPr>
      </w:pPr>
      <w:r w:rsidRPr="0017744E">
        <w:rPr>
          <w:sz w:val="14"/>
        </w:rPr>
        <w:t xml:space="preserve">Since </w:t>
      </w:r>
      <w:r w:rsidRPr="005F2F85">
        <w:rPr>
          <w:rStyle w:val="StyleUnderline"/>
          <w:highlight w:val="cyan"/>
        </w:rPr>
        <w:t>the current</w:t>
      </w:r>
      <w:r w:rsidRPr="0017744E">
        <w:rPr>
          <w:rStyle w:val="StyleUnderline"/>
        </w:rPr>
        <w:t xml:space="preserve"> U.S. </w:t>
      </w:r>
      <w:r w:rsidRPr="005F2F85">
        <w:rPr>
          <w:rStyle w:val="StyleUnderline"/>
          <w:highlight w:val="cyan"/>
        </w:rPr>
        <w:t>administration</w:t>
      </w:r>
      <w:r w:rsidRPr="0017744E">
        <w:rPr>
          <w:sz w:val="14"/>
        </w:rPr>
        <w:t xml:space="preserve"> took office, it </w:t>
      </w:r>
      <w:r w:rsidRPr="005F2F85">
        <w:rPr>
          <w:rStyle w:val="StyleUnderline"/>
          <w:highlight w:val="cyan"/>
        </w:rPr>
        <w:t>has</w:t>
      </w:r>
      <w:r w:rsidRPr="0017744E">
        <w:rPr>
          <w:rStyle w:val="StyleUnderline"/>
        </w:rPr>
        <w:t xml:space="preserve"> constantly </w:t>
      </w:r>
      <w:r w:rsidRPr="005F2F85">
        <w:rPr>
          <w:rStyle w:val="StyleUnderline"/>
          <w:highlight w:val="cyan"/>
        </w:rPr>
        <w:t xml:space="preserve">played the "Taiwan card" </w:t>
      </w:r>
      <w:r w:rsidRPr="005F2F85">
        <w:rPr>
          <w:rStyle w:val="Emphasis"/>
          <w:highlight w:val="cyan"/>
        </w:rPr>
        <w:t>to contain China</w:t>
      </w:r>
      <w:r w:rsidRPr="0017744E">
        <w:rPr>
          <w:sz w:val="14"/>
        </w:rPr>
        <w:t>, especially in arms sales to Taiwan and military exchanges between the United States and Taiwan.</w:t>
      </w:r>
    </w:p>
    <w:p w14:paraId="715BE836" w14:textId="77777777" w:rsidR="006F7BC2" w:rsidRPr="00B650B8" w:rsidRDefault="006F7BC2" w:rsidP="006F7BC2">
      <w:pPr>
        <w:rPr>
          <w:sz w:val="14"/>
        </w:rPr>
      </w:pPr>
      <w:r w:rsidRPr="005F2F85">
        <w:rPr>
          <w:rStyle w:val="StyleUnderline"/>
          <w:highlight w:val="cyan"/>
        </w:rPr>
        <w:t>This has</w:t>
      </w:r>
      <w:r w:rsidRPr="005F2F85">
        <w:rPr>
          <w:sz w:val="14"/>
          <w:highlight w:val="cyan"/>
        </w:rPr>
        <w:t xml:space="preserve"> </w:t>
      </w:r>
      <w:r w:rsidRPr="005F2F85">
        <w:rPr>
          <w:rStyle w:val="Emphasis"/>
          <w:highlight w:val="cyan"/>
        </w:rPr>
        <w:t>seriously damaged</w:t>
      </w:r>
      <w:r w:rsidRPr="00B650B8">
        <w:rPr>
          <w:rStyle w:val="Emphasis"/>
        </w:rPr>
        <w:t xml:space="preserve"> China-U.S. </w:t>
      </w:r>
      <w:r w:rsidRPr="005F2F85">
        <w:rPr>
          <w:rStyle w:val="Emphasis"/>
          <w:highlight w:val="cyan"/>
        </w:rPr>
        <w:t>relations</w:t>
      </w:r>
      <w:r w:rsidRPr="005F2F85">
        <w:rPr>
          <w:sz w:val="14"/>
          <w:highlight w:val="cyan"/>
        </w:rPr>
        <w:t xml:space="preserve"> </w:t>
      </w:r>
      <w:r w:rsidRPr="005F2F85">
        <w:rPr>
          <w:rStyle w:val="StyleUnderline"/>
          <w:highlight w:val="cyan"/>
        </w:rPr>
        <w:t>and</w:t>
      </w:r>
      <w:r w:rsidRPr="005F2F85">
        <w:rPr>
          <w:sz w:val="14"/>
          <w:highlight w:val="cyan"/>
        </w:rPr>
        <w:t xml:space="preserve"> </w:t>
      </w:r>
      <w:r w:rsidRPr="005F2F85">
        <w:rPr>
          <w:rStyle w:val="Emphasis"/>
          <w:highlight w:val="cyan"/>
        </w:rPr>
        <w:t>jeopardized peace</w:t>
      </w:r>
      <w:r w:rsidRPr="00B650B8">
        <w:rPr>
          <w:rStyle w:val="Emphasis"/>
        </w:rPr>
        <w:t xml:space="preserve"> and stability across the Taiwan Strait</w:t>
      </w:r>
      <w:r w:rsidRPr="00B650B8">
        <w:rPr>
          <w:sz w:val="14"/>
        </w:rPr>
        <w:t>.</w:t>
      </w:r>
    </w:p>
    <w:p w14:paraId="6DE84C69" w14:textId="77777777" w:rsidR="006F7BC2" w:rsidRPr="0017744E" w:rsidRDefault="006F7BC2" w:rsidP="006F7BC2">
      <w:pPr>
        <w:rPr>
          <w:sz w:val="14"/>
        </w:rPr>
      </w:pPr>
      <w:r w:rsidRPr="00B650B8">
        <w:rPr>
          <w:sz w:val="14"/>
        </w:rPr>
        <w:lastRenderedPageBreak/>
        <w:t>The</w:t>
      </w:r>
      <w:r w:rsidRPr="0017744E">
        <w:rPr>
          <w:sz w:val="14"/>
        </w:rPr>
        <w:t xml:space="preserve"> </w:t>
      </w:r>
      <w:r w:rsidRPr="005F2F85">
        <w:rPr>
          <w:rStyle w:val="StyleUnderline"/>
          <w:highlight w:val="cyan"/>
        </w:rPr>
        <w:t>Taiwan</w:t>
      </w:r>
      <w:r w:rsidRPr="0017744E">
        <w:rPr>
          <w:sz w:val="14"/>
        </w:rPr>
        <w:t xml:space="preserve"> question, </w:t>
      </w:r>
      <w:r w:rsidRPr="0017744E">
        <w:rPr>
          <w:rStyle w:val="StyleUnderline"/>
        </w:rPr>
        <w:t xml:space="preserve">which </w:t>
      </w:r>
      <w:r w:rsidRPr="005F2F85">
        <w:rPr>
          <w:rStyle w:val="StyleUnderline"/>
          <w:highlight w:val="cyan"/>
        </w:rPr>
        <w:t>concerns China's</w:t>
      </w:r>
      <w:r w:rsidRPr="005F2F85">
        <w:rPr>
          <w:sz w:val="14"/>
          <w:highlight w:val="cyan"/>
        </w:rPr>
        <w:t xml:space="preserve"> </w:t>
      </w:r>
      <w:r w:rsidRPr="005F2F85">
        <w:rPr>
          <w:rStyle w:val="Emphasis"/>
          <w:highlight w:val="cyan"/>
        </w:rPr>
        <w:t>core interests</w:t>
      </w:r>
      <w:r w:rsidRPr="005F2F85">
        <w:rPr>
          <w:sz w:val="14"/>
          <w:highlight w:val="cyan"/>
        </w:rPr>
        <w:t xml:space="preserve"> </w:t>
      </w:r>
      <w:r w:rsidRPr="005F2F85">
        <w:rPr>
          <w:rStyle w:val="StyleUnderline"/>
          <w:highlight w:val="cyan"/>
        </w:rPr>
        <w:t>and</w:t>
      </w:r>
      <w:r w:rsidRPr="0017744E">
        <w:rPr>
          <w:rStyle w:val="StyleUnderline"/>
        </w:rPr>
        <w:t xml:space="preserve"> the</w:t>
      </w:r>
      <w:r w:rsidRPr="0017744E">
        <w:rPr>
          <w:sz w:val="14"/>
        </w:rPr>
        <w:t xml:space="preserve"> </w:t>
      </w:r>
      <w:r w:rsidRPr="005F2F85">
        <w:rPr>
          <w:rStyle w:val="Emphasis"/>
          <w:highlight w:val="cyan"/>
        </w:rPr>
        <w:t>national bond</w:t>
      </w:r>
      <w:r w:rsidRPr="0017744E">
        <w:rPr>
          <w:rStyle w:val="Emphasis"/>
        </w:rPr>
        <w:t xml:space="preserve"> of the Chinese people</w:t>
      </w:r>
      <w:r w:rsidRPr="0017744E">
        <w:rPr>
          <w:sz w:val="14"/>
        </w:rPr>
        <w:t xml:space="preserve">, </w:t>
      </w:r>
      <w:r w:rsidRPr="0017744E">
        <w:rPr>
          <w:rStyle w:val="StyleUnderline"/>
        </w:rPr>
        <w:t>brooks no external interference</w:t>
      </w:r>
      <w:r w:rsidRPr="0017744E">
        <w:rPr>
          <w:sz w:val="14"/>
        </w:rPr>
        <w:t>.</w:t>
      </w:r>
    </w:p>
    <w:p w14:paraId="03C85A00" w14:textId="77777777" w:rsidR="006F7BC2" w:rsidRPr="0017744E" w:rsidRDefault="006F7BC2" w:rsidP="006F7BC2">
      <w:pPr>
        <w:rPr>
          <w:sz w:val="14"/>
        </w:rPr>
      </w:pPr>
      <w:r w:rsidRPr="0017744E">
        <w:rPr>
          <w:rStyle w:val="StyleUnderline"/>
        </w:rPr>
        <w:t>The U.S.</w:t>
      </w:r>
      <w:r w:rsidRPr="0017744E">
        <w:rPr>
          <w:sz w:val="14"/>
        </w:rPr>
        <w:t xml:space="preserve"> administration </w:t>
      </w:r>
      <w:r w:rsidRPr="0017744E">
        <w:rPr>
          <w:rStyle w:val="StyleUnderline"/>
        </w:rPr>
        <w:t>has</w:t>
      </w:r>
      <w:r w:rsidRPr="0017744E">
        <w:rPr>
          <w:sz w:val="14"/>
        </w:rPr>
        <w:t xml:space="preserve"> once again </w:t>
      </w:r>
      <w:r w:rsidRPr="00B650B8">
        <w:rPr>
          <w:rStyle w:val="Emphasis"/>
        </w:rPr>
        <w:t>stirred up sensitive nerves</w:t>
      </w:r>
      <w:r w:rsidRPr="0017744E">
        <w:rPr>
          <w:sz w:val="14"/>
        </w:rPr>
        <w:t xml:space="preserve"> </w:t>
      </w:r>
      <w:r w:rsidRPr="0017744E">
        <w:rPr>
          <w:rStyle w:val="StyleUnderline"/>
        </w:rPr>
        <w:t xml:space="preserve">in the Taiwan Strait. Its gross </w:t>
      </w:r>
      <w:r w:rsidRPr="005F2F85">
        <w:rPr>
          <w:rStyle w:val="StyleUnderline"/>
          <w:highlight w:val="cyan"/>
        </w:rPr>
        <w:t>interference</w:t>
      </w:r>
      <w:r w:rsidRPr="0017744E">
        <w:rPr>
          <w:rStyle w:val="StyleUnderline"/>
        </w:rPr>
        <w:t xml:space="preserve"> in China's internal affairs </w:t>
      </w:r>
      <w:r w:rsidRPr="005F2F85">
        <w:rPr>
          <w:rStyle w:val="StyleUnderline"/>
          <w:highlight w:val="cyan"/>
        </w:rPr>
        <w:t>has aroused</w:t>
      </w:r>
      <w:r w:rsidRPr="0017744E">
        <w:rPr>
          <w:sz w:val="14"/>
        </w:rPr>
        <w:t xml:space="preserve"> </w:t>
      </w:r>
      <w:r w:rsidRPr="0017744E">
        <w:rPr>
          <w:rStyle w:val="StyleUnderline"/>
        </w:rPr>
        <w:t>the</w:t>
      </w:r>
      <w:r w:rsidRPr="0017744E">
        <w:rPr>
          <w:sz w:val="14"/>
        </w:rPr>
        <w:t xml:space="preserve"> </w:t>
      </w:r>
      <w:r w:rsidRPr="005F2F85">
        <w:rPr>
          <w:rStyle w:val="Emphasis"/>
          <w:highlight w:val="cyan"/>
        </w:rPr>
        <w:t>strong indignation of the Chinese people</w:t>
      </w:r>
      <w:r w:rsidRPr="0017744E">
        <w:rPr>
          <w:sz w:val="14"/>
        </w:rPr>
        <w:t xml:space="preserve"> on both sides of the Strait.</w:t>
      </w:r>
    </w:p>
    <w:p w14:paraId="38315D3C" w14:textId="77777777" w:rsidR="006F7BC2" w:rsidRPr="0017744E" w:rsidRDefault="006F7BC2" w:rsidP="006F7BC2">
      <w:pPr>
        <w:rPr>
          <w:sz w:val="14"/>
        </w:rPr>
      </w:pPr>
      <w:r w:rsidRPr="0017744E">
        <w:rPr>
          <w:sz w:val="14"/>
        </w:rPr>
        <w:t xml:space="preserve">Some Taiwan </w:t>
      </w:r>
      <w:r w:rsidRPr="0017744E">
        <w:rPr>
          <w:rStyle w:val="StyleUnderline"/>
        </w:rPr>
        <w:t>organizations and people protested</w:t>
      </w:r>
      <w:r w:rsidRPr="0017744E">
        <w:rPr>
          <w:sz w:val="14"/>
        </w:rPr>
        <w:t xml:space="preserve"> outside the American Institute in Taiwan (AIT) in Taipei, </w:t>
      </w:r>
      <w:r w:rsidRPr="0017744E">
        <w:rPr>
          <w:rStyle w:val="Emphasis"/>
        </w:rPr>
        <w:t>condemning U.S. arms sales to Taiwan</w:t>
      </w:r>
      <w:r w:rsidRPr="0017744E">
        <w:rPr>
          <w:sz w:val="14"/>
        </w:rPr>
        <w:t xml:space="preserve"> </w:t>
      </w:r>
      <w:r w:rsidRPr="0017744E">
        <w:rPr>
          <w:rStyle w:val="StyleUnderline"/>
        </w:rPr>
        <w:t>and demanding</w:t>
      </w:r>
      <w:r w:rsidRPr="0017744E">
        <w:rPr>
          <w:sz w:val="14"/>
        </w:rPr>
        <w:t xml:space="preserve"> "no war, only peace," and </w:t>
      </w:r>
      <w:r w:rsidRPr="0017744E">
        <w:rPr>
          <w:rStyle w:val="StyleUnderline"/>
        </w:rPr>
        <w:t>"Taiwan is not a pawn</w:t>
      </w:r>
      <w:r w:rsidRPr="0017744E">
        <w:rPr>
          <w:sz w:val="14"/>
        </w:rPr>
        <w:t xml:space="preserve"> for the United States."</w:t>
      </w:r>
    </w:p>
    <w:p w14:paraId="58D29938" w14:textId="77777777" w:rsidR="006F7BC2" w:rsidRDefault="006F7BC2" w:rsidP="006F7BC2">
      <w:pPr>
        <w:rPr>
          <w:rStyle w:val="StyleUnderline"/>
        </w:rPr>
      </w:pPr>
      <w:r w:rsidRPr="0017744E">
        <w:rPr>
          <w:sz w:val="14"/>
        </w:rPr>
        <w:t xml:space="preserve">Therefore, </w:t>
      </w:r>
      <w:r w:rsidRPr="0017744E">
        <w:rPr>
          <w:rStyle w:val="StyleUnderline"/>
        </w:rPr>
        <w:t>we would like to advise the U.S</w:t>
      </w:r>
      <w:r w:rsidRPr="0017744E">
        <w:rPr>
          <w:sz w:val="14"/>
        </w:rPr>
        <w:t xml:space="preserve">. side </w:t>
      </w:r>
      <w:r w:rsidRPr="0017744E">
        <w:rPr>
          <w:rStyle w:val="StyleUnderline"/>
        </w:rPr>
        <w:t xml:space="preserve">to clearly recognize the </w:t>
      </w:r>
      <w:r w:rsidRPr="0017744E">
        <w:rPr>
          <w:rStyle w:val="Emphasis"/>
        </w:rPr>
        <w:t>high sensitivity</w:t>
      </w:r>
      <w:r w:rsidRPr="0017744E">
        <w:rPr>
          <w:sz w:val="14"/>
        </w:rPr>
        <w:t xml:space="preserve"> </w:t>
      </w:r>
      <w:r w:rsidRPr="0017744E">
        <w:rPr>
          <w:rStyle w:val="StyleUnderline"/>
        </w:rPr>
        <w:t>and</w:t>
      </w:r>
      <w:r w:rsidRPr="0017744E">
        <w:rPr>
          <w:sz w:val="14"/>
        </w:rPr>
        <w:t xml:space="preserve"> </w:t>
      </w:r>
      <w:r w:rsidRPr="0017744E">
        <w:rPr>
          <w:rStyle w:val="Emphasis"/>
        </w:rPr>
        <w:t>serious harm</w:t>
      </w:r>
      <w:r w:rsidRPr="0017744E">
        <w:rPr>
          <w:sz w:val="14"/>
        </w:rPr>
        <w:t xml:space="preserve"> </w:t>
      </w:r>
      <w:r w:rsidRPr="0017744E">
        <w:rPr>
          <w:rStyle w:val="StyleUnderline"/>
        </w:rPr>
        <w:t>of arms sales to Taiwan</w:t>
      </w:r>
      <w:r w:rsidRPr="0017744E">
        <w:rPr>
          <w:sz w:val="14"/>
        </w:rPr>
        <w:t xml:space="preserve">, correct mistakes, honor its commitments </w:t>
      </w:r>
      <w:r w:rsidRPr="0017744E">
        <w:rPr>
          <w:rStyle w:val="StyleUnderline"/>
        </w:rPr>
        <w:t>and handle Taiwan</w:t>
      </w:r>
      <w:r w:rsidRPr="0017744E">
        <w:rPr>
          <w:sz w:val="14"/>
        </w:rPr>
        <w:t xml:space="preserve">-related issues </w:t>
      </w:r>
      <w:r w:rsidRPr="0017744E">
        <w:rPr>
          <w:rStyle w:val="StyleUnderline"/>
        </w:rPr>
        <w:t>in a prudent and proper manner in accordance with the one-China principle and</w:t>
      </w:r>
      <w:r w:rsidRPr="0017744E">
        <w:rPr>
          <w:sz w:val="14"/>
        </w:rPr>
        <w:t xml:space="preserve"> the provisions of the </w:t>
      </w:r>
      <w:r w:rsidRPr="0017744E">
        <w:rPr>
          <w:rStyle w:val="StyleUnderline"/>
        </w:rPr>
        <w:t>three Sino-U.S. joint communiques.</w:t>
      </w:r>
    </w:p>
    <w:p w14:paraId="224CCBB1" w14:textId="77777777" w:rsidR="006F7BC2" w:rsidRPr="00C772CE" w:rsidRDefault="006F7BC2" w:rsidP="006F7BC2">
      <w:pPr>
        <w:rPr>
          <w:sz w:val="14"/>
        </w:rPr>
      </w:pPr>
      <w:r w:rsidRPr="00C772CE">
        <w:rPr>
          <w:sz w:val="14"/>
        </w:rPr>
        <w:t>Taiwan's current Democratic Progressive Party (DPP) administration, which is teetering on the brink of collapse, was overjoyed at the U.S. arms sales as if it had been given a "straw to save its life."</w:t>
      </w:r>
    </w:p>
    <w:p w14:paraId="772F10AD" w14:textId="77777777" w:rsidR="006F7BC2" w:rsidRPr="00C772CE" w:rsidRDefault="006F7BC2" w:rsidP="006F7BC2">
      <w:pPr>
        <w:rPr>
          <w:sz w:val="14"/>
        </w:rPr>
      </w:pPr>
      <w:r w:rsidRPr="00C772CE">
        <w:rPr>
          <w:sz w:val="14"/>
        </w:rPr>
        <w:t>Tsai Ing-wen and the DPP administration have escalated provocations against the Chinese mainland, created disturbances recently and cooperated with the United States in vigorously clamoring the so-called "military threat" from the mainland.</w:t>
      </w:r>
    </w:p>
    <w:p w14:paraId="639FB2B5" w14:textId="77777777" w:rsidR="006F7BC2" w:rsidRPr="00C772CE" w:rsidRDefault="006F7BC2" w:rsidP="006F7BC2">
      <w:pPr>
        <w:rPr>
          <w:sz w:val="14"/>
        </w:rPr>
      </w:pPr>
      <w:r w:rsidRPr="00C772CE">
        <w:rPr>
          <w:sz w:val="14"/>
        </w:rPr>
        <w:t>In the face of next year's general election on the island, Tsai and the DPP will not hesitate to let Taiwan serve as a pawn for forces of external interference in order to protect their power, regardless of the safety and well-being of the Taiwanese people.</w:t>
      </w:r>
    </w:p>
    <w:p w14:paraId="0097BF52" w14:textId="77777777" w:rsidR="006F7BC2" w:rsidRPr="00C772CE" w:rsidRDefault="006F7BC2" w:rsidP="006F7BC2">
      <w:pPr>
        <w:rPr>
          <w:sz w:val="14"/>
        </w:rPr>
      </w:pPr>
      <w:r w:rsidRPr="00C772CE">
        <w:rPr>
          <w:sz w:val="14"/>
        </w:rPr>
        <w:t>This party has not only misjudged the situation but also deviated from the people's heart.</w:t>
      </w:r>
    </w:p>
    <w:p w14:paraId="5893600A" w14:textId="77777777" w:rsidR="006F7BC2" w:rsidRPr="00C772CE" w:rsidRDefault="006F7BC2" w:rsidP="006F7BC2">
      <w:pPr>
        <w:rPr>
          <w:sz w:val="14"/>
        </w:rPr>
      </w:pPr>
      <w:r w:rsidRPr="00C772CE">
        <w:rPr>
          <w:sz w:val="14"/>
        </w:rPr>
        <w:t>U.S. weapons cannot guarantee Taiwan's security. Tsai and the DPP cannot secure their power and position by seeking foreign interference or threatening the people.</w:t>
      </w:r>
    </w:p>
    <w:p w14:paraId="28D842C4" w14:textId="77777777" w:rsidR="006F7BC2" w:rsidRPr="00C772CE" w:rsidRDefault="006F7BC2" w:rsidP="006F7BC2">
      <w:pPr>
        <w:rPr>
          <w:sz w:val="14"/>
        </w:rPr>
      </w:pPr>
      <w:r w:rsidRPr="00C772CE">
        <w:rPr>
          <w:rStyle w:val="StyleUnderline"/>
        </w:rPr>
        <w:t>Tsai, the DPP and "Taiwan independence" separatist elements</w:t>
      </w:r>
      <w:r w:rsidRPr="00C772CE">
        <w:rPr>
          <w:sz w:val="14"/>
        </w:rPr>
        <w:t xml:space="preserve"> </w:t>
      </w:r>
      <w:r w:rsidRPr="00C772CE">
        <w:rPr>
          <w:rStyle w:val="Emphasis"/>
        </w:rPr>
        <w:t>should not play with fire</w:t>
      </w:r>
      <w:r w:rsidRPr="00C772CE">
        <w:rPr>
          <w:sz w:val="14"/>
        </w:rPr>
        <w:t xml:space="preserve"> or even think about it. </w:t>
      </w:r>
      <w:r w:rsidRPr="00C772CE">
        <w:rPr>
          <w:rStyle w:val="StyleUnderline"/>
        </w:rPr>
        <w:t>They are</w:t>
      </w:r>
      <w:r w:rsidRPr="00C772CE">
        <w:rPr>
          <w:sz w:val="14"/>
        </w:rPr>
        <w:t xml:space="preserve"> </w:t>
      </w:r>
      <w:r w:rsidRPr="00C772CE">
        <w:rPr>
          <w:rStyle w:val="Emphasis"/>
        </w:rPr>
        <w:t>doomed</w:t>
      </w:r>
      <w:r w:rsidRPr="00C772CE">
        <w:rPr>
          <w:sz w:val="14"/>
        </w:rPr>
        <w:t xml:space="preserve"> to be alone </w:t>
      </w:r>
      <w:r w:rsidRPr="00C772CE">
        <w:rPr>
          <w:rStyle w:val="StyleUnderline"/>
        </w:rPr>
        <w:t>in the face of the pressure of their own actions</w:t>
      </w:r>
      <w:r w:rsidRPr="00C772CE">
        <w:rPr>
          <w:sz w:val="14"/>
        </w:rPr>
        <w:t>.</w:t>
      </w:r>
    </w:p>
    <w:p w14:paraId="0B86240F" w14:textId="77777777" w:rsidR="006F7BC2" w:rsidRPr="00C772CE" w:rsidRDefault="006F7BC2" w:rsidP="006F7BC2">
      <w:pPr>
        <w:rPr>
          <w:sz w:val="14"/>
        </w:rPr>
      </w:pPr>
      <w:r w:rsidRPr="00C772CE">
        <w:rPr>
          <w:sz w:val="14"/>
        </w:rPr>
        <w:t>On April 17, 124 years ago, the Treaty of Shimonoseki was signed, securing foreigner's occupation of Taiwan for half a century. It left lasting, painful memories for all Chinese.</w:t>
      </w:r>
    </w:p>
    <w:p w14:paraId="34221889" w14:textId="77777777" w:rsidR="006F7BC2" w:rsidRPr="00C772CE" w:rsidRDefault="006F7BC2" w:rsidP="006F7BC2">
      <w:pPr>
        <w:rPr>
          <w:sz w:val="14"/>
        </w:rPr>
      </w:pPr>
      <w:r w:rsidRPr="00C772CE">
        <w:rPr>
          <w:sz w:val="14"/>
        </w:rPr>
        <w:t xml:space="preserve">Today's </w:t>
      </w:r>
      <w:r w:rsidRPr="005F2F85">
        <w:rPr>
          <w:rStyle w:val="StyleUnderline"/>
          <w:highlight w:val="cyan"/>
        </w:rPr>
        <w:t xml:space="preserve">China </w:t>
      </w:r>
      <w:r w:rsidRPr="005F2F85">
        <w:rPr>
          <w:rStyle w:val="Emphasis"/>
          <w:highlight w:val="cyan"/>
        </w:rPr>
        <w:t>will never allow</w:t>
      </w:r>
      <w:r w:rsidRPr="005F2F85">
        <w:rPr>
          <w:sz w:val="14"/>
          <w:highlight w:val="cyan"/>
        </w:rPr>
        <w:t xml:space="preserve"> </w:t>
      </w:r>
      <w:r w:rsidRPr="005F2F85">
        <w:rPr>
          <w:rStyle w:val="StyleUnderline"/>
          <w:highlight w:val="cyan"/>
        </w:rPr>
        <w:t>the</w:t>
      </w:r>
      <w:r w:rsidRPr="005F2F85">
        <w:rPr>
          <w:sz w:val="14"/>
          <w:highlight w:val="cyan"/>
        </w:rPr>
        <w:t xml:space="preserve"> </w:t>
      </w:r>
      <w:r w:rsidRPr="005F2F85">
        <w:rPr>
          <w:rStyle w:val="Emphasis"/>
          <w:highlight w:val="cyan"/>
        </w:rPr>
        <w:t>historical tragedy</w:t>
      </w:r>
      <w:r w:rsidRPr="005F2F85">
        <w:rPr>
          <w:sz w:val="14"/>
          <w:highlight w:val="cyan"/>
        </w:rPr>
        <w:t xml:space="preserve"> </w:t>
      </w:r>
      <w:r w:rsidRPr="005F2F85">
        <w:rPr>
          <w:rStyle w:val="StyleUnderline"/>
          <w:highlight w:val="cyan"/>
        </w:rPr>
        <w:t>of national division to repeat itself</w:t>
      </w:r>
      <w:r w:rsidRPr="00C772CE">
        <w:rPr>
          <w:rStyle w:val="StyleUnderline"/>
        </w:rPr>
        <w:t>.</w:t>
      </w:r>
    </w:p>
    <w:p w14:paraId="1B140561" w14:textId="77777777" w:rsidR="006F7BC2" w:rsidRPr="004C2578" w:rsidRDefault="006F7BC2" w:rsidP="006F7BC2">
      <w:pPr>
        <w:rPr>
          <w:u w:val="single"/>
        </w:rPr>
      </w:pPr>
      <w:r w:rsidRPr="00C772CE">
        <w:rPr>
          <w:rStyle w:val="StyleUnderline"/>
        </w:rPr>
        <w:t>No one</w:t>
      </w:r>
      <w:r w:rsidRPr="00C772CE">
        <w:rPr>
          <w:sz w:val="14"/>
        </w:rPr>
        <w:t xml:space="preserve"> and no force </w:t>
      </w:r>
      <w:r w:rsidRPr="00C772CE">
        <w:rPr>
          <w:rStyle w:val="StyleUnderline"/>
        </w:rPr>
        <w:t>should underestimate the</w:t>
      </w:r>
      <w:r w:rsidRPr="00C772CE">
        <w:rPr>
          <w:sz w:val="14"/>
        </w:rPr>
        <w:t xml:space="preserve"> </w:t>
      </w:r>
      <w:r w:rsidRPr="00C772CE">
        <w:rPr>
          <w:rStyle w:val="Emphasis"/>
        </w:rPr>
        <w:t>determination and capability</w:t>
      </w:r>
      <w:r w:rsidRPr="00C772CE">
        <w:rPr>
          <w:sz w:val="14"/>
        </w:rPr>
        <w:t xml:space="preserve"> </w:t>
      </w:r>
      <w:r w:rsidRPr="00C772CE">
        <w:rPr>
          <w:rStyle w:val="StyleUnderline"/>
        </w:rPr>
        <w:t>of the Chinese in safeguarding national sovereignty and territorial integrity.</w:t>
      </w:r>
    </w:p>
    <w:p w14:paraId="00080599" w14:textId="75C28B5A" w:rsidR="004E583D" w:rsidRDefault="004E583D" w:rsidP="004E583D">
      <w:pPr>
        <w:pStyle w:val="Heading3"/>
      </w:pPr>
      <w:r>
        <w:lastRenderedPageBreak/>
        <w:t>IL---A2: Alt Causes</w:t>
      </w:r>
    </w:p>
    <w:p w14:paraId="4ECB6193" w14:textId="77777777" w:rsidR="004E583D" w:rsidRDefault="004E583D" w:rsidP="004E583D">
      <w:pPr>
        <w:pStyle w:val="Heading4"/>
      </w:pPr>
      <w:r>
        <w:t xml:space="preserve">China views Taiwan as a </w:t>
      </w:r>
      <w:r>
        <w:rPr>
          <w:u w:val="single"/>
        </w:rPr>
        <w:t>core interest</w:t>
      </w:r>
      <w:r>
        <w:t xml:space="preserve"> – respect for its stance is a </w:t>
      </w:r>
      <w:r>
        <w:rPr>
          <w:u w:val="single"/>
        </w:rPr>
        <w:t>pre-requisite</w:t>
      </w:r>
      <w:r>
        <w:t xml:space="preserve"> to relations</w:t>
      </w:r>
    </w:p>
    <w:p w14:paraId="6B6B1792" w14:textId="77777777" w:rsidR="004E583D" w:rsidRPr="0046476F" w:rsidRDefault="004E583D" w:rsidP="004E583D">
      <w:r>
        <w:rPr>
          <w:rStyle w:val="Style13ptBold"/>
        </w:rPr>
        <w:t xml:space="preserve">Wadhams 19 </w:t>
      </w:r>
      <w:r w:rsidRPr="0046476F">
        <w:t xml:space="preserve">---- Nick, </w:t>
      </w:r>
      <w:r>
        <w:t xml:space="preserve">foreign policy and national security reporter, </w:t>
      </w:r>
      <w:r w:rsidRPr="0046476F">
        <w:t xml:space="preserve">“China Protests Possible Trump Move to Sell F-16s to Taiwan,” </w:t>
      </w:r>
      <w:r w:rsidRPr="0046476F">
        <w:rPr>
          <w:i/>
        </w:rPr>
        <w:t>Bloomberg</w:t>
      </w:r>
      <w:r w:rsidRPr="0046476F">
        <w:t xml:space="preserve">, 3/21, </w:t>
      </w:r>
      <w:hyperlink r:id="rId24" w:history="1">
        <w:r w:rsidRPr="0046476F">
          <w:rPr>
            <w:rStyle w:val="Hyperlink"/>
          </w:rPr>
          <w:t>https://www.bloomberg.com/news/articles/2019-03-21/trump-aides-said-to-back-selling-f-16-fighter-planes-to-taiwan</w:t>
        </w:r>
      </w:hyperlink>
    </w:p>
    <w:p w14:paraId="06743B59" w14:textId="77777777" w:rsidR="004E583D" w:rsidRDefault="004E583D" w:rsidP="004E583D"/>
    <w:p w14:paraId="341569D3" w14:textId="77777777" w:rsidR="004E583D" w:rsidRPr="007D320B" w:rsidRDefault="004E583D" w:rsidP="004E583D">
      <w:pPr>
        <w:rPr>
          <w:rStyle w:val="Emphasis"/>
        </w:rPr>
      </w:pPr>
      <w:r w:rsidRPr="007D320B">
        <w:rPr>
          <w:sz w:val="14"/>
        </w:rPr>
        <w:t xml:space="preserve">In October, Vice President Mike </w:t>
      </w:r>
      <w:r w:rsidRPr="007D320B">
        <w:rPr>
          <w:rStyle w:val="StyleUnderline"/>
        </w:rPr>
        <w:t>Pence assailed China for moves to chip away at Taiwan’s diplomatic presence overseas</w:t>
      </w:r>
      <w:r w:rsidRPr="007D320B">
        <w:rPr>
          <w:sz w:val="14"/>
        </w:rPr>
        <w:t xml:space="preserve">, and its ramping up of pressure on private companies to refer to Taiwan as a province of China. </w:t>
      </w:r>
      <w:r w:rsidRPr="005F2F85">
        <w:rPr>
          <w:rStyle w:val="StyleUnderline"/>
          <w:highlight w:val="cyan"/>
        </w:rPr>
        <w:t>The government in Beijing considers the island’s fate a</w:t>
      </w:r>
      <w:r w:rsidRPr="005F2F85">
        <w:rPr>
          <w:sz w:val="14"/>
          <w:highlight w:val="cyan"/>
        </w:rPr>
        <w:t xml:space="preserve"> </w:t>
      </w:r>
      <w:r w:rsidRPr="005F2F85">
        <w:rPr>
          <w:rStyle w:val="Emphasis"/>
          <w:highlight w:val="cyan"/>
        </w:rPr>
        <w:t>“core interest”</w:t>
      </w:r>
      <w:r w:rsidRPr="005F2F85">
        <w:rPr>
          <w:sz w:val="14"/>
          <w:highlight w:val="cyan"/>
        </w:rPr>
        <w:t xml:space="preserve"> -- </w:t>
      </w:r>
      <w:r w:rsidRPr="005F2F85">
        <w:rPr>
          <w:rStyle w:val="StyleUnderline"/>
          <w:highlight w:val="cyan"/>
        </w:rPr>
        <w:t xml:space="preserve">and respect for its concerns </w:t>
      </w:r>
      <w:r w:rsidRPr="005F2F85">
        <w:rPr>
          <w:rStyle w:val="Emphasis"/>
          <w:highlight w:val="cyan"/>
        </w:rPr>
        <w:t>as a prerequisite for maintaining diplomatic ties.</w:t>
      </w:r>
    </w:p>
    <w:p w14:paraId="40086169" w14:textId="6661B5AC" w:rsidR="00F64BFA" w:rsidRPr="00F64BFA" w:rsidRDefault="00F64BFA" w:rsidP="00F64BFA">
      <w:pPr>
        <w:pStyle w:val="Heading3"/>
      </w:pPr>
      <w:r>
        <w:lastRenderedPageBreak/>
        <w:t>IL</w:t>
      </w:r>
      <w:r w:rsidR="004B410A">
        <w:t>---A2: Empirically Denied</w:t>
      </w:r>
    </w:p>
    <w:p w14:paraId="37843662" w14:textId="77777777" w:rsidR="001C6F6B" w:rsidRPr="000F7A9F" w:rsidRDefault="001C6F6B" w:rsidP="001C6F6B">
      <w:pPr>
        <w:pStyle w:val="Heading4"/>
        <w:rPr>
          <w:b w:val="0"/>
        </w:rPr>
      </w:pPr>
      <w:r>
        <w:t xml:space="preserve">Sale of </w:t>
      </w:r>
      <w:r>
        <w:rPr>
          <w:u w:val="single"/>
        </w:rPr>
        <w:t>jets</w:t>
      </w:r>
      <w:r>
        <w:t xml:space="preserve"> at </w:t>
      </w:r>
      <w:r>
        <w:rPr>
          <w:u w:val="single"/>
        </w:rPr>
        <w:t>this time</w:t>
      </w:r>
      <w:r>
        <w:t xml:space="preserve"> would be a </w:t>
      </w:r>
      <w:r w:rsidRPr="00317E33">
        <w:rPr>
          <w:u w:val="single"/>
        </w:rPr>
        <w:t>particularly powerful strain</w:t>
      </w:r>
      <w:r>
        <w:t xml:space="preserve"> on </w:t>
      </w:r>
      <w:r>
        <w:rPr>
          <w:u w:val="single"/>
        </w:rPr>
        <w:t>US-China relations</w:t>
      </w:r>
      <w:r>
        <w:rPr>
          <w:b w:val="0"/>
        </w:rPr>
        <w:t xml:space="preserve"> – it’s different than previous sales back to 1992</w:t>
      </w:r>
    </w:p>
    <w:p w14:paraId="66272DA8" w14:textId="77777777" w:rsidR="001C6F6B" w:rsidRDefault="001C6F6B" w:rsidP="001C6F6B">
      <w:r>
        <w:rPr>
          <w:rStyle w:val="Style13ptBold"/>
        </w:rPr>
        <w:t xml:space="preserve">Panda 19 </w:t>
      </w:r>
      <w:r w:rsidRPr="007730C4">
        <w:t xml:space="preserve">---- Ankit, </w:t>
      </w:r>
      <w:r>
        <w:t xml:space="preserve">Adjunct Senior Fellow in the Defense Posture Project at the Federation of American Scientists, Senior Editor at </w:t>
      </w:r>
      <w:r w:rsidRPr="007730C4">
        <w:rPr>
          <w:i/>
        </w:rPr>
        <w:t>The Diplomat</w:t>
      </w:r>
      <w:r>
        <w:t xml:space="preserve">, Columnist for </w:t>
      </w:r>
      <w:r w:rsidRPr="007730C4">
        <w:rPr>
          <w:i/>
        </w:rPr>
        <w:t>the South China Morning Post</w:t>
      </w:r>
      <w:r>
        <w:t xml:space="preserve">, B.A. from the Woodrow Wilson School of Public and International Affairs (Princeton University), former Researcher and Research Specialist in the Department of Political Science at Princeton University, former online editor for the Council on Foreign Relations, “Are the US and China About to Face off Over American Fighter Sales to Taiwan?” </w:t>
      </w:r>
      <w:r>
        <w:rPr>
          <w:i/>
        </w:rPr>
        <w:t>The Diplomat</w:t>
      </w:r>
      <w:r>
        <w:t xml:space="preserve">, 3/25, https://thediplomat.com/2019/03/are-the-us-and-china-about-to-face-off-over-american-fighter-sales-to-taiwan/ </w:t>
      </w:r>
    </w:p>
    <w:p w14:paraId="080F80FE" w14:textId="77777777" w:rsidR="001C6F6B" w:rsidRDefault="001C6F6B" w:rsidP="001C6F6B"/>
    <w:p w14:paraId="55D44685" w14:textId="77777777" w:rsidR="001C6F6B" w:rsidRPr="00317E33" w:rsidRDefault="001C6F6B" w:rsidP="001C6F6B">
      <w:pPr>
        <w:rPr>
          <w:sz w:val="14"/>
        </w:rPr>
      </w:pPr>
      <w:r w:rsidRPr="005F2F85">
        <w:rPr>
          <w:rStyle w:val="StyleUnderline"/>
          <w:highlight w:val="cyan"/>
        </w:rPr>
        <w:t>The</w:t>
      </w:r>
      <w:r w:rsidRPr="005F2F85">
        <w:rPr>
          <w:sz w:val="14"/>
          <w:highlight w:val="cyan"/>
        </w:rPr>
        <w:t xml:space="preserve"> </w:t>
      </w:r>
      <w:r w:rsidRPr="005F2F85">
        <w:rPr>
          <w:rStyle w:val="Emphasis"/>
          <w:highlight w:val="cyan"/>
        </w:rPr>
        <w:t>U</w:t>
      </w:r>
      <w:r w:rsidRPr="00317E33">
        <w:rPr>
          <w:sz w:val="14"/>
        </w:rPr>
        <w:t xml:space="preserve">nited </w:t>
      </w:r>
      <w:r w:rsidRPr="005F2F85">
        <w:rPr>
          <w:rStyle w:val="Emphasis"/>
          <w:highlight w:val="cyan"/>
        </w:rPr>
        <w:t>S</w:t>
      </w:r>
      <w:r w:rsidRPr="00317E33">
        <w:rPr>
          <w:sz w:val="14"/>
        </w:rPr>
        <w:t xml:space="preserve">tates </w:t>
      </w:r>
      <w:r w:rsidRPr="005F2F85">
        <w:rPr>
          <w:rStyle w:val="StyleUnderline"/>
          <w:highlight w:val="cyan"/>
        </w:rPr>
        <w:t>and China appear to be heading toward a</w:t>
      </w:r>
      <w:r w:rsidRPr="005F2F85">
        <w:rPr>
          <w:sz w:val="14"/>
          <w:highlight w:val="cyan"/>
        </w:rPr>
        <w:t xml:space="preserve"> </w:t>
      </w:r>
      <w:r w:rsidRPr="005F2F85">
        <w:rPr>
          <w:rStyle w:val="Emphasis"/>
          <w:highlight w:val="cyan"/>
        </w:rPr>
        <w:t>major confrontation</w:t>
      </w:r>
      <w:r w:rsidRPr="00317E33">
        <w:rPr>
          <w:sz w:val="14"/>
        </w:rPr>
        <w:t xml:space="preserve"> </w:t>
      </w:r>
      <w:r w:rsidRPr="00317E33">
        <w:rPr>
          <w:rStyle w:val="StyleUnderline"/>
        </w:rPr>
        <w:t>over the</w:t>
      </w:r>
      <w:r w:rsidRPr="00317E33">
        <w:rPr>
          <w:sz w:val="14"/>
        </w:rPr>
        <w:t xml:space="preserve"> possible </w:t>
      </w:r>
      <w:r w:rsidRPr="00317E33">
        <w:rPr>
          <w:rStyle w:val="StyleUnderline"/>
        </w:rPr>
        <w:t>sale of</w:t>
      </w:r>
      <w:r w:rsidRPr="00317E33">
        <w:rPr>
          <w:sz w:val="14"/>
        </w:rPr>
        <w:t xml:space="preserve"> American </w:t>
      </w:r>
      <w:r w:rsidRPr="00317E33">
        <w:rPr>
          <w:rStyle w:val="StyleUnderline"/>
        </w:rPr>
        <w:t>fighters to Taiwan.</w:t>
      </w:r>
    </w:p>
    <w:p w14:paraId="4BA249A3" w14:textId="77777777" w:rsidR="001C6F6B" w:rsidRPr="00317E33" w:rsidRDefault="001C6F6B" w:rsidP="001C6F6B">
      <w:pPr>
        <w:rPr>
          <w:sz w:val="14"/>
        </w:rPr>
      </w:pPr>
      <w:r w:rsidRPr="00317E33">
        <w:rPr>
          <w:sz w:val="14"/>
        </w:rPr>
        <w:t xml:space="preserve">Last week, Taiwanese President </w:t>
      </w:r>
      <w:r w:rsidRPr="00317E33">
        <w:rPr>
          <w:rStyle w:val="StyleUnderline"/>
        </w:rPr>
        <w:t>Tsai</w:t>
      </w:r>
      <w:r w:rsidRPr="00317E33">
        <w:rPr>
          <w:sz w:val="14"/>
        </w:rPr>
        <w:t xml:space="preserve"> Ing-wen </w:t>
      </w:r>
      <w:r w:rsidRPr="00317E33">
        <w:rPr>
          <w:rStyle w:val="StyleUnderline"/>
        </w:rPr>
        <w:t>confirmed</w:t>
      </w:r>
      <w:r w:rsidRPr="00317E33">
        <w:rPr>
          <w:sz w:val="14"/>
        </w:rPr>
        <w:t xml:space="preserve"> that the country’s Ministry of Defense had submitted </w:t>
      </w:r>
      <w:r w:rsidRPr="00317E33">
        <w:rPr>
          <w:rStyle w:val="StyleUnderline"/>
        </w:rPr>
        <w:t>a</w:t>
      </w:r>
      <w:r w:rsidRPr="00317E33">
        <w:rPr>
          <w:sz w:val="14"/>
        </w:rPr>
        <w:t xml:space="preserve"> formal </w:t>
      </w:r>
      <w:r w:rsidRPr="00317E33">
        <w:rPr>
          <w:rStyle w:val="StyleUnderline"/>
        </w:rPr>
        <w:t>request</w:t>
      </w:r>
      <w:r w:rsidRPr="00317E33">
        <w:rPr>
          <w:sz w:val="14"/>
        </w:rPr>
        <w:t xml:space="preserve"> to Washington, D.C., </w:t>
      </w:r>
      <w:r w:rsidRPr="00317E33">
        <w:rPr>
          <w:rStyle w:val="StyleUnderline"/>
        </w:rPr>
        <w:t>to purchase F-16V Viper fighters.</w:t>
      </w:r>
      <w:r w:rsidRPr="00317E33">
        <w:rPr>
          <w:sz w:val="14"/>
        </w:rPr>
        <w:t xml:space="preserve"> Tsai said the decision to make the request was supported by a review of Taiwan’s defense needs.</w:t>
      </w:r>
    </w:p>
    <w:p w14:paraId="2BEFCC94" w14:textId="77777777" w:rsidR="001C6F6B" w:rsidRPr="00317E33" w:rsidRDefault="001C6F6B" w:rsidP="001C6F6B">
      <w:pPr>
        <w:rPr>
          <w:sz w:val="14"/>
        </w:rPr>
      </w:pPr>
      <w:r w:rsidRPr="00317E33">
        <w:rPr>
          <w:sz w:val="14"/>
        </w:rPr>
        <w:t xml:space="preserve">Days later, </w:t>
      </w:r>
      <w:r w:rsidRPr="00317E33">
        <w:rPr>
          <w:rStyle w:val="StyleUnderline"/>
        </w:rPr>
        <w:t>Bloomberg</w:t>
      </w:r>
      <w:r w:rsidRPr="00317E33">
        <w:rPr>
          <w:sz w:val="14"/>
        </w:rPr>
        <w:t xml:space="preserve"> News </w:t>
      </w:r>
      <w:r w:rsidRPr="00317E33">
        <w:rPr>
          <w:rStyle w:val="StyleUnderline"/>
        </w:rPr>
        <w:t>reported</w:t>
      </w:r>
      <w:r w:rsidRPr="00317E33">
        <w:rPr>
          <w:sz w:val="14"/>
        </w:rPr>
        <w:t xml:space="preserve"> that </w:t>
      </w:r>
      <w:r w:rsidRPr="00317E33">
        <w:rPr>
          <w:rStyle w:val="StyleUnderline"/>
        </w:rPr>
        <w:t>the White House was poised to approve the</w:t>
      </w:r>
      <w:r w:rsidRPr="00317E33">
        <w:rPr>
          <w:sz w:val="14"/>
        </w:rPr>
        <w:t xml:space="preserve"> Taiwanese </w:t>
      </w:r>
      <w:r w:rsidRPr="00317E33">
        <w:rPr>
          <w:rStyle w:val="StyleUnderline"/>
        </w:rPr>
        <w:t>request</w:t>
      </w:r>
      <w:r w:rsidRPr="00317E33">
        <w:rPr>
          <w:sz w:val="14"/>
        </w:rPr>
        <w:t>.</w:t>
      </w:r>
    </w:p>
    <w:p w14:paraId="298825DB" w14:textId="77777777" w:rsidR="001C6F6B" w:rsidRPr="00317E33" w:rsidRDefault="001C6F6B" w:rsidP="001C6F6B">
      <w:pPr>
        <w:rPr>
          <w:sz w:val="14"/>
        </w:rPr>
      </w:pPr>
      <w:r w:rsidRPr="00317E33">
        <w:rPr>
          <w:rStyle w:val="StyleUnderline"/>
        </w:rPr>
        <w:t>If</w:t>
      </w:r>
      <w:r w:rsidRPr="00317E33">
        <w:rPr>
          <w:sz w:val="14"/>
        </w:rPr>
        <w:t xml:space="preserve"> that report is </w:t>
      </w:r>
      <w:r w:rsidRPr="00317E33">
        <w:rPr>
          <w:rStyle w:val="StyleUnderline"/>
        </w:rPr>
        <w:t xml:space="preserve">true, </w:t>
      </w:r>
      <w:r w:rsidRPr="005F2F85">
        <w:rPr>
          <w:rStyle w:val="StyleUnderline"/>
          <w:highlight w:val="cyan"/>
        </w:rPr>
        <w:t>the</w:t>
      </w:r>
      <w:r w:rsidRPr="005F2F85">
        <w:rPr>
          <w:sz w:val="14"/>
          <w:highlight w:val="cyan"/>
        </w:rPr>
        <w:t xml:space="preserve"> </w:t>
      </w:r>
      <w:r w:rsidRPr="005F2F85">
        <w:rPr>
          <w:rStyle w:val="Emphasis"/>
          <w:highlight w:val="cyan"/>
        </w:rPr>
        <w:t>U</w:t>
      </w:r>
      <w:r w:rsidRPr="00317E33">
        <w:rPr>
          <w:sz w:val="14"/>
        </w:rPr>
        <w:t xml:space="preserve">nited </w:t>
      </w:r>
      <w:r w:rsidRPr="005F2F85">
        <w:rPr>
          <w:rStyle w:val="Emphasis"/>
          <w:highlight w:val="cyan"/>
        </w:rPr>
        <w:t>S</w:t>
      </w:r>
      <w:r w:rsidRPr="00317E33">
        <w:rPr>
          <w:sz w:val="14"/>
        </w:rPr>
        <w:t xml:space="preserve">tates </w:t>
      </w:r>
      <w:r w:rsidRPr="005F2F85">
        <w:rPr>
          <w:rStyle w:val="StyleUnderline"/>
          <w:highlight w:val="cyan"/>
        </w:rPr>
        <w:t>would be turning course on</w:t>
      </w:r>
      <w:r w:rsidRPr="00317E33">
        <w:rPr>
          <w:rStyle w:val="StyleUnderline"/>
        </w:rPr>
        <w:t xml:space="preserve"> </w:t>
      </w:r>
      <w:r w:rsidRPr="00317E33">
        <w:rPr>
          <w:sz w:val="14"/>
        </w:rPr>
        <w:t xml:space="preserve">what has been </w:t>
      </w:r>
      <w:r w:rsidRPr="005F2F85">
        <w:rPr>
          <w:rStyle w:val="Emphasis"/>
          <w:highlight w:val="cyan"/>
        </w:rPr>
        <w:t>a longstanding reluctance</w:t>
      </w:r>
      <w:r w:rsidRPr="005F2F85">
        <w:rPr>
          <w:sz w:val="14"/>
          <w:highlight w:val="cyan"/>
        </w:rPr>
        <w:t xml:space="preserve"> </w:t>
      </w:r>
      <w:r w:rsidRPr="005F2F85">
        <w:rPr>
          <w:rStyle w:val="StyleUnderline"/>
          <w:highlight w:val="cyan"/>
        </w:rPr>
        <w:t>to sell fighters</w:t>
      </w:r>
      <w:r w:rsidRPr="00317E33">
        <w:rPr>
          <w:rStyle w:val="StyleUnderline"/>
        </w:rPr>
        <w:t xml:space="preserve"> to Taiwan</w:t>
      </w:r>
      <w:r w:rsidRPr="00317E33">
        <w:rPr>
          <w:sz w:val="14"/>
        </w:rPr>
        <w:t>, even as it has authorized other arms sales in line with the 1979 Taiwan Relations Act, which requires the U.S. government to support Taiwan “with arms of a defensive character.”</w:t>
      </w:r>
    </w:p>
    <w:p w14:paraId="6720FF19" w14:textId="77777777" w:rsidR="001C6F6B" w:rsidRPr="00317E33" w:rsidRDefault="001C6F6B" w:rsidP="001C6F6B">
      <w:pPr>
        <w:rPr>
          <w:sz w:val="14"/>
        </w:rPr>
      </w:pPr>
      <w:r w:rsidRPr="00317E33">
        <w:rPr>
          <w:rStyle w:val="StyleUnderline"/>
        </w:rPr>
        <w:t>Even as</w:t>
      </w:r>
      <w:r w:rsidRPr="00317E33">
        <w:rPr>
          <w:sz w:val="14"/>
        </w:rPr>
        <w:t xml:space="preserve"> the </w:t>
      </w:r>
      <w:r w:rsidRPr="00317E33">
        <w:rPr>
          <w:rStyle w:val="StyleUnderline"/>
        </w:rPr>
        <w:t>Obama</w:t>
      </w:r>
      <w:r w:rsidRPr="00317E33">
        <w:rPr>
          <w:sz w:val="14"/>
        </w:rPr>
        <w:t xml:space="preserve"> administration </w:t>
      </w:r>
      <w:r w:rsidRPr="00317E33">
        <w:rPr>
          <w:rStyle w:val="StyleUnderline"/>
        </w:rPr>
        <w:t>and</w:t>
      </w:r>
      <w:r w:rsidRPr="00317E33">
        <w:rPr>
          <w:sz w:val="14"/>
        </w:rPr>
        <w:t xml:space="preserve"> the </w:t>
      </w:r>
      <w:r w:rsidRPr="00317E33">
        <w:rPr>
          <w:rStyle w:val="StyleUnderline"/>
        </w:rPr>
        <w:t>Trump</w:t>
      </w:r>
      <w:r w:rsidRPr="00317E33">
        <w:rPr>
          <w:sz w:val="14"/>
        </w:rPr>
        <w:t xml:space="preserve"> administration </w:t>
      </w:r>
      <w:r w:rsidRPr="00317E33">
        <w:rPr>
          <w:rStyle w:val="StyleUnderline"/>
        </w:rPr>
        <w:t>have approved weapons and spare parts for sale</w:t>
      </w:r>
      <w:r w:rsidRPr="00317E33">
        <w:rPr>
          <w:sz w:val="14"/>
        </w:rPr>
        <w:t xml:space="preserve"> to Taiwan, </w:t>
      </w:r>
      <w:r w:rsidRPr="005F2F85">
        <w:rPr>
          <w:rStyle w:val="StyleUnderline"/>
          <w:highlight w:val="cyan"/>
        </w:rPr>
        <w:t xml:space="preserve">fighters </w:t>
      </w:r>
      <w:r w:rsidRPr="005F2F85">
        <w:rPr>
          <w:rStyle w:val="Emphasis"/>
          <w:highlight w:val="cyan"/>
        </w:rPr>
        <w:t>have long been seen as a bridge too far</w:t>
      </w:r>
      <w:r w:rsidRPr="00317E33">
        <w:rPr>
          <w:sz w:val="14"/>
        </w:rPr>
        <w:t xml:space="preserve"> </w:t>
      </w:r>
      <w:r w:rsidRPr="00317E33">
        <w:rPr>
          <w:rStyle w:val="StyleUnderline"/>
        </w:rPr>
        <w:t xml:space="preserve">given Beijing </w:t>
      </w:r>
      <w:r w:rsidRPr="00317E33">
        <w:rPr>
          <w:rStyle w:val="Emphasis"/>
        </w:rPr>
        <w:t>serious reservations.</w:t>
      </w:r>
    </w:p>
    <w:p w14:paraId="77E7594A" w14:textId="77777777" w:rsidR="001C6F6B" w:rsidRPr="00317E33" w:rsidRDefault="001C6F6B" w:rsidP="001C6F6B">
      <w:pPr>
        <w:rPr>
          <w:sz w:val="14"/>
        </w:rPr>
      </w:pPr>
      <w:r w:rsidRPr="00317E33">
        <w:rPr>
          <w:sz w:val="14"/>
        </w:rPr>
        <w:t xml:space="preserve">The United States authorized the sale of 150 F-16 fighters to Taiwan in 1992. The </w:t>
      </w:r>
      <w:r w:rsidRPr="005F2F85">
        <w:rPr>
          <w:rStyle w:val="StyleUnderline"/>
          <w:highlight w:val="cyan"/>
        </w:rPr>
        <w:t>Obama</w:t>
      </w:r>
      <w:r w:rsidRPr="00317E33">
        <w:rPr>
          <w:sz w:val="14"/>
        </w:rPr>
        <w:t xml:space="preserve"> administration, </w:t>
      </w:r>
      <w:r w:rsidRPr="00317E33">
        <w:rPr>
          <w:rStyle w:val="StyleUnderline"/>
        </w:rPr>
        <w:t>after receiving a request</w:t>
      </w:r>
      <w:r w:rsidRPr="00317E33">
        <w:rPr>
          <w:sz w:val="14"/>
        </w:rPr>
        <w:t xml:space="preserve"> from Taipei, </w:t>
      </w:r>
      <w:r w:rsidRPr="005F2F85">
        <w:rPr>
          <w:rStyle w:val="Emphasis"/>
          <w:highlight w:val="cyan"/>
        </w:rPr>
        <w:t>turned it down</w:t>
      </w:r>
      <w:r w:rsidRPr="00317E33">
        <w:rPr>
          <w:sz w:val="14"/>
        </w:rPr>
        <w:t>, initiating a set of upgrades instead to Taipei’s existing fleet.</w:t>
      </w:r>
    </w:p>
    <w:p w14:paraId="01596BB7" w14:textId="77777777" w:rsidR="001C6F6B" w:rsidRPr="00317E33" w:rsidRDefault="001C6F6B" w:rsidP="001C6F6B">
      <w:pPr>
        <w:rPr>
          <w:sz w:val="14"/>
        </w:rPr>
      </w:pPr>
      <w:r w:rsidRPr="00317E33">
        <w:rPr>
          <w:rStyle w:val="StyleUnderline"/>
        </w:rPr>
        <w:t>The issue</w:t>
      </w:r>
      <w:r w:rsidRPr="00317E33">
        <w:rPr>
          <w:sz w:val="14"/>
        </w:rPr>
        <w:t xml:space="preserve"> </w:t>
      </w:r>
      <w:r w:rsidRPr="00317E33">
        <w:rPr>
          <w:rStyle w:val="Emphasis"/>
        </w:rPr>
        <w:t>hasn’t gone unnoticed in China</w:t>
      </w:r>
      <w:r w:rsidRPr="00317E33">
        <w:rPr>
          <w:sz w:val="14"/>
        </w:rPr>
        <w:t xml:space="preserve">, </w:t>
      </w:r>
      <w:r w:rsidRPr="00317E33">
        <w:rPr>
          <w:rStyle w:val="StyleUnderline"/>
        </w:rPr>
        <w:t>where Taiwan is seen as</w:t>
      </w:r>
      <w:r w:rsidRPr="00317E33">
        <w:rPr>
          <w:sz w:val="14"/>
        </w:rPr>
        <w:t xml:space="preserve"> </w:t>
      </w:r>
      <w:r w:rsidRPr="00317E33">
        <w:rPr>
          <w:rStyle w:val="Emphasis"/>
        </w:rPr>
        <w:t>an inherent part of the country</w:t>
      </w:r>
      <w:r w:rsidRPr="00317E33">
        <w:rPr>
          <w:sz w:val="14"/>
        </w:rPr>
        <w:t xml:space="preserve">. </w:t>
      </w:r>
      <w:r w:rsidRPr="00317E33">
        <w:rPr>
          <w:rStyle w:val="StyleUnderline"/>
        </w:rPr>
        <w:t>Relations</w:t>
      </w:r>
      <w:r w:rsidRPr="00317E33">
        <w:rPr>
          <w:sz w:val="14"/>
        </w:rPr>
        <w:t xml:space="preserve"> across the Taiwan Strait </w:t>
      </w:r>
      <w:r w:rsidRPr="00317E33">
        <w:rPr>
          <w:rStyle w:val="StyleUnderline"/>
        </w:rPr>
        <w:t>have been</w:t>
      </w:r>
      <w:r w:rsidRPr="00317E33">
        <w:rPr>
          <w:sz w:val="14"/>
        </w:rPr>
        <w:t xml:space="preserve"> </w:t>
      </w:r>
      <w:r w:rsidRPr="00317E33">
        <w:rPr>
          <w:rStyle w:val="Emphasis"/>
        </w:rPr>
        <w:t>particularly strained</w:t>
      </w:r>
      <w:r w:rsidRPr="00317E33">
        <w:rPr>
          <w:sz w:val="14"/>
        </w:rPr>
        <w:t xml:space="preserve"> </w:t>
      </w:r>
      <w:r w:rsidRPr="00317E33">
        <w:rPr>
          <w:rStyle w:val="StyleUnderline"/>
        </w:rPr>
        <w:t>since Tsai’s inauguration</w:t>
      </w:r>
      <w:r w:rsidRPr="00317E33">
        <w:rPr>
          <w:sz w:val="14"/>
        </w:rPr>
        <w:t xml:space="preserve"> in 2016.</w:t>
      </w:r>
    </w:p>
    <w:p w14:paraId="5E85FA75" w14:textId="77777777" w:rsidR="001C6F6B" w:rsidRPr="00317E33" w:rsidRDefault="001C6F6B" w:rsidP="001C6F6B">
      <w:pPr>
        <w:rPr>
          <w:sz w:val="14"/>
        </w:rPr>
      </w:pPr>
      <w:r w:rsidRPr="00317E33">
        <w:rPr>
          <w:sz w:val="14"/>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p>
    <w:p w14:paraId="54E6566F" w14:textId="77777777" w:rsidR="001C6F6B" w:rsidRPr="00317E33" w:rsidRDefault="001C6F6B" w:rsidP="001C6F6B">
      <w:pPr>
        <w:rPr>
          <w:sz w:val="14"/>
        </w:rPr>
      </w:pPr>
      <w:r w:rsidRPr="00317E33">
        <w:rPr>
          <w:rStyle w:val="StyleUnderline"/>
        </w:rPr>
        <w:t xml:space="preserve">“China’s position to </w:t>
      </w:r>
      <w:r w:rsidRPr="00317E33">
        <w:rPr>
          <w:rStyle w:val="Emphasis"/>
        </w:rPr>
        <w:t>firmly oppose</w:t>
      </w:r>
      <w:r w:rsidRPr="00317E33">
        <w:rPr>
          <w:sz w:val="14"/>
        </w:rPr>
        <w:t xml:space="preserve"> </w:t>
      </w:r>
      <w:r w:rsidRPr="00317E33">
        <w:rPr>
          <w:rStyle w:val="StyleUnderline"/>
        </w:rPr>
        <w:t xml:space="preserve">arms sales to Taiwan is </w:t>
      </w:r>
      <w:r w:rsidRPr="00317E33">
        <w:rPr>
          <w:rStyle w:val="Emphasis"/>
        </w:rPr>
        <w:t>consistent and clear,”</w:t>
      </w:r>
      <w:r w:rsidRPr="00317E33">
        <w:rPr>
          <w:sz w:val="14"/>
        </w:rPr>
        <w:t xml:space="preserve"> Chinese Foreign Ministry spokesperson </w:t>
      </w:r>
      <w:r w:rsidRPr="00317E33">
        <w:rPr>
          <w:rStyle w:val="StyleUnderline"/>
        </w:rPr>
        <w:t>Geng</w:t>
      </w:r>
      <w:r w:rsidRPr="00317E33">
        <w:rPr>
          <w:sz w:val="14"/>
        </w:rPr>
        <w:t xml:space="preserve"> Shuang </w:t>
      </w:r>
      <w:r w:rsidRPr="00317E33">
        <w:rPr>
          <w:rStyle w:val="StyleUnderline"/>
        </w:rPr>
        <w:t>said</w:t>
      </w:r>
      <w:r w:rsidRPr="00317E33">
        <w:rPr>
          <w:sz w:val="14"/>
        </w:rPr>
        <w:t xml:space="preserve"> during a press briefing on Friday.</w:t>
      </w:r>
    </w:p>
    <w:p w14:paraId="238ED643" w14:textId="77777777" w:rsidR="001C6F6B" w:rsidRPr="00317E33" w:rsidRDefault="001C6F6B" w:rsidP="001C6F6B">
      <w:pPr>
        <w:rPr>
          <w:rStyle w:val="Emphasis"/>
        </w:rPr>
      </w:pPr>
      <w:r w:rsidRPr="00317E33">
        <w:rPr>
          <w:rStyle w:val="StyleUnderline"/>
        </w:rPr>
        <w:t>“We have made</w:t>
      </w:r>
      <w:r w:rsidRPr="00317E33">
        <w:rPr>
          <w:sz w:val="14"/>
        </w:rPr>
        <w:t xml:space="preserve"> </w:t>
      </w:r>
      <w:r w:rsidRPr="00317E33">
        <w:rPr>
          <w:rStyle w:val="Emphasis"/>
        </w:rPr>
        <w:t>stern representations</w:t>
      </w:r>
      <w:r w:rsidRPr="00317E33">
        <w:rPr>
          <w:sz w:val="14"/>
        </w:rPr>
        <w:t xml:space="preserve"> </w:t>
      </w:r>
      <w:r w:rsidRPr="00317E33">
        <w:rPr>
          <w:rStyle w:val="StyleUnderline"/>
        </w:rPr>
        <w:t xml:space="preserve">to the U.S. We have urged the U.S. to fully recognize the </w:t>
      </w:r>
      <w:r w:rsidRPr="00317E33">
        <w:rPr>
          <w:rStyle w:val="Emphasis"/>
        </w:rPr>
        <w:t>sensitivity of this issue</w:t>
      </w:r>
      <w:r w:rsidRPr="00317E33">
        <w:rPr>
          <w:rStyle w:val="StyleUnderline"/>
        </w:rPr>
        <w:t xml:space="preserve"> and the</w:t>
      </w:r>
      <w:r w:rsidRPr="00317E33">
        <w:rPr>
          <w:sz w:val="14"/>
        </w:rPr>
        <w:t xml:space="preserve"> </w:t>
      </w:r>
      <w:r w:rsidRPr="00317E33">
        <w:rPr>
          <w:rStyle w:val="Emphasis"/>
        </w:rPr>
        <w:t>harm it will cause.”</w:t>
      </w:r>
    </w:p>
    <w:p w14:paraId="39BE9E6F" w14:textId="77777777" w:rsidR="001C6F6B" w:rsidRPr="00317E33" w:rsidRDefault="001C6F6B" w:rsidP="001C6F6B">
      <w:pPr>
        <w:rPr>
          <w:sz w:val="14"/>
        </w:rPr>
      </w:pPr>
      <w:r w:rsidRPr="00317E33">
        <w:rPr>
          <w:rStyle w:val="StyleUnderline"/>
        </w:rPr>
        <w:t>The prospect of a fighter sale</w:t>
      </w:r>
      <w:r w:rsidRPr="00317E33">
        <w:rPr>
          <w:sz w:val="14"/>
        </w:rPr>
        <w:t xml:space="preserve"> to Taiwan this time </w:t>
      </w:r>
      <w:r w:rsidRPr="00317E33">
        <w:rPr>
          <w:rStyle w:val="StyleUnderline"/>
        </w:rPr>
        <w:t xml:space="preserve">comes at a time of </w:t>
      </w:r>
      <w:r w:rsidRPr="00317E33">
        <w:rPr>
          <w:rStyle w:val="Emphasis"/>
        </w:rPr>
        <w:t>particularly heightened U.S.-China tensions</w:t>
      </w:r>
      <w:r w:rsidRPr="00317E33">
        <w:rPr>
          <w:sz w:val="14"/>
        </w:rPr>
        <w:t xml:space="preserve">. The </w:t>
      </w:r>
      <w:r w:rsidRPr="005F2F85">
        <w:rPr>
          <w:rStyle w:val="StyleUnderline"/>
          <w:highlight w:val="cyan"/>
        </w:rPr>
        <w:t>Trump</w:t>
      </w:r>
      <w:r w:rsidRPr="00317E33">
        <w:rPr>
          <w:sz w:val="14"/>
        </w:rPr>
        <w:t xml:space="preserve"> administration </w:t>
      </w:r>
      <w:r w:rsidRPr="005F2F85">
        <w:rPr>
          <w:rStyle w:val="StyleUnderline"/>
          <w:highlight w:val="cyan"/>
        </w:rPr>
        <w:t>has been known to seek leverage with Beijing across issues and</w:t>
      </w:r>
      <w:r w:rsidRPr="00317E33">
        <w:rPr>
          <w:sz w:val="14"/>
        </w:rPr>
        <w:t xml:space="preserve"> it is possible </w:t>
      </w:r>
      <w:r w:rsidRPr="00B650B8">
        <w:rPr>
          <w:sz w:val="14"/>
        </w:rPr>
        <w:t xml:space="preserve">that </w:t>
      </w:r>
      <w:r w:rsidRPr="005F2F85">
        <w:rPr>
          <w:rStyle w:val="StyleUnderline"/>
          <w:highlight w:val="cyan"/>
        </w:rPr>
        <w:t>this may turn into</w:t>
      </w:r>
      <w:r w:rsidRPr="00317E33">
        <w:rPr>
          <w:sz w:val="14"/>
        </w:rPr>
        <w:t xml:space="preserve"> the latest case of </w:t>
      </w:r>
      <w:r w:rsidRPr="005F2F85">
        <w:rPr>
          <w:rStyle w:val="StyleUnderline"/>
          <w:highlight w:val="cyan"/>
        </w:rPr>
        <w:t>Taiwan being used a</w:t>
      </w:r>
      <w:r w:rsidRPr="00317E33">
        <w:rPr>
          <w:sz w:val="14"/>
        </w:rPr>
        <w:t xml:space="preserve"> possible </w:t>
      </w:r>
      <w:r w:rsidRPr="005F2F85">
        <w:rPr>
          <w:rStyle w:val="StyleUnderline"/>
          <w:highlight w:val="cyan"/>
        </w:rPr>
        <w:t>bargaining chip</w:t>
      </w:r>
      <w:r w:rsidRPr="00317E33">
        <w:rPr>
          <w:sz w:val="14"/>
        </w:rPr>
        <w:t xml:space="preserve"> as Trump seeks to clinch a favorable trade deal with Chinese President Xi Jinping.</w:t>
      </w:r>
    </w:p>
    <w:p w14:paraId="60D0D6D9" w14:textId="77777777" w:rsidR="001C6F6B" w:rsidRPr="00317E33" w:rsidRDefault="001C6F6B" w:rsidP="001C6F6B">
      <w:pPr>
        <w:rPr>
          <w:sz w:val="14"/>
        </w:rPr>
      </w:pPr>
      <w:r w:rsidRPr="00317E33">
        <w:rPr>
          <w:rStyle w:val="StyleUnderline"/>
        </w:rPr>
        <w:t>Trump</w:t>
      </w:r>
      <w:r w:rsidRPr="00317E33">
        <w:rPr>
          <w:sz w:val="14"/>
        </w:rPr>
        <w:t xml:space="preserve">, however, </w:t>
      </w:r>
      <w:r w:rsidRPr="00317E33">
        <w:rPr>
          <w:rStyle w:val="StyleUnderline"/>
        </w:rPr>
        <w:t xml:space="preserve">has been </w:t>
      </w:r>
      <w:r w:rsidRPr="00317E33">
        <w:rPr>
          <w:rStyle w:val="Emphasis"/>
        </w:rPr>
        <w:t>unconventional on Taiwan</w:t>
      </w:r>
      <w:r w:rsidRPr="00317E33">
        <w:rPr>
          <w:sz w:val="14"/>
        </w:rPr>
        <w:t xml:space="preserve"> policy in the past. As president-elect, </w:t>
      </w:r>
      <w:r w:rsidRPr="00317E33">
        <w:rPr>
          <w:rStyle w:val="StyleUnderline"/>
        </w:rPr>
        <w:t>he broke expectations by receiving a</w:t>
      </w:r>
      <w:r w:rsidRPr="00317E33">
        <w:rPr>
          <w:sz w:val="14"/>
        </w:rPr>
        <w:t xml:space="preserve"> telephone </w:t>
      </w:r>
      <w:r w:rsidRPr="00317E33">
        <w:rPr>
          <w:rStyle w:val="StyleUnderline"/>
        </w:rPr>
        <w:t>call from Tsai. That</w:t>
      </w:r>
      <w:r w:rsidRPr="00317E33">
        <w:rPr>
          <w:sz w:val="14"/>
        </w:rPr>
        <w:t xml:space="preserve"> call </w:t>
      </w:r>
      <w:r w:rsidRPr="00317E33">
        <w:rPr>
          <w:rStyle w:val="StyleUnderline"/>
        </w:rPr>
        <w:t>occurred</w:t>
      </w:r>
      <w:r w:rsidRPr="00317E33">
        <w:rPr>
          <w:sz w:val="14"/>
        </w:rPr>
        <w:t xml:space="preserve"> at a time </w:t>
      </w:r>
      <w:r w:rsidRPr="00317E33">
        <w:rPr>
          <w:rStyle w:val="StyleUnderline"/>
        </w:rPr>
        <w:t xml:space="preserve">when Trump had yet to endorse the </w:t>
      </w:r>
      <w:r w:rsidRPr="00317E33">
        <w:rPr>
          <w:sz w:val="14"/>
        </w:rPr>
        <w:t xml:space="preserve">United States’ </w:t>
      </w:r>
      <w:r w:rsidRPr="00317E33">
        <w:rPr>
          <w:rStyle w:val="StyleUnderline"/>
        </w:rPr>
        <w:t>one-China policy</w:t>
      </w:r>
      <w:r w:rsidRPr="00317E33">
        <w:rPr>
          <w:sz w:val="14"/>
        </w:rPr>
        <w:t xml:space="preserve"> as president — something that he did for the first time in February 2017.</w:t>
      </w:r>
    </w:p>
    <w:p w14:paraId="46CF2A75" w14:textId="79A7A283" w:rsidR="001C6F6B" w:rsidRDefault="001C6F6B" w:rsidP="001C6F6B">
      <w:pPr>
        <w:rPr>
          <w:rStyle w:val="StyleUnderline"/>
        </w:rPr>
      </w:pPr>
      <w:r w:rsidRPr="00317E33">
        <w:rPr>
          <w:rStyle w:val="StyleUnderline"/>
        </w:rPr>
        <w:t xml:space="preserve">Either way, </w:t>
      </w:r>
      <w:r w:rsidRPr="005F2F85">
        <w:rPr>
          <w:rStyle w:val="StyleUnderline"/>
          <w:highlight w:val="cyan"/>
        </w:rPr>
        <w:t>Tsai’s fighter request</w:t>
      </w:r>
      <w:r w:rsidRPr="00317E33">
        <w:rPr>
          <w:rStyle w:val="StyleUnderline"/>
        </w:rPr>
        <w:t xml:space="preserve"> and the T</w:t>
      </w:r>
      <w:r w:rsidRPr="00317E33">
        <w:rPr>
          <w:sz w:val="14"/>
        </w:rPr>
        <w:t xml:space="preserve">rump </w:t>
      </w:r>
      <w:r w:rsidRPr="00317E33">
        <w:rPr>
          <w:rStyle w:val="StyleUnderline"/>
        </w:rPr>
        <w:t xml:space="preserve">administration’s reported acceptance </w:t>
      </w:r>
      <w:r w:rsidRPr="005F2F85">
        <w:rPr>
          <w:rStyle w:val="StyleUnderline"/>
          <w:highlight w:val="cyan"/>
        </w:rPr>
        <w:t xml:space="preserve">could set up </w:t>
      </w:r>
      <w:r w:rsidRPr="005F2F85">
        <w:rPr>
          <w:rStyle w:val="Emphasis"/>
          <w:highlight w:val="cyan"/>
        </w:rPr>
        <w:t>another major area of turbulence</w:t>
      </w:r>
      <w:r w:rsidRPr="00317E33">
        <w:rPr>
          <w:sz w:val="14"/>
        </w:rPr>
        <w:t xml:space="preserve"> </w:t>
      </w:r>
      <w:r w:rsidRPr="00317E33">
        <w:rPr>
          <w:rStyle w:val="StyleUnderline"/>
        </w:rPr>
        <w:t>between the</w:t>
      </w:r>
      <w:r w:rsidRPr="00317E33">
        <w:rPr>
          <w:sz w:val="14"/>
        </w:rPr>
        <w:t xml:space="preserve"> </w:t>
      </w:r>
      <w:r w:rsidRPr="00317E33">
        <w:rPr>
          <w:rStyle w:val="Emphasis"/>
        </w:rPr>
        <w:t>U</w:t>
      </w:r>
      <w:r w:rsidRPr="00317E33">
        <w:rPr>
          <w:sz w:val="14"/>
        </w:rPr>
        <w:t xml:space="preserve">nited </w:t>
      </w:r>
      <w:r w:rsidRPr="00317E33">
        <w:rPr>
          <w:rStyle w:val="Emphasis"/>
        </w:rPr>
        <w:t>S</w:t>
      </w:r>
      <w:r w:rsidRPr="00317E33">
        <w:rPr>
          <w:sz w:val="14"/>
        </w:rPr>
        <w:t xml:space="preserve">tates </w:t>
      </w:r>
      <w:r w:rsidRPr="00317E33">
        <w:rPr>
          <w:rStyle w:val="StyleUnderline"/>
        </w:rPr>
        <w:t>and China.</w:t>
      </w:r>
    </w:p>
    <w:p w14:paraId="73158D36" w14:textId="77777777" w:rsidR="00C972D5" w:rsidRPr="00E268C1" w:rsidRDefault="00C972D5" w:rsidP="00C972D5">
      <w:pPr>
        <w:pStyle w:val="Heading4"/>
      </w:pPr>
      <w:r>
        <w:lastRenderedPageBreak/>
        <w:t xml:space="preserve">This time is </w:t>
      </w:r>
      <w:r>
        <w:rPr>
          <w:u w:val="single"/>
        </w:rPr>
        <w:t>distinct</w:t>
      </w:r>
      <w:r>
        <w:t xml:space="preserve"> – fighter jets are </w:t>
      </w:r>
      <w:r>
        <w:rPr>
          <w:u w:val="single"/>
        </w:rPr>
        <w:t>unique</w:t>
      </w:r>
      <w:r>
        <w:rPr>
          <w:b w:val="0"/>
        </w:rPr>
        <w:t xml:space="preserve"> – </w:t>
      </w:r>
      <w:r w:rsidRPr="00E268C1">
        <w:rPr>
          <w:u w:val="single"/>
        </w:rPr>
        <w:t>threat</w:t>
      </w:r>
      <w:r>
        <w:t xml:space="preserve"> of sale </w:t>
      </w:r>
      <w:r w:rsidRPr="00E268C1">
        <w:rPr>
          <w:u w:val="single"/>
        </w:rPr>
        <w:t>alone</w:t>
      </w:r>
      <w:r>
        <w:t xml:space="preserve"> is causing Chinese backlash</w:t>
      </w:r>
    </w:p>
    <w:p w14:paraId="1CD74C8D" w14:textId="77777777" w:rsidR="00C972D5" w:rsidRDefault="00C972D5" w:rsidP="00C972D5">
      <w:r>
        <w:rPr>
          <w:rStyle w:val="Style13ptBold"/>
        </w:rPr>
        <w:t xml:space="preserve">Lee 19 </w:t>
      </w:r>
      <w:r w:rsidRPr="00A006DD">
        <w:t xml:space="preserve">---- John, </w:t>
      </w:r>
      <w:r>
        <w:t xml:space="preserve">senior fellow at the Hudson Institute, non-resident senior fellow at the United States Studies Center in Sydney, former senior national security adviser to Australian Foreign Minister Julie Bishop, adjunct professor (University of Sydney), masters and doctorate in international relations (University of Oxford), </w:t>
      </w:r>
      <w:r w:rsidRPr="00A006DD">
        <w:t xml:space="preserve">“Why a US Sale of Fighter Jets to Taiwan Matters,” </w:t>
      </w:r>
      <w:r>
        <w:rPr>
          <w:i/>
        </w:rPr>
        <w:t>The Diplomat</w:t>
      </w:r>
      <w:r>
        <w:t xml:space="preserve">, 4/3, </w:t>
      </w:r>
      <w:hyperlink r:id="rId25" w:history="1">
        <w:r w:rsidRPr="00750CC2">
          <w:rPr>
            <w:rStyle w:val="Hyperlink"/>
          </w:rPr>
          <w:t>https://thediplomat.com/2019/04/why-a-us-sale-of-fighter-jets-to-taiwan-matters/</w:t>
        </w:r>
      </w:hyperlink>
    </w:p>
    <w:p w14:paraId="0AA0817C" w14:textId="77777777" w:rsidR="00C972D5" w:rsidRDefault="00C972D5" w:rsidP="00C972D5"/>
    <w:p w14:paraId="4A9437BB" w14:textId="77777777" w:rsidR="00C972D5" w:rsidRPr="00AF1695" w:rsidRDefault="00C972D5" w:rsidP="00C972D5">
      <w:pPr>
        <w:rPr>
          <w:u w:val="single"/>
        </w:rPr>
      </w:pPr>
      <w:r w:rsidRPr="00E268C1">
        <w:rPr>
          <w:sz w:val="14"/>
        </w:rPr>
        <w:t xml:space="preserve">In late March, Bloomberg reported that U.S. President Donald </w:t>
      </w:r>
      <w:r w:rsidRPr="00995710">
        <w:rPr>
          <w:rStyle w:val="StyleUnderline"/>
        </w:rPr>
        <w:t>Trump’s advisers</w:t>
      </w:r>
      <w:r w:rsidRPr="00E268C1">
        <w:rPr>
          <w:sz w:val="14"/>
        </w:rPr>
        <w:t xml:space="preserve"> had </w:t>
      </w:r>
      <w:r w:rsidRPr="00995710">
        <w:rPr>
          <w:rStyle w:val="StyleUnderline"/>
        </w:rPr>
        <w:t>encouraged Taiwan to</w:t>
      </w:r>
      <w:r w:rsidRPr="00E268C1">
        <w:rPr>
          <w:sz w:val="14"/>
        </w:rPr>
        <w:t xml:space="preserve"> submit a formal </w:t>
      </w:r>
      <w:r w:rsidRPr="00995710">
        <w:rPr>
          <w:rStyle w:val="StyleUnderline"/>
        </w:rPr>
        <w:t>request</w:t>
      </w:r>
      <w:r w:rsidRPr="00E268C1">
        <w:rPr>
          <w:sz w:val="14"/>
        </w:rPr>
        <w:t xml:space="preserve"> to buy up to 60 advanced F-16V </w:t>
      </w:r>
      <w:r w:rsidRPr="005F2F85">
        <w:rPr>
          <w:rStyle w:val="StyleUnderline"/>
          <w:highlight w:val="cyan"/>
        </w:rPr>
        <w:t>fighter planes</w:t>
      </w:r>
      <w:r w:rsidRPr="00995710">
        <w:rPr>
          <w:rStyle w:val="StyleUnderline"/>
        </w:rPr>
        <w:t>. Any sale</w:t>
      </w:r>
      <w:r w:rsidRPr="00E268C1">
        <w:rPr>
          <w:sz w:val="14"/>
        </w:rPr>
        <w:t xml:space="preserve"> must still be approved by Congress and </w:t>
      </w:r>
      <w:r w:rsidRPr="005F2F85">
        <w:rPr>
          <w:rStyle w:val="StyleUnderline"/>
          <w:highlight w:val="cyan"/>
        </w:rPr>
        <w:t>would be the</w:t>
      </w:r>
      <w:r w:rsidRPr="005F2F85">
        <w:rPr>
          <w:sz w:val="14"/>
          <w:highlight w:val="cyan"/>
        </w:rPr>
        <w:t xml:space="preserve"> </w:t>
      </w:r>
      <w:r w:rsidRPr="005F2F85">
        <w:rPr>
          <w:rStyle w:val="Emphasis"/>
          <w:highlight w:val="cyan"/>
        </w:rPr>
        <w:t>first major aircraft purchase</w:t>
      </w:r>
      <w:r w:rsidRPr="005F2F85">
        <w:rPr>
          <w:sz w:val="14"/>
          <w:highlight w:val="cyan"/>
        </w:rPr>
        <w:t xml:space="preserve"> </w:t>
      </w:r>
      <w:r w:rsidRPr="00202DFC">
        <w:rPr>
          <w:rStyle w:val="StyleUnderline"/>
        </w:rPr>
        <w:t>from</w:t>
      </w:r>
      <w:r w:rsidRPr="00995710">
        <w:rPr>
          <w:rStyle w:val="StyleUnderline"/>
        </w:rPr>
        <w:t xml:space="preserve"> the</w:t>
      </w:r>
      <w:r w:rsidRPr="00E268C1">
        <w:rPr>
          <w:sz w:val="14"/>
        </w:rPr>
        <w:t xml:space="preserve"> </w:t>
      </w:r>
      <w:r w:rsidRPr="00995710">
        <w:rPr>
          <w:rStyle w:val="Emphasis"/>
        </w:rPr>
        <w:t>U</w:t>
      </w:r>
      <w:r w:rsidRPr="00E268C1">
        <w:rPr>
          <w:sz w:val="14"/>
        </w:rPr>
        <w:t xml:space="preserve">nited </w:t>
      </w:r>
      <w:r w:rsidRPr="00995710">
        <w:rPr>
          <w:rStyle w:val="Emphasis"/>
        </w:rPr>
        <w:t>S</w:t>
      </w:r>
      <w:r w:rsidRPr="00E268C1">
        <w:rPr>
          <w:sz w:val="14"/>
        </w:rPr>
        <w:t xml:space="preserve">tates </w:t>
      </w:r>
      <w:r w:rsidRPr="00202DFC">
        <w:rPr>
          <w:rStyle w:val="StyleUnderline"/>
        </w:rPr>
        <w:t>by Taiwan</w:t>
      </w:r>
      <w:r w:rsidRPr="00202DFC">
        <w:rPr>
          <w:sz w:val="14"/>
        </w:rPr>
        <w:t xml:space="preserve"> </w:t>
      </w:r>
      <w:r w:rsidRPr="005F2F85">
        <w:rPr>
          <w:rStyle w:val="Emphasis"/>
          <w:highlight w:val="cyan"/>
        </w:rPr>
        <w:t>since 1992</w:t>
      </w:r>
      <w:r w:rsidRPr="00E268C1">
        <w:rPr>
          <w:sz w:val="14"/>
        </w:rPr>
        <w:t xml:space="preserve">. During her visit to Hawaii last week, Taiwanese President </w:t>
      </w:r>
      <w:r w:rsidRPr="00995710">
        <w:rPr>
          <w:rStyle w:val="StyleUnderline"/>
        </w:rPr>
        <w:t>Tsai</w:t>
      </w:r>
      <w:r w:rsidRPr="00E268C1">
        <w:rPr>
          <w:sz w:val="14"/>
        </w:rPr>
        <w:t xml:space="preserve"> Ing-wen </w:t>
      </w:r>
      <w:r w:rsidRPr="00995710">
        <w:rPr>
          <w:rStyle w:val="StyleUnderline"/>
        </w:rPr>
        <w:t>confirmed</w:t>
      </w:r>
      <w:r w:rsidRPr="00E268C1">
        <w:rPr>
          <w:sz w:val="14"/>
        </w:rPr>
        <w:t xml:space="preserve"> that Taiwan had requested a purchase of new fighter jets from the United States. </w:t>
      </w:r>
      <w:r w:rsidRPr="005F2F85">
        <w:rPr>
          <w:rStyle w:val="Emphasis"/>
          <w:highlight w:val="cyan"/>
        </w:rPr>
        <w:t>Days later</w:t>
      </w:r>
      <w:r w:rsidRPr="005F2F85">
        <w:rPr>
          <w:sz w:val="14"/>
          <w:highlight w:val="cyan"/>
        </w:rPr>
        <w:t>,</w:t>
      </w:r>
      <w:r w:rsidRPr="00E268C1">
        <w:rPr>
          <w:sz w:val="14"/>
        </w:rPr>
        <w:t xml:space="preserve"> </w:t>
      </w:r>
      <w:r w:rsidRPr="005431F1">
        <w:rPr>
          <w:rStyle w:val="StyleUnderline"/>
        </w:rPr>
        <w:t xml:space="preserve">two </w:t>
      </w:r>
      <w:r w:rsidRPr="005F2F85">
        <w:rPr>
          <w:rStyle w:val="StyleUnderline"/>
          <w:highlight w:val="cyan"/>
        </w:rPr>
        <w:t>Chinese</w:t>
      </w:r>
      <w:r w:rsidRPr="005431F1">
        <w:rPr>
          <w:rStyle w:val="StyleUnderline"/>
        </w:rPr>
        <w:t xml:space="preserve"> fighter </w:t>
      </w:r>
      <w:r w:rsidRPr="005F2F85">
        <w:rPr>
          <w:rStyle w:val="StyleUnderline"/>
          <w:highlight w:val="cyan"/>
        </w:rPr>
        <w:t>planes crossed the median line in the Taiwan Strait</w:t>
      </w:r>
      <w:r w:rsidRPr="005431F1">
        <w:rPr>
          <w:rStyle w:val="StyleUnderline"/>
        </w:rPr>
        <w:t xml:space="preserve"> that divides China and Taiwan – </w:t>
      </w:r>
      <w:r w:rsidRPr="005F2F85">
        <w:rPr>
          <w:rStyle w:val="StyleUnderline"/>
          <w:highlight w:val="cyan"/>
        </w:rPr>
        <w:t xml:space="preserve">the </w:t>
      </w:r>
      <w:r w:rsidRPr="005F2F85">
        <w:rPr>
          <w:rStyle w:val="Emphasis"/>
          <w:highlight w:val="cyan"/>
        </w:rPr>
        <w:t>first time this has occurred for 20 years</w:t>
      </w:r>
      <w:r w:rsidRPr="005431F1">
        <w:rPr>
          <w:rStyle w:val="Emphasis"/>
        </w:rPr>
        <w:t>.</w:t>
      </w:r>
    </w:p>
    <w:p w14:paraId="42B9FC1E" w14:textId="508319A0" w:rsidR="00E6661F" w:rsidRPr="00E6661F" w:rsidRDefault="00E6661F" w:rsidP="00E6661F">
      <w:pPr>
        <w:pStyle w:val="Heading3"/>
      </w:pPr>
      <w:r w:rsidRPr="00E6661F">
        <w:lastRenderedPageBreak/>
        <w:t xml:space="preserve">IL---A2: </w:t>
      </w:r>
      <w:r w:rsidR="00C740CD">
        <w:t>No Backlash</w:t>
      </w:r>
    </w:p>
    <w:p w14:paraId="2E00AB58" w14:textId="258043DA" w:rsidR="00A37C32" w:rsidRDefault="00A37C32" w:rsidP="00A37C32">
      <w:pPr>
        <w:pStyle w:val="Heading4"/>
      </w:pPr>
      <w:r>
        <w:t xml:space="preserve">Status quo causes </w:t>
      </w:r>
      <w:r w:rsidRPr="00C8746A">
        <w:rPr>
          <w:u w:val="single"/>
        </w:rPr>
        <w:t>serious tensions</w:t>
      </w:r>
      <w:r>
        <w:t xml:space="preserve"> – </w:t>
      </w:r>
      <w:r w:rsidR="00DF5A4A">
        <w:t xml:space="preserve">it’s a </w:t>
      </w:r>
      <w:r w:rsidR="00DF5A4A" w:rsidRPr="00DF5A4A">
        <w:rPr>
          <w:u w:val="single"/>
        </w:rPr>
        <w:t>redline</w:t>
      </w:r>
      <w:r w:rsidR="00DF5A4A">
        <w:t xml:space="preserve"> that </w:t>
      </w:r>
      <w:r w:rsidRPr="00225F4F">
        <w:rPr>
          <w:u w:val="single"/>
        </w:rPr>
        <w:t>threatens relations</w:t>
      </w:r>
    </w:p>
    <w:p w14:paraId="6DD41464" w14:textId="3DD4E5AD" w:rsidR="00A37C32" w:rsidRPr="00A37C32" w:rsidRDefault="00A37C32" w:rsidP="00A37C32">
      <w:r>
        <w:rPr>
          <w:rStyle w:val="Style13ptBold"/>
        </w:rPr>
        <w:t xml:space="preserve">Wong 19 </w:t>
      </w:r>
      <w:r w:rsidRPr="00A37C32">
        <w:t xml:space="preserve">---- Catherine, </w:t>
      </w:r>
      <w:r>
        <w:t>Beijing correspondent</w:t>
      </w:r>
      <w:r w:rsidRPr="00A37C32">
        <w:t xml:space="preserve"> with </w:t>
      </w:r>
      <w:r w:rsidRPr="00A37C32">
        <w:rPr>
          <w:i/>
        </w:rPr>
        <w:t>the South China Morning Post</w:t>
      </w:r>
      <w:r w:rsidRPr="00A37C32">
        <w:t>,</w:t>
      </w:r>
      <w:r>
        <w:t xml:space="preserve"> former China news reporter for </w:t>
      </w:r>
      <w:r>
        <w:rPr>
          <w:i/>
        </w:rPr>
        <w:t>Global Times</w:t>
      </w:r>
      <w:r>
        <w:t xml:space="preserve">, B.A. in contemporary English studies (Lingnan University), “US Playing A Dangerous Game by Supporting Taiwan, China’s Defence Ministry Says,” </w:t>
      </w:r>
      <w:r>
        <w:rPr>
          <w:i/>
        </w:rPr>
        <w:t>SCMP</w:t>
      </w:r>
      <w:r>
        <w:t>, 3/28, https://www.scmp.com/news/china/diplomacy/article/3003621/us-responding-positively-taiwans-request-tanks-and-jets-says</w:t>
      </w:r>
    </w:p>
    <w:p w14:paraId="58FA0AC7" w14:textId="77777777" w:rsidR="00A37C32" w:rsidRPr="00A37C32" w:rsidRDefault="00A37C32" w:rsidP="00A37C32"/>
    <w:p w14:paraId="0B12F67D" w14:textId="77777777" w:rsidR="00A37C32" w:rsidRPr="00A50356" w:rsidRDefault="00A37C32" w:rsidP="00A37C32">
      <w:pPr>
        <w:rPr>
          <w:sz w:val="14"/>
        </w:rPr>
      </w:pPr>
      <w:r w:rsidRPr="005F2F85">
        <w:rPr>
          <w:rStyle w:val="StyleUnderline"/>
          <w:highlight w:val="cyan"/>
        </w:rPr>
        <w:t>Beijing</w:t>
      </w:r>
      <w:r w:rsidRPr="00A50356">
        <w:rPr>
          <w:sz w:val="14"/>
        </w:rPr>
        <w:t xml:space="preserve"> on Thursday </w:t>
      </w:r>
      <w:r w:rsidRPr="005F2F85">
        <w:rPr>
          <w:rStyle w:val="StyleUnderline"/>
          <w:highlight w:val="cyan"/>
        </w:rPr>
        <w:t>warned</w:t>
      </w:r>
      <w:r w:rsidRPr="00A50356">
        <w:rPr>
          <w:sz w:val="14"/>
        </w:rPr>
        <w:t xml:space="preserve"> that </w:t>
      </w:r>
      <w:r w:rsidRPr="005F2F85">
        <w:rPr>
          <w:rStyle w:val="StyleUnderline"/>
          <w:highlight w:val="cyan"/>
        </w:rPr>
        <w:t>it would be</w:t>
      </w:r>
      <w:r w:rsidRPr="005F2F85">
        <w:rPr>
          <w:sz w:val="14"/>
          <w:highlight w:val="cyan"/>
        </w:rPr>
        <w:t xml:space="preserve"> </w:t>
      </w:r>
      <w:r w:rsidRPr="005F2F85">
        <w:rPr>
          <w:rStyle w:val="Emphasis"/>
          <w:highlight w:val="cyan"/>
        </w:rPr>
        <w:t>“very dangerous”</w:t>
      </w:r>
      <w:r w:rsidRPr="005F2F85">
        <w:rPr>
          <w:sz w:val="14"/>
          <w:highlight w:val="cyan"/>
        </w:rPr>
        <w:t xml:space="preserve"> </w:t>
      </w:r>
      <w:r w:rsidRPr="005F2F85">
        <w:rPr>
          <w:rStyle w:val="StyleUnderline"/>
          <w:highlight w:val="cyan"/>
        </w:rPr>
        <w:t>for Washington to continue</w:t>
      </w:r>
      <w:r w:rsidRPr="00A50356">
        <w:rPr>
          <w:sz w:val="14"/>
        </w:rPr>
        <w:t xml:space="preserve"> its </w:t>
      </w:r>
      <w:r w:rsidRPr="005F2F85">
        <w:rPr>
          <w:rStyle w:val="StyleUnderline"/>
          <w:highlight w:val="cyan"/>
        </w:rPr>
        <w:t xml:space="preserve">support for Taiwan and that </w:t>
      </w:r>
      <w:r w:rsidRPr="005F2F85">
        <w:rPr>
          <w:rStyle w:val="Emphasis"/>
          <w:highlight w:val="cyan"/>
        </w:rPr>
        <w:t>it would “take all necessary measures”</w:t>
      </w:r>
      <w:r w:rsidRPr="005F2F85">
        <w:rPr>
          <w:sz w:val="14"/>
          <w:highlight w:val="cyan"/>
        </w:rPr>
        <w:t xml:space="preserve"> </w:t>
      </w:r>
      <w:r w:rsidRPr="00202DFC">
        <w:rPr>
          <w:rStyle w:val="StyleUnderline"/>
        </w:rPr>
        <w:t>against “external forces”</w:t>
      </w:r>
      <w:r w:rsidRPr="00A50356">
        <w:rPr>
          <w:sz w:val="14"/>
        </w:rPr>
        <w:t xml:space="preserve"> and parties in the self-ruled island </w:t>
      </w:r>
      <w:r w:rsidRPr="00DF5A4A">
        <w:rPr>
          <w:rStyle w:val="StyleUnderline"/>
        </w:rPr>
        <w:t>that promote</w:t>
      </w:r>
      <w:r w:rsidRPr="00A50356">
        <w:rPr>
          <w:sz w:val="14"/>
        </w:rPr>
        <w:t xml:space="preserve"> its </w:t>
      </w:r>
      <w:r w:rsidRPr="00DF5A4A">
        <w:rPr>
          <w:rStyle w:val="StyleUnderline"/>
        </w:rPr>
        <w:t>independence</w:t>
      </w:r>
      <w:r w:rsidRPr="00A50356">
        <w:rPr>
          <w:sz w:val="14"/>
        </w:rPr>
        <w:t>.</w:t>
      </w:r>
    </w:p>
    <w:p w14:paraId="6D8D7CCE" w14:textId="77777777" w:rsidR="00A37C32" w:rsidRPr="00A50356" w:rsidRDefault="00A37C32" w:rsidP="00A37C32">
      <w:pPr>
        <w:rPr>
          <w:sz w:val="14"/>
        </w:rPr>
      </w:pPr>
      <w:r w:rsidRPr="00A50356">
        <w:rPr>
          <w:sz w:val="14"/>
        </w:rPr>
        <w:t xml:space="preserve">The comments were made at a press conference by defence ministry spokesman </w:t>
      </w:r>
      <w:r w:rsidRPr="00DF5A4A">
        <w:rPr>
          <w:rStyle w:val="StyleUnderline"/>
        </w:rPr>
        <w:t>Wu</w:t>
      </w:r>
      <w:r w:rsidRPr="00A50356">
        <w:rPr>
          <w:sz w:val="14"/>
        </w:rPr>
        <w:t xml:space="preserve"> Qian who </w:t>
      </w:r>
      <w:r w:rsidRPr="00DF5A4A">
        <w:rPr>
          <w:rStyle w:val="StyleUnderline"/>
        </w:rPr>
        <w:t>said</w:t>
      </w:r>
      <w:r w:rsidRPr="00A50356">
        <w:rPr>
          <w:sz w:val="14"/>
        </w:rPr>
        <w:t xml:space="preserve"> that </w:t>
      </w:r>
      <w:r w:rsidRPr="00DF5A4A">
        <w:rPr>
          <w:rStyle w:val="StyleUnderline"/>
        </w:rPr>
        <w:t>Beijing was</w:t>
      </w:r>
      <w:r w:rsidRPr="00A50356">
        <w:rPr>
          <w:sz w:val="14"/>
        </w:rPr>
        <w:t xml:space="preserve"> also </w:t>
      </w:r>
      <w:r w:rsidRPr="00DF5A4A">
        <w:rPr>
          <w:rStyle w:val="Emphasis"/>
        </w:rPr>
        <w:t>firmly opposed</w:t>
      </w:r>
      <w:r w:rsidRPr="00A50356">
        <w:rPr>
          <w:sz w:val="14"/>
        </w:rPr>
        <w:t xml:space="preserve"> </w:t>
      </w:r>
      <w:r w:rsidRPr="00DF5A4A">
        <w:rPr>
          <w:rStyle w:val="StyleUnderline"/>
        </w:rPr>
        <w:t>to the US selling arms</w:t>
      </w:r>
      <w:r w:rsidRPr="00A50356">
        <w:rPr>
          <w:sz w:val="14"/>
        </w:rPr>
        <w:t xml:space="preserve"> and having military contact </w:t>
      </w:r>
      <w:r w:rsidRPr="00DF5A4A">
        <w:rPr>
          <w:rStyle w:val="StyleUnderline"/>
        </w:rPr>
        <w:t>with Taiwan</w:t>
      </w:r>
      <w:r w:rsidRPr="00A50356">
        <w:rPr>
          <w:sz w:val="14"/>
        </w:rPr>
        <w:t>, and that political reunification across the Taiwan Strait was inevitable.</w:t>
      </w:r>
    </w:p>
    <w:p w14:paraId="5131EC3F" w14:textId="77777777" w:rsidR="00A37C32" w:rsidRPr="00DF5A4A" w:rsidRDefault="00A37C32" w:rsidP="00A37C32">
      <w:pPr>
        <w:rPr>
          <w:rStyle w:val="Emphasis"/>
        </w:rPr>
      </w:pPr>
      <w:r w:rsidRPr="00DF5A4A">
        <w:rPr>
          <w:rStyle w:val="StyleUnderline"/>
        </w:rPr>
        <w:t xml:space="preserve">The </w:t>
      </w:r>
      <w:r w:rsidRPr="005F2F85">
        <w:rPr>
          <w:rStyle w:val="StyleUnderline"/>
          <w:highlight w:val="cyan"/>
        </w:rPr>
        <w:t xml:space="preserve">warning comes amid </w:t>
      </w:r>
      <w:r w:rsidRPr="005F2F85">
        <w:rPr>
          <w:rStyle w:val="Emphasis"/>
          <w:highlight w:val="cyan"/>
        </w:rPr>
        <w:t>rising tensions</w:t>
      </w:r>
      <w:r w:rsidRPr="00DF5A4A">
        <w:rPr>
          <w:rStyle w:val="Emphasis"/>
        </w:rPr>
        <w:t xml:space="preserve"> between Beijing and Washington </w:t>
      </w:r>
      <w:r w:rsidRPr="005F2F85">
        <w:rPr>
          <w:rStyle w:val="Emphasis"/>
          <w:highlight w:val="cyan"/>
        </w:rPr>
        <w:t>over Taiwan</w:t>
      </w:r>
      <w:r w:rsidRPr="00A50356">
        <w:rPr>
          <w:sz w:val="14"/>
        </w:rPr>
        <w:t xml:space="preserve">. </w:t>
      </w:r>
      <w:r w:rsidRPr="00DF5A4A">
        <w:rPr>
          <w:rStyle w:val="StyleUnderline"/>
        </w:rPr>
        <w:t>Even as the two</w:t>
      </w:r>
      <w:r w:rsidRPr="00A50356">
        <w:rPr>
          <w:sz w:val="14"/>
        </w:rPr>
        <w:t xml:space="preserve"> countries </w:t>
      </w:r>
      <w:r w:rsidRPr="00DF5A4A">
        <w:rPr>
          <w:rStyle w:val="StyleUnderline"/>
        </w:rPr>
        <w:t xml:space="preserve">near a deal on trade, </w:t>
      </w:r>
      <w:r w:rsidRPr="005F2F85">
        <w:rPr>
          <w:rStyle w:val="StyleUnderline"/>
          <w:highlight w:val="cyan"/>
        </w:rPr>
        <w:t xml:space="preserve">Washington has become </w:t>
      </w:r>
      <w:r w:rsidRPr="005F2F85">
        <w:rPr>
          <w:rStyle w:val="Emphasis"/>
          <w:highlight w:val="cyan"/>
        </w:rPr>
        <w:t>increasingly active in challenging Beijing</w:t>
      </w:r>
      <w:r w:rsidRPr="00A50356">
        <w:rPr>
          <w:sz w:val="14"/>
        </w:rPr>
        <w:t xml:space="preserve"> </w:t>
      </w:r>
      <w:r w:rsidRPr="00DF5A4A">
        <w:rPr>
          <w:rStyle w:val="StyleUnderline"/>
        </w:rPr>
        <w:t xml:space="preserve">on the geopolitical front, </w:t>
      </w:r>
      <w:r w:rsidRPr="005F2F85">
        <w:rPr>
          <w:rStyle w:val="StyleUnderline"/>
          <w:highlight w:val="cyan"/>
        </w:rPr>
        <w:t xml:space="preserve">with the Taiwan issue </w:t>
      </w:r>
      <w:r w:rsidRPr="005F2F85">
        <w:rPr>
          <w:rStyle w:val="Emphasis"/>
          <w:highlight w:val="cyan"/>
        </w:rPr>
        <w:t>being one of Beijing’s red lines.</w:t>
      </w:r>
    </w:p>
    <w:p w14:paraId="7D341938" w14:textId="7249CC9E" w:rsidR="00A37C32" w:rsidRPr="00A50356" w:rsidRDefault="00A37C32" w:rsidP="00A37C32">
      <w:pPr>
        <w:rPr>
          <w:sz w:val="14"/>
        </w:rPr>
      </w:pPr>
      <w:r w:rsidRPr="00A50356">
        <w:rPr>
          <w:sz w:val="14"/>
        </w:rPr>
        <w:t>At the weekend, the US sent navy and coastguard ships through the Taiwan Strait in a sign of its increasingly frequent and robust presence in the strategic waterway, and an apparent show of support for Taipei.</w:t>
      </w:r>
    </w:p>
    <w:p w14:paraId="544B3FFB" w14:textId="77777777" w:rsidR="00A37C32" w:rsidRPr="00A50356" w:rsidRDefault="00A37C32" w:rsidP="00A37C32">
      <w:pPr>
        <w:rPr>
          <w:sz w:val="14"/>
        </w:rPr>
      </w:pPr>
      <w:r w:rsidRPr="00A50356">
        <w:rPr>
          <w:rStyle w:val="StyleUnderline"/>
        </w:rPr>
        <w:t>The US is</w:t>
      </w:r>
      <w:r w:rsidRPr="00A50356">
        <w:rPr>
          <w:sz w:val="14"/>
        </w:rPr>
        <w:t xml:space="preserve"> also </w:t>
      </w:r>
      <w:r w:rsidRPr="00A50356">
        <w:rPr>
          <w:rStyle w:val="Emphasis"/>
        </w:rPr>
        <w:t>likely</w:t>
      </w:r>
      <w:r w:rsidRPr="00A50356">
        <w:rPr>
          <w:sz w:val="14"/>
        </w:rPr>
        <w:t xml:space="preserve"> </w:t>
      </w:r>
      <w:r w:rsidRPr="00A50356">
        <w:rPr>
          <w:rStyle w:val="StyleUnderline"/>
        </w:rPr>
        <w:t>to sell Taiwan</w:t>
      </w:r>
      <w:r w:rsidRPr="00A50356">
        <w:rPr>
          <w:sz w:val="14"/>
        </w:rPr>
        <w:t xml:space="preserve"> </w:t>
      </w:r>
      <w:r w:rsidRPr="005F2F85">
        <w:rPr>
          <w:rStyle w:val="Emphasis"/>
          <w:highlight w:val="cyan"/>
        </w:rPr>
        <w:t>a new batch of advanced weaponry</w:t>
      </w:r>
      <w:r w:rsidRPr="00A50356">
        <w:rPr>
          <w:sz w:val="14"/>
        </w:rPr>
        <w:t xml:space="preserve">, </w:t>
      </w:r>
      <w:r w:rsidRPr="00A50356">
        <w:rPr>
          <w:rStyle w:val="StyleUnderline"/>
        </w:rPr>
        <w:t>including F-16 fighters and M1 tanks</w:t>
      </w:r>
      <w:r w:rsidRPr="00A50356">
        <w:rPr>
          <w:sz w:val="14"/>
        </w:rPr>
        <w:t>, the island’s President Tsai Ing-wen said on Wednesday during a stopover in Hawaii at the end of her Pacific tour.</w:t>
      </w:r>
    </w:p>
    <w:p w14:paraId="143BB72C" w14:textId="020CABE0" w:rsidR="00A37C32" w:rsidRPr="00A50356" w:rsidRDefault="00A37C32" w:rsidP="00A37C32">
      <w:pPr>
        <w:rPr>
          <w:sz w:val="14"/>
        </w:rPr>
      </w:pPr>
      <w:r w:rsidRPr="00A50356">
        <w:rPr>
          <w:sz w:val="14"/>
        </w:rPr>
        <w:t>“Fortunately … Taiwan does not stand alone,” Tsai said. “The United States’ commitment to Taiwan is stronger than ever.”</w:t>
      </w:r>
    </w:p>
    <w:p w14:paraId="70D02267" w14:textId="77777777" w:rsidR="00A37C32" w:rsidRPr="00A50356" w:rsidRDefault="00A37C32" w:rsidP="00A37C32">
      <w:pPr>
        <w:rPr>
          <w:sz w:val="14"/>
        </w:rPr>
      </w:pPr>
      <w:r w:rsidRPr="00A50356">
        <w:rPr>
          <w:sz w:val="14"/>
        </w:rPr>
        <w:t>The president said also that she felt the process of US arms sales to Taiwan had become less politicised.</w:t>
      </w:r>
    </w:p>
    <w:p w14:paraId="3B2A6E91" w14:textId="62C3CB82" w:rsidR="00A37C32" w:rsidRPr="00A50356" w:rsidRDefault="00A37C32" w:rsidP="00A37C32">
      <w:pPr>
        <w:rPr>
          <w:sz w:val="14"/>
        </w:rPr>
      </w:pPr>
      <w:r w:rsidRPr="00A50356">
        <w:rPr>
          <w:sz w:val="14"/>
        </w:rPr>
        <w:t>“We are able to have frank discussions with the US on the right equipment for Taiwan’s defence and the US is responding positively to our request,” she said.</w:t>
      </w:r>
    </w:p>
    <w:p w14:paraId="4B124BF9" w14:textId="77777777" w:rsidR="00A37C32" w:rsidRPr="00A50356" w:rsidRDefault="00A37C32" w:rsidP="00A37C32">
      <w:pPr>
        <w:rPr>
          <w:sz w:val="14"/>
        </w:rPr>
      </w:pPr>
      <w:r w:rsidRPr="00A50356">
        <w:rPr>
          <w:sz w:val="14"/>
        </w:rPr>
        <w:t>Last week, US China hawk Peter Navarro, the director of the White House’s Office of Trade and Manufacturing Policy, wrote in The New York Times that Taiwan might soon buy 108 M-1 tanks.</w:t>
      </w:r>
    </w:p>
    <w:p w14:paraId="46E94C2E" w14:textId="77777777" w:rsidR="00A37C32" w:rsidRPr="00A50356" w:rsidRDefault="00A37C32" w:rsidP="00A37C32">
      <w:pPr>
        <w:rPr>
          <w:sz w:val="14"/>
        </w:rPr>
      </w:pPr>
      <w:r w:rsidRPr="00A50356">
        <w:rPr>
          <w:sz w:val="14"/>
        </w:rPr>
        <w:t>Separately, US Secretary of State Mike Pompeo told a congressional hearing on Wednesday that the US would take more action in line with the Taiwan Travel Act, which aims to promote high-level exchanges between government officials from the two sides.</w:t>
      </w:r>
    </w:p>
    <w:p w14:paraId="32EAE2BC" w14:textId="77777777" w:rsidR="00A37C32" w:rsidRPr="00A50356" w:rsidRDefault="00A37C32" w:rsidP="00A37C32">
      <w:pPr>
        <w:rPr>
          <w:rStyle w:val="Emphasis"/>
        </w:rPr>
      </w:pPr>
      <w:r w:rsidRPr="00A50356">
        <w:rPr>
          <w:rStyle w:val="StyleUnderline"/>
        </w:rPr>
        <w:t>Wu</w:t>
      </w:r>
      <w:r w:rsidRPr="00A50356">
        <w:rPr>
          <w:sz w:val="14"/>
        </w:rPr>
        <w:t xml:space="preserve">, however, </w:t>
      </w:r>
      <w:r w:rsidRPr="00A50356">
        <w:rPr>
          <w:rStyle w:val="StyleUnderline"/>
        </w:rPr>
        <w:t>warned</w:t>
      </w:r>
      <w:r w:rsidRPr="00A50356">
        <w:rPr>
          <w:sz w:val="14"/>
        </w:rPr>
        <w:t xml:space="preserve"> that </w:t>
      </w:r>
      <w:r w:rsidRPr="00A50356">
        <w:rPr>
          <w:rStyle w:val="StyleUnderline"/>
        </w:rPr>
        <w:t>such moves</w:t>
      </w:r>
      <w:r w:rsidRPr="00A50356">
        <w:rPr>
          <w:sz w:val="14"/>
        </w:rPr>
        <w:t xml:space="preserve"> </w:t>
      </w:r>
      <w:r w:rsidRPr="005F2F85">
        <w:rPr>
          <w:rStyle w:val="Emphasis"/>
          <w:highlight w:val="cyan"/>
        </w:rPr>
        <w:t>could be damaging to relations</w:t>
      </w:r>
      <w:r w:rsidRPr="00A50356">
        <w:rPr>
          <w:rStyle w:val="Emphasis"/>
        </w:rPr>
        <w:t xml:space="preserve"> between China and the US.</w:t>
      </w:r>
    </w:p>
    <w:p w14:paraId="0C63388F" w14:textId="0858B6EA" w:rsidR="00A37C32" w:rsidRDefault="00A37C32" w:rsidP="00A37C32">
      <w:pPr>
        <w:rPr>
          <w:rStyle w:val="Emphasis"/>
        </w:rPr>
      </w:pPr>
      <w:r w:rsidRPr="00202DFC">
        <w:rPr>
          <w:rStyle w:val="StyleUnderline"/>
        </w:rPr>
        <w:t>“We are</w:t>
      </w:r>
      <w:r w:rsidRPr="00202DFC">
        <w:rPr>
          <w:sz w:val="14"/>
        </w:rPr>
        <w:t xml:space="preserve"> </w:t>
      </w:r>
      <w:r w:rsidRPr="00202DFC">
        <w:rPr>
          <w:rStyle w:val="Emphasis"/>
        </w:rPr>
        <w:t>firmly opposed</w:t>
      </w:r>
      <w:r w:rsidRPr="00202DFC">
        <w:rPr>
          <w:sz w:val="14"/>
        </w:rPr>
        <w:t xml:space="preserve"> </w:t>
      </w:r>
      <w:r w:rsidRPr="00202DFC">
        <w:rPr>
          <w:rStyle w:val="StyleUnderline"/>
        </w:rPr>
        <w:t>to US arms sales to Taiwan</w:t>
      </w:r>
      <w:r w:rsidRPr="00202DFC">
        <w:rPr>
          <w:sz w:val="14"/>
        </w:rPr>
        <w:t xml:space="preserve"> and US military contact with Taiwan,” </w:t>
      </w:r>
      <w:r w:rsidRPr="00202DFC">
        <w:rPr>
          <w:rStyle w:val="StyleUnderline"/>
        </w:rPr>
        <w:t xml:space="preserve">he said. “The Taiwan issue is </w:t>
      </w:r>
      <w:r w:rsidRPr="00202DFC">
        <w:rPr>
          <w:rStyle w:val="Emphasis"/>
        </w:rPr>
        <w:t>China’s internal affair</w:t>
      </w:r>
      <w:r w:rsidRPr="00202DFC">
        <w:rPr>
          <w:sz w:val="14"/>
        </w:rPr>
        <w:t xml:space="preserve">, </w:t>
      </w:r>
      <w:r w:rsidRPr="00202DFC">
        <w:rPr>
          <w:rStyle w:val="StyleUnderline"/>
        </w:rPr>
        <w:t>concerns</w:t>
      </w:r>
      <w:r w:rsidRPr="00A50356">
        <w:rPr>
          <w:sz w:val="14"/>
        </w:rPr>
        <w:t xml:space="preserve"> </w:t>
      </w:r>
      <w:r w:rsidRPr="00A50356">
        <w:rPr>
          <w:rStyle w:val="Emphasis"/>
        </w:rPr>
        <w:t>China’s core interests</w:t>
      </w:r>
      <w:r w:rsidRPr="00A50356">
        <w:rPr>
          <w:sz w:val="14"/>
        </w:rPr>
        <w:t xml:space="preserve"> and the national bond of the Chinese people – </w:t>
      </w:r>
      <w:r w:rsidRPr="00A50356">
        <w:rPr>
          <w:rStyle w:val="Emphasis"/>
        </w:rPr>
        <w:t>it allows no outside interference.”</w:t>
      </w:r>
    </w:p>
    <w:p w14:paraId="078E6837" w14:textId="0149E4C5" w:rsidR="00DB6492" w:rsidRDefault="00DB6492" w:rsidP="00DB6492">
      <w:pPr>
        <w:pStyle w:val="Heading4"/>
        <w:rPr>
          <w:u w:val="single"/>
        </w:rPr>
      </w:pPr>
      <w:r>
        <w:t xml:space="preserve">It </w:t>
      </w:r>
      <w:r>
        <w:rPr>
          <w:u w:val="single"/>
        </w:rPr>
        <w:t>thrashes</w:t>
      </w:r>
      <w:r>
        <w:t xml:space="preserve"> relations</w:t>
      </w:r>
      <w:r>
        <w:rPr>
          <w:b w:val="0"/>
        </w:rPr>
        <w:t xml:space="preserve"> </w:t>
      </w:r>
      <w:r>
        <w:t xml:space="preserve">– </w:t>
      </w:r>
      <w:r w:rsidR="005B55C8">
        <w:t xml:space="preserve">sale of </w:t>
      </w:r>
      <w:r>
        <w:t xml:space="preserve">jets </w:t>
      </w:r>
      <w:r w:rsidR="005B55C8">
        <w:t>is</w:t>
      </w:r>
      <w:r>
        <w:t xml:space="preserve"> irrelevant </w:t>
      </w:r>
      <w:r w:rsidRPr="005B55C8">
        <w:rPr>
          <w:u w:val="single"/>
        </w:rPr>
        <w:t>militarily</w:t>
      </w:r>
      <w:r>
        <w:t xml:space="preserve"> but say</w:t>
      </w:r>
      <w:r w:rsidR="005B55C8">
        <w:t>s</w:t>
      </w:r>
      <w:r>
        <w:t xml:space="preserve"> “</w:t>
      </w:r>
      <w:r w:rsidR="005B55C8">
        <w:rPr>
          <w:u w:val="single"/>
        </w:rPr>
        <w:t>w</w:t>
      </w:r>
      <w:r>
        <w:rPr>
          <w:u w:val="single"/>
        </w:rPr>
        <w:t>e don’t care what China thinks”</w:t>
      </w:r>
    </w:p>
    <w:p w14:paraId="0ADA16F0" w14:textId="534EAF7B" w:rsidR="00615678" w:rsidRPr="00615678" w:rsidRDefault="00615678" w:rsidP="00615678">
      <w:r>
        <w:rPr>
          <w:rStyle w:val="Style13ptBold"/>
        </w:rPr>
        <w:t xml:space="preserve">Japan Times 19 </w:t>
      </w:r>
      <w:r w:rsidRPr="00615678">
        <w:t xml:space="preserve">---- </w:t>
      </w:r>
      <w:r>
        <w:t xml:space="preserve">“Trump's Sale of F-16 Fighters to Taiwan Seen Making China Nervous Politically,” </w:t>
      </w:r>
      <w:r>
        <w:rPr>
          <w:i/>
        </w:rPr>
        <w:t xml:space="preserve">Bloomberg </w:t>
      </w:r>
      <w:r w:rsidRPr="00615678">
        <w:t>via</w:t>
      </w:r>
      <w:r>
        <w:rPr>
          <w:i/>
        </w:rPr>
        <w:t xml:space="preserve"> The Japan Times</w:t>
      </w:r>
      <w:r>
        <w:t>, 4/1, https://www.japantimes.co.jp/news/2019/04/01/asia-pacific/politics-diplomacy-asia-pacific/trumps-sale-f-16-fighters-taiwan-seen-making-china-nervous-politically/#.XOWPushKist</w:t>
      </w:r>
    </w:p>
    <w:p w14:paraId="217B3339" w14:textId="77777777" w:rsidR="00615678" w:rsidRPr="00615678" w:rsidRDefault="00615678" w:rsidP="00615678"/>
    <w:p w14:paraId="13AE8782" w14:textId="77777777" w:rsidR="00DB6492" w:rsidRPr="005D7EFF" w:rsidRDefault="00DB6492" w:rsidP="00DB6492">
      <w:pPr>
        <w:rPr>
          <w:sz w:val="14"/>
        </w:rPr>
      </w:pPr>
      <w:r w:rsidRPr="005D7EFF">
        <w:rPr>
          <w:rStyle w:val="StyleUnderline"/>
        </w:rPr>
        <w:t>The U.S. may</w:t>
      </w:r>
      <w:r w:rsidRPr="005D7EFF">
        <w:rPr>
          <w:sz w:val="14"/>
        </w:rPr>
        <w:t xml:space="preserve"> </w:t>
      </w:r>
      <w:r w:rsidRPr="005D7EFF">
        <w:rPr>
          <w:rStyle w:val="Emphasis"/>
        </w:rPr>
        <w:t>finally</w:t>
      </w:r>
      <w:r w:rsidRPr="005D7EFF">
        <w:rPr>
          <w:sz w:val="14"/>
        </w:rPr>
        <w:t xml:space="preserve"> </w:t>
      </w:r>
      <w:r w:rsidRPr="005D7EFF">
        <w:rPr>
          <w:rStyle w:val="StyleUnderline"/>
        </w:rPr>
        <w:t>sell Taiwan</w:t>
      </w:r>
      <w:r w:rsidRPr="005D7EFF">
        <w:rPr>
          <w:sz w:val="14"/>
        </w:rPr>
        <w:t xml:space="preserve"> the </w:t>
      </w:r>
      <w:r w:rsidRPr="005F2F85">
        <w:rPr>
          <w:rStyle w:val="StyleUnderline"/>
          <w:highlight w:val="cyan"/>
        </w:rPr>
        <w:t>warplanes</w:t>
      </w:r>
      <w:r w:rsidRPr="005D7EFF">
        <w:rPr>
          <w:rStyle w:val="StyleUnderline"/>
        </w:rPr>
        <w:t xml:space="preserve"> it has sought for more than a decade to defend against China. Their arrival </w:t>
      </w:r>
      <w:r w:rsidRPr="005F2F85">
        <w:rPr>
          <w:rStyle w:val="StyleUnderline"/>
          <w:highlight w:val="cyan"/>
        </w:rPr>
        <w:t>would deal</w:t>
      </w:r>
      <w:r w:rsidRPr="005F2F85">
        <w:rPr>
          <w:sz w:val="14"/>
          <w:highlight w:val="cyan"/>
        </w:rPr>
        <w:t xml:space="preserve"> </w:t>
      </w:r>
      <w:r w:rsidRPr="005F2F85">
        <w:rPr>
          <w:rStyle w:val="Emphasis"/>
          <w:highlight w:val="cyan"/>
        </w:rPr>
        <w:t xml:space="preserve">more of a political shock than a military blow </w:t>
      </w:r>
      <w:r w:rsidRPr="00202DFC">
        <w:rPr>
          <w:rStyle w:val="Emphasis"/>
        </w:rPr>
        <w:t>to Beijing</w:t>
      </w:r>
      <w:r w:rsidRPr="00202DFC">
        <w:rPr>
          <w:sz w:val="14"/>
        </w:rPr>
        <w:t>.</w:t>
      </w:r>
    </w:p>
    <w:p w14:paraId="2A405ED4" w14:textId="77777777" w:rsidR="00DB6492" w:rsidRPr="005D7EFF" w:rsidRDefault="00DB6492" w:rsidP="00DB6492">
      <w:pPr>
        <w:rPr>
          <w:sz w:val="14"/>
        </w:rPr>
      </w:pPr>
      <w:r w:rsidRPr="00202DFC">
        <w:rPr>
          <w:rStyle w:val="StyleUnderline"/>
        </w:rPr>
        <w:t>Trump</w:t>
      </w:r>
      <w:r w:rsidRPr="00202DFC">
        <w:rPr>
          <w:sz w:val="14"/>
        </w:rPr>
        <w:t xml:space="preserve"> administration </w:t>
      </w:r>
      <w:r w:rsidRPr="00202DFC">
        <w:rPr>
          <w:rStyle w:val="StyleUnderline"/>
        </w:rPr>
        <w:t>officials have given tacit approval to Taipei’s request</w:t>
      </w:r>
      <w:r w:rsidRPr="00202DFC">
        <w:rPr>
          <w:sz w:val="14"/>
        </w:rPr>
        <w:t xml:space="preserve"> to buy more than 60 Lockheed Martin Corp. F-16s, according to people familiar with the matter, </w:t>
      </w:r>
      <w:r w:rsidRPr="00202DFC">
        <w:rPr>
          <w:rStyle w:val="StyleUnderline"/>
        </w:rPr>
        <w:t xml:space="preserve">setting the stage for </w:t>
      </w:r>
      <w:r w:rsidRPr="00202DFC">
        <w:rPr>
          <w:rStyle w:val="Emphasis"/>
        </w:rPr>
        <w:t>the first such deal since 1992</w:t>
      </w:r>
      <w:r w:rsidRPr="00202DFC">
        <w:rPr>
          <w:sz w:val="14"/>
        </w:rPr>
        <w:t xml:space="preserve">. </w:t>
      </w:r>
      <w:r w:rsidRPr="005F2F85">
        <w:rPr>
          <w:rStyle w:val="StyleUnderline"/>
          <w:highlight w:val="cyan"/>
        </w:rPr>
        <w:t>While</w:t>
      </w:r>
      <w:r w:rsidRPr="00202DFC">
        <w:rPr>
          <w:rStyle w:val="StyleUnderline"/>
        </w:rPr>
        <w:t xml:space="preserve"> a few</w:t>
      </w:r>
      <w:r w:rsidRPr="00202DFC">
        <w:rPr>
          <w:sz w:val="14"/>
        </w:rPr>
        <w:t xml:space="preserve"> dozen fighter </w:t>
      </w:r>
      <w:r w:rsidRPr="005F2F85">
        <w:rPr>
          <w:rStyle w:val="StyleUnderline"/>
          <w:highlight w:val="cyan"/>
        </w:rPr>
        <w:t xml:space="preserve">jets </w:t>
      </w:r>
      <w:r w:rsidRPr="005F2F85">
        <w:rPr>
          <w:rStyle w:val="Emphasis"/>
          <w:highlight w:val="cyan"/>
        </w:rPr>
        <w:t xml:space="preserve">would hardly tip the military </w:t>
      </w:r>
      <w:r w:rsidRPr="005F2F85">
        <w:rPr>
          <w:rStyle w:val="Emphasis"/>
          <w:highlight w:val="cyan"/>
        </w:rPr>
        <w:lastRenderedPageBreak/>
        <w:t>balance</w:t>
      </w:r>
      <w:r w:rsidRPr="00202DFC">
        <w:rPr>
          <w:sz w:val="14"/>
        </w:rPr>
        <w:t xml:space="preserve"> </w:t>
      </w:r>
      <w:r w:rsidRPr="00202DFC">
        <w:rPr>
          <w:rStyle w:val="StyleUnderline"/>
        </w:rPr>
        <w:t xml:space="preserve">against the </w:t>
      </w:r>
      <w:r w:rsidRPr="00202DFC">
        <w:rPr>
          <w:rStyle w:val="Emphasis"/>
        </w:rPr>
        <w:t>increasing powerful</w:t>
      </w:r>
      <w:r w:rsidRPr="00202DFC">
        <w:rPr>
          <w:rStyle w:val="StyleUnderline"/>
        </w:rPr>
        <w:t xml:space="preserve"> Chinese military,</w:t>
      </w:r>
      <w:r w:rsidRPr="00202DFC">
        <w:rPr>
          <w:sz w:val="14"/>
        </w:rPr>
        <w:t xml:space="preserve"> </w:t>
      </w:r>
      <w:r w:rsidRPr="005F2F85">
        <w:rPr>
          <w:rStyle w:val="Emphasis"/>
          <w:highlight w:val="cyan"/>
        </w:rPr>
        <w:t>it would signal a new American willingness to back the</w:t>
      </w:r>
      <w:r w:rsidRPr="00202DFC">
        <w:rPr>
          <w:rStyle w:val="Emphasis"/>
        </w:rPr>
        <w:t xml:space="preserve"> democratically run </w:t>
      </w:r>
      <w:r w:rsidRPr="005F2F85">
        <w:rPr>
          <w:rStyle w:val="Emphasis"/>
          <w:highlight w:val="cyan"/>
        </w:rPr>
        <w:t>island</w:t>
      </w:r>
      <w:r w:rsidRPr="00202DFC">
        <w:rPr>
          <w:sz w:val="14"/>
        </w:rPr>
        <w:t>.</w:t>
      </w:r>
    </w:p>
    <w:p w14:paraId="3667C33F" w14:textId="77777777" w:rsidR="00DB6492" w:rsidRPr="005D7EFF" w:rsidRDefault="00DB6492" w:rsidP="005D7EFF">
      <w:pPr>
        <w:rPr>
          <w:sz w:val="14"/>
        </w:rPr>
      </w:pPr>
      <w:r w:rsidRPr="005D7EFF">
        <w:rPr>
          <w:rStyle w:val="StyleUnderline"/>
        </w:rPr>
        <w:t>“</w:t>
      </w:r>
      <w:r w:rsidRPr="005F2F85">
        <w:rPr>
          <w:rStyle w:val="StyleUnderline"/>
          <w:highlight w:val="cyan"/>
        </w:rPr>
        <w:t>For Beijing,</w:t>
      </w:r>
      <w:r w:rsidRPr="005F2F85">
        <w:rPr>
          <w:sz w:val="14"/>
          <w:highlight w:val="cyan"/>
        </w:rPr>
        <w:t xml:space="preserve"> </w:t>
      </w:r>
      <w:r w:rsidRPr="005F2F85">
        <w:rPr>
          <w:rStyle w:val="Emphasis"/>
          <w:highlight w:val="cyan"/>
        </w:rPr>
        <w:t>it would be a huge shock,”</w:t>
      </w:r>
      <w:r w:rsidRPr="005D7EFF">
        <w:rPr>
          <w:sz w:val="14"/>
        </w:rPr>
        <w:t xml:space="preserve"> </w:t>
      </w:r>
      <w:r w:rsidRPr="005D7EFF">
        <w:rPr>
          <w:rStyle w:val="StyleUnderline"/>
        </w:rPr>
        <w:t>said Wu</w:t>
      </w:r>
      <w:r w:rsidRPr="005D7EFF">
        <w:rPr>
          <w:sz w:val="14"/>
        </w:rPr>
        <w:t xml:space="preserve"> Shang-su, a research fellow at the S. Rajaratnam School of International Studies in Singapore. “But it would be more of a political shock than a military shock. </w:t>
      </w:r>
      <w:r w:rsidRPr="005D7EFF">
        <w:rPr>
          <w:rStyle w:val="StyleUnderline"/>
        </w:rPr>
        <w:t>It would be,</w:t>
      </w:r>
      <w:r w:rsidRPr="005D7EFF">
        <w:rPr>
          <w:sz w:val="14"/>
        </w:rPr>
        <w:t xml:space="preserve"> ‘Oh, </w:t>
      </w:r>
      <w:r w:rsidRPr="005F2F85">
        <w:rPr>
          <w:rStyle w:val="Emphasis"/>
          <w:highlight w:val="cyan"/>
        </w:rPr>
        <w:t>the U.S. doesn’t care how we feel.’</w:t>
      </w:r>
      <w:r w:rsidRPr="005D7EFF">
        <w:rPr>
          <w:sz w:val="14"/>
        </w:rPr>
        <w:t xml:space="preserve"> </w:t>
      </w:r>
      <w:r w:rsidRPr="005D7EFF">
        <w:rPr>
          <w:rStyle w:val="StyleUnderline"/>
        </w:rPr>
        <w:t>It would be</w:t>
      </w:r>
      <w:r w:rsidRPr="005D7EFF">
        <w:rPr>
          <w:sz w:val="14"/>
        </w:rPr>
        <w:t xml:space="preserve"> more of a </w:t>
      </w:r>
      <w:r w:rsidRPr="005D7EFF">
        <w:rPr>
          <w:rStyle w:val="Emphasis"/>
        </w:rPr>
        <w:t>symbolic</w:t>
      </w:r>
      <w:r w:rsidRPr="005D7EFF">
        <w:rPr>
          <w:sz w:val="14"/>
        </w:rPr>
        <w:t xml:space="preserve"> or emotional issue.”</w:t>
      </w:r>
    </w:p>
    <w:p w14:paraId="18ADCB45" w14:textId="1AADF315" w:rsidR="00D67B12" w:rsidRDefault="00D67B12" w:rsidP="00E32D37">
      <w:pPr>
        <w:pStyle w:val="Heading3"/>
      </w:pPr>
      <w:r>
        <w:lastRenderedPageBreak/>
        <w:t>IL---A2: Relations Fail</w:t>
      </w:r>
    </w:p>
    <w:p w14:paraId="5AB9E303" w14:textId="77777777" w:rsidR="00D67B12" w:rsidRPr="00DA0C49" w:rsidRDefault="00D67B12" w:rsidP="00D67B12">
      <w:pPr>
        <w:pStyle w:val="Heading4"/>
        <w:rPr>
          <w:rFonts w:cs="Times New Roman"/>
        </w:rPr>
      </w:pPr>
      <w:r w:rsidRPr="00DA0C49">
        <w:rPr>
          <w:rFonts w:cs="Times New Roman"/>
        </w:rPr>
        <w:t>US/China relations solve multiple scenarios for extinction</w:t>
      </w:r>
    </w:p>
    <w:p w14:paraId="2846D637" w14:textId="77777777" w:rsidR="00D67B12" w:rsidRDefault="00D67B12" w:rsidP="00D67B12">
      <w:bookmarkStart w:id="3" w:name="_Toc179574706"/>
      <w:r w:rsidRPr="00DA0C49">
        <w:rPr>
          <w:rStyle w:val="Style13ptBold"/>
        </w:rPr>
        <w:t>Wenzhong 4</w:t>
      </w:r>
      <w:r w:rsidRPr="00DA0C49">
        <w:t xml:space="preserve"> – Wenzhong, PRC Ministry of Foreign Affairs, 2-7-4 (Zhou, “Vigorously Pushing Forward the Constructive and Cooperative Relationship Between China and the United States,” </w:t>
      </w:r>
      <w:hyperlink r:id="rId26" w:history="1">
        <w:r w:rsidRPr="00DA0C49">
          <w:rPr>
            <w:rStyle w:val="Hyperlink"/>
          </w:rPr>
          <w:t>http://china-japan21.org/eng/zxxx/t64286.htm</w:t>
        </w:r>
      </w:hyperlink>
      <w:r w:rsidRPr="00DA0C49">
        <w:t>)</w:t>
      </w:r>
      <w:bookmarkEnd w:id="3"/>
      <w:r w:rsidRPr="00DA0C49">
        <w:t xml:space="preserve"> *Language Modified</w:t>
      </w:r>
    </w:p>
    <w:p w14:paraId="4094B394" w14:textId="77777777" w:rsidR="00D67B12" w:rsidRPr="00DA0C49" w:rsidRDefault="00D67B12" w:rsidP="00D67B12"/>
    <w:p w14:paraId="23BA0611" w14:textId="77777777" w:rsidR="00D67B12" w:rsidRPr="005E162C" w:rsidRDefault="00D67B12" w:rsidP="00D67B12">
      <w:pPr>
        <w:rPr>
          <w:sz w:val="14"/>
          <w:szCs w:val="20"/>
        </w:rPr>
      </w:pPr>
      <w:r w:rsidRPr="005E162C">
        <w:rPr>
          <w:sz w:val="14"/>
          <w:szCs w:val="20"/>
        </w:rPr>
        <w:t xml:space="preserve">China's development needs a peaceful international environment, particularly in its periphery. We will continue to play a constructive role in global and regional affairs and sincerely look forward to amicable coexistence and friendly cooperation with all other countries, the United States included. We will continue to push for good-neighborliness, friendship and partnership and dedicate ourselves to peace, stability and prosperity in the region. Thus China's development will also mean stronger prospect of peace in the Asia-Pacific region and the world at large. </w:t>
      </w:r>
      <w:r w:rsidRPr="005F2F85">
        <w:rPr>
          <w:rStyle w:val="StyleUnderline"/>
          <w:szCs w:val="20"/>
          <w:highlight w:val="cyan"/>
        </w:rPr>
        <w:t>China and</w:t>
      </w:r>
      <w:r w:rsidRPr="00DA0C49">
        <w:rPr>
          <w:rStyle w:val="StyleUnderline"/>
          <w:szCs w:val="20"/>
        </w:rPr>
        <w:t xml:space="preserve"> the </w:t>
      </w:r>
      <w:r w:rsidRPr="005F2F85">
        <w:rPr>
          <w:rStyle w:val="StyleUnderline"/>
          <w:szCs w:val="20"/>
          <w:highlight w:val="cyan"/>
        </w:rPr>
        <w:t>US should</w:t>
      </w:r>
      <w:r w:rsidRPr="005E162C">
        <w:rPr>
          <w:sz w:val="14"/>
          <w:szCs w:val="20"/>
        </w:rPr>
        <w:t xml:space="preserve">, and can, </w:t>
      </w:r>
      <w:r w:rsidRPr="005F2F85">
        <w:rPr>
          <w:rStyle w:val="StyleUnderline"/>
          <w:szCs w:val="20"/>
          <w:highlight w:val="cyan"/>
        </w:rPr>
        <w:t>work together for peace</w:t>
      </w:r>
      <w:r w:rsidRPr="00DA0C49">
        <w:rPr>
          <w:rStyle w:val="StyleUnderline"/>
        </w:rPr>
        <w:t xml:space="preserve">  </w:t>
      </w:r>
      <w:r w:rsidRPr="00DA0C49">
        <w:rPr>
          <w:rStyle w:val="StyleUnderline"/>
          <w:szCs w:val="20"/>
        </w:rPr>
        <w:t>stability and prosperity</w:t>
      </w:r>
      <w:r w:rsidRPr="005E162C">
        <w:rPr>
          <w:sz w:val="14"/>
          <w:szCs w:val="20"/>
        </w:rPr>
        <w:t xml:space="preserve"> in the region.  Given the highly complementary nature of the two economies, China's reform, opening up and rising economic size have opened broad horizon for sustained China-US trade and economic cooperation. </w:t>
      </w:r>
      <w:r w:rsidRPr="005F2F85">
        <w:rPr>
          <w:rStyle w:val="StyleUnderline"/>
          <w:szCs w:val="20"/>
          <w:highlight w:val="cyan"/>
        </w:rPr>
        <w:t xml:space="preserve">By deepening </w:t>
      </w:r>
      <w:r w:rsidRPr="00DA0C49">
        <w:rPr>
          <w:rStyle w:val="StyleUnderline"/>
          <w:szCs w:val="20"/>
        </w:rPr>
        <w:t xml:space="preserve">our </w:t>
      </w:r>
      <w:r w:rsidRPr="005E162C">
        <w:rPr>
          <w:sz w:val="14"/>
          <w:szCs w:val="20"/>
        </w:rPr>
        <w:t xml:space="preserve">commercial </w:t>
      </w:r>
      <w:r w:rsidRPr="005F2F85">
        <w:rPr>
          <w:rStyle w:val="StyleUnderline"/>
          <w:szCs w:val="20"/>
          <w:highlight w:val="cyan"/>
        </w:rPr>
        <w:t>partnership</w:t>
      </w:r>
      <w:r w:rsidRPr="005E162C">
        <w:rPr>
          <w:sz w:val="14"/>
          <w:szCs w:val="20"/>
        </w:rPr>
        <w:t xml:space="preserve">, which has already delivered tangible benefits to the two peoples, </w:t>
      </w:r>
      <w:r w:rsidRPr="005F2F85">
        <w:rPr>
          <w:rStyle w:val="StyleUnderline"/>
          <w:szCs w:val="20"/>
          <w:highlight w:val="cyan"/>
        </w:rPr>
        <w:t>we can</w:t>
      </w:r>
      <w:r w:rsidRPr="005F2F85">
        <w:rPr>
          <w:sz w:val="14"/>
          <w:szCs w:val="20"/>
          <w:highlight w:val="cyan"/>
        </w:rPr>
        <w:t xml:space="preserve"> </w:t>
      </w:r>
      <w:r w:rsidRPr="005E162C">
        <w:rPr>
          <w:sz w:val="14"/>
          <w:szCs w:val="20"/>
        </w:rPr>
        <w:t xml:space="preserve">do still more and also </w:t>
      </w:r>
      <w:r w:rsidRPr="005F2F85">
        <w:rPr>
          <w:rStyle w:val="StyleUnderline"/>
          <w:szCs w:val="20"/>
          <w:highlight w:val="cyan"/>
        </w:rPr>
        <w:t xml:space="preserve">make greater contribution to </w:t>
      </w:r>
      <w:r w:rsidRPr="005F2F85">
        <w:rPr>
          <w:rStyle w:val="Emphasis"/>
          <w:szCs w:val="20"/>
          <w:highlight w:val="cyan"/>
        </w:rPr>
        <w:t>global economic stability</w:t>
      </w:r>
      <w:r w:rsidRPr="005E162C">
        <w:rPr>
          <w:sz w:val="14"/>
          <w:szCs w:val="20"/>
        </w:rPr>
        <w:t xml:space="preserve"> and prosperity.  </w:t>
      </w:r>
      <w:r w:rsidRPr="005F2F85">
        <w:rPr>
          <w:rStyle w:val="Emphasis"/>
          <w:szCs w:val="20"/>
          <w:highlight w:val="cyan"/>
        </w:rPr>
        <w:t>Terrorism</w:t>
      </w:r>
      <w:r w:rsidRPr="005F2F85">
        <w:rPr>
          <w:rStyle w:val="StyleUnderline"/>
          <w:szCs w:val="20"/>
          <w:highlight w:val="cyan"/>
        </w:rPr>
        <w:t xml:space="preserve">, </w:t>
      </w:r>
      <w:r w:rsidRPr="005F2F85">
        <w:rPr>
          <w:rStyle w:val="Emphasis"/>
          <w:szCs w:val="20"/>
          <w:highlight w:val="cyan"/>
        </w:rPr>
        <w:t>cross-boundary crime</w:t>
      </w:r>
      <w:r w:rsidRPr="005F2F85">
        <w:rPr>
          <w:rStyle w:val="StyleUnderline"/>
          <w:szCs w:val="20"/>
          <w:highlight w:val="cyan"/>
        </w:rPr>
        <w:t>,</w:t>
      </w:r>
      <w:r w:rsidRPr="005F2F85">
        <w:rPr>
          <w:szCs w:val="20"/>
          <w:highlight w:val="cyan"/>
          <w:u w:val="thick"/>
        </w:rPr>
        <w:t xml:space="preserve"> </w:t>
      </w:r>
      <w:r w:rsidRPr="005F2F85">
        <w:rPr>
          <w:rStyle w:val="Emphasis"/>
          <w:szCs w:val="20"/>
          <w:highlight w:val="cyan"/>
        </w:rPr>
        <w:t>proliferation</w:t>
      </w:r>
      <w:r w:rsidRPr="005E162C">
        <w:rPr>
          <w:sz w:val="14"/>
          <w:szCs w:val="20"/>
        </w:rPr>
        <w:t xml:space="preserve"> of advanced weapons</w:t>
      </w:r>
      <w:r w:rsidRPr="00DA0C49">
        <w:rPr>
          <w:rStyle w:val="StyleUnderline"/>
          <w:szCs w:val="20"/>
        </w:rPr>
        <w:t xml:space="preserve">, </w:t>
      </w:r>
      <w:r w:rsidRPr="005F2F85">
        <w:rPr>
          <w:rStyle w:val="StyleUnderline"/>
          <w:szCs w:val="20"/>
          <w:highlight w:val="cyan"/>
        </w:rPr>
        <w:t xml:space="preserve">and spread of </w:t>
      </w:r>
      <w:r w:rsidRPr="005F2F85">
        <w:rPr>
          <w:rStyle w:val="Emphasis"/>
          <w:szCs w:val="20"/>
          <w:highlight w:val="cyan"/>
        </w:rPr>
        <w:t>deadly diseases</w:t>
      </w:r>
      <w:r w:rsidRPr="005F2F85">
        <w:rPr>
          <w:rStyle w:val="StyleUnderline"/>
          <w:szCs w:val="20"/>
          <w:highlight w:val="cyan"/>
        </w:rPr>
        <w:t xml:space="preserve"> pose a common threat to [hu]mankind</w:t>
      </w:r>
      <w:r w:rsidRPr="00DA0C49">
        <w:rPr>
          <w:rStyle w:val="StyleUnderline"/>
          <w:szCs w:val="20"/>
        </w:rPr>
        <w:t xml:space="preserve">. China and the US have </w:t>
      </w:r>
      <w:r w:rsidRPr="005E162C">
        <w:rPr>
          <w:sz w:val="14"/>
          <w:szCs w:val="20"/>
        </w:rPr>
        <w:t xml:space="preserve">extensive shared stake and </w:t>
      </w:r>
      <w:r w:rsidRPr="00DA0C49">
        <w:rPr>
          <w:rStyle w:val="StyleUnderline"/>
          <w:szCs w:val="20"/>
        </w:rPr>
        <w:t xml:space="preserve">common responsibility for meeting these challenges, </w:t>
      </w:r>
      <w:r w:rsidRPr="005F2F85">
        <w:rPr>
          <w:rStyle w:val="StyleUnderline"/>
          <w:szCs w:val="20"/>
          <w:highlight w:val="cyan"/>
        </w:rPr>
        <w:t>maintaining world peace</w:t>
      </w:r>
      <w:r w:rsidRPr="005E162C">
        <w:rPr>
          <w:sz w:val="14"/>
          <w:szCs w:val="20"/>
        </w:rPr>
        <w:t xml:space="preserve"> and security </w:t>
      </w:r>
      <w:r w:rsidRPr="005F2F85">
        <w:rPr>
          <w:rStyle w:val="StyleUnderline"/>
          <w:szCs w:val="20"/>
          <w:highlight w:val="cyan"/>
        </w:rPr>
        <w:t>and</w:t>
      </w:r>
      <w:r w:rsidRPr="005E162C">
        <w:rPr>
          <w:sz w:val="14"/>
          <w:szCs w:val="20"/>
        </w:rPr>
        <w:t xml:space="preserve"> addressing </w:t>
      </w:r>
      <w:r w:rsidRPr="005F2F85">
        <w:rPr>
          <w:rStyle w:val="StyleUnderline"/>
          <w:szCs w:val="20"/>
          <w:highlight w:val="cyan"/>
        </w:rPr>
        <w:t>other</w:t>
      </w:r>
      <w:r w:rsidRPr="005E162C">
        <w:rPr>
          <w:sz w:val="14"/>
          <w:szCs w:val="20"/>
        </w:rPr>
        <w:t xml:space="preserve"> major </w:t>
      </w:r>
      <w:r w:rsidRPr="005F2F85">
        <w:rPr>
          <w:rStyle w:val="StyleUnderline"/>
          <w:szCs w:val="20"/>
          <w:highlight w:val="cyan"/>
        </w:rPr>
        <w:t xml:space="preserve">issues </w:t>
      </w:r>
      <w:r w:rsidRPr="005F2F85">
        <w:rPr>
          <w:rStyle w:val="Emphasis"/>
          <w:szCs w:val="20"/>
          <w:highlight w:val="cyan"/>
        </w:rPr>
        <w:t>bearing on human survival</w:t>
      </w:r>
      <w:r w:rsidRPr="005E162C">
        <w:rPr>
          <w:sz w:val="14"/>
          <w:szCs w:val="20"/>
        </w:rPr>
        <w:t xml:space="preserve"> and development. </w:t>
      </w:r>
      <w:r w:rsidRPr="00DA0C49">
        <w:rPr>
          <w:rStyle w:val="StyleUnderline"/>
          <w:szCs w:val="20"/>
        </w:rPr>
        <w:t>China is ready to keep up its coordination and cooperation in these areas with the US</w:t>
      </w:r>
      <w:r w:rsidRPr="005E162C">
        <w:rPr>
          <w:sz w:val="14"/>
          <w:szCs w:val="20"/>
        </w:rPr>
        <w:t xml:space="preserve"> and the rest of the international community.  During his visit to the US nearly 25 years ago, Deng Xiaoping said, "The interests of our two peoples and those of world peace require that we view our relations from the overall international situation and a long-term strategic perspective." Thirteen years ago when China-US relations were at their lowest ebb, Mr. Deng said, "In the final analysis, China-US relations have got to get better." We are optimistic about the tomorrow of China-US relations. We have every reason to believe that so long as the two countries view and handle the relationship with a strategic perspective, adhere to the guiding principles of the three joint communiqués and firmly grasp the common interests of the two countries, we will see even greater accomplishments in China-US relations. </w:t>
      </w:r>
    </w:p>
    <w:p w14:paraId="74DC41F2" w14:textId="1E8DE3F6" w:rsidR="005555E7" w:rsidRDefault="005555E7" w:rsidP="00E32D37">
      <w:pPr>
        <w:pStyle w:val="Heading3"/>
      </w:pPr>
      <w:r>
        <w:lastRenderedPageBreak/>
        <w:t>Disease---A2: No Extinction</w:t>
      </w:r>
    </w:p>
    <w:p w14:paraId="2CE602BF" w14:textId="77777777" w:rsidR="005555E7" w:rsidRDefault="005555E7" w:rsidP="005555E7">
      <w:pPr>
        <w:pStyle w:val="Heading4"/>
      </w:pPr>
      <w:r>
        <w:t xml:space="preserve">Extinction---defense is wrong </w:t>
      </w:r>
    </w:p>
    <w:p w14:paraId="0F0425DB" w14:textId="77777777" w:rsidR="005555E7" w:rsidRDefault="005555E7" w:rsidP="005555E7">
      <w:r>
        <w:t xml:space="preserve">Piers </w:t>
      </w:r>
      <w:r>
        <w:rPr>
          <w:rStyle w:val="Style13ptBold"/>
        </w:rPr>
        <w:t>Millett 17</w:t>
      </w:r>
      <w:r>
        <w:t xml:space="preserve">, Consultant for the World Health Organization, PhD in International Relations and Affairs, University of Bradford, Andrew Snyder-Beattie, “Existential Risk and Cost-Effective Biosecurity”, Health Security, Vol 15(4), </w:t>
      </w:r>
      <w:hyperlink r:id="rId27" w:history="1">
        <w:r w:rsidRPr="008B0DCC">
          <w:rPr>
            <w:rStyle w:val="Hyperlink"/>
          </w:rPr>
          <w:t>http://online.liebertpub.com/doi/pdfplus/10.1089/hs.2017.0028</w:t>
        </w:r>
      </w:hyperlink>
    </w:p>
    <w:p w14:paraId="2D2CF0D4" w14:textId="77777777" w:rsidR="005555E7" w:rsidRDefault="005555E7" w:rsidP="005555E7"/>
    <w:p w14:paraId="301FC1EE" w14:textId="77777777" w:rsidR="005555E7" w:rsidRDefault="005555E7" w:rsidP="005555E7">
      <w:pPr>
        <w:rPr>
          <w:sz w:val="16"/>
        </w:rPr>
      </w:pPr>
      <w:r>
        <w:rPr>
          <w:sz w:val="16"/>
        </w:rPr>
        <w:t xml:space="preserve">Historically, </w:t>
      </w:r>
      <w:r w:rsidRPr="005F2F85">
        <w:rPr>
          <w:rStyle w:val="StyleUnderline"/>
          <w:highlight w:val="cyan"/>
        </w:rPr>
        <w:t>disease events</w:t>
      </w:r>
      <w:r>
        <w:rPr>
          <w:rStyle w:val="StyleUnderline"/>
        </w:rPr>
        <w:t xml:space="preserve"> </w:t>
      </w:r>
      <w:r w:rsidRPr="005F2F85">
        <w:rPr>
          <w:rStyle w:val="StyleUnderline"/>
          <w:highlight w:val="cyan"/>
        </w:rPr>
        <w:t xml:space="preserve">have been responsible for the </w:t>
      </w:r>
      <w:r w:rsidRPr="005F2F85">
        <w:rPr>
          <w:rStyle w:val="Emphasis"/>
          <w:highlight w:val="cyan"/>
        </w:rPr>
        <w:t>greatest death tolls</w:t>
      </w:r>
      <w:r w:rsidRPr="005F2F85">
        <w:rPr>
          <w:rStyle w:val="StyleUnderline"/>
          <w:highlight w:val="cyan"/>
        </w:rPr>
        <w:t xml:space="preserve"> </w:t>
      </w:r>
      <w:r>
        <w:rPr>
          <w:rStyle w:val="StyleUnderline"/>
        </w:rPr>
        <w:t>on humanity. The 1918 flu was responsible for more than 50 million deaths</w:t>
      </w:r>
      <w:r>
        <w:rPr>
          <w:sz w:val="16"/>
        </w:rPr>
        <w:t xml:space="preserve">,1 while </w:t>
      </w:r>
      <w:r>
        <w:rPr>
          <w:rStyle w:val="StyleUnderline"/>
        </w:rPr>
        <w:t>smallpox killed perhaps 10 times that many in the 20th century alone.</w:t>
      </w:r>
      <w:r>
        <w:rPr>
          <w:sz w:val="16"/>
        </w:rPr>
        <w:t xml:space="preserve">2 </w:t>
      </w:r>
      <w:r>
        <w:rPr>
          <w:rStyle w:val="StyleUnderline"/>
        </w:rPr>
        <w:t>The Black Death was responsible for killing over 25% of the European population</w:t>
      </w:r>
      <w:r>
        <w:rPr>
          <w:sz w:val="16"/>
        </w:rPr>
        <w:t xml:space="preserve">,3 while </w:t>
      </w:r>
      <w:r>
        <w:rPr>
          <w:rStyle w:val="StyleUnderline"/>
        </w:rPr>
        <w:t>other pandemics</w:t>
      </w:r>
      <w:r>
        <w:rPr>
          <w:sz w:val="16"/>
        </w:rPr>
        <w:t xml:space="preserve">, such as the plague of Justinian, </w:t>
      </w:r>
      <w:r>
        <w:rPr>
          <w:rStyle w:val="StyleUnderline"/>
        </w:rPr>
        <w:t>are thought to have killed 25 million</w:t>
      </w:r>
      <w:r>
        <w:rPr>
          <w:sz w:val="16"/>
        </w:rPr>
        <w:t xml:space="preserve"> in the 6th century—constituting over 10% of the world’s population at the time.4 It is an open question whether </w:t>
      </w:r>
      <w:r>
        <w:rPr>
          <w:rStyle w:val="StyleUnderline"/>
        </w:rPr>
        <w:t xml:space="preserve">a </w:t>
      </w:r>
      <w:r w:rsidRPr="005F2F85">
        <w:rPr>
          <w:rStyle w:val="StyleUnderline"/>
          <w:highlight w:val="cyan"/>
        </w:rPr>
        <w:t>future pandemic could</w:t>
      </w:r>
      <w:r>
        <w:rPr>
          <w:rStyle w:val="StyleUnderline"/>
        </w:rPr>
        <w:t xml:space="preserve"> </w:t>
      </w:r>
      <w:r w:rsidRPr="005F2F85">
        <w:rPr>
          <w:rStyle w:val="StyleUnderline"/>
          <w:highlight w:val="cyan"/>
        </w:rPr>
        <w:t xml:space="preserve">result in </w:t>
      </w:r>
      <w:r>
        <w:rPr>
          <w:rStyle w:val="StyleUnderline"/>
        </w:rPr>
        <w:t xml:space="preserve">outright </w:t>
      </w:r>
      <w:r w:rsidRPr="005F2F85">
        <w:rPr>
          <w:rStyle w:val="StyleUnderline"/>
          <w:highlight w:val="cyan"/>
        </w:rPr>
        <w:t>human extinction</w:t>
      </w:r>
      <w:r>
        <w:rPr>
          <w:rStyle w:val="StyleUnderline"/>
        </w:rPr>
        <w:t xml:space="preserve"> or the irreversible collapse of civilization</w:t>
      </w:r>
      <w:r>
        <w:rPr>
          <w:sz w:val="16"/>
        </w:rPr>
        <w:t xml:space="preserve">. </w:t>
      </w:r>
    </w:p>
    <w:p w14:paraId="4D5F9F8A" w14:textId="77777777" w:rsidR="005555E7" w:rsidRDefault="005555E7" w:rsidP="005555E7">
      <w:pPr>
        <w:rPr>
          <w:sz w:val="16"/>
        </w:rPr>
      </w:pPr>
      <w:r w:rsidRPr="005F2F85">
        <w:rPr>
          <w:rStyle w:val="StyleUnderline"/>
          <w:highlight w:val="cyan"/>
        </w:rPr>
        <w:t>A skeptic would have</w:t>
      </w:r>
      <w:r>
        <w:rPr>
          <w:sz w:val="16"/>
        </w:rPr>
        <w:t xml:space="preserve"> many good </w:t>
      </w:r>
      <w:r w:rsidRPr="005F2F85">
        <w:rPr>
          <w:rStyle w:val="StyleUnderline"/>
          <w:highlight w:val="cyan"/>
        </w:rPr>
        <w:t>reasons to think</w:t>
      </w:r>
      <w:r>
        <w:rPr>
          <w:rStyle w:val="StyleUnderline"/>
        </w:rPr>
        <w:t xml:space="preserve"> that </w:t>
      </w:r>
      <w:r w:rsidRPr="005F2F85">
        <w:rPr>
          <w:rStyle w:val="StyleUnderline"/>
          <w:highlight w:val="cyan"/>
        </w:rPr>
        <w:t>existential risk</w:t>
      </w:r>
      <w:r>
        <w:rPr>
          <w:rStyle w:val="StyleUnderline"/>
        </w:rPr>
        <w:t xml:space="preserve"> from disease </w:t>
      </w:r>
      <w:r w:rsidRPr="005F2F85">
        <w:rPr>
          <w:rStyle w:val="StyleUnderline"/>
          <w:highlight w:val="cyan"/>
        </w:rPr>
        <w:t xml:space="preserve">is unlikely. Such a disease would need to spread </w:t>
      </w:r>
      <w:r w:rsidRPr="005F2F85">
        <w:rPr>
          <w:rStyle w:val="Emphasis"/>
          <w:highlight w:val="cyan"/>
        </w:rPr>
        <w:t>worldwide</w:t>
      </w:r>
      <w:r>
        <w:rPr>
          <w:rStyle w:val="StyleUnderline"/>
        </w:rPr>
        <w:t xml:space="preserve"> to remote populations, overcome</w:t>
      </w:r>
      <w:r>
        <w:rPr>
          <w:sz w:val="16"/>
        </w:rPr>
        <w:t xml:space="preserve"> rare </w:t>
      </w:r>
      <w:r>
        <w:rPr>
          <w:rStyle w:val="StyleUnderline"/>
        </w:rPr>
        <w:t xml:space="preserve">genetic resistances, </w:t>
      </w:r>
      <w:r w:rsidRPr="005F2F85">
        <w:rPr>
          <w:rStyle w:val="StyleUnderline"/>
          <w:highlight w:val="cyan"/>
        </w:rPr>
        <w:t>and evade detection</w:t>
      </w:r>
      <w:r>
        <w:rPr>
          <w:sz w:val="16"/>
        </w:rPr>
        <w:t xml:space="preserve">, cures, and countermeasures. Even evolution itself may work in humanity’s favor: </w:t>
      </w:r>
      <w:r w:rsidRPr="005F2F85">
        <w:rPr>
          <w:rStyle w:val="StyleUnderline"/>
          <w:highlight w:val="cyan"/>
        </w:rPr>
        <w:t>Virulence and transmission is</w:t>
      </w:r>
      <w:r>
        <w:rPr>
          <w:rStyle w:val="StyleUnderline"/>
        </w:rPr>
        <w:t xml:space="preserve"> often </w:t>
      </w:r>
      <w:r w:rsidRPr="005F2F85">
        <w:rPr>
          <w:rStyle w:val="StyleUnderline"/>
          <w:highlight w:val="cyan"/>
        </w:rPr>
        <w:t>a trade-off</w:t>
      </w:r>
      <w:r>
        <w:rPr>
          <w:sz w:val="16"/>
        </w:rPr>
        <w:t xml:space="preserve">, and so evolutionary pressures could push against maximally lethal wild-type pathogens.5,6 </w:t>
      </w:r>
    </w:p>
    <w:p w14:paraId="68784BAE" w14:textId="77777777" w:rsidR="005555E7" w:rsidRDefault="005555E7" w:rsidP="005555E7">
      <w:pPr>
        <w:rPr>
          <w:sz w:val="16"/>
        </w:rPr>
      </w:pPr>
      <w:r>
        <w:rPr>
          <w:sz w:val="16"/>
        </w:rPr>
        <w:t xml:space="preserve">While </w:t>
      </w:r>
      <w:r w:rsidRPr="005F2F85">
        <w:rPr>
          <w:rStyle w:val="StyleUnderline"/>
          <w:highlight w:val="cyan"/>
        </w:rPr>
        <w:t>these arguments</w:t>
      </w:r>
      <w:r>
        <w:rPr>
          <w:sz w:val="16"/>
        </w:rPr>
        <w:t xml:space="preserve"> point to a very small risk of human extinction, </w:t>
      </w:r>
      <w:r>
        <w:rPr>
          <w:rStyle w:val="Emphasis"/>
        </w:rPr>
        <w:t xml:space="preserve">they </w:t>
      </w:r>
      <w:r w:rsidRPr="005F2F85">
        <w:rPr>
          <w:rStyle w:val="Emphasis"/>
          <w:highlight w:val="cyan"/>
        </w:rPr>
        <w:t>do not rule the possibility out</w:t>
      </w:r>
      <w:r>
        <w:rPr>
          <w:sz w:val="16"/>
        </w:rPr>
        <w:t xml:space="preserve"> entirely. Although rare, </w:t>
      </w:r>
      <w:r w:rsidRPr="005F2F85">
        <w:rPr>
          <w:rStyle w:val="StyleUnderline"/>
          <w:highlight w:val="cyan"/>
        </w:rPr>
        <w:t>there are recorded instances of species going extinct due to disease</w:t>
      </w:r>
      <w:r>
        <w:rPr>
          <w:sz w:val="16"/>
        </w:rPr>
        <w:t xml:space="preserve">—primarily in amphibians, but also in 1 mammalian species of rat on Christmas Island.7,8 There </w:t>
      </w:r>
      <w:r>
        <w:rPr>
          <w:rStyle w:val="StyleUnderline"/>
        </w:rPr>
        <w:t xml:space="preserve">are also </w:t>
      </w:r>
      <w:r w:rsidRPr="005F2F85">
        <w:rPr>
          <w:rStyle w:val="StyleUnderline"/>
          <w:highlight w:val="cyan"/>
        </w:rPr>
        <w:t>historical examples of large human populations being</w:t>
      </w:r>
      <w:r>
        <w:rPr>
          <w:rStyle w:val="StyleUnderline"/>
        </w:rPr>
        <w:t xml:space="preserve"> almost entirely </w:t>
      </w:r>
      <w:r w:rsidRPr="005F2F85">
        <w:rPr>
          <w:rStyle w:val="StyleUnderline"/>
          <w:highlight w:val="cyan"/>
        </w:rPr>
        <w:t>wiped out</w:t>
      </w:r>
      <w:r>
        <w:rPr>
          <w:rStyle w:val="StyleUnderline"/>
        </w:rPr>
        <w:t xml:space="preserve"> by disease, </w:t>
      </w:r>
      <w:r w:rsidRPr="005F2F85">
        <w:rPr>
          <w:rStyle w:val="StyleUnderline"/>
          <w:highlight w:val="cyan"/>
        </w:rPr>
        <w:t>especially when multiple diseases were simultaneously introduced</w:t>
      </w:r>
      <w:r>
        <w:rPr>
          <w:rStyle w:val="StyleUnderline"/>
        </w:rPr>
        <w:t xml:space="preserve"> into a population </w:t>
      </w:r>
      <w:r>
        <w:rPr>
          <w:sz w:val="16"/>
        </w:rPr>
        <w:t xml:space="preserve">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w:t>
      </w:r>
    </w:p>
    <w:p w14:paraId="69FC52EF" w14:textId="77777777" w:rsidR="005555E7" w:rsidRPr="00784F07" w:rsidRDefault="005555E7" w:rsidP="005555E7">
      <w:pPr>
        <w:rPr>
          <w:sz w:val="16"/>
        </w:rPr>
      </w:pPr>
      <w:r>
        <w:rPr>
          <w:sz w:val="16"/>
        </w:rPr>
        <w:t xml:space="preserve">In the modern context, no single disease currently exists that combines the worst-case levels of transmissibility, lethality, resistance to countermeasures, and global reach. But </w:t>
      </w:r>
      <w:r>
        <w:rPr>
          <w:rStyle w:val="StyleUnderline"/>
        </w:rPr>
        <w:t>many diseases are proof of principle that each worst-case attribute can be realized independently.</w:t>
      </w:r>
      <w:r>
        <w:rPr>
          <w:sz w:val="16"/>
        </w:rPr>
        <w:t xml:space="preserve"> For example, </w:t>
      </w:r>
      <w:r w:rsidRPr="005F2F85">
        <w:rPr>
          <w:rStyle w:val="StyleUnderline"/>
          <w:highlight w:val="cyan"/>
        </w:rPr>
        <w:t>some diseases exhibit</w:t>
      </w:r>
      <w:r>
        <w:rPr>
          <w:rStyle w:val="StyleUnderline"/>
        </w:rPr>
        <w:t xml:space="preserve"> nearly a </w:t>
      </w:r>
      <w:r w:rsidRPr="005F2F85">
        <w:rPr>
          <w:rStyle w:val="StyleUnderline"/>
          <w:highlight w:val="cyan"/>
        </w:rPr>
        <w:t>100%</w:t>
      </w:r>
      <w:r>
        <w:rPr>
          <w:rStyle w:val="StyleUnderline"/>
        </w:rPr>
        <w:t xml:space="preserve"> case </w:t>
      </w:r>
      <w:r w:rsidRPr="005F2F85">
        <w:rPr>
          <w:rStyle w:val="StyleUnderline"/>
          <w:highlight w:val="cyan"/>
        </w:rPr>
        <w:t>fatality</w:t>
      </w:r>
      <w:r>
        <w:rPr>
          <w:rStyle w:val="StyleUnderline"/>
        </w:rPr>
        <w:t xml:space="preserve"> ratio in the absence of treatment</w:t>
      </w:r>
      <w:r>
        <w:rPr>
          <w:sz w:val="16"/>
        </w:rPr>
        <w:t>, such as rabies or septicemic plague</w:t>
      </w:r>
      <w:r>
        <w:rPr>
          <w:rStyle w:val="StyleUnderline"/>
        </w:rPr>
        <w:t xml:space="preserve">. </w:t>
      </w:r>
      <w:r w:rsidRPr="005F2F85">
        <w:rPr>
          <w:rStyle w:val="StyleUnderline"/>
          <w:highlight w:val="cyan"/>
        </w:rPr>
        <w:t>Other diseases have a track record of spreading to</w:t>
      </w:r>
      <w:r>
        <w:rPr>
          <w:rStyle w:val="StyleUnderline"/>
        </w:rPr>
        <w:t xml:space="preserve"> </w:t>
      </w:r>
      <w:r>
        <w:rPr>
          <w:rStyle w:val="Emphasis"/>
        </w:rPr>
        <w:t xml:space="preserve">virtually </w:t>
      </w:r>
      <w:r w:rsidRPr="005F2F85">
        <w:rPr>
          <w:rStyle w:val="Emphasis"/>
          <w:highlight w:val="cyan"/>
        </w:rPr>
        <w:t>every</w:t>
      </w:r>
      <w:r>
        <w:rPr>
          <w:rStyle w:val="Emphasis"/>
        </w:rPr>
        <w:t xml:space="preserve"> human </w:t>
      </w:r>
      <w:r w:rsidRPr="005F2F85">
        <w:rPr>
          <w:rStyle w:val="Emphasis"/>
          <w:highlight w:val="cyan"/>
        </w:rPr>
        <w:t>community worldwide</w:t>
      </w:r>
      <w:r>
        <w:rPr>
          <w:rStyle w:val="StyleUnderline"/>
        </w:rPr>
        <w:t>,</w:t>
      </w:r>
      <w:r>
        <w:rPr>
          <w:sz w:val="16"/>
        </w:rPr>
        <w:t xml:space="preserve"> such as the 1918 flu,10 and </w:t>
      </w:r>
      <w:r>
        <w:rPr>
          <w:rStyle w:val="StyleUnderline"/>
        </w:rPr>
        <w:t>seroprevalence studies indicate that other pathogens,</w:t>
      </w:r>
      <w:r>
        <w:rPr>
          <w:sz w:val="16"/>
        </w:rPr>
        <w:t xml:space="preserve"> such as chickenpox and HSV-1</w:t>
      </w:r>
      <w:r>
        <w:rPr>
          <w:rStyle w:val="StyleUnderline"/>
        </w:rPr>
        <w:t xml:space="preserve">, can successfully reach over </w:t>
      </w:r>
      <w:r>
        <w:rPr>
          <w:rStyle w:val="Emphasis"/>
        </w:rPr>
        <w:t>95% of a population</w:t>
      </w:r>
      <w:r>
        <w:rPr>
          <w:sz w:val="16"/>
        </w:rPr>
        <w:t xml:space="preserve">.11,12 </w:t>
      </w:r>
      <w:r>
        <w:rPr>
          <w:rStyle w:val="StyleUnderline"/>
        </w:rPr>
        <w:t>Under optimal virulence theory, natural evolution would be an unlikely source for pathogens with the highest possible levels of transmissibility</w:t>
      </w:r>
      <w:r>
        <w:rPr>
          <w:sz w:val="16"/>
        </w:rPr>
        <w:t xml:space="preserve">, virulence, and global reach. </w:t>
      </w:r>
      <w:r>
        <w:rPr>
          <w:rStyle w:val="StyleUnderline"/>
        </w:rPr>
        <w:t xml:space="preserve">But </w:t>
      </w:r>
      <w:r w:rsidRPr="005F2F85">
        <w:rPr>
          <w:rStyle w:val="StyleUnderline"/>
          <w:highlight w:val="cyan"/>
        </w:rPr>
        <w:t>advances in biotech</w:t>
      </w:r>
      <w:r>
        <w:rPr>
          <w:rStyle w:val="StyleUnderline"/>
        </w:rPr>
        <w:t xml:space="preserve">nology </w:t>
      </w:r>
      <w:r w:rsidRPr="005F2F85">
        <w:rPr>
          <w:rStyle w:val="StyleUnderline"/>
          <w:highlight w:val="cyan"/>
        </w:rPr>
        <w:t>might allow the creation of diseases that combine</w:t>
      </w:r>
      <w:r>
        <w:rPr>
          <w:rStyle w:val="StyleUnderline"/>
        </w:rPr>
        <w:t xml:space="preserve"> such </w:t>
      </w:r>
      <w:r w:rsidRPr="005F2F85">
        <w:rPr>
          <w:rStyle w:val="StyleUnderline"/>
          <w:highlight w:val="cyan"/>
        </w:rPr>
        <w:t>traits</w:t>
      </w:r>
      <w:r>
        <w:rPr>
          <w:rStyle w:val="StyleUnderline"/>
        </w:rPr>
        <w:t>.</w:t>
      </w:r>
      <w:r>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Pr>
          <w:rStyle w:val="StyleUnderline"/>
        </w:rPr>
        <w:t>studies have shown that other disease traits, such as incubation time, environmental survival, and available vectors, could be modifie</w:t>
      </w:r>
      <w:r>
        <w:rPr>
          <w:sz w:val="16"/>
        </w:rPr>
        <w:t>d as well.19-2</w:t>
      </w:r>
    </w:p>
    <w:p w14:paraId="688441E6" w14:textId="77777777" w:rsidR="005555E7" w:rsidRPr="00DA0C49" w:rsidRDefault="005555E7" w:rsidP="005555E7">
      <w:pPr>
        <w:pStyle w:val="Heading4"/>
        <w:rPr>
          <w:rFonts w:cs="Times New Roman"/>
        </w:rPr>
      </w:pPr>
      <w:r w:rsidRPr="00DA0C49">
        <w:rPr>
          <w:rFonts w:cs="Times New Roman"/>
        </w:rPr>
        <w:t>Pandemics risk extinction</w:t>
      </w:r>
    </w:p>
    <w:p w14:paraId="34E0F404" w14:textId="77777777" w:rsidR="005555E7" w:rsidRDefault="005555E7" w:rsidP="005555E7">
      <w:r w:rsidRPr="00DA0C49">
        <w:rPr>
          <w:rStyle w:val="Style13ptBold"/>
        </w:rPr>
        <w:t>Benson 17 –</w:t>
      </w:r>
      <w:r w:rsidRPr="00DA0C49">
        <w:t xml:space="preserve"> Richard Benson, English Biographer, Journalist and Critic, Writer for Wired, “Apocalypse, Now? The 10 Biggest Threats Facing Civilisation, From Asteroids to Tyrannical Leaders”, Wired, 2-12, </w:t>
      </w:r>
      <w:hyperlink r:id="rId28" w:history="1">
        <w:r w:rsidRPr="008B0DCC">
          <w:rPr>
            <w:rStyle w:val="Hyperlink"/>
          </w:rPr>
          <w:t>http://www.wired.co.uk/article/10-threats-civilisation-ai-asteroid-tyrannical-leader</w:t>
        </w:r>
      </w:hyperlink>
    </w:p>
    <w:p w14:paraId="34FE00AA" w14:textId="77777777" w:rsidR="005555E7" w:rsidRPr="00DA0C49" w:rsidRDefault="005555E7" w:rsidP="005555E7"/>
    <w:p w14:paraId="0F6C50FA" w14:textId="77777777" w:rsidR="005555E7" w:rsidRPr="00DA0C49" w:rsidRDefault="005555E7" w:rsidP="005555E7">
      <w:pPr>
        <w:rPr>
          <w:rStyle w:val="Emphasis"/>
        </w:rPr>
      </w:pPr>
      <w:r w:rsidRPr="005555E7">
        <w:rPr>
          <w:sz w:val="14"/>
        </w:rPr>
        <w:t xml:space="preserve">2. </w:t>
      </w:r>
      <w:r w:rsidRPr="00DA0C49">
        <w:rPr>
          <w:rStyle w:val="StyleUnderline"/>
        </w:rPr>
        <w:t xml:space="preserve">Pandemic </w:t>
      </w:r>
      <w:r w:rsidRPr="005F2F85">
        <w:rPr>
          <w:rStyle w:val="StyleUnderline"/>
          <w:highlight w:val="cyan"/>
        </w:rPr>
        <w:t xml:space="preserve">diseases </w:t>
      </w:r>
      <w:r w:rsidRPr="005F2F85">
        <w:rPr>
          <w:rStyle w:val="Emphasis"/>
          <w:highlight w:val="cyan"/>
        </w:rPr>
        <w:t>threaten humanity</w:t>
      </w:r>
    </w:p>
    <w:p w14:paraId="496B4AC8" w14:textId="77777777" w:rsidR="005555E7" w:rsidRPr="005555E7" w:rsidRDefault="005555E7" w:rsidP="005555E7">
      <w:pPr>
        <w:rPr>
          <w:sz w:val="14"/>
          <w:szCs w:val="14"/>
        </w:rPr>
      </w:pPr>
      <w:r w:rsidRPr="005555E7">
        <w:rPr>
          <w:sz w:val="14"/>
          <w:szCs w:val="14"/>
        </w:rPr>
        <w:t>One possibility is the disgruntled individual who might create or steal a virus and travel around the world releasing it</w:t>
      </w:r>
    </w:p>
    <w:p w14:paraId="3420AAD5" w14:textId="77777777" w:rsidR="005555E7" w:rsidRPr="005555E7" w:rsidRDefault="005555E7" w:rsidP="005555E7">
      <w:pPr>
        <w:rPr>
          <w:sz w:val="14"/>
        </w:rPr>
      </w:pPr>
      <w:r w:rsidRPr="00DA0C49">
        <w:rPr>
          <w:rStyle w:val="StyleUnderline"/>
        </w:rPr>
        <w:t>Natural and engineered pandemic disease is one of the most-studied global risks. It is an area given new urgency by the controversy over "gain of function" experiments. These involve taking a known pathogen and adding extra, risky functionality</w:t>
      </w:r>
      <w:r w:rsidRPr="005555E7">
        <w:rPr>
          <w:sz w:val="14"/>
        </w:rPr>
        <w:t xml:space="preserve">. For example, </w:t>
      </w:r>
      <w:r w:rsidRPr="00DA0C49">
        <w:rPr>
          <w:rStyle w:val="StyleUnderline"/>
        </w:rPr>
        <w:t>in 2011, virologists</w:t>
      </w:r>
      <w:r w:rsidRPr="005555E7">
        <w:rPr>
          <w:sz w:val="14"/>
        </w:rPr>
        <w:t xml:space="preserve"> Ron Fouchier and Yoshihiro Kawaoka </w:t>
      </w:r>
      <w:r w:rsidRPr="00DA0C49">
        <w:rPr>
          <w:rStyle w:val="StyleUnderline"/>
        </w:rPr>
        <w:t>created a strain of the bird flu virus that could be transmitted between ferrets</w:t>
      </w:r>
      <w:r w:rsidRPr="005555E7">
        <w:rPr>
          <w:sz w:val="14"/>
        </w:rPr>
        <w:t xml:space="preserve">. This was done in order to better understand the conditions in which the virus might develop transmitability in the wild. Such experiments can head off certain risks but create an arguably greater one, in that </w:t>
      </w:r>
      <w:r w:rsidRPr="005F2F85">
        <w:rPr>
          <w:rStyle w:val="StyleUnderline"/>
          <w:highlight w:val="cyan"/>
        </w:rPr>
        <w:t>the modified organism might escape</w:t>
      </w:r>
      <w:r w:rsidRPr="00DA0C49">
        <w:rPr>
          <w:rStyle w:val="StyleUnderline"/>
        </w:rPr>
        <w:t xml:space="preserve"> the lab </w:t>
      </w:r>
      <w:r w:rsidRPr="005F2F85">
        <w:rPr>
          <w:rStyle w:val="StyleUnderline"/>
          <w:highlight w:val="cyan"/>
        </w:rPr>
        <w:t xml:space="preserve">and cause a </w:t>
      </w:r>
      <w:r w:rsidRPr="005F2F85">
        <w:rPr>
          <w:rStyle w:val="Emphasis"/>
          <w:highlight w:val="cyan"/>
        </w:rPr>
        <w:t>global pandemic</w:t>
      </w:r>
      <w:r w:rsidRPr="005555E7">
        <w:rPr>
          <w:sz w:val="14"/>
        </w:rPr>
        <w:t>.</w:t>
      </w:r>
    </w:p>
    <w:p w14:paraId="64466E7D" w14:textId="77777777" w:rsidR="005555E7" w:rsidRPr="00DA0C49" w:rsidRDefault="005555E7" w:rsidP="005555E7">
      <w:r w:rsidRPr="005F2F85">
        <w:rPr>
          <w:rStyle w:val="StyleUnderline"/>
          <w:highlight w:val="cyan"/>
        </w:rPr>
        <w:lastRenderedPageBreak/>
        <w:t>The risk</w:t>
      </w:r>
      <w:r w:rsidRPr="00DA0C49">
        <w:rPr>
          <w:rStyle w:val="StyleUnderline"/>
        </w:rPr>
        <w:t xml:space="preserve"> here </w:t>
      </w:r>
      <w:r w:rsidRPr="005F2F85">
        <w:rPr>
          <w:rStyle w:val="StyleUnderline"/>
          <w:highlight w:val="cyan"/>
        </w:rPr>
        <w:t>is</w:t>
      </w:r>
      <w:r w:rsidRPr="00DA0C49">
        <w:rPr>
          <w:rStyle w:val="StyleUnderline"/>
        </w:rPr>
        <w:t xml:space="preserve"> particularly </w:t>
      </w:r>
      <w:r w:rsidRPr="005F2F85">
        <w:rPr>
          <w:rStyle w:val="StyleUnderline"/>
          <w:highlight w:val="cyan"/>
        </w:rPr>
        <w:t>great</w:t>
      </w:r>
      <w:r w:rsidRPr="00DA0C49">
        <w:rPr>
          <w:rStyle w:val="StyleUnderline"/>
        </w:rPr>
        <w:t xml:space="preserve"> because </w:t>
      </w:r>
      <w:r w:rsidRPr="005F2F85">
        <w:rPr>
          <w:rStyle w:val="StyleUnderline"/>
          <w:highlight w:val="cyan"/>
        </w:rPr>
        <w:t xml:space="preserve">it is </w:t>
      </w:r>
      <w:r w:rsidRPr="005F2F85">
        <w:rPr>
          <w:rStyle w:val="Emphasis"/>
          <w:highlight w:val="cyan"/>
        </w:rPr>
        <w:t>self-replicating</w:t>
      </w:r>
      <w:r w:rsidRPr="00DA0C49">
        <w:rPr>
          <w:rStyle w:val="StyleUnderline"/>
        </w:rPr>
        <w:t xml:space="preserve">. Whereas a nuclear explosion is localised, </w:t>
      </w:r>
      <w:r w:rsidRPr="005F2F85">
        <w:rPr>
          <w:rStyle w:val="StyleUnderline"/>
          <w:highlight w:val="cyan"/>
        </w:rPr>
        <w:t xml:space="preserve">in our </w:t>
      </w:r>
      <w:r w:rsidRPr="005F2F85">
        <w:rPr>
          <w:rStyle w:val="Emphasis"/>
          <w:highlight w:val="cyan"/>
        </w:rPr>
        <w:t>highly connected</w:t>
      </w:r>
      <w:r w:rsidRPr="005F2F85">
        <w:rPr>
          <w:rStyle w:val="StyleUnderline"/>
          <w:highlight w:val="cyan"/>
        </w:rPr>
        <w:t xml:space="preserve"> world a synthetic, incurable virus could </w:t>
      </w:r>
      <w:r w:rsidRPr="005F2F85">
        <w:rPr>
          <w:rStyle w:val="Emphasis"/>
          <w:highlight w:val="cyan"/>
        </w:rPr>
        <w:t>spread around the planet in days</w:t>
      </w:r>
      <w:r w:rsidRPr="00DA0C49">
        <w:rPr>
          <w:rStyle w:val="StyleUnderline"/>
        </w:rPr>
        <w:t xml:space="preserve">. In the past, </w:t>
      </w:r>
      <w:r w:rsidRPr="005F2F85">
        <w:rPr>
          <w:rStyle w:val="StyleUnderline"/>
          <w:highlight w:val="cyan"/>
        </w:rPr>
        <w:t>natural pandemics</w:t>
      </w:r>
      <w:r w:rsidRPr="00DA0C49">
        <w:rPr>
          <w:rStyle w:val="StyleUnderline"/>
        </w:rPr>
        <w:t xml:space="preserve"> such as the black death </w:t>
      </w:r>
      <w:r w:rsidRPr="005F2F85">
        <w:rPr>
          <w:rStyle w:val="StyleUnderline"/>
          <w:highlight w:val="cyan"/>
        </w:rPr>
        <w:t>have killed millions</w:t>
      </w:r>
      <w:r w:rsidRPr="00DA0C49">
        <w:rPr>
          <w:rStyle w:val="StyleUnderline"/>
        </w:rPr>
        <w:t xml:space="preserve"> and effected wholesale social changes. In the 21st century</w:t>
      </w:r>
      <w:r w:rsidRPr="005F2F85">
        <w:rPr>
          <w:rStyle w:val="StyleUnderline"/>
          <w:highlight w:val="cyan"/>
        </w:rPr>
        <w:t>, advanced biotech</w:t>
      </w:r>
      <w:r w:rsidRPr="00DA0C49">
        <w:rPr>
          <w:rStyle w:val="StyleUnderline"/>
        </w:rPr>
        <w:t xml:space="preserve">nology </w:t>
      </w:r>
      <w:r w:rsidRPr="005F2F85">
        <w:rPr>
          <w:rStyle w:val="StyleUnderline"/>
          <w:highlight w:val="cyan"/>
        </w:rPr>
        <w:t>could</w:t>
      </w:r>
      <w:r w:rsidRPr="00DA0C49">
        <w:rPr>
          <w:rStyle w:val="StyleUnderline"/>
        </w:rPr>
        <w:t xml:space="preserve"> create something that </w:t>
      </w:r>
      <w:r w:rsidRPr="005F2F85">
        <w:rPr>
          <w:rStyle w:val="Emphasis"/>
          <w:highlight w:val="cyan"/>
        </w:rPr>
        <w:t>makes the black death look like a</w:t>
      </w:r>
      <w:r w:rsidRPr="00DA0C49">
        <w:rPr>
          <w:rStyle w:val="Emphasis"/>
        </w:rPr>
        <w:t xml:space="preserve"> nasty </w:t>
      </w:r>
      <w:r w:rsidRPr="005F2F85">
        <w:rPr>
          <w:rStyle w:val="Emphasis"/>
          <w:highlight w:val="cyan"/>
        </w:rPr>
        <w:t>cold</w:t>
      </w:r>
      <w:r w:rsidRPr="00DA0C49">
        <w:t>.</w:t>
      </w:r>
    </w:p>
    <w:p w14:paraId="15FD7B99" w14:textId="77777777" w:rsidR="005555E7" w:rsidRPr="00DA0C49" w:rsidRDefault="005555E7" w:rsidP="005555E7">
      <w:pPr>
        <w:pStyle w:val="Heading4"/>
        <w:rPr>
          <w:rFonts w:cs="Times New Roman"/>
        </w:rPr>
      </w:pPr>
      <w:r w:rsidRPr="00DA0C49">
        <w:rPr>
          <w:rFonts w:cs="Times New Roman"/>
        </w:rPr>
        <w:t xml:space="preserve">Diseases cause extinction </w:t>
      </w:r>
    </w:p>
    <w:p w14:paraId="387B4E7C" w14:textId="6D61921E" w:rsidR="005555E7" w:rsidRDefault="005555E7" w:rsidP="005555E7">
      <w:r w:rsidRPr="00DA0C49">
        <w:rPr>
          <w:rStyle w:val="Style13ptBold"/>
        </w:rPr>
        <w:t>Dhillon 17 –</w:t>
      </w:r>
      <w:r w:rsidRPr="00DA0C49">
        <w:t xml:space="preserve"> Ranu Dhillon</w:t>
      </w:r>
      <w:r w:rsidRPr="00DA0C49">
        <w:rPr>
          <w:b/>
        </w:rPr>
        <w:t xml:space="preserve">, </w:t>
      </w:r>
      <w:r w:rsidRPr="00DA0C49">
        <w:t xml:space="preserve">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w:t>
      </w:r>
      <w:hyperlink r:id="rId29" w:history="1">
        <w:r w:rsidRPr="008B0DCC">
          <w:rPr>
            <w:rStyle w:val="Hyperlink"/>
          </w:rPr>
          <w:t>https://hbr.org/2017/03/the-world-is-completely-unprepared-for-a-global-pandemic</w:t>
        </w:r>
      </w:hyperlink>
    </w:p>
    <w:p w14:paraId="3554F285" w14:textId="77777777" w:rsidR="005555E7" w:rsidRPr="00DA0C49" w:rsidRDefault="005555E7" w:rsidP="005555E7"/>
    <w:p w14:paraId="6D7EC3D6" w14:textId="77777777" w:rsidR="005555E7" w:rsidRPr="00DA0C49" w:rsidRDefault="005555E7" w:rsidP="005555E7">
      <w:pPr>
        <w:rPr>
          <w:sz w:val="14"/>
        </w:rPr>
      </w:pPr>
      <w:r w:rsidRPr="00DA0C49">
        <w:rPr>
          <w:sz w:val="14"/>
        </w:rPr>
        <w:t xml:space="preserve">We fear </w:t>
      </w:r>
      <w:r w:rsidRPr="005F2F85">
        <w:rPr>
          <w:rStyle w:val="StyleUnderline"/>
          <w:highlight w:val="cyan"/>
        </w:rPr>
        <w:t xml:space="preserve">it is only a matter of time </w:t>
      </w:r>
      <w:r w:rsidRPr="00DA0C49">
        <w:rPr>
          <w:rStyle w:val="StyleUnderline"/>
        </w:rPr>
        <w:t>before</w:t>
      </w:r>
      <w:r w:rsidRPr="00DA0C49">
        <w:rPr>
          <w:sz w:val="14"/>
        </w:rPr>
        <w:t xml:space="preserve"> </w:t>
      </w:r>
      <w:r w:rsidRPr="00DA0C49">
        <w:rPr>
          <w:rStyle w:val="StyleUnderline"/>
        </w:rPr>
        <w:t xml:space="preserve">we face a </w:t>
      </w:r>
      <w:r w:rsidRPr="00DA0C49">
        <w:rPr>
          <w:rStyle w:val="Emphasis"/>
        </w:rPr>
        <w:t>deadlier and more contagious pathogen</w:t>
      </w:r>
      <w:r w:rsidRPr="00DA0C49">
        <w:rPr>
          <w:rStyle w:val="StyleUnderline"/>
        </w:rPr>
        <w:t>, yet the threat of a deadly pandemic remains dangerously overlooked</w:t>
      </w:r>
      <w:r w:rsidRPr="00DA0C49">
        <w:rPr>
          <w:sz w:val="14"/>
        </w:rPr>
        <w:t xml:space="preserve">. </w:t>
      </w:r>
      <w:r w:rsidRPr="005F2F85">
        <w:rPr>
          <w:rStyle w:val="StyleUnderline"/>
          <w:highlight w:val="cyan"/>
        </w:rPr>
        <w:t>Pandemics</w:t>
      </w:r>
      <w:r w:rsidRPr="00DA0C49">
        <w:rPr>
          <w:sz w:val="14"/>
        </w:rPr>
        <w:t xml:space="preserve"> now </w:t>
      </w:r>
      <w:r w:rsidRPr="005F2F85">
        <w:rPr>
          <w:rStyle w:val="StyleUnderline"/>
          <w:highlight w:val="cyan"/>
        </w:rPr>
        <w:t xml:space="preserve">occur with </w:t>
      </w:r>
      <w:r w:rsidRPr="005F2F85">
        <w:rPr>
          <w:rStyle w:val="Emphasis"/>
          <w:highlight w:val="cyan"/>
        </w:rPr>
        <w:t>great</w:t>
      </w:r>
      <w:r w:rsidRPr="00DA0C49">
        <w:rPr>
          <w:rStyle w:val="Emphasis"/>
        </w:rPr>
        <w:t xml:space="preserve">er </w:t>
      </w:r>
      <w:r w:rsidRPr="005F2F85">
        <w:rPr>
          <w:rStyle w:val="Emphasis"/>
          <w:highlight w:val="cyan"/>
        </w:rPr>
        <w:t>frequency</w:t>
      </w:r>
      <w:r w:rsidRPr="00DA0C49">
        <w:rPr>
          <w:sz w:val="14"/>
        </w:rPr>
        <w:t xml:space="preserve">, </w:t>
      </w:r>
      <w:r w:rsidRPr="00DA0C49">
        <w:rPr>
          <w:rStyle w:val="StyleUnderline"/>
        </w:rPr>
        <w:t>due to</w:t>
      </w:r>
      <w:r w:rsidRPr="00DA0C49">
        <w:rPr>
          <w:sz w:val="14"/>
        </w:rPr>
        <w:t xml:space="preserve"> factors such as </w:t>
      </w:r>
      <w:r w:rsidRPr="00DA0C49">
        <w:rPr>
          <w:rStyle w:val="Emphasis"/>
        </w:rPr>
        <w:t>climate change</w:t>
      </w:r>
      <w:r w:rsidRPr="00DA0C49">
        <w:rPr>
          <w:sz w:val="14"/>
        </w:rPr>
        <w:t xml:space="preserve">, </w:t>
      </w:r>
      <w:r w:rsidRPr="00DA0C49">
        <w:rPr>
          <w:rStyle w:val="Emphasis"/>
        </w:rPr>
        <w:t>urbanization</w:t>
      </w:r>
      <w:r w:rsidRPr="00DA0C49">
        <w:rPr>
          <w:sz w:val="14"/>
        </w:rPr>
        <w:t xml:space="preserve">, </w:t>
      </w:r>
      <w:r w:rsidRPr="00DA0C49">
        <w:rPr>
          <w:rStyle w:val="StyleUnderline"/>
        </w:rPr>
        <w:t>and</w:t>
      </w:r>
      <w:r w:rsidRPr="00DA0C49">
        <w:rPr>
          <w:sz w:val="14"/>
        </w:rPr>
        <w:t xml:space="preserve"> </w:t>
      </w:r>
      <w:r w:rsidRPr="00DA0C49">
        <w:rPr>
          <w:rStyle w:val="Emphasis"/>
        </w:rPr>
        <w:t>international travel</w:t>
      </w:r>
      <w:r w:rsidRPr="00DA0C49">
        <w:rPr>
          <w:sz w:val="14"/>
        </w:rPr>
        <w:t xml:space="preserve">. Other factors, such as </w:t>
      </w:r>
      <w:r w:rsidRPr="005F2F85">
        <w:rPr>
          <w:rStyle w:val="StyleUnderline"/>
          <w:highlight w:val="cyan"/>
        </w:rPr>
        <w:t>a weak W</w:t>
      </w:r>
      <w:r w:rsidRPr="00DA0C49">
        <w:rPr>
          <w:sz w:val="14"/>
        </w:rPr>
        <w:t xml:space="preserve">orld </w:t>
      </w:r>
      <w:r w:rsidRPr="005F2F85">
        <w:rPr>
          <w:rStyle w:val="StyleUnderline"/>
          <w:highlight w:val="cyan"/>
        </w:rPr>
        <w:t>H</w:t>
      </w:r>
      <w:r w:rsidRPr="00DA0C49">
        <w:rPr>
          <w:sz w:val="14"/>
        </w:rPr>
        <w:t xml:space="preserve">ealth </w:t>
      </w:r>
      <w:r w:rsidRPr="005F2F85">
        <w:rPr>
          <w:rStyle w:val="StyleUnderline"/>
          <w:highlight w:val="cyan"/>
        </w:rPr>
        <w:t>O</w:t>
      </w:r>
      <w:r w:rsidRPr="00DA0C49">
        <w:rPr>
          <w:sz w:val="14"/>
        </w:rPr>
        <w:t xml:space="preserve">rganization </w:t>
      </w:r>
      <w:r w:rsidRPr="00DA0C49">
        <w:rPr>
          <w:rStyle w:val="StyleUnderline"/>
        </w:rPr>
        <w:t>and potentially massive cuts to funding for U.S.</w:t>
      </w:r>
      <w:r w:rsidRPr="00DA0C49">
        <w:rPr>
          <w:sz w:val="14"/>
        </w:rPr>
        <w:t xml:space="preserve"> scientific </w:t>
      </w:r>
      <w:r w:rsidRPr="00DA0C49">
        <w:rPr>
          <w:rStyle w:val="StyleUnderline"/>
        </w:rPr>
        <w:t>research</w:t>
      </w:r>
      <w:r w:rsidRPr="00DA0C49">
        <w:rPr>
          <w:sz w:val="14"/>
        </w:rPr>
        <w:t xml:space="preserve"> and foreign aid, including funding for the United Nations, </w:t>
      </w:r>
      <w:r w:rsidRPr="00DA0C49">
        <w:rPr>
          <w:rStyle w:val="StyleUnderline"/>
        </w:rPr>
        <w:t xml:space="preserve">stand to </w:t>
      </w:r>
      <w:r w:rsidRPr="005F2F85">
        <w:rPr>
          <w:rStyle w:val="StyleUnderline"/>
          <w:highlight w:val="cyan"/>
        </w:rPr>
        <w:t>deepen our vulnerability</w:t>
      </w:r>
      <w:r w:rsidRPr="00DA0C49">
        <w:rPr>
          <w:sz w:val="14"/>
        </w:rPr>
        <w:t xml:space="preserve">. </w:t>
      </w:r>
      <w:r w:rsidRPr="005F2F85">
        <w:rPr>
          <w:rStyle w:val="StyleUnderline"/>
          <w:highlight w:val="cyan"/>
        </w:rPr>
        <w:t>We also</w:t>
      </w:r>
      <w:r w:rsidRPr="00DA0C49">
        <w:rPr>
          <w:sz w:val="14"/>
        </w:rPr>
        <w:t xml:space="preserve"> </w:t>
      </w:r>
      <w:r w:rsidRPr="005F2F85">
        <w:rPr>
          <w:rStyle w:val="Emphasis"/>
          <w:highlight w:val="cyan"/>
        </w:rPr>
        <w:t>face</w:t>
      </w:r>
      <w:r w:rsidRPr="00DA0C49">
        <w:rPr>
          <w:rStyle w:val="Emphasis"/>
        </w:rPr>
        <w:t xml:space="preserve"> the specter of </w:t>
      </w:r>
      <w:r w:rsidRPr="005F2F85">
        <w:rPr>
          <w:rStyle w:val="Emphasis"/>
          <w:highlight w:val="cyan"/>
        </w:rPr>
        <w:t>novel and mutated pathogens that could spread and kill faster than</w:t>
      </w:r>
      <w:r w:rsidRPr="00DA0C49">
        <w:rPr>
          <w:rStyle w:val="Emphasis"/>
        </w:rPr>
        <w:t xml:space="preserve"> diseases we have seen </w:t>
      </w:r>
      <w:r w:rsidRPr="005F2F85">
        <w:rPr>
          <w:rStyle w:val="Emphasis"/>
          <w:highlight w:val="cyan"/>
        </w:rPr>
        <w:t>before</w:t>
      </w:r>
      <w:r w:rsidRPr="00DA0C49">
        <w:rPr>
          <w:sz w:val="14"/>
        </w:rPr>
        <w:t xml:space="preserve">. With the advent of genome-editing technologies, bioterrorists could artificially engineer new plagues, a threat that Ashton Carter, the former U.S. secretary of defense, thinks could </w:t>
      </w:r>
      <w:r w:rsidRPr="005F2F85">
        <w:rPr>
          <w:rStyle w:val="Emphasis"/>
          <w:highlight w:val="cyan"/>
        </w:rPr>
        <w:t>rival nuclear weapons in deadliness</w:t>
      </w:r>
      <w:r w:rsidRPr="00DA0C49">
        <w:rPr>
          <w:sz w:val="14"/>
        </w:rPr>
        <w:t xml:space="preserve">. The two of us have advised the president of Guinea on stopping Ebola. In addition, we have worked on ways to contain the spread of Zika and have informally advised U.S. and international organizations on the matter. </w:t>
      </w:r>
      <w:r w:rsidRPr="00DA0C49">
        <w:rPr>
          <w:rStyle w:val="StyleUnderline"/>
        </w:rPr>
        <w:t>Our experiences tell us that the world is unprepared for these threats</w:t>
      </w:r>
      <w:r w:rsidRPr="00DA0C49">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DA0C49">
        <w:rPr>
          <w:rStyle w:val="Emphasis"/>
        </w:rPr>
        <w:t>We need stronger global coordination</w:t>
      </w:r>
      <w:r w:rsidRPr="00DA0C49">
        <w:rPr>
          <w:sz w:val="14"/>
        </w:rPr>
        <w:t xml:space="preserve">. The </w:t>
      </w:r>
      <w:r w:rsidRPr="005F2F85">
        <w:rPr>
          <w:rStyle w:val="StyleUnderline"/>
          <w:highlight w:val="cyan"/>
        </w:rPr>
        <w:t>responsibility</w:t>
      </w:r>
      <w:r w:rsidRPr="00DA0C49">
        <w:rPr>
          <w:rStyle w:val="StyleUnderline"/>
        </w:rPr>
        <w:t xml:space="preserve"> for controlling pandemics </w:t>
      </w:r>
      <w:r w:rsidRPr="005F2F85">
        <w:rPr>
          <w:rStyle w:val="StyleUnderline"/>
          <w:highlight w:val="cyan"/>
        </w:rPr>
        <w:t xml:space="preserve">is </w:t>
      </w:r>
      <w:r w:rsidRPr="005F2F85">
        <w:rPr>
          <w:rStyle w:val="Emphasis"/>
          <w:highlight w:val="cyan"/>
        </w:rPr>
        <w:t xml:space="preserve">fragmented, </w:t>
      </w:r>
      <w:r w:rsidRPr="00DA0C49">
        <w:rPr>
          <w:rStyle w:val="Emphasis"/>
        </w:rPr>
        <w:t xml:space="preserve">spread across too many players </w:t>
      </w:r>
      <w:r w:rsidRPr="005F2F85">
        <w:rPr>
          <w:rStyle w:val="Emphasis"/>
          <w:highlight w:val="cyan"/>
        </w:rPr>
        <w:t>with no unifying authority</w:t>
      </w:r>
      <w:r w:rsidRPr="00DA0C49">
        <w:rPr>
          <w:sz w:val="14"/>
        </w:rPr>
        <w:t xml:space="preserve">. In Guinea we forged a response out of an amalgam of over 30 organizations, each of which had its own priorities. </w:t>
      </w:r>
      <w:r w:rsidRPr="00DA0C49">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DA0C49">
        <w:rPr>
          <w:sz w:val="14"/>
        </w:rPr>
        <w:t xml:space="preserve">. This is the right thinking, but we are far from seeing it happen. The errors that allowed Ebola to become a crisis replayed with Zika, and the </w:t>
      </w:r>
      <w:r w:rsidRPr="005F2F85">
        <w:rPr>
          <w:rStyle w:val="StyleUnderline"/>
          <w:highlight w:val="cyan"/>
        </w:rPr>
        <w:t>WHO</w:t>
      </w:r>
      <w:r w:rsidRPr="00DA0C49">
        <w:rPr>
          <w:rStyle w:val="StyleUnderline"/>
        </w:rPr>
        <w:t xml:space="preserve">, which should anchor global action, continues to </w:t>
      </w:r>
      <w:r w:rsidRPr="005F2F85">
        <w:rPr>
          <w:rStyle w:val="StyleUnderline"/>
          <w:highlight w:val="cyan"/>
        </w:rPr>
        <w:t>suffer from a lack of credibility</w:t>
      </w:r>
      <w:r w:rsidRPr="00DA0C49">
        <w:rPr>
          <w:sz w:val="14"/>
        </w:rPr>
        <w:t xml:space="preserve">. Stronger Local Health Systems </w:t>
      </w:r>
      <w:r w:rsidRPr="005F2F85">
        <w:rPr>
          <w:rStyle w:val="StyleUnderline"/>
          <w:highlight w:val="cyan"/>
        </w:rPr>
        <w:t>International actors</w:t>
      </w:r>
      <w:r w:rsidRPr="00DA0C49">
        <w:rPr>
          <w:rStyle w:val="StyleUnderline"/>
        </w:rPr>
        <w:t xml:space="preserve"> are essential but </w:t>
      </w:r>
      <w:r w:rsidRPr="005F2F85">
        <w:rPr>
          <w:rStyle w:val="Emphasis"/>
          <w:highlight w:val="cyan"/>
        </w:rPr>
        <w:t>cannot</w:t>
      </w:r>
      <w:r w:rsidRPr="00DA0C49">
        <w:rPr>
          <w:rStyle w:val="Emphasis"/>
        </w:rPr>
        <w:t xml:space="preserve"> parachute into countries and </w:t>
      </w:r>
      <w:r w:rsidRPr="005F2F85">
        <w:rPr>
          <w:rStyle w:val="Emphasis"/>
          <w:highlight w:val="cyan"/>
        </w:rPr>
        <w:t xml:space="preserve">navigate local dynamics quickly enough </w:t>
      </w:r>
      <w:r w:rsidRPr="00DA0C49">
        <w:rPr>
          <w:rStyle w:val="Emphasis"/>
        </w:rPr>
        <w:t>to contain outbreaks</w:t>
      </w:r>
      <w:r w:rsidRPr="00DA0C49">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DA0C49">
        <w:rPr>
          <w:rStyle w:val="StyleUnderline"/>
        </w:rPr>
        <w:t xml:space="preserve">Access to </w:t>
      </w:r>
      <w:r w:rsidRPr="00DA0C49">
        <w:rPr>
          <w:rStyle w:val="Emphasis"/>
        </w:rPr>
        <w:t>routine care</w:t>
      </w:r>
      <w:r w:rsidRPr="00DA0C49">
        <w:rPr>
          <w:rStyle w:val="StyleUnderline"/>
        </w:rPr>
        <w:t xml:space="preserve"> is also </w:t>
      </w:r>
      <w:r w:rsidRPr="00DA0C49">
        <w:rPr>
          <w:rStyle w:val="Emphasis"/>
        </w:rPr>
        <w:t>essential</w:t>
      </w:r>
      <w:r w:rsidRPr="00DA0C49">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DA0C49">
        <w:rPr>
          <w:rStyle w:val="StyleUnderline"/>
        </w:rPr>
        <w:t>With Ebola and Zika, we lacked</w:t>
      </w:r>
      <w:r w:rsidRPr="00DA0C49">
        <w:rPr>
          <w:sz w:val="14"/>
        </w:rPr>
        <w:t xml:space="preserve"> these four things — vaccines, diagnostics, </w:t>
      </w:r>
      <w:r w:rsidRPr="00DA0C49">
        <w:rPr>
          <w:rStyle w:val="StyleUnderline"/>
        </w:rPr>
        <w:t>global coordination, and local health systems — which are still urgently needed</w:t>
      </w:r>
      <w:r w:rsidRPr="00DA0C49">
        <w:rPr>
          <w:sz w:val="14"/>
        </w:rPr>
        <w:t xml:space="preserve">. However, prevailing political headwinds in </w:t>
      </w:r>
      <w:r w:rsidRPr="005F2F85">
        <w:rPr>
          <w:rStyle w:val="StyleUnderline"/>
          <w:highlight w:val="cyan"/>
        </w:rPr>
        <w:t>the U</w:t>
      </w:r>
      <w:r w:rsidRPr="00DA0C49">
        <w:rPr>
          <w:rStyle w:val="StyleUnderline"/>
        </w:rPr>
        <w:t xml:space="preserve">nited </w:t>
      </w:r>
      <w:r w:rsidRPr="005F2F85">
        <w:rPr>
          <w:rStyle w:val="StyleUnderline"/>
          <w:highlight w:val="cyan"/>
        </w:rPr>
        <w:t>S</w:t>
      </w:r>
      <w:r w:rsidRPr="00DA0C49">
        <w:rPr>
          <w:rStyle w:val="StyleUnderline"/>
        </w:rPr>
        <w:t>tates</w:t>
      </w:r>
      <w:r w:rsidRPr="00DA0C49">
        <w:rPr>
          <w:sz w:val="14"/>
        </w:rPr>
        <w:t xml:space="preserve">, which </w:t>
      </w:r>
      <w:r w:rsidRPr="00DA0C49">
        <w:rPr>
          <w:rStyle w:val="StyleUnderline"/>
        </w:rPr>
        <w:t xml:space="preserve">has </w:t>
      </w:r>
      <w:r w:rsidRPr="005F2F85">
        <w:rPr>
          <w:rStyle w:val="StyleUnderline"/>
          <w:highlight w:val="cyan"/>
        </w:rPr>
        <w:t xml:space="preserve">played a </w:t>
      </w:r>
      <w:r w:rsidRPr="005F2F85">
        <w:rPr>
          <w:rStyle w:val="Emphasis"/>
          <w:highlight w:val="cyan"/>
        </w:rPr>
        <w:t>key role in combatting pandemics</w:t>
      </w:r>
      <w:r w:rsidRPr="00DA0C49">
        <w:rPr>
          <w:rStyle w:val="Emphasis"/>
        </w:rPr>
        <w:t xml:space="preserve"> around the world</w:t>
      </w:r>
      <w:r w:rsidRPr="00DA0C49">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DA0C49">
        <w:rPr>
          <w:rStyle w:val="StyleUnderline"/>
        </w:rPr>
        <w:t xml:space="preserve">Investing in our ability to prevent and contain pandemics through </w:t>
      </w:r>
      <w:r w:rsidRPr="00DA0C49">
        <w:rPr>
          <w:rStyle w:val="Emphasis"/>
        </w:rPr>
        <w:t xml:space="preserve">revitalized </w:t>
      </w:r>
      <w:r w:rsidRPr="00DA0C49">
        <w:rPr>
          <w:rStyle w:val="Emphasis"/>
        </w:rPr>
        <w:lastRenderedPageBreak/>
        <w:t>national</w:t>
      </w:r>
      <w:r w:rsidRPr="00DA0C49">
        <w:rPr>
          <w:sz w:val="14"/>
        </w:rPr>
        <w:t xml:space="preserve"> and international </w:t>
      </w:r>
      <w:r w:rsidRPr="00DA0C49">
        <w:rPr>
          <w:rStyle w:val="Emphasis"/>
        </w:rPr>
        <w:t>institutions</w:t>
      </w:r>
      <w:r w:rsidRPr="00DA0C49">
        <w:rPr>
          <w:sz w:val="14"/>
        </w:rPr>
        <w:t xml:space="preserve"> </w:t>
      </w:r>
      <w:r w:rsidRPr="00DA0C49">
        <w:rPr>
          <w:rStyle w:val="StyleUnderline"/>
        </w:rPr>
        <w:t>should be our</w:t>
      </w:r>
      <w:r w:rsidRPr="00DA0C49">
        <w:rPr>
          <w:sz w:val="14"/>
        </w:rPr>
        <w:t xml:space="preserve"> shared </w:t>
      </w:r>
      <w:r w:rsidRPr="00DA0C49">
        <w:rPr>
          <w:rStyle w:val="StyleUnderline"/>
        </w:rPr>
        <w:t>goal</w:t>
      </w:r>
      <w:r w:rsidRPr="00DA0C49">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DA0C49">
        <w:rPr>
          <w:rStyle w:val="Emphasis"/>
        </w:rPr>
        <w:t xml:space="preserve">Pandemics are </w:t>
      </w:r>
      <w:r w:rsidRPr="005F2F85">
        <w:rPr>
          <w:rStyle w:val="Emphasis"/>
          <w:highlight w:val="cyan"/>
        </w:rPr>
        <w:t>an existential threat on par with climate change and nuclear conflict</w:t>
      </w:r>
      <w:r w:rsidRPr="00DA0C49">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106508FE" w14:textId="77777777" w:rsidR="005555E7" w:rsidRPr="00DA0C49" w:rsidRDefault="005555E7" w:rsidP="005555E7">
      <w:pPr>
        <w:pStyle w:val="Heading4"/>
        <w:rPr>
          <w:rFonts w:eastAsia="Calibri" w:cs="Times New Roman"/>
        </w:rPr>
      </w:pPr>
      <w:r w:rsidRPr="00DA0C49">
        <w:rPr>
          <w:rFonts w:eastAsia="Calibri" w:cs="Times New Roman"/>
        </w:rPr>
        <w:t>Extinction</w:t>
      </w:r>
    </w:p>
    <w:p w14:paraId="0F16B02C" w14:textId="504428A9" w:rsidR="005555E7" w:rsidRDefault="005555E7" w:rsidP="005555E7">
      <w:pPr>
        <w:ind w:right="6"/>
      </w:pPr>
      <w:r w:rsidRPr="00DA0C49">
        <w:rPr>
          <w:rStyle w:val="Style13ptBold"/>
        </w:rPr>
        <w:t>Bar-Yam 16 –</w:t>
      </w:r>
      <w:r w:rsidRPr="00DA0C49">
        <w:t xml:space="preserve"> Yaneer Bar-Yam, Founding President of the New England Complex Systems Institute, “Transition to Extinction: Pandemics in a Connected World,” NECSI (July 3, 2016), </w:t>
      </w:r>
      <w:hyperlink r:id="rId30" w:history="1">
        <w:r w:rsidRPr="008B0DCC">
          <w:rPr>
            <w:rStyle w:val="Hyperlink"/>
          </w:rPr>
          <w:t>http://necsi.edu/research/social/pandemics/transition</w:t>
        </w:r>
      </w:hyperlink>
    </w:p>
    <w:p w14:paraId="5E33443A" w14:textId="77777777" w:rsidR="005555E7" w:rsidRPr="00DA0C49" w:rsidRDefault="005555E7" w:rsidP="005555E7">
      <w:pPr>
        <w:ind w:right="6"/>
      </w:pPr>
    </w:p>
    <w:p w14:paraId="74714ECA" w14:textId="77777777" w:rsidR="005555E7" w:rsidRPr="00DA0C49" w:rsidRDefault="005555E7" w:rsidP="005555E7">
      <w:pPr>
        <w:ind w:right="6"/>
        <w:rPr>
          <w:sz w:val="12"/>
          <w:szCs w:val="12"/>
        </w:rPr>
      </w:pPr>
      <w:r w:rsidRPr="00DA0C49">
        <w:rPr>
          <w:sz w:val="16"/>
          <w:szCs w:val="16"/>
        </w:rPr>
        <w:t xml:space="preserve">Watch as one of the more aggressive—brighter red — strains rapidly expands. After a time it goes extinct leaving a black region. Why does it go extinct? The answer is that it spreads so rapidly that it kills the hosts around it. Without new hosts to infect it then dies out itself. </w:t>
      </w:r>
      <w:r w:rsidRPr="00DA0C49">
        <w:rPr>
          <w:rStyle w:val="StyleUnderline"/>
        </w:rPr>
        <w:t>That the rapidly spreading pathogens die out has important implications for evolutionary research</w:t>
      </w:r>
      <w:r w:rsidRPr="00DA0C49">
        <w:rPr>
          <w:sz w:val="16"/>
          <w:szCs w:val="16"/>
        </w:rPr>
        <w:t xml:space="preserve"> which we have talked about elsewhere [1–7].</w:t>
      </w:r>
    </w:p>
    <w:p w14:paraId="39E88E2C" w14:textId="77777777" w:rsidR="005555E7" w:rsidRPr="00DA0C49" w:rsidRDefault="005555E7" w:rsidP="005555E7">
      <w:pPr>
        <w:ind w:right="6"/>
        <w:rPr>
          <w:sz w:val="12"/>
          <w:szCs w:val="12"/>
        </w:rPr>
      </w:pPr>
      <w:r w:rsidRPr="00DA0C49">
        <w:rPr>
          <w:sz w:val="16"/>
          <w:szCs w:val="16"/>
        </w:rPr>
        <w:t xml:space="preserve">In the research I want to discuss here, </w:t>
      </w:r>
      <w:r w:rsidRPr="00DA0C49">
        <w:rPr>
          <w:rStyle w:val="StyleUnderline"/>
        </w:rPr>
        <w:t>what we were interested in is the effect of adding long range transportation</w:t>
      </w:r>
      <w:r w:rsidRPr="00DA0C49">
        <w:rPr>
          <w:sz w:val="16"/>
          <w:szCs w:val="16"/>
        </w:rPr>
        <w:t xml:space="preserve"> [8</w:t>
      </w:r>
      <w:r w:rsidRPr="00DA0C49">
        <w:rPr>
          <w:rStyle w:val="StyleUnderline"/>
        </w:rPr>
        <w:t>]. This includes natural means of dispersal as well as unintentional dispersal by humans, like adding airplane routes, which is being done by real world airlines</w:t>
      </w:r>
      <w:r w:rsidRPr="00DA0C49">
        <w:rPr>
          <w:sz w:val="16"/>
          <w:szCs w:val="16"/>
        </w:rPr>
        <w:t xml:space="preserve"> (Figure 2).</w:t>
      </w:r>
    </w:p>
    <w:p w14:paraId="29A31251" w14:textId="77777777" w:rsidR="005555E7" w:rsidRPr="00DA0C49" w:rsidRDefault="005555E7" w:rsidP="005555E7">
      <w:pPr>
        <w:ind w:right="6"/>
        <w:rPr>
          <w:sz w:val="12"/>
          <w:szCs w:val="12"/>
        </w:rPr>
      </w:pPr>
      <w:r w:rsidRPr="00DA0C49">
        <w:rPr>
          <w:rStyle w:val="StyleUnderline"/>
        </w:rPr>
        <w:t xml:space="preserve">When we introduce long range transportation into the model, the success of more </w:t>
      </w:r>
      <w:r w:rsidRPr="005F2F85">
        <w:rPr>
          <w:rStyle w:val="StyleUnderline"/>
          <w:highlight w:val="cyan"/>
        </w:rPr>
        <w:t>aggressive strains</w:t>
      </w:r>
      <w:r w:rsidRPr="00DA0C49">
        <w:rPr>
          <w:rStyle w:val="StyleUnderline"/>
        </w:rPr>
        <w:t xml:space="preserve"> changes. They can use the long range transportation to </w:t>
      </w:r>
      <w:r w:rsidRPr="005F2F85">
        <w:rPr>
          <w:rStyle w:val="StyleUnderline"/>
          <w:highlight w:val="cyan"/>
        </w:rPr>
        <w:t>find</w:t>
      </w:r>
      <w:r w:rsidRPr="00DA0C49">
        <w:rPr>
          <w:rStyle w:val="StyleUnderline"/>
        </w:rPr>
        <w:t xml:space="preserve"> new </w:t>
      </w:r>
      <w:r w:rsidRPr="005F2F85">
        <w:rPr>
          <w:rStyle w:val="StyleUnderline"/>
          <w:highlight w:val="cyan"/>
        </w:rPr>
        <w:t xml:space="preserve">hosts and </w:t>
      </w:r>
      <w:r w:rsidRPr="005F2F85">
        <w:rPr>
          <w:rStyle w:val="Emphasis"/>
          <w:highlight w:val="cyan"/>
        </w:rPr>
        <w:t>escape</w:t>
      </w:r>
      <w:r w:rsidRPr="00DA0C49">
        <w:rPr>
          <w:rStyle w:val="Emphasis"/>
        </w:rPr>
        <w:t xml:space="preserve"> local extinction</w:t>
      </w:r>
      <w:r w:rsidRPr="00DA0C49">
        <w:rPr>
          <w:rStyle w:val="StyleUnderline"/>
        </w:rPr>
        <w:t>.</w:t>
      </w:r>
      <w:r w:rsidRPr="00DA0C49">
        <w:rPr>
          <w:sz w:val="16"/>
          <w:szCs w:val="16"/>
        </w:rPr>
        <w:t xml:space="preserve"> Figure 3 shows that the more transportation routes introduced into the model, the more higher aggressive pathogens are able to survive and spread.</w:t>
      </w:r>
    </w:p>
    <w:p w14:paraId="70026937" w14:textId="77777777" w:rsidR="005555E7" w:rsidRPr="00DA0C49" w:rsidRDefault="005555E7" w:rsidP="005555E7">
      <w:pPr>
        <w:ind w:right="6"/>
        <w:rPr>
          <w:sz w:val="12"/>
          <w:szCs w:val="12"/>
        </w:rPr>
      </w:pPr>
      <w:r w:rsidRPr="00DA0C49">
        <w:rPr>
          <w:sz w:val="16"/>
          <w:szCs w:val="16"/>
        </w:rPr>
        <w:t xml:space="preserve">As we add more long range transportation, </w:t>
      </w:r>
      <w:r w:rsidRPr="00DA0C49">
        <w:rPr>
          <w:rStyle w:val="StyleUnderline"/>
        </w:rPr>
        <w:t xml:space="preserve">there is a critical point at which </w:t>
      </w:r>
      <w:r w:rsidRPr="005F2F85">
        <w:rPr>
          <w:rStyle w:val="StyleUnderline"/>
          <w:highlight w:val="cyan"/>
        </w:rPr>
        <w:t>pathogens become so aggressive</w:t>
      </w:r>
      <w:r w:rsidRPr="00DA0C49">
        <w:rPr>
          <w:rStyle w:val="StyleUnderline"/>
        </w:rPr>
        <w:t xml:space="preserve"> that </w:t>
      </w:r>
      <w:r w:rsidRPr="005F2F85">
        <w:rPr>
          <w:rStyle w:val="StyleUnderline"/>
          <w:highlight w:val="cyan"/>
        </w:rPr>
        <w:t>the entire host population dies</w:t>
      </w:r>
      <w:r w:rsidRPr="00DA0C49">
        <w:rPr>
          <w:rStyle w:val="StyleUnderline"/>
        </w:rPr>
        <w:t>.</w:t>
      </w:r>
      <w:r w:rsidRPr="00DA0C49">
        <w:rPr>
          <w:sz w:val="16"/>
          <w:szCs w:val="16"/>
        </w:rPr>
        <w:t xml:space="preserve"> The pathogens die at the same time, but that is not exactly a consolation to the hosts</w:t>
      </w:r>
      <w:r w:rsidRPr="00DA0C49">
        <w:rPr>
          <w:rStyle w:val="StyleUnderline"/>
        </w:rPr>
        <w:t xml:space="preserve">. We call this </w:t>
      </w:r>
      <w:r w:rsidRPr="005F2F85">
        <w:rPr>
          <w:rStyle w:val="StyleUnderline"/>
          <w:highlight w:val="cyan"/>
        </w:rPr>
        <w:t>the</w:t>
      </w:r>
      <w:r w:rsidRPr="00DA0C49">
        <w:rPr>
          <w:rStyle w:val="StyleUnderline"/>
        </w:rPr>
        <w:t xml:space="preserve"> phase </w:t>
      </w:r>
      <w:r w:rsidRPr="005F2F85">
        <w:rPr>
          <w:rStyle w:val="Emphasis"/>
          <w:highlight w:val="cyan"/>
        </w:rPr>
        <w:t>transition to extinction</w:t>
      </w:r>
      <w:r w:rsidRPr="00DA0C49">
        <w:rPr>
          <w:sz w:val="16"/>
          <w:szCs w:val="16"/>
        </w:rPr>
        <w:t xml:space="preserve"> (Figure 4). </w:t>
      </w:r>
      <w:r w:rsidRPr="005F2F85">
        <w:rPr>
          <w:rStyle w:val="StyleUnderline"/>
          <w:highlight w:val="cyan"/>
        </w:rPr>
        <w:t>With increasing</w:t>
      </w:r>
      <w:r w:rsidRPr="00DA0C49">
        <w:rPr>
          <w:rStyle w:val="StyleUnderline"/>
        </w:rPr>
        <w:t xml:space="preserve"> levels of </w:t>
      </w:r>
      <w:r w:rsidRPr="005F2F85">
        <w:rPr>
          <w:rStyle w:val="StyleUnderline"/>
          <w:highlight w:val="cyan"/>
        </w:rPr>
        <w:t>global transportation</w:t>
      </w:r>
      <w:r w:rsidRPr="00DA0C49">
        <w:rPr>
          <w:rStyle w:val="StyleUnderline"/>
        </w:rPr>
        <w:t xml:space="preserve">, human </w:t>
      </w:r>
      <w:r w:rsidRPr="005F2F85">
        <w:rPr>
          <w:rStyle w:val="Emphasis"/>
          <w:highlight w:val="cyan"/>
        </w:rPr>
        <w:t>civilization may be approaching</w:t>
      </w:r>
      <w:r w:rsidRPr="00DA0C49">
        <w:rPr>
          <w:rStyle w:val="Emphasis"/>
        </w:rPr>
        <w:t xml:space="preserve"> such </w:t>
      </w:r>
      <w:r w:rsidRPr="005F2F85">
        <w:rPr>
          <w:rStyle w:val="Emphasis"/>
          <w:highlight w:val="cyan"/>
        </w:rPr>
        <w:t>a critical threshold</w:t>
      </w:r>
      <w:r w:rsidRPr="00DA0C49">
        <w:rPr>
          <w:sz w:val="16"/>
          <w:szCs w:val="16"/>
        </w:rPr>
        <w:t>.</w:t>
      </w:r>
    </w:p>
    <w:p w14:paraId="278B613D" w14:textId="77777777" w:rsidR="005555E7" w:rsidRPr="00DA0C49" w:rsidRDefault="005555E7" w:rsidP="005555E7">
      <w:pPr>
        <w:ind w:right="6"/>
        <w:rPr>
          <w:sz w:val="12"/>
          <w:szCs w:val="12"/>
        </w:rPr>
      </w:pPr>
      <w:r w:rsidRPr="00DA0C49">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p>
    <w:p w14:paraId="291E172F" w14:textId="77777777" w:rsidR="005555E7" w:rsidRPr="00DA0C49" w:rsidRDefault="005555E7" w:rsidP="005555E7">
      <w:pPr>
        <w:ind w:right="6"/>
        <w:rPr>
          <w:rStyle w:val="StyleUnderline"/>
          <w:sz w:val="12"/>
          <w:szCs w:val="12"/>
        </w:rPr>
      </w:pPr>
      <w:r w:rsidRPr="00DA0C49">
        <w:rPr>
          <w:sz w:val="16"/>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DA0C49">
        <w:rPr>
          <w:sz w:val="12"/>
          <w:szCs w:val="12"/>
        </w:rPr>
        <w:t>¶</w:t>
      </w:r>
      <w:r w:rsidRPr="00DA0C49">
        <w:rPr>
          <w:sz w:val="16"/>
          <w:szCs w:val="16"/>
        </w:rPr>
        <w:t xml:space="preserve"> </w:t>
      </w:r>
      <w:r w:rsidRPr="00DA0C49">
        <w:rPr>
          <w:rStyle w:val="StyleUnderline"/>
        </w:rPr>
        <w:t>A key point about the phase transition to extinction is its suddenness. Even a system that seems stable, can be destabilized by a few more long-range connections, and connectivity is continuing to increase.</w:t>
      </w:r>
    </w:p>
    <w:p w14:paraId="026C3E7E" w14:textId="77777777" w:rsidR="005555E7" w:rsidRPr="00DA0C49" w:rsidRDefault="005555E7" w:rsidP="005555E7">
      <w:pPr>
        <w:ind w:right="6"/>
        <w:rPr>
          <w:sz w:val="16"/>
        </w:rPr>
      </w:pPr>
      <w:r w:rsidRPr="00DA0C49">
        <w:rPr>
          <w:rStyle w:val="StyleUnderline"/>
        </w:rPr>
        <w:t>So how close are we to the tipping point? We don’t know but it would be good to find out before it happens.</w:t>
      </w:r>
      <w:r w:rsidRPr="00DA0C49">
        <w:rPr>
          <w:rStyle w:val="StyleUnderline"/>
          <w:sz w:val="12"/>
          <w:szCs w:val="12"/>
        </w:rPr>
        <w:t>¶</w:t>
      </w:r>
      <w:r w:rsidRPr="00DA0C49">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DA0C49">
        <w:rPr>
          <w:sz w:val="12"/>
          <w:szCs w:val="12"/>
        </w:rPr>
        <w:t>¶</w:t>
      </w:r>
      <w:r w:rsidRPr="00DA0C49">
        <w:rPr>
          <w:sz w:val="16"/>
          <w:szCs w:val="16"/>
        </w:rPr>
        <w:t xml:space="preserve"> As with the choice of airlines to stop flying to west Africa, our analysis didn’t take into consideration how people respond to epidemics. It does tell us what the outcome will be </w:t>
      </w:r>
      <w:r w:rsidRPr="00DA0C49">
        <w:rPr>
          <w:rStyle w:val="StyleUnderline"/>
        </w:rPr>
        <w:t>unless we respond fast enough and well enough to stop the spread of future diseases</w:t>
      </w:r>
      <w:r w:rsidRPr="00DA0C49">
        <w:rPr>
          <w:sz w:val="16"/>
          <w:szCs w:val="16"/>
        </w:rPr>
        <w:t xml:space="preserve">, which may not be the same as the ones we saw in the past. </w:t>
      </w:r>
      <w:r w:rsidRPr="00DA0C49">
        <w:rPr>
          <w:rStyle w:val="StyleUnderline"/>
        </w:rPr>
        <w:t>As the world becomes more connected, the dangers increase.</w:t>
      </w:r>
      <w:r w:rsidRPr="00DA0C49">
        <w:rPr>
          <w:rStyle w:val="StyleUnderline"/>
          <w:sz w:val="12"/>
          <w:szCs w:val="12"/>
        </w:rPr>
        <w:t>¶</w:t>
      </w:r>
      <w:r w:rsidRPr="00DA0C49">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DA0C49">
        <w:rPr>
          <w:rStyle w:val="StyleUnderline"/>
        </w:rPr>
        <w:t xml:space="preserve">If a sick food service worker in an airport infects 100 passengers, or </w:t>
      </w:r>
      <w:r w:rsidRPr="005F2F85">
        <w:rPr>
          <w:rStyle w:val="StyleUnderline"/>
          <w:highlight w:val="cyan"/>
        </w:rPr>
        <w:t>a contagion event</w:t>
      </w:r>
      <w:r w:rsidRPr="00DA0C49">
        <w:rPr>
          <w:rStyle w:val="StyleUnderline"/>
        </w:rPr>
        <w:t xml:space="preserve"> happens in mass transportation, an outbreak </w:t>
      </w:r>
      <w:r w:rsidRPr="005F2F85">
        <w:rPr>
          <w:rStyle w:val="StyleUnderline"/>
          <w:highlight w:val="cyan"/>
        </w:rPr>
        <w:t>could</w:t>
      </w:r>
      <w:r w:rsidRPr="00DA0C49">
        <w:rPr>
          <w:rStyle w:val="StyleUnderline"/>
        </w:rPr>
        <w:t xml:space="preserve"> </w:t>
      </w:r>
      <w:r w:rsidRPr="00DA0C49">
        <w:rPr>
          <w:rStyle w:val="Emphasis"/>
        </w:rPr>
        <w:t xml:space="preserve">very well </w:t>
      </w:r>
      <w:r w:rsidRPr="005F2F85">
        <w:rPr>
          <w:rStyle w:val="Emphasis"/>
          <w:highlight w:val="cyan"/>
        </w:rPr>
        <w:t>prove unstoppable</w:t>
      </w:r>
      <w:r w:rsidRPr="00DA0C49">
        <w:rPr>
          <w:sz w:val="16"/>
          <w:szCs w:val="16"/>
        </w:rPr>
        <w:t>.</w:t>
      </w:r>
    </w:p>
    <w:p w14:paraId="3107037B" w14:textId="77777777" w:rsidR="00A4438C" w:rsidRDefault="00A4438C" w:rsidP="00A4438C">
      <w:pPr>
        <w:pStyle w:val="Heading3"/>
      </w:pPr>
      <w:r>
        <w:lastRenderedPageBreak/>
        <w:t>Disease---A2: No Extinction---Burnout</w:t>
      </w:r>
    </w:p>
    <w:p w14:paraId="751D461E" w14:textId="77777777" w:rsidR="00A4438C" w:rsidRPr="00814D3A" w:rsidRDefault="00A4438C" w:rsidP="00A4438C">
      <w:pPr>
        <w:pStyle w:val="Heading4"/>
      </w:pPr>
      <w:r>
        <w:t xml:space="preserve">Burnout wrong because of </w:t>
      </w:r>
      <w:r w:rsidRPr="00CF088F">
        <w:rPr>
          <w:u w:val="single"/>
        </w:rPr>
        <w:t>mutations</w:t>
      </w:r>
      <w:r>
        <w:t xml:space="preserve"> and </w:t>
      </w:r>
      <w:r w:rsidRPr="00CF088F">
        <w:rPr>
          <w:u w:val="single"/>
        </w:rPr>
        <w:t>transfer</w:t>
      </w:r>
      <w:r>
        <w:t xml:space="preserve"> – independent, huge </w:t>
      </w:r>
      <w:r w:rsidRPr="00735F14">
        <w:rPr>
          <w:u w:val="single"/>
        </w:rPr>
        <w:t>ABR crisis</w:t>
      </w:r>
      <w:r w:rsidRPr="00814D3A">
        <w:t xml:space="preserve"> </w:t>
      </w:r>
      <w:r>
        <w:t>looming</w:t>
      </w:r>
    </w:p>
    <w:p w14:paraId="7F17F531" w14:textId="23A4D663" w:rsidR="00A4438C" w:rsidRDefault="00A4438C" w:rsidP="00A4438C">
      <w:pPr>
        <w:rPr>
          <w:rStyle w:val="Hyperlink"/>
        </w:rPr>
      </w:pPr>
      <w:r>
        <w:rPr>
          <w:rStyle w:val="Style13ptBold"/>
        </w:rPr>
        <w:t xml:space="preserve">Tyson 12 </w:t>
      </w:r>
      <w:r>
        <w:t xml:space="preserve">---- </w:t>
      </w:r>
      <w:r w:rsidRPr="00814D3A">
        <w:t xml:space="preserve">Greg, syndicated science columnist, PhD student in microbiology (Northwestern), “Tipping Point: The Threat of Antibiotic Resistance,” Helix, 8/17, </w:t>
      </w:r>
      <w:hyperlink r:id="rId31" w:history="1">
        <w:r w:rsidR="001B3E9E" w:rsidRPr="00642E97">
          <w:rPr>
            <w:rStyle w:val="Hyperlink"/>
          </w:rPr>
          <w:t>http://helix.northwestern.edu/article/tipping-point-threat-antibiotic-resistance</w:t>
        </w:r>
      </w:hyperlink>
    </w:p>
    <w:p w14:paraId="55264239" w14:textId="77777777" w:rsidR="00A4438C" w:rsidRPr="0010503E" w:rsidRDefault="00A4438C" w:rsidP="00A4438C">
      <w:pPr>
        <w:rPr>
          <w:rStyle w:val="Style13ptBold"/>
          <w:b w:val="0"/>
          <w:bCs w:val="0"/>
        </w:rPr>
      </w:pPr>
    </w:p>
    <w:p w14:paraId="37C7746D" w14:textId="77777777" w:rsidR="00A4438C" w:rsidRPr="00735F14" w:rsidRDefault="00A4438C" w:rsidP="00A4438C">
      <w:pPr>
        <w:rPr>
          <w:sz w:val="14"/>
        </w:rPr>
      </w:pPr>
      <w:r w:rsidRPr="00735F14">
        <w:rPr>
          <w:sz w:val="14"/>
        </w:rPr>
        <w:t xml:space="preserve">According to the Centers for Disease Control and Prevention (CDC), nearly </w:t>
      </w:r>
      <w:r w:rsidRPr="005F2F85">
        <w:rPr>
          <w:rStyle w:val="Emphasis"/>
          <w:highlight w:val="cyan"/>
        </w:rPr>
        <w:t>90,000</w:t>
      </w:r>
      <w:r w:rsidRPr="00DD3515">
        <w:rPr>
          <w:rStyle w:val="Emphasis"/>
        </w:rPr>
        <w:t xml:space="preserve"> people </w:t>
      </w:r>
      <w:r w:rsidRPr="005F2F85">
        <w:rPr>
          <w:rStyle w:val="Emphasis"/>
          <w:highlight w:val="cyan"/>
        </w:rPr>
        <w:t>die each year</w:t>
      </w:r>
      <w:r w:rsidRPr="00735F14">
        <w:rPr>
          <w:sz w:val="14"/>
        </w:rPr>
        <w:t xml:space="preserve"> in the United States </w:t>
      </w:r>
      <w:r w:rsidRPr="005F2F85">
        <w:rPr>
          <w:rStyle w:val="TitleChar"/>
          <w:highlight w:val="cyan"/>
        </w:rPr>
        <w:t>from</w:t>
      </w:r>
      <w:r w:rsidRPr="00814D3A">
        <w:rPr>
          <w:rStyle w:val="TitleChar"/>
        </w:rPr>
        <w:t xml:space="preserve"> </w:t>
      </w:r>
      <w:r w:rsidRPr="005F2F85">
        <w:rPr>
          <w:rStyle w:val="Emphasis"/>
          <w:highlight w:val="cyan"/>
        </w:rPr>
        <w:t>a</w:t>
      </w:r>
      <w:r w:rsidRPr="00735F14">
        <w:rPr>
          <w:sz w:val="14"/>
        </w:rPr>
        <w:t>nti</w:t>
      </w:r>
      <w:r w:rsidRPr="005F2F85">
        <w:rPr>
          <w:rStyle w:val="Emphasis"/>
          <w:highlight w:val="cyan"/>
        </w:rPr>
        <w:t>b</w:t>
      </w:r>
      <w:r w:rsidRPr="00735F14">
        <w:rPr>
          <w:sz w:val="14"/>
        </w:rPr>
        <w:t>iotic-</w:t>
      </w:r>
      <w:r w:rsidRPr="005F2F85">
        <w:rPr>
          <w:rStyle w:val="Emphasis"/>
          <w:highlight w:val="cyan"/>
        </w:rPr>
        <w:t>r</w:t>
      </w:r>
      <w:r w:rsidRPr="00735F14">
        <w:rPr>
          <w:sz w:val="14"/>
        </w:rPr>
        <w:t>esistant</w:t>
      </w:r>
      <w:r w:rsidRPr="00814D3A">
        <w:rPr>
          <w:rStyle w:val="TitleChar"/>
        </w:rPr>
        <w:t xml:space="preserve"> bacterial infections. That is more deaths than breast and prostate cancer</w:t>
      </w:r>
      <w:r w:rsidRPr="00735F14">
        <w:rPr>
          <w:sz w:val="14"/>
        </w:rPr>
        <w:t xml:space="preserve"> combined. While </w:t>
      </w:r>
      <w:r w:rsidRPr="005F2F85">
        <w:rPr>
          <w:rStyle w:val="TitleChar"/>
          <w:highlight w:val="cyan"/>
        </w:rPr>
        <w:t>MRSA</w:t>
      </w:r>
      <w:r w:rsidRPr="00735F14">
        <w:rPr>
          <w:sz w:val="14"/>
        </w:rPr>
        <w:t xml:space="preserve"> (methicillin-resistant Staphylococcus aureus) is the most publicized of the antibiotic-resistant bacteria, it </w:t>
      </w:r>
      <w:r w:rsidRPr="005F2F85">
        <w:rPr>
          <w:rStyle w:val="TitleChar"/>
          <w:highlight w:val="cyan"/>
        </w:rPr>
        <w:t>is</w:t>
      </w:r>
      <w:r w:rsidRPr="00814D3A">
        <w:rPr>
          <w:rStyle w:val="TitleChar"/>
        </w:rPr>
        <w:t xml:space="preserve"> just </w:t>
      </w:r>
      <w:r w:rsidRPr="005F2F85">
        <w:rPr>
          <w:rStyle w:val="Emphasis"/>
          <w:highlight w:val="cyan"/>
        </w:rPr>
        <w:t>one of many</w:t>
      </w:r>
      <w:r w:rsidRPr="00735F14">
        <w:rPr>
          <w:sz w:val="14"/>
        </w:rPr>
        <w:t xml:space="preserve">. In fact, other bacteria that kill thousands of people each year include Pseudomonas aeruginosa, Klebsiella pneumoniae, and Acinetobacter baumannii. </w:t>
      </w:r>
      <w:r w:rsidRPr="00814D3A">
        <w:rPr>
          <w:rStyle w:val="TitleChar"/>
        </w:rPr>
        <w:t>These</w:t>
      </w:r>
      <w:r w:rsidRPr="00735F14">
        <w:rPr>
          <w:sz w:val="14"/>
        </w:rPr>
        <w:t xml:space="preserve"> bacteria </w:t>
      </w:r>
      <w:r w:rsidRPr="00814D3A">
        <w:rPr>
          <w:rStyle w:val="TitleChar"/>
        </w:rPr>
        <w:t>are</w:t>
      </w:r>
      <w:r w:rsidRPr="00735F14">
        <w:rPr>
          <w:sz w:val="14"/>
        </w:rPr>
        <w:t xml:space="preserve"> all resistant to at least some antibiotics, giving them the name “</w:t>
      </w:r>
      <w:r w:rsidRPr="005F2F85">
        <w:rPr>
          <w:rStyle w:val="Emphasis"/>
          <w:highlight w:val="cyan"/>
        </w:rPr>
        <w:t>superbugs</w:t>
      </w:r>
      <w:r w:rsidRPr="00814D3A">
        <w:rPr>
          <w:rStyle w:val="TitleChar"/>
        </w:rPr>
        <w:t xml:space="preserve">”, </w:t>
      </w:r>
      <w:r w:rsidRPr="005F2F85">
        <w:rPr>
          <w:rStyle w:val="TitleChar"/>
          <w:highlight w:val="cyan"/>
        </w:rPr>
        <w:t>and</w:t>
      </w:r>
      <w:r w:rsidRPr="00814D3A">
        <w:rPr>
          <w:rStyle w:val="TitleChar"/>
        </w:rPr>
        <w:t xml:space="preserve"> the </w:t>
      </w:r>
      <w:r w:rsidRPr="005F2F85">
        <w:rPr>
          <w:rStyle w:val="TitleChar"/>
          <w:highlight w:val="cyan"/>
        </w:rPr>
        <w:t>number</w:t>
      </w:r>
      <w:r w:rsidRPr="00814D3A">
        <w:rPr>
          <w:rStyle w:val="TitleChar"/>
        </w:rPr>
        <w:t xml:space="preserve"> of infections resistant </w:t>
      </w:r>
      <w:r w:rsidRPr="00DD3515">
        <w:rPr>
          <w:rStyle w:val="Emphasis"/>
        </w:rPr>
        <w:t>even to antibiotics of last resort</w:t>
      </w:r>
      <w:r w:rsidRPr="00814D3A">
        <w:rPr>
          <w:rStyle w:val="TitleChar"/>
        </w:rPr>
        <w:t xml:space="preserve"> </w:t>
      </w:r>
      <w:r w:rsidRPr="005F2F85">
        <w:rPr>
          <w:rStyle w:val="TitleChar"/>
          <w:highlight w:val="cyan"/>
        </w:rPr>
        <w:t>is increasing</w:t>
      </w:r>
      <w:r w:rsidRPr="00814D3A">
        <w:rPr>
          <w:rStyle w:val="TitleChar"/>
        </w:rPr>
        <w:t>.</w:t>
      </w:r>
      <w:r>
        <w:rPr>
          <w:rStyle w:val="TitleChar"/>
        </w:rPr>
        <w:t xml:space="preserve"> </w:t>
      </w:r>
      <w:r w:rsidRPr="00814D3A">
        <w:rPr>
          <w:rStyle w:val="TitleChar"/>
        </w:rPr>
        <w:t xml:space="preserve">How did this happen? We did it to ourselves. </w:t>
      </w:r>
      <w:r w:rsidRPr="005F2F85">
        <w:rPr>
          <w:rStyle w:val="TitleChar"/>
          <w:highlight w:val="cyan"/>
        </w:rPr>
        <w:t>Antibiotics are</w:t>
      </w:r>
      <w:r w:rsidRPr="00814D3A">
        <w:rPr>
          <w:rStyle w:val="TitleChar"/>
        </w:rPr>
        <w:t xml:space="preserve"> omnipresent</w:t>
      </w:r>
      <w:r w:rsidRPr="00735F14">
        <w:rPr>
          <w:sz w:val="14"/>
        </w:rPr>
        <w:t xml:space="preserve"> in the Western world, </w:t>
      </w:r>
      <w:r w:rsidRPr="005F2F85">
        <w:rPr>
          <w:rStyle w:val="TitleChar"/>
          <w:highlight w:val="cyan"/>
        </w:rPr>
        <w:t>overprescribed</w:t>
      </w:r>
      <w:r w:rsidRPr="00814D3A">
        <w:rPr>
          <w:rStyle w:val="TitleChar"/>
        </w:rPr>
        <w:t xml:space="preserve"> for patients</w:t>
      </w:r>
      <w:r w:rsidRPr="00735F14">
        <w:rPr>
          <w:sz w:val="14"/>
        </w:rPr>
        <w:t xml:space="preserve"> who demand them </w:t>
      </w:r>
      <w:r w:rsidRPr="00814D3A">
        <w:rPr>
          <w:rStyle w:val="TitleChar"/>
        </w:rPr>
        <w:t xml:space="preserve">even when they have viral infections. Then these same </w:t>
      </w:r>
      <w:r w:rsidRPr="005F2F85">
        <w:rPr>
          <w:rStyle w:val="TitleChar"/>
          <w:highlight w:val="cyan"/>
        </w:rPr>
        <w:t>patients fail</w:t>
      </w:r>
      <w:r w:rsidRPr="00814D3A">
        <w:rPr>
          <w:rStyle w:val="TitleChar"/>
        </w:rPr>
        <w:t xml:space="preserve"> to take the prescription to </w:t>
      </w:r>
      <w:r w:rsidRPr="005F2F85">
        <w:rPr>
          <w:rStyle w:val="TitleChar"/>
          <w:highlight w:val="cyan"/>
        </w:rPr>
        <w:t>completion</w:t>
      </w:r>
      <w:r w:rsidRPr="00814D3A">
        <w:rPr>
          <w:rStyle w:val="TitleChar"/>
        </w:rPr>
        <w:t>, allowing</w:t>
      </w:r>
      <w:r w:rsidRPr="00735F14">
        <w:rPr>
          <w:sz w:val="14"/>
        </w:rPr>
        <w:t xml:space="preserve"> some </w:t>
      </w:r>
      <w:r w:rsidRPr="00814D3A">
        <w:rPr>
          <w:rStyle w:val="TitleChar"/>
        </w:rPr>
        <w:t>bacteria to survive. As a result,</w:t>
      </w:r>
      <w:r w:rsidRPr="00735F14">
        <w:rPr>
          <w:sz w:val="14"/>
        </w:rPr>
        <w:t xml:space="preserve"> bacterial </w:t>
      </w:r>
      <w:r w:rsidRPr="005F2F85">
        <w:rPr>
          <w:rStyle w:val="TitleChar"/>
          <w:highlight w:val="cyan"/>
        </w:rPr>
        <w:t>resistance</w:t>
      </w:r>
      <w:r w:rsidRPr="00814D3A">
        <w:rPr>
          <w:rStyle w:val="TitleChar"/>
        </w:rPr>
        <w:t xml:space="preserve"> can </w:t>
      </w:r>
      <w:r w:rsidRPr="005F2F85">
        <w:rPr>
          <w:rStyle w:val="Emphasis"/>
          <w:highlight w:val="cyan"/>
        </w:rPr>
        <w:t>develop</w:t>
      </w:r>
      <w:r w:rsidRPr="00DD3515">
        <w:rPr>
          <w:rStyle w:val="Emphasis"/>
        </w:rPr>
        <w:t xml:space="preserve"> by </w:t>
      </w:r>
      <w:r w:rsidRPr="005F2F85">
        <w:rPr>
          <w:rStyle w:val="Emphasis"/>
          <w:highlight w:val="cyan"/>
        </w:rPr>
        <w:t>mutations</w:t>
      </w:r>
      <w:r w:rsidRPr="00735F14">
        <w:rPr>
          <w:sz w:val="14"/>
        </w:rPr>
        <w:t xml:space="preserve"> of genes that antibiotics target</w:t>
      </w:r>
      <w:r w:rsidRPr="00DD3515">
        <w:rPr>
          <w:rStyle w:val="Emphasis"/>
        </w:rPr>
        <w:t xml:space="preserve">, </w:t>
      </w:r>
      <w:r w:rsidRPr="005F2F85">
        <w:rPr>
          <w:rStyle w:val="Emphasis"/>
          <w:highlight w:val="cyan"/>
        </w:rPr>
        <w:t>or</w:t>
      </w:r>
      <w:r w:rsidRPr="00DD3515">
        <w:rPr>
          <w:rStyle w:val="Emphasis"/>
        </w:rPr>
        <w:t xml:space="preserve"> even from </w:t>
      </w:r>
      <w:r w:rsidRPr="005F2F85">
        <w:rPr>
          <w:rStyle w:val="Emphasis"/>
          <w:highlight w:val="cyan"/>
        </w:rPr>
        <w:t>transfer</w:t>
      </w:r>
      <w:r w:rsidRPr="00735F14">
        <w:rPr>
          <w:sz w:val="14"/>
        </w:rPr>
        <w:t xml:space="preserve"> of antibiotic-resistant genes between bacteria. </w:t>
      </w:r>
      <w:r w:rsidRPr="00814D3A">
        <w:rPr>
          <w:rStyle w:val="TitleChar"/>
        </w:rPr>
        <w:t xml:space="preserve">This makes bacterial infections </w:t>
      </w:r>
      <w:r w:rsidRPr="00DD3515">
        <w:rPr>
          <w:rStyle w:val="Emphasis"/>
        </w:rPr>
        <w:t>difficult to treat</w:t>
      </w:r>
      <w:r w:rsidRPr="00814D3A">
        <w:rPr>
          <w:rStyle w:val="TitleChar"/>
        </w:rPr>
        <w:t>.</w:t>
      </w:r>
      <w:r>
        <w:rPr>
          <w:rStyle w:val="TitleChar"/>
        </w:rPr>
        <w:t xml:space="preserve"> </w:t>
      </w:r>
      <w:r w:rsidRPr="00814D3A">
        <w:rPr>
          <w:rStyle w:val="TitleChar"/>
        </w:rPr>
        <w:t>Resistant bacteria multiply and spread</w:t>
      </w:r>
      <w:r w:rsidRPr="00735F14">
        <w:rPr>
          <w:sz w:val="14"/>
        </w:rPr>
        <w:t xml:space="preserve">, since they are able to survive the constant antibiotic onslaught. </w:t>
      </w:r>
      <w:r w:rsidRPr="00814D3A">
        <w:rPr>
          <w:rStyle w:val="TitleChar"/>
        </w:rPr>
        <w:t>When a serious bacterial infection develops, it</w:t>
      </w:r>
      <w:r w:rsidRPr="00735F14">
        <w:rPr>
          <w:sz w:val="14"/>
        </w:rPr>
        <w:t xml:space="preserve"> is likely that the infection is due to antibiotic-resistant bacteria, which </w:t>
      </w:r>
      <w:r w:rsidRPr="00814D3A">
        <w:rPr>
          <w:rStyle w:val="TitleChar"/>
        </w:rPr>
        <w:t xml:space="preserve">limits treatment options. </w:t>
      </w:r>
      <w:r w:rsidRPr="00735F14">
        <w:rPr>
          <w:rStyle w:val="TitleChar"/>
        </w:rPr>
        <w:t xml:space="preserve">This is especially a problem in </w:t>
      </w:r>
      <w:r w:rsidRPr="005F2F85">
        <w:rPr>
          <w:rStyle w:val="TitleChar"/>
          <w:highlight w:val="cyan"/>
        </w:rPr>
        <w:t>hospitals</w:t>
      </w:r>
      <w:r w:rsidRPr="00735F14">
        <w:rPr>
          <w:rStyle w:val="TitleChar"/>
        </w:rPr>
        <w:t xml:space="preserve">, which </w:t>
      </w:r>
      <w:r w:rsidRPr="005F2F85">
        <w:rPr>
          <w:rStyle w:val="TitleChar"/>
          <w:highlight w:val="cyan"/>
        </w:rPr>
        <w:t xml:space="preserve">are </w:t>
      </w:r>
      <w:r w:rsidRPr="005F2F85">
        <w:rPr>
          <w:rStyle w:val="Emphasis"/>
          <w:highlight w:val="cyan"/>
        </w:rPr>
        <w:t>breeding grounds</w:t>
      </w:r>
      <w:r w:rsidRPr="00735F14">
        <w:rPr>
          <w:rStyle w:val="Emphasis"/>
        </w:rPr>
        <w:t xml:space="preserve"> for resistant organisms</w:t>
      </w:r>
      <w:r w:rsidRPr="00735F14">
        <w:rPr>
          <w:sz w:val="14"/>
        </w:rPr>
        <w:t>. Hospitals have a large number of susceptible people with compromised immune systems, making a haven for sick people into a dangerous place. Similarly, antibiotics are overused on cattle, often using them as prophylaxis,</w:t>
      </w:r>
      <w:r w:rsidRPr="00814D3A">
        <w:rPr>
          <w:rStyle w:val="TitleChar"/>
        </w:rPr>
        <w:t xml:space="preserve"> </w:t>
      </w:r>
      <w:r w:rsidRPr="00735F14">
        <w:rPr>
          <w:sz w:val="14"/>
        </w:rPr>
        <w:t>preventative medicine, on animals that are not sick, instead of only treating infected animals</w:t>
      </w:r>
      <w:r w:rsidRPr="00814D3A">
        <w:rPr>
          <w:rStyle w:val="TitleChar"/>
        </w:rPr>
        <w:t>. All of these situations select for the bacteria that are resistant to antibiotics.</w:t>
      </w:r>
      <w:r>
        <w:rPr>
          <w:rStyle w:val="TitleChar"/>
        </w:rPr>
        <w:t xml:space="preserve"> </w:t>
      </w:r>
      <w:r w:rsidRPr="005F2F85">
        <w:rPr>
          <w:rStyle w:val="Emphasis"/>
          <w:highlight w:val="cyan"/>
        </w:rPr>
        <w:t>We’ve reached</w:t>
      </w:r>
      <w:r w:rsidRPr="00814D3A">
        <w:rPr>
          <w:rStyle w:val="Emphasis"/>
        </w:rPr>
        <w:t xml:space="preserve"> a </w:t>
      </w:r>
      <w:r w:rsidRPr="005F2F85">
        <w:rPr>
          <w:rStyle w:val="Emphasis"/>
          <w:highlight w:val="cyan"/>
        </w:rPr>
        <w:t>tipping point</w:t>
      </w:r>
      <w:r w:rsidRPr="00814D3A">
        <w:rPr>
          <w:rStyle w:val="TitleChar"/>
        </w:rPr>
        <w:t xml:space="preserve">. For a while we had </w:t>
      </w:r>
      <w:r w:rsidRPr="00DD3515">
        <w:rPr>
          <w:rStyle w:val="TitleChar"/>
        </w:rPr>
        <w:t xml:space="preserve">many </w:t>
      </w:r>
      <w:r w:rsidRPr="00047458">
        <w:rPr>
          <w:rStyle w:val="TitleChar"/>
        </w:rPr>
        <w:t xml:space="preserve">antibiotics in </w:t>
      </w:r>
      <w:r w:rsidRPr="005F2F85">
        <w:rPr>
          <w:rStyle w:val="TitleChar"/>
          <w:highlight w:val="cyan"/>
        </w:rPr>
        <w:t>our arsenal</w:t>
      </w:r>
      <w:r w:rsidRPr="00735F14">
        <w:rPr>
          <w:sz w:val="14"/>
        </w:rPr>
        <w:t xml:space="preserve"> to treat bacterial infections, </w:t>
      </w:r>
      <w:r w:rsidRPr="00814D3A">
        <w:rPr>
          <w:rStyle w:val="TitleChar"/>
        </w:rPr>
        <w:t>so even if treatment with one</w:t>
      </w:r>
      <w:r w:rsidRPr="00735F14">
        <w:rPr>
          <w:sz w:val="14"/>
        </w:rPr>
        <w:t xml:space="preserve"> antibiotic </w:t>
      </w:r>
      <w:r w:rsidRPr="00814D3A">
        <w:rPr>
          <w:rStyle w:val="TitleChar"/>
        </w:rPr>
        <w:t xml:space="preserve">failed, there were other </w:t>
      </w:r>
      <w:r w:rsidRPr="00735F14">
        <w:rPr>
          <w:rStyle w:val="TitleChar"/>
        </w:rPr>
        <w:t>options.</w:t>
      </w:r>
      <w:r w:rsidRPr="00814D3A">
        <w:rPr>
          <w:rStyle w:val="Emphasis"/>
        </w:rPr>
        <w:t xml:space="preserve"> Unfortunately that </w:t>
      </w:r>
      <w:r w:rsidRPr="005F2F85">
        <w:rPr>
          <w:rStyle w:val="Emphasis"/>
          <w:highlight w:val="cyan"/>
        </w:rPr>
        <w:t>is</w:t>
      </w:r>
      <w:r w:rsidRPr="00814D3A">
        <w:rPr>
          <w:rStyle w:val="Emphasis"/>
        </w:rPr>
        <w:t xml:space="preserve"> often </w:t>
      </w:r>
      <w:r w:rsidRPr="005F2F85">
        <w:rPr>
          <w:rStyle w:val="Emphasis"/>
          <w:highlight w:val="cyan"/>
        </w:rPr>
        <w:t>no longer true</w:t>
      </w:r>
      <w:r w:rsidRPr="005F2F85">
        <w:rPr>
          <w:rStyle w:val="TitleChar"/>
          <w:highlight w:val="cyan"/>
        </w:rPr>
        <w:t>, with resistance</w:t>
      </w:r>
      <w:r w:rsidRPr="00814D3A">
        <w:rPr>
          <w:rStyle w:val="TitleChar"/>
        </w:rPr>
        <w:t xml:space="preserve"> emerging </w:t>
      </w:r>
      <w:r w:rsidRPr="005F2F85">
        <w:rPr>
          <w:rStyle w:val="TitleChar"/>
          <w:highlight w:val="cyan"/>
        </w:rPr>
        <w:t>faster than</w:t>
      </w:r>
      <w:r w:rsidRPr="00814D3A">
        <w:rPr>
          <w:rStyle w:val="TitleChar"/>
        </w:rPr>
        <w:t xml:space="preserve"> new </w:t>
      </w:r>
      <w:r w:rsidRPr="005F2F85">
        <w:rPr>
          <w:rStyle w:val="TitleChar"/>
          <w:highlight w:val="cyan"/>
        </w:rPr>
        <w:t>therapies</w:t>
      </w:r>
      <w:r w:rsidRPr="00735F14">
        <w:rPr>
          <w:sz w:val="14"/>
        </w:rPr>
        <w:t xml:space="preserve">. The problem is that drug companies prefer to make medication for chronic conditions, such as cancer or heart disease, since their long-term treatment is much more profitable. In fact, according to the Food and Drug Administration (FDA), 21 new drugs have been approved for cancer treatment since the beginning of last year. In the same time frame, just one new bacterial treatment has been approved. As a result, </w:t>
      </w:r>
      <w:r w:rsidRPr="005F2F85">
        <w:rPr>
          <w:rStyle w:val="TitleChar"/>
          <w:highlight w:val="cyan"/>
        </w:rPr>
        <w:t>we are left with</w:t>
      </w:r>
      <w:r w:rsidRPr="00DD3515">
        <w:rPr>
          <w:rStyle w:val="TitleChar"/>
        </w:rPr>
        <w:t xml:space="preserve"> </w:t>
      </w:r>
      <w:r w:rsidRPr="00DD3515">
        <w:rPr>
          <w:rStyle w:val="Emphasis"/>
        </w:rPr>
        <w:t>too few antibiotic options</w:t>
      </w:r>
      <w:r w:rsidRPr="00DD3515">
        <w:rPr>
          <w:rStyle w:val="TitleChar"/>
        </w:rPr>
        <w:t xml:space="preserve"> and patients have to be put on </w:t>
      </w:r>
      <w:r w:rsidRPr="005F2F85">
        <w:rPr>
          <w:rStyle w:val="TitleChar"/>
          <w:highlight w:val="cyan"/>
        </w:rPr>
        <w:t>antibiotics of last resort</w:t>
      </w:r>
      <w:r w:rsidRPr="00DD3515">
        <w:rPr>
          <w:rStyle w:val="TitleChar"/>
        </w:rPr>
        <w:t xml:space="preserve">. </w:t>
      </w:r>
      <w:r w:rsidRPr="00735F14">
        <w:rPr>
          <w:sz w:val="14"/>
        </w:rPr>
        <w:t xml:space="preserve">These have worse side effects and require long-term treatments. And </w:t>
      </w:r>
      <w:r w:rsidRPr="005F2F85">
        <w:rPr>
          <w:rStyle w:val="TitleChar"/>
          <w:highlight w:val="cyan"/>
        </w:rPr>
        <w:t>even these</w:t>
      </w:r>
      <w:r w:rsidRPr="00DD3515">
        <w:rPr>
          <w:rStyle w:val="TitleChar"/>
        </w:rPr>
        <w:t xml:space="preserve"> drugs sometimes </w:t>
      </w:r>
      <w:r w:rsidRPr="005F2F85">
        <w:rPr>
          <w:rStyle w:val="Emphasis"/>
          <w:highlight w:val="cyan"/>
        </w:rPr>
        <w:t>fail</w:t>
      </w:r>
      <w:r w:rsidRPr="00047458">
        <w:rPr>
          <w:rStyle w:val="TitleChar"/>
        </w:rPr>
        <w:t>. This leaves us unable</w:t>
      </w:r>
      <w:r w:rsidRPr="00DD3515">
        <w:rPr>
          <w:rStyle w:val="TitleChar"/>
        </w:rPr>
        <w:t xml:space="preserve"> </w:t>
      </w:r>
      <w:r w:rsidRPr="005F2F85">
        <w:rPr>
          <w:rStyle w:val="TitleChar"/>
          <w:highlight w:val="cyan"/>
        </w:rPr>
        <w:t>to</w:t>
      </w:r>
      <w:r w:rsidRPr="00DD3515">
        <w:rPr>
          <w:rStyle w:val="TitleChar"/>
        </w:rPr>
        <w:t xml:space="preserve"> </w:t>
      </w:r>
      <w:r w:rsidRPr="005F2F85">
        <w:rPr>
          <w:rStyle w:val="TitleChar"/>
          <w:highlight w:val="cyan"/>
        </w:rPr>
        <w:t>treat infections</w:t>
      </w:r>
      <w:r w:rsidRPr="00DD3515">
        <w:rPr>
          <w:rStyle w:val="TitleChar"/>
        </w:rPr>
        <w:t xml:space="preserve"> we </w:t>
      </w:r>
      <w:r w:rsidRPr="00DD3515">
        <w:rPr>
          <w:rStyle w:val="Emphasis"/>
        </w:rPr>
        <w:t>once were able to cure</w:t>
      </w:r>
      <w:r w:rsidRPr="00735F14">
        <w:rPr>
          <w:sz w:val="14"/>
        </w:rPr>
        <w:t>.</w:t>
      </w:r>
    </w:p>
    <w:p w14:paraId="6D7DE81F" w14:textId="21831D20" w:rsidR="00E12A5E" w:rsidRDefault="00E12A5E" w:rsidP="00860F89">
      <w:pPr>
        <w:pStyle w:val="Heading3"/>
      </w:pPr>
      <w:r>
        <w:lastRenderedPageBreak/>
        <w:t>Disease---A2: No Extinction---Containment</w:t>
      </w:r>
    </w:p>
    <w:p w14:paraId="3FBEB144" w14:textId="77777777" w:rsidR="00E12A5E" w:rsidRDefault="00E12A5E" w:rsidP="00E12A5E">
      <w:pPr>
        <w:pStyle w:val="Heading4"/>
      </w:pPr>
      <w:r>
        <w:t xml:space="preserve">Disease spread guaranteed </w:t>
      </w:r>
      <w:r w:rsidRPr="004B5B6C">
        <w:t>– globalization, population density</w:t>
      </w:r>
    </w:p>
    <w:p w14:paraId="11A36170" w14:textId="77777777" w:rsidR="00E12A5E" w:rsidRDefault="00E12A5E" w:rsidP="00E12A5E">
      <w:r>
        <w:rPr>
          <w:rStyle w:val="Style13ptBold"/>
        </w:rPr>
        <w:t xml:space="preserve">Walsh 14 </w:t>
      </w:r>
      <w:r>
        <w:t xml:space="preserve">---- </w:t>
      </w:r>
      <w:r w:rsidRPr="004B5B6C">
        <w:t xml:space="preserve">Bryan, syndicated columnist on environmental affairs, “MERS Shows That the Next Pandemic Is Only a Plane Flight Away,” Time, 5/5, </w:t>
      </w:r>
      <w:hyperlink r:id="rId32" w:history="1">
        <w:r w:rsidRPr="00642E97">
          <w:rPr>
            <w:rStyle w:val="Hyperlink"/>
          </w:rPr>
          <w:t>http://time.com/87767/mers-shows-that-the-next-pandemic-is-only-a-plane-flight-away/</w:t>
        </w:r>
      </w:hyperlink>
    </w:p>
    <w:p w14:paraId="43DDB019" w14:textId="77777777" w:rsidR="00E12A5E" w:rsidRPr="0010503E" w:rsidRDefault="00E12A5E" w:rsidP="00E12A5E">
      <w:pPr>
        <w:rPr>
          <w:rStyle w:val="Style13ptBold"/>
          <w:b w:val="0"/>
          <w:bCs w:val="0"/>
        </w:rPr>
      </w:pPr>
    </w:p>
    <w:p w14:paraId="2AB98194" w14:textId="77777777" w:rsidR="00E12A5E" w:rsidRPr="00483C15" w:rsidRDefault="00E12A5E" w:rsidP="00E12A5E">
      <w:pPr>
        <w:rPr>
          <w:u w:val="single"/>
        </w:rPr>
      </w:pPr>
      <w:r w:rsidRPr="00047458">
        <w:rPr>
          <w:sz w:val="12"/>
        </w:rPr>
        <w:t xml:space="preserve">On Feb. 21, 2003, a 64-year-old Chinese physician named Dr. Liu Jianlun traveled to Hong Kong to attend a wedding. He stayed in room 911 on the ninth floor of the Metropole Hotel. Liu, who had been treating cases of a mysterious respiratory disease in the neighboring Chinese province of Guangdong, was already sick when he arrived in Hong Kong, and the next day he checked into the city’s Kwong Wah hospital. </w:t>
      </w:r>
      <w:r w:rsidRPr="005F2F85">
        <w:rPr>
          <w:rStyle w:val="TitleChar"/>
          <w:highlight w:val="cyan"/>
        </w:rPr>
        <w:t>Liu</w:t>
      </w:r>
      <w:r w:rsidRPr="004B5B6C">
        <w:rPr>
          <w:rStyle w:val="TitleChar"/>
        </w:rPr>
        <w:t xml:space="preserve"> died</w:t>
      </w:r>
      <w:r w:rsidRPr="00047458">
        <w:rPr>
          <w:sz w:val="12"/>
        </w:rPr>
        <w:t xml:space="preserve"> on Mar. 4 </w:t>
      </w:r>
      <w:r w:rsidRPr="004B5B6C">
        <w:rPr>
          <w:rStyle w:val="TitleChar"/>
        </w:rPr>
        <w:t>of</w:t>
      </w:r>
      <w:r w:rsidRPr="00047458">
        <w:rPr>
          <w:sz w:val="12"/>
        </w:rPr>
        <w:t xml:space="preserve"> the disease doctors soon named Severe Acute Respiratory Syndrome, or </w:t>
      </w:r>
      <w:r w:rsidRPr="005F2F85">
        <w:rPr>
          <w:rStyle w:val="TitleChar"/>
          <w:highlight w:val="cyan"/>
        </w:rPr>
        <w:t>SARS</w:t>
      </w:r>
      <w:r w:rsidRPr="004B5B6C">
        <w:rPr>
          <w:rStyle w:val="TitleChar"/>
        </w:rPr>
        <w:t>. But before</w:t>
      </w:r>
      <w:r w:rsidRPr="00047458">
        <w:rPr>
          <w:sz w:val="12"/>
        </w:rPr>
        <w:t xml:space="preserve"> he died, he </w:t>
      </w:r>
      <w:r w:rsidRPr="005F2F85">
        <w:rPr>
          <w:rStyle w:val="Emphasis"/>
          <w:highlight w:val="cyan"/>
        </w:rPr>
        <w:t>inadvertently infected</w:t>
      </w:r>
      <w:r w:rsidRPr="00047458">
        <w:rPr>
          <w:sz w:val="12"/>
        </w:rPr>
        <w:t xml:space="preserve"> at least </w:t>
      </w:r>
      <w:r w:rsidRPr="004B5B6C">
        <w:rPr>
          <w:rStyle w:val="TitleChar"/>
        </w:rPr>
        <w:t>16 people</w:t>
      </w:r>
      <w:r w:rsidRPr="00047458">
        <w:rPr>
          <w:sz w:val="12"/>
        </w:rPr>
        <w:t xml:space="preserve"> who spent time on the ninth floor of that Hotel. It’s </w:t>
      </w:r>
      <w:r w:rsidRPr="004B5B6C">
        <w:rPr>
          <w:rStyle w:val="TitleChar"/>
        </w:rPr>
        <w:t>that chain of events</w:t>
      </w:r>
      <w:r w:rsidRPr="00047458">
        <w:rPr>
          <w:sz w:val="12"/>
        </w:rPr>
        <w:t xml:space="preserve"> that </w:t>
      </w:r>
      <w:r w:rsidRPr="004B5B6C">
        <w:rPr>
          <w:rStyle w:val="TitleChar"/>
        </w:rPr>
        <w:t>must have been on American officials’ minds</w:t>
      </w:r>
      <w:r w:rsidRPr="00047458">
        <w:rPr>
          <w:sz w:val="12"/>
        </w:rPr>
        <w:t xml:space="preserve"> last week</w:t>
      </w:r>
      <w:r w:rsidRPr="004B5B6C">
        <w:rPr>
          <w:rStyle w:val="TitleChar"/>
        </w:rPr>
        <w:t xml:space="preserve"> when news broke </w:t>
      </w:r>
      <w:r w:rsidRPr="00047458">
        <w:rPr>
          <w:sz w:val="12"/>
        </w:rPr>
        <w:t xml:space="preserve">that </w:t>
      </w:r>
      <w:r w:rsidRPr="004B5B6C">
        <w:rPr>
          <w:rStyle w:val="TitleChar"/>
        </w:rPr>
        <w:t>the U.S. had its first case of</w:t>
      </w:r>
      <w:r w:rsidRPr="00047458">
        <w:rPr>
          <w:sz w:val="12"/>
        </w:rPr>
        <w:t xml:space="preserve"> Middle East Respiratory Syndrome (</w:t>
      </w:r>
      <w:r w:rsidRPr="005F2F85">
        <w:rPr>
          <w:rStyle w:val="TitleChar"/>
          <w:highlight w:val="cyan"/>
        </w:rPr>
        <w:t>MERS</w:t>
      </w:r>
      <w:r w:rsidRPr="00047458">
        <w:rPr>
          <w:sz w:val="12"/>
        </w:rPr>
        <w:t xml:space="preserve">). A male health care provider had been in Saudi Arabia, the epicenter for the ongoing MERS outbreaks, before flying to Chicago via London on Apr. 24. After arriving in Chicago, he took a bus to the Indiana town of Munster, where on Apr. 28 he was admitted to the hospital and was eventually diagnosed with MERS. </w:t>
      </w:r>
      <w:r w:rsidRPr="004B5B6C">
        <w:rPr>
          <w:rStyle w:val="TitleChar"/>
        </w:rPr>
        <w:t xml:space="preserve">A deadly respiratory disease that </w:t>
      </w:r>
      <w:r w:rsidRPr="004B5B6C">
        <w:rPr>
          <w:rStyle w:val="Emphasis"/>
        </w:rPr>
        <w:t xml:space="preserve">has already </w:t>
      </w:r>
      <w:r w:rsidRPr="005F2F85">
        <w:rPr>
          <w:rStyle w:val="Emphasis"/>
          <w:highlight w:val="cyan"/>
        </w:rPr>
        <w:t>infected hundreds</w:t>
      </w:r>
      <w:r w:rsidRPr="00047458">
        <w:rPr>
          <w:sz w:val="12"/>
        </w:rPr>
        <w:t xml:space="preserve">, almost all in Saudi Arabia, </w:t>
      </w:r>
      <w:r w:rsidRPr="004B5B6C">
        <w:rPr>
          <w:rStyle w:val="TitleChar"/>
        </w:rPr>
        <w:t xml:space="preserve">and killed </w:t>
      </w:r>
      <w:r w:rsidRPr="00047458">
        <w:rPr>
          <w:sz w:val="12"/>
        </w:rPr>
        <w:t xml:space="preserve">over </w:t>
      </w:r>
      <w:r w:rsidRPr="004B5B6C">
        <w:rPr>
          <w:rStyle w:val="TitleChar"/>
        </w:rPr>
        <w:t>100</w:t>
      </w:r>
      <w:r w:rsidRPr="00047458">
        <w:rPr>
          <w:sz w:val="12"/>
        </w:rPr>
        <w:t xml:space="preserve"> people had come to the U.S. CDC officials played down the larger threat of the first U.S. MERS case. “In this interconnected world we live in, we expected MERS to make its way to the U.S.,” Dr. Anne Schuchat, director of the CDC’s National Center for Immunization and Respiratory Diseases, told reporters on May 2. “We have been preparing for this.” CDC officials will contact and track individuals who might have been close to the patient — including health workers who treated him and fellow travelers on his international flights and his bus ride to Munster — just in case any developed MERS symptoms. That’s not likely. So far MERS hasn’t shown much ability to spread easily from person to person, so the threat to the larger U.S. public is probably very small. But if that Indiana case remains isolated — and MERS itself never becomes the global health threat that SARS was — it only means we were lucky.</w:t>
      </w:r>
      <w:r>
        <w:rPr>
          <w:rStyle w:val="TitleChar"/>
        </w:rPr>
        <w:t xml:space="preserve"> </w:t>
      </w:r>
      <w:r w:rsidRPr="004B5B6C">
        <w:rPr>
          <w:rStyle w:val="TitleChar"/>
        </w:rPr>
        <w:t xml:space="preserve">As Schuchat put it, </w:t>
      </w:r>
      <w:r w:rsidRPr="005F2F85">
        <w:rPr>
          <w:rStyle w:val="TitleChar"/>
          <w:highlight w:val="cyan"/>
        </w:rPr>
        <w:t>exotic</w:t>
      </w:r>
      <w:r w:rsidRPr="004B5B6C">
        <w:rPr>
          <w:rStyle w:val="TitleChar"/>
        </w:rPr>
        <w:t xml:space="preserve">, emerging </w:t>
      </w:r>
      <w:r w:rsidRPr="005F2F85">
        <w:rPr>
          <w:rStyle w:val="TitleChar"/>
          <w:highlight w:val="cyan"/>
        </w:rPr>
        <w:t>diseases are</w:t>
      </w:r>
      <w:r w:rsidRPr="004B5B6C">
        <w:rPr>
          <w:rStyle w:val="TitleChar"/>
        </w:rPr>
        <w:t xml:space="preserve"> now “</w:t>
      </w:r>
      <w:r w:rsidRPr="004B5B6C">
        <w:rPr>
          <w:rStyle w:val="Emphasis"/>
        </w:rPr>
        <w:t xml:space="preserve">just </w:t>
      </w:r>
      <w:r w:rsidRPr="005F2F85">
        <w:rPr>
          <w:rStyle w:val="Emphasis"/>
          <w:highlight w:val="cyan"/>
        </w:rPr>
        <w:t>a plane’s ride away</w:t>
      </w:r>
      <w:r w:rsidRPr="004B5B6C">
        <w:rPr>
          <w:rStyle w:val="TitleChar"/>
        </w:rPr>
        <w:t>.”</w:t>
      </w:r>
      <w:r w:rsidRPr="00047458">
        <w:rPr>
          <w:sz w:val="12"/>
        </w:rPr>
        <w:t xml:space="preserve"> In the past, </w:t>
      </w:r>
      <w:r w:rsidRPr="004B5B6C">
        <w:rPr>
          <w:rStyle w:val="TitleChar"/>
        </w:rPr>
        <w:t>before international air travel</w:t>
      </w:r>
      <w:r w:rsidRPr="00047458">
        <w:rPr>
          <w:sz w:val="12"/>
        </w:rPr>
        <w:t xml:space="preserve"> became common, emerging </w:t>
      </w:r>
      <w:r w:rsidRPr="004B5B6C">
        <w:rPr>
          <w:rStyle w:val="TitleChar"/>
        </w:rPr>
        <w:t>pathogens could begin infecting</w:t>
      </w:r>
      <w:r w:rsidRPr="00047458">
        <w:rPr>
          <w:sz w:val="12"/>
        </w:rPr>
        <w:t xml:space="preserve"> people </w:t>
      </w:r>
      <w:r w:rsidRPr="004B5B6C">
        <w:rPr>
          <w:rStyle w:val="TitleChar"/>
        </w:rPr>
        <w:t>but remain geographically isolated for decades</w:t>
      </w:r>
      <w:r w:rsidRPr="00047458">
        <w:rPr>
          <w:sz w:val="12"/>
        </w:rPr>
        <w:t xml:space="preserve">. Scientists now think that </w:t>
      </w:r>
      <w:r w:rsidRPr="005F2F85">
        <w:rPr>
          <w:rStyle w:val="TitleChar"/>
          <w:highlight w:val="cyan"/>
        </w:rPr>
        <w:t>HIV</w:t>
      </w:r>
      <w:r w:rsidRPr="004B5B6C">
        <w:rPr>
          <w:rStyle w:val="TitleChar"/>
        </w:rPr>
        <w:t xml:space="preserve"> was active among people in Central Africa for decades before it</w:t>
      </w:r>
      <w:r w:rsidRPr="00047458">
        <w:rPr>
          <w:sz w:val="12"/>
        </w:rPr>
        <w:t xml:space="preserve"> really </w:t>
      </w:r>
      <w:r w:rsidRPr="004B5B6C">
        <w:rPr>
          <w:rStyle w:val="TitleChar"/>
        </w:rPr>
        <w:t xml:space="preserve">began </w:t>
      </w:r>
      <w:r w:rsidRPr="005F2F85">
        <w:rPr>
          <w:rStyle w:val="TitleChar"/>
          <w:highlight w:val="cyan"/>
        </w:rPr>
        <w:t>spread</w:t>
      </w:r>
      <w:r w:rsidRPr="004B5B6C">
        <w:rPr>
          <w:rStyle w:val="TitleChar"/>
        </w:rPr>
        <w:t xml:space="preserve">ing </w:t>
      </w:r>
      <w:r w:rsidRPr="005F2F85">
        <w:rPr>
          <w:rStyle w:val="TitleChar"/>
          <w:highlight w:val="cyan"/>
        </w:rPr>
        <w:t>globally</w:t>
      </w:r>
      <w:r w:rsidRPr="00047458">
        <w:rPr>
          <w:sz w:val="12"/>
        </w:rPr>
        <w:t xml:space="preserve"> in the 1970s, </w:t>
      </w:r>
      <w:r w:rsidRPr="004B5B6C">
        <w:rPr>
          <w:rStyle w:val="TitleChar"/>
        </w:rPr>
        <w:t xml:space="preserve">again </w:t>
      </w:r>
      <w:r w:rsidRPr="005F2F85">
        <w:rPr>
          <w:rStyle w:val="TitleChar"/>
          <w:highlight w:val="cyan"/>
        </w:rPr>
        <w:t>thanks</w:t>
      </w:r>
      <w:r w:rsidRPr="004B5B6C">
        <w:rPr>
          <w:rStyle w:val="TitleChar"/>
        </w:rPr>
        <w:t xml:space="preserve"> largely </w:t>
      </w:r>
      <w:r w:rsidRPr="005F2F85">
        <w:rPr>
          <w:rStyle w:val="TitleChar"/>
          <w:highlight w:val="cyan"/>
        </w:rPr>
        <w:t>to</w:t>
      </w:r>
      <w:r w:rsidRPr="004B5B6C">
        <w:rPr>
          <w:rStyle w:val="TitleChar"/>
        </w:rPr>
        <w:t xml:space="preserve"> international air </w:t>
      </w:r>
      <w:r w:rsidRPr="005F2F85">
        <w:rPr>
          <w:rStyle w:val="TitleChar"/>
          <w:highlight w:val="cyan"/>
        </w:rPr>
        <w:t>travel</w:t>
      </w:r>
      <w:r w:rsidRPr="004B5B6C">
        <w:rPr>
          <w:rStyle w:val="TitleChar"/>
        </w:rPr>
        <w:t xml:space="preserve">. Today </w:t>
      </w:r>
      <w:r w:rsidRPr="005F2F85">
        <w:rPr>
          <w:rStyle w:val="TitleChar"/>
          <w:highlight w:val="cyan"/>
        </w:rPr>
        <w:t>there’s</w:t>
      </w:r>
      <w:r w:rsidRPr="004B5B6C">
        <w:rPr>
          <w:rStyle w:val="TitleChar"/>
        </w:rPr>
        <w:t xml:space="preserve"> </w:t>
      </w:r>
      <w:r w:rsidRPr="004B5B6C">
        <w:rPr>
          <w:rStyle w:val="Emphasis"/>
        </w:rPr>
        <w:t xml:space="preserve">almost </w:t>
      </w:r>
      <w:r w:rsidRPr="005F2F85">
        <w:rPr>
          <w:rStyle w:val="Emphasis"/>
          <w:highlight w:val="cyan"/>
        </w:rPr>
        <w:t>no spot</w:t>
      </w:r>
      <w:r w:rsidRPr="004B5B6C">
        <w:rPr>
          <w:rStyle w:val="Emphasis"/>
        </w:rPr>
        <w:t xml:space="preserve"> on the planet</w:t>
      </w:r>
      <w:r w:rsidRPr="004B5B6C">
        <w:rPr>
          <w:rStyle w:val="TitleChar"/>
        </w:rPr>
        <w:t xml:space="preserve"> — from the rainforests</w:t>
      </w:r>
      <w:r w:rsidRPr="00047458">
        <w:rPr>
          <w:sz w:val="12"/>
        </w:rPr>
        <w:t xml:space="preserve"> of Cameroon </w:t>
      </w:r>
      <w:r w:rsidRPr="004B5B6C">
        <w:rPr>
          <w:rStyle w:val="TitleChar"/>
        </w:rPr>
        <w:t>to the hinterland</w:t>
      </w:r>
      <w:r w:rsidRPr="00047458">
        <w:rPr>
          <w:sz w:val="12"/>
        </w:rPr>
        <w:t xml:space="preserve"> of China — </w:t>
      </w:r>
      <w:r w:rsidRPr="005F2F85">
        <w:rPr>
          <w:rStyle w:val="TitleChar"/>
          <w:highlight w:val="cyan"/>
        </w:rPr>
        <w:t>so remote</w:t>
      </w:r>
      <w:r w:rsidRPr="004B5B6C">
        <w:rPr>
          <w:rStyle w:val="TitleChar"/>
        </w:rPr>
        <w:t xml:space="preserve"> that </w:t>
      </w:r>
      <w:r w:rsidRPr="005F2F85">
        <w:rPr>
          <w:rStyle w:val="TitleChar"/>
          <w:highlight w:val="cyan"/>
        </w:rPr>
        <w:t>someone couldn’t make it to</w:t>
      </w:r>
      <w:r w:rsidRPr="004B5B6C">
        <w:rPr>
          <w:rStyle w:val="TitleChar"/>
        </w:rPr>
        <w:t xml:space="preserve"> a heavily populated city like </w:t>
      </w:r>
      <w:r w:rsidRPr="005F2F85">
        <w:rPr>
          <w:rStyle w:val="TitleChar"/>
          <w:highlight w:val="cyan"/>
        </w:rPr>
        <w:t>New York</w:t>
      </w:r>
      <w:r w:rsidRPr="00047458">
        <w:rPr>
          <w:sz w:val="12"/>
        </w:rPr>
        <w:t xml:space="preserve"> or Hong Kong </w:t>
      </w:r>
      <w:r w:rsidRPr="005F2F85">
        <w:rPr>
          <w:rStyle w:val="Emphasis"/>
          <w:highlight w:val="cyan"/>
        </w:rPr>
        <w:t>in</w:t>
      </w:r>
      <w:r w:rsidRPr="004B5B6C">
        <w:rPr>
          <w:rStyle w:val="Emphasis"/>
        </w:rPr>
        <w:t xml:space="preserve"> less than </w:t>
      </w:r>
      <w:r w:rsidRPr="005F2F85">
        <w:rPr>
          <w:rStyle w:val="Emphasis"/>
          <w:highlight w:val="cyan"/>
        </w:rPr>
        <w:t>24 hours</w:t>
      </w:r>
      <w:r w:rsidRPr="004B5B6C">
        <w:rPr>
          <w:rStyle w:val="TitleChar"/>
        </w:rPr>
        <w:t xml:space="preserve">, potentially </w:t>
      </w:r>
      <w:r w:rsidRPr="005F2F85">
        <w:rPr>
          <w:rStyle w:val="TitleChar"/>
          <w:highlight w:val="cyan"/>
        </w:rPr>
        <w:t>carrying</w:t>
      </w:r>
      <w:r w:rsidRPr="004B5B6C">
        <w:rPr>
          <w:rStyle w:val="TitleChar"/>
        </w:rPr>
        <w:t xml:space="preserve"> </w:t>
      </w:r>
      <w:r w:rsidRPr="004B5B6C">
        <w:rPr>
          <w:rStyle w:val="Emphasis"/>
        </w:rPr>
        <w:t xml:space="preserve">a new infectious </w:t>
      </w:r>
      <w:r w:rsidRPr="005F2F85">
        <w:rPr>
          <w:rStyle w:val="Emphasis"/>
          <w:highlight w:val="cyan"/>
        </w:rPr>
        <w:t>disease</w:t>
      </w:r>
      <w:r w:rsidRPr="004B5B6C">
        <w:rPr>
          <w:rStyle w:val="TitleChar"/>
        </w:rPr>
        <w:t xml:space="preserve"> with them.</w:t>
      </w:r>
    </w:p>
    <w:p w14:paraId="071A108E" w14:textId="54FC48B3" w:rsidR="00E12A5E" w:rsidRDefault="00E12A5E" w:rsidP="00860F89">
      <w:pPr>
        <w:pStyle w:val="Heading3"/>
      </w:pPr>
      <w:r>
        <w:lastRenderedPageBreak/>
        <w:t>Disease---A2: US Alone Solves</w:t>
      </w:r>
    </w:p>
    <w:p w14:paraId="547DEE02" w14:textId="77777777" w:rsidR="00E12A5E" w:rsidRPr="00515808" w:rsidRDefault="00E12A5E" w:rsidP="00E12A5E">
      <w:pPr>
        <w:pStyle w:val="Heading4"/>
      </w:pPr>
      <w:r>
        <w:t xml:space="preserve">Only Multilat solves diseases – </w:t>
      </w:r>
      <w:r w:rsidRPr="00EF48C0">
        <w:rPr>
          <w:b w:val="0"/>
        </w:rPr>
        <w:t>broader than Unilat capabilities and issues cross borders</w:t>
      </w:r>
    </w:p>
    <w:p w14:paraId="7E20B716" w14:textId="77777777" w:rsidR="00E12A5E" w:rsidRDefault="00E12A5E" w:rsidP="00E12A5E">
      <w:r w:rsidRPr="00A713EA">
        <w:rPr>
          <w:rStyle w:val="Style13ptBold"/>
        </w:rPr>
        <w:t>Daalder</w:t>
      </w:r>
      <w:r>
        <w:rPr>
          <w:rStyle w:val="Style13ptBold"/>
        </w:rPr>
        <w:t xml:space="preserve"> 7</w:t>
      </w:r>
      <w:r>
        <w:t xml:space="preserve"> (Ivo H.,</w:t>
      </w:r>
      <w:r w:rsidRPr="00684F30">
        <w:t xml:space="preserve"> Senior Fellow, Foreign Policy Studies, And James Lindsay, Director, Robert S. Strauss Center for International Security and Law, University of Texas at Austin Democracies of the World, Unite, The American Interest, Winte</w:t>
      </w:r>
      <w:r>
        <w:t>r)</w:t>
      </w:r>
    </w:p>
    <w:p w14:paraId="481CCA91" w14:textId="77777777" w:rsidR="00E12A5E" w:rsidRPr="00684F30" w:rsidRDefault="00E12A5E" w:rsidP="00E12A5E"/>
    <w:p w14:paraId="1393F505" w14:textId="77777777" w:rsidR="00E12A5E" w:rsidRPr="00AB7C42" w:rsidRDefault="00E12A5E" w:rsidP="00E12A5E">
      <w:pPr>
        <w:rPr>
          <w:sz w:val="14"/>
        </w:rPr>
      </w:pPr>
      <w:r w:rsidRPr="00AB7C42">
        <w:rPr>
          <w:rStyle w:val="StyleUnderline"/>
        </w:rPr>
        <w:t xml:space="preserve">The </w:t>
      </w:r>
      <w:r w:rsidRPr="005F2F85">
        <w:rPr>
          <w:rStyle w:val="Emphasis"/>
          <w:highlight w:val="cyan"/>
        </w:rPr>
        <w:t>U</w:t>
      </w:r>
      <w:r w:rsidRPr="00AB7C42">
        <w:rPr>
          <w:sz w:val="14"/>
        </w:rPr>
        <w:t xml:space="preserve">nited </w:t>
      </w:r>
      <w:r w:rsidRPr="005F2F85">
        <w:rPr>
          <w:rStyle w:val="Emphasis"/>
          <w:highlight w:val="cyan"/>
        </w:rPr>
        <w:t>S</w:t>
      </w:r>
      <w:r w:rsidRPr="00AB7C42">
        <w:rPr>
          <w:sz w:val="14"/>
        </w:rPr>
        <w:t xml:space="preserve">tates </w:t>
      </w:r>
      <w:r w:rsidRPr="005F2F85">
        <w:rPr>
          <w:rStyle w:val="StyleUnderline"/>
          <w:highlight w:val="cyan"/>
        </w:rPr>
        <w:t>cannot go it alone</w:t>
      </w:r>
      <w:r w:rsidRPr="00AB7C42">
        <w:rPr>
          <w:rStyle w:val="StyleUnderline"/>
        </w:rPr>
        <w:t xml:space="preserve"> in the world</w:t>
      </w:r>
      <w:r w:rsidRPr="00AB7C42">
        <w:rPr>
          <w:sz w:val="14"/>
        </w:rPr>
        <w:t xml:space="preserve">. Iraq has showed why those who believed it could were wrong. </w:t>
      </w:r>
      <w:r w:rsidRPr="00AB7C42">
        <w:rPr>
          <w:rStyle w:val="StyleUnderline"/>
        </w:rPr>
        <w:t>American military power</w:t>
      </w:r>
      <w:r w:rsidRPr="00AB7C42">
        <w:rPr>
          <w:sz w:val="14"/>
        </w:rPr>
        <w:t xml:space="preserve"> proved sufficient to remove a hated dictator with great speed, but it </w:t>
      </w:r>
      <w:r w:rsidRPr="00AB7C42">
        <w:rPr>
          <w:rStyle w:val="StyleUnderline"/>
        </w:rPr>
        <w:t>has not been enough to produce long-term security</w:t>
      </w:r>
      <w:r w:rsidRPr="00AB7C42">
        <w:rPr>
          <w:sz w:val="14"/>
        </w:rPr>
        <w:t xml:space="preserve"> or a stable government. If Iraq were the exception, we could all rest easier. But it isn’t. </w:t>
      </w:r>
      <w:r w:rsidRPr="00AB7C42">
        <w:rPr>
          <w:rStyle w:val="StyleUnderline"/>
        </w:rPr>
        <w:t xml:space="preserve">As </w:t>
      </w:r>
      <w:r w:rsidRPr="005F2F85">
        <w:rPr>
          <w:rStyle w:val="StyleUnderline"/>
          <w:highlight w:val="cyan"/>
        </w:rPr>
        <w:t>globalization and</w:t>
      </w:r>
      <w:r w:rsidRPr="00AB7C42">
        <w:rPr>
          <w:sz w:val="14"/>
        </w:rPr>
        <w:t xml:space="preserve"> the </w:t>
      </w:r>
      <w:r w:rsidRPr="00AB7C42">
        <w:rPr>
          <w:rStyle w:val="StyleUnderline"/>
        </w:rPr>
        <w:t xml:space="preserve">spread of powerful </w:t>
      </w:r>
      <w:r w:rsidRPr="005F2F85">
        <w:rPr>
          <w:rStyle w:val="StyleUnderline"/>
          <w:highlight w:val="cyan"/>
        </w:rPr>
        <w:t>tech</w:t>
      </w:r>
      <w:r w:rsidRPr="00AB7C42">
        <w:rPr>
          <w:rStyle w:val="StyleUnderline"/>
        </w:rPr>
        <w:t xml:space="preserve">nologies </w:t>
      </w:r>
      <w:r w:rsidRPr="005F2F85">
        <w:rPr>
          <w:rStyle w:val="StyleUnderline"/>
          <w:highlight w:val="cyan"/>
        </w:rPr>
        <w:t>empower</w:t>
      </w:r>
      <w:r w:rsidRPr="00AB7C42">
        <w:rPr>
          <w:sz w:val="14"/>
        </w:rPr>
        <w:t xml:space="preserve"> the vengeful, </w:t>
      </w:r>
      <w:r w:rsidRPr="005F2F85">
        <w:rPr>
          <w:rStyle w:val="Emphasis"/>
          <w:highlight w:val="cyan"/>
        </w:rPr>
        <w:t>more problems</w:t>
      </w:r>
      <w:r w:rsidRPr="00AB7C42">
        <w:rPr>
          <w:rStyle w:val="Emphasis"/>
        </w:rPr>
        <w:t xml:space="preserve"> are </w:t>
      </w:r>
      <w:r w:rsidRPr="005F2F85">
        <w:rPr>
          <w:rStyle w:val="Emphasis"/>
          <w:highlight w:val="cyan"/>
        </w:rPr>
        <w:t>beyond America’s ability</w:t>
      </w:r>
      <w:r w:rsidRPr="00AB7C42">
        <w:rPr>
          <w:sz w:val="14"/>
        </w:rPr>
        <w:t xml:space="preserve"> </w:t>
      </w:r>
      <w:r w:rsidRPr="00AB7C42">
        <w:rPr>
          <w:rStyle w:val="StyleUnderline"/>
        </w:rPr>
        <w:t>to solve on its own</w:t>
      </w:r>
      <w:r w:rsidRPr="00AB7C42">
        <w:rPr>
          <w:sz w:val="14"/>
        </w:rPr>
        <w:t xml:space="preserve">—and more will reach America’s shores if they are allowed to fester. Think of terrorism. A few young men born in Riyadh and trained in the Hindu Kush outside Jalalabad plotted their terrorist dreams in Hamburg before turning jetliners into weapons of mass destruction in New York and Washington. Or </w:t>
      </w:r>
      <w:r w:rsidRPr="005F2F85">
        <w:rPr>
          <w:rStyle w:val="StyleUnderline"/>
          <w:highlight w:val="cyan"/>
        </w:rPr>
        <w:t>think</w:t>
      </w:r>
      <w:r w:rsidRPr="00AB7C42">
        <w:rPr>
          <w:rStyle w:val="StyleUnderline"/>
        </w:rPr>
        <w:t xml:space="preserve"> of </w:t>
      </w:r>
      <w:r w:rsidRPr="005F2F85">
        <w:rPr>
          <w:rStyle w:val="Emphasis"/>
          <w:highlight w:val="cyan"/>
        </w:rPr>
        <w:t>deadly diseases</w:t>
      </w:r>
      <w:r w:rsidRPr="005F2F85">
        <w:rPr>
          <w:sz w:val="14"/>
          <w:highlight w:val="cyan"/>
        </w:rPr>
        <w:t xml:space="preserve"> </w:t>
      </w:r>
      <w:r w:rsidRPr="005F2F85">
        <w:rPr>
          <w:rStyle w:val="StyleUnderline"/>
          <w:highlight w:val="cyan"/>
        </w:rPr>
        <w:t>like</w:t>
      </w:r>
      <w:r w:rsidRPr="00AB7C42">
        <w:rPr>
          <w:sz w:val="14"/>
        </w:rPr>
        <w:t xml:space="preserve"> SARS, or </w:t>
      </w:r>
      <w:r w:rsidRPr="00AB7C42">
        <w:rPr>
          <w:rStyle w:val="StyleUnderline"/>
        </w:rPr>
        <w:t>a</w:t>
      </w:r>
      <w:r w:rsidRPr="00AB7C42">
        <w:rPr>
          <w:sz w:val="14"/>
        </w:rPr>
        <w:t xml:space="preserve"> </w:t>
      </w:r>
      <w:r w:rsidRPr="00AB7C42">
        <w:rPr>
          <w:rStyle w:val="Emphasis"/>
        </w:rPr>
        <w:t>newly virulent</w:t>
      </w:r>
      <w:r w:rsidRPr="00AB7C42">
        <w:rPr>
          <w:rStyle w:val="StyleUnderline"/>
        </w:rPr>
        <w:t xml:space="preserve"> </w:t>
      </w:r>
      <w:r w:rsidRPr="005F2F85">
        <w:rPr>
          <w:rStyle w:val="StyleUnderline"/>
          <w:highlight w:val="cyan"/>
        </w:rPr>
        <w:t>flu</w:t>
      </w:r>
      <w:r w:rsidRPr="00AB7C42">
        <w:rPr>
          <w:rStyle w:val="StyleUnderline"/>
        </w:rPr>
        <w:t xml:space="preserve"> that</w:t>
      </w:r>
      <w:r w:rsidRPr="00AB7C42">
        <w:rPr>
          <w:sz w:val="14"/>
        </w:rPr>
        <w:t xml:space="preserve"> </w:t>
      </w:r>
      <w:r w:rsidRPr="00AB7C42">
        <w:rPr>
          <w:rStyle w:val="StyleUnderline"/>
        </w:rPr>
        <w:t>might be</w:t>
      </w:r>
      <w:r w:rsidRPr="00AB7C42">
        <w:rPr>
          <w:sz w:val="14"/>
        </w:rPr>
        <w:t xml:space="preserve"> </w:t>
      </w:r>
      <w:r w:rsidRPr="005F2F85">
        <w:rPr>
          <w:rStyle w:val="Emphasis"/>
          <w:highlight w:val="cyan"/>
        </w:rPr>
        <w:t>easily transmitted</w:t>
      </w:r>
      <w:r w:rsidRPr="00AB7C42">
        <w:rPr>
          <w:sz w:val="14"/>
        </w:rPr>
        <w:t xml:space="preserve"> </w:t>
      </w:r>
      <w:r w:rsidRPr="00AB7C42">
        <w:rPr>
          <w:rStyle w:val="StyleUnderline"/>
        </w:rPr>
        <w:t xml:space="preserve">from one person to the next. </w:t>
      </w:r>
      <w:r w:rsidRPr="005F2F85">
        <w:rPr>
          <w:rStyle w:val="StyleUnderline"/>
          <w:highlight w:val="cyan"/>
        </w:rPr>
        <w:t>One</w:t>
      </w:r>
      <w:r w:rsidRPr="00AB7C42">
        <w:rPr>
          <w:rStyle w:val="StyleUnderline"/>
        </w:rPr>
        <w:t xml:space="preserve"> infected person at an airport</w:t>
      </w:r>
      <w:r w:rsidRPr="00AB7C42">
        <w:rPr>
          <w:sz w:val="14"/>
        </w:rPr>
        <w:t xml:space="preserve"> in Hong Kong </w:t>
      </w:r>
      <w:r w:rsidRPr="005F2F85">
        <w:rPr>
          <w:rStyle w:val="StyleUnderline"/>
          <w:highlight w:val="cyan"/>
        </w:rPr>
        <w:t>can</w:t>
      </w:r>
      <w:r w:rsidRPr="00AB7C42">
        <w:rPr>
          <w:rStyle w:val="StyleUnderline"/>
        </w:rPr>
        <w:t xml:space="preserve"> inadvertently </w:t>
      </w:r>
      <w:r w:rsidRPr="005F2F85">
        <w:rPr>
          <w:rStyle w:val="StyleUnderline"/>
          <w:highlight w:val="cyan"/>
        </w:rPr>
        <w:t>spread</w:t>
      </w:r>
      <w:r w:rsidRPr="00AB7C42">
        <w:rPr>
          <w:rStyle w:val="StyleUnderline"/>
        </w:rPr>
        <w:t xml:space="preserve"> sickness </w:t>
      </w:r>
      <w:r w:rsidRPr="00AB7C42">
        <w:rPr>
          <w:rStyle w:val="Emphasis"/>
        </w:rPr>
        <w:t xml:space="preserve">and </w:t>
      </w:r>
      <w:r w:rsidRPr="005F2F85">
        <w:rPr>
          <w:rStyle w:val="Emphasis"/>
          <w:highlight w:val="cyan"/>
        </w:rPr>
        <w:t>death</w:t>
      </w:r>
      <w:r w:rsidRPr="005F2F85">
        <w:rPr>
          <w:sz w:val="14"/>
          <w:highlight w:val="cyan"/>
        </w:rPr>
        <w:t xml:space="preserve"> </w:t>
      </w:r>
      <w:r w:rsidRPr="005F2F85">
        <w:rPr>
          <w:rStyle w:val="StyleUnderline"/>
          <w:highlight w:val="cyan"/>
        </w:rPr>
        <w:t xml:space="preserve">to </w:t>
      </w:r>
      <w:r w:rsidRPr="005F2F85">
        <w:rPr>
          <w:rStyle w:val="Emphasis"/>
          <w:highlight w:val="cyan"/>
        </w:rPr>
        <w:t>every corner</w:t>
      </w:r>
      <w:r w:rsidRPr="00AB7C42">
        <w:rPr>
          <w:rStyle w:val="StyleUnderline"/>
        </w:rPr>
        <w:t xml:space="preserve"> of the globe</w:t>
      </w:r>
      <w:r w:rsidRPr="00AB7C42">
        <w:rPr>
          <w:sz w:val="14"/>
        </w:rPr>
        <w:t xml:space="preserve">. Or think of climate change. Economic expansion in China, India and other developing countries means that the concentration of heat-trapping gases in the atmosphere will continue to grow even if the United States and other OECD countries were to take genuinely effective steps to reduce their own emissions. </w:t>
      </w:r>
      <w:r w:rsidRPr="00AB7C42">
        <w:rPr>
          <w:rStyle w:val="StyleUnderline"/>
        </w:rPr>
        <w:t>Over a whole range of</w:t>
      </w:r>
      <w:r w:rsidRPr="00AB7C42">
        <w:rPr>
          <w:sz w:val="14"/>
        </w:rPr>
        <w:t xml:space="preserve"> functional </w:t>
      </w:r>
      <w:r w:rsidRPr="00AB7C42">
        <w:rPr>
          <w:rStyle w:val="StyleUnderline"/>
        </w:rPr>
        <w:t>challenges</w:t>
      </w:r>
      <w:r w:rsidRPr="00AB7C42">
        <w:rPr>
          <w:sz w:val="14"/>
        </w:rPr>
        <w:t xml:space="preserve">, the </w:t>
      </w:r>
      <w:r w:rsidRPr="005F2F85">
        <w:rPr>
          <w:rStyle w:val="StyleUnderline"/>
          <w:highlight w:val="cyan"/>
        </w:rPr>
        <w:t>world</w:t>
      </w:r>
      <w:r w:rsidRPr="00AB7C42">
        <w:rPr>
          <w:rStyle w:val="StyleUnderline"/>
        </w:rPr>
        <w:t xml:space="preserve"> today </w:t>
      </w:r>
      <w:r w:rsidRPr="005F2F85">
        <w:rPr>
          <w:rStyle w:val="StyleUnderline"/>
          <w:highlight w:val="cyan"/>
        </w:rPr>
        <w:t>is</w:t>
      </w:r>
      <w:r w:rsidRPr="00AB7C42">
        <w:rPr>
          <w:rStyle w:val="StyleUnderline"/>
        </w:rPr>
        <w:t xml:space="preserve"> </w:t>
      </w:r>
      <w:r w:rsidRPr="00AB7C42">
        <w:rPr>
          <w:rStyle w:val="Emphasis"/>
        </w:rPr>
        <w:t xml:space="preserve">essentially </w:t>
      </w:r>
      <w:r w:rsidRPr="005F2F85">
        <w:rPr>
          <w:rStyle w:val="Emphasis"/>
          <w:highlight w:val="cyan"/>
        </w:rPr>
        <w:t>undergoverned</w:t>
      </w:r>
      <w:r w:rsidRPr="00AB7C42">
        <w:rPr>
          <w:sz w:val="14"/>
        </w:rPr>
        <w:t xml:space="preserve">. </w:t>
      </w:r>
      <w:r w:rsidRPr="00AB7C42">
        <w:rPr>
          <w:rStyle w:val="StyleUnderline"/>
        </w:rPr>
        <w:t>A world in which problems</w:t>
      </w:r>
      <w:r w:rsidRPr="00AB7C42">
        <w:rPr>
          <w:sz w:val="14"/>
        </w:rPr>
        <w:t xml:space="preserve"> easily </w:t>
      </w:r>
      <w:r w:rsidRPr="00AB7C42">
        <w:rPr>
          <w:rStyle w:val="StyleUnderline"/>
        </w:rPr>
        <w:t>cross borders is one in which</w:t>
      </w:r>
      <w:r w:rsidRPr="00AB7C42">
        <w:rPr>
          <w:sz w:val="14"/>
        </w:rPr>
        <w:t xml:space="preserve"> </w:t>
      </w:r>
      <w:r w:rsidRPr="005F2F85">
        <w:rPr>
          <w:rStyle w:val="Emphasis"/>
          <w:highlight w:val="cyan"/>
        </w:rPr>
        <w:t>broad-based</w:t>
      </w:r>
      <w:r w:rsidRPr="00AB7C42">
        <w:rPr>
          <w:sz w:val="14"/>
        </w:rPr>
        <w:t xml:space="preserve"> </w:t>
      </w:r>
      <w:r w:rsidRPr="005F2F85">
        <w:rPr>
          <w:rStyle w:val="StyleUnderline"/>
          <w:highlight w:val="cyan"/>
        </w:rPr>
        <w:t>multilat</w:t>
      </w:r>
      <w:r w:rsidRPr="00AB7C42">
        <w:rPr>
          <w:rStyle w:val="StyleUnderline"/>
        </w:rPr>
        <w:t xml:space="preserve">eral cooperation </w:t>
      </w:r>
      <w:r w:rsidRPr="005F2F85">
        <w:rPr>
          <w:rStyle w:val="StyleUnderline"/>
          <w:highlight w:val="cyan"/>
        </w:rPr>
        <w:t>is essential</w:t>
      </w:r>
      <w:r w:rsidRPr="00AB7C42">
        <w:rPr>
          <w:rStyle w:val="StyleUnderline"/>
        </w:rPr>
        <w:t>. But how do we achieve that cooperation?</w:t>
      </w:r>
      <w:r w:rsidRPr="00AB7C42">
        <w:rPr>
          <w:sz w:val="14"/>
        </w:rPr>
        <w:t xml:space="preserve"> The Bush Administration favors ad hoc coordination among the major powers. “For the first time since the Peace of Westphalia in 1648”, observes Condoleezza Rice, paraphrasing the September 2002 National Security Strategy, “the prospect of violent conflict between great powers is becoming ever more unthinkable. Major states are increasingly competing in peace, not preparing for war.”2 Some realists have pushed this point further, explicitly calling for a new concert of great powers that encompasses strong and rising nations, including the United States, Russia, Europe, China, India and Japan.3 With war among them unthinkable, these </w:t>
      </w:r>
      <w:r w:rsidRPr="005F2F85">
        <w:rPr>
          <w:rStyle w:val="StyleUnderline"/>
          <w:highlight w:val="cyan"/>
        </w:rPr>
        <w:t>great powers can</w:t>
      </w:r>
      <w:r w:rsidRPr="00AB7C42">
        <w:rPr>
          <w:rStyle w:val="StyleUnderline"/>
        </w:rPr>
        <w:t xml:space="preserve"> now attempt to</w:t>
      </w:r>
      <w:r w:rsidRPr="00AB7C42">
        <w:rPr>
          <w:sz w:val="14"/>
        </w:rPr>
        <w:t xml:space="preserve"> </w:t>
      </w:r>
      <w:r w:rsidRPr="005F2F85">
        <w:rPr>
          <w:rStyle w:val="StyleUnderline"/>
          <w:highlight w:val="cyan"/>
        </w:rPr>
        <w:t>forge agreement on</w:t>
      </w:r>
      <w:r w:rsidRPr="00AB7C42">
        <w:rPr>
          <w:sz w:val="14"/>
        </w:rPr>
        <w:t xml:space="preserve"> a set of </w:t>
      </w:r>
      <w:r w:rsidRPr="00AB7C42">
        <w:rPr>
          <w:rStyle w:val="StyleUnderline"/>
        </w:rPr>
        <w:t xml:space="preserve">rules, policies </w:t>
      </w:r>
      <w:r w:rsidRPr="00AB7C42">
        <w:rPr>
          <w:rStyle w:val="Emphasis"/>
        </w:rPr>
        <w:t xml:space="preserve">and </w:t>
      </w:r>
      <w:r w:rsidRPr="005F2F85">
        <w:rPr>
          <w:rStyle w:val="Emphasis"/>
          <w:highlight w:val="cyan"/>
        </w:rPr>
        <w:t>institutions</w:t>
      </w:r>
      <w:r w:rsidRPr="005F2F85">
        <w:rPr>
          <w:sz w:val="14"/>
          <w:highlight w:val="cyan"/>
        </w:rPr>
        <w:t xml:space="preserve"> </w:t>
      </w:r>
      <w:r w:rsidRPr="005F2F85">
        <w:rPr>
          <w:rStyle w:val="StyleUnderline"/>
          <w:highlight w:val="cyan"/>
        </w:rPr>
        <w:t>that</w:t>
      </w:r>
      <w:r w:rsidRPr="00AB7C42">
        <w:rPr>
          <w:rStyle w:val="StyleUnderline"/>
        </w:rPr>
        <w:t xml:space="preserve"> aims to </w:t>
      </w:r>
      <w:r w:rsidRPr="005F2F85">
        <w:rPr>
          <w:rStyle w:val="StyleUnderline"/>
          <w:highlight w:val="cyan"/>
        </w:rPr>
        <w:t>quell</w:t>
      </w:r>
      <w:r w:rsidRPr="00AB7C42">
        <w:rPr>
          <w:sz w:val="14"/>
        </w:rPr>
        <w:t xml:space="preserve"> armed conflict, limit terrorism, reverse weapons proliferation, open markets and societies, </w:t>
      </w:r>
      <w:r w:rsidRPr="00AB7C42">
        <w:rPr>
          <w:rStyle w:val="StyleUnderline"/>
        </w:rPr>
        <w:t>and reduce</w:t>
      </w:r>
      <w:r w:rsidRPr="00AB7C42">
        <w:rPr>
          <w:sz w:val="14"/>
        </w:rPr>
        <w:t xml:space="preserve"> violence, pollution, poverty and </w:t>
      </w:r>
      <w:r w:rsidRPr="005F2F85">
        <w:rPr>
          <w:rStyle w:val="StyleUnderline"/>
          <w:highlight w:val="cyan"/>
        </w:rPr>
        <w:t>disease</w:t>
      </w:r>
      <w:r w:rsidRPr="00AB7C42">
        <w:rPr>
          <w:sz w:val="14"/>
        </w:rPr>
        <w:t>.</w:t>
      </w:r>
    </w:p>
    <w:p w14:paraId="0DA62824" w14:textId="174D2F3E" w:rsidR="005555E7" w:rsidRPr="00DA0C49" w:rsidRDefault="00860F89" w:rsidP="00860F89">
      <w:pPr>
        <w:pStyle w:val="Heading3"/>
      </w:pPr>
      <w:r>
        <w:lastRenderedPageBreak/>
        <w:t>Disease---A2: War Turns Case</w:t>
      </w:r>
    </w:p>
    <w:p w14:paraId="3A5EA1AE" w14:textId="32E1594C" w:rsidR="005555E7" w:rsidRPr="00DA0C49" w:rsidRDefault="005555E7" w:rsidP="005555E7">
      <w:pPr>
        <w:pStyle w:val="Heading4"/>
        <w:rPr>
          <w:rFonts w:cs="Times New Roman"/>
        </w:rPr>
      </w:pPr>
      <w:r w:rsidRPr="00DA0C49">
        <w:rPr>
          <w:rFonts w:cs="Times New Roman"/>
        </w:rPr>
        <w:t>Disease causes nuclear war</w:t>
      </w:r>
    </w:p>
    <w:p w14:paraId="5B6D6E52" w14:textId="77777777" w:rsidR="005555E7" w:rsidRPr="00DA0C49" w:rsidRDefault="005555E7" w:rsidP="005555E7">
      <w:pPr>
        <w:rPr>
          <w:szCs w:val="20"/>
        </w:rPr>
      </w:pPr>
      <w:r w:rsidRPr="00452C23">
        <w:rPr>
          <w:rStyle w:val="Style13ptBold"/>
        </w:rPr>
        <w:t>Koblentz 10 –</w:t>
      </w:r>
      <w:r>
        <w:rPr>
          <w:rStyle w:val="Style13ptBold"/>
          <w:b w:val="0"/>
        </w:rPr>
        <w:t xml:space="preserve"> </w:t>
      </w:r>
      <w:r w:rsidRPr="00DA0C49">
        <w:rPr>
          <w:rStyle w:val="Style13ptBold"/>
          <w:b w:val="0"/>
        </w:rPr>
        <w:t>Gregory</w:t>
      </w:r>
      <w:r w:rsidRPr="00DA0C49">
        <w:rPr>
          <w:rStyle w:val="Style13ptBold"/>
        </w:rPr>
        <w:t xml:space="preserve"> </w:t>
      </w:r>
      <w:r w:rsidRPr="00452C23">
        <w:t>Koblentz</w:t>
      </w:r>
      <w:r w:rsidRPr="00DA0C49">
        <w:rPr>
          <w:rStyle w:val="Style13ptBold"/>
        </w:rPr>
        <w:t xml:space="preserve">, </w:t>
      </w:r>
      <w:r w:rsidRPr="00DA0C49">
        <w:rPr>
          <w:szCs w:val="20"/>
        </w:rPr>
        <w:t>Deputy Director of the Biodefense Program @ GMU, Assistant Professor in Public and International Affairs, March, "Biosecurity Reconsidered: Calibrating Biological Threats and Responses." International Security Vol. 34, No. 4, p. 96-132</w:t>
      </w:r>
    </w:p>
    <w:p w14:paraId="102E1F07" w14:textId="77777777" w:rsidR="005555E7" w:rsidRPr="00DA0C49" w:rsidRDefault="005555E7" w:rsidP="005555E7">
      <w:pPr>
        <w:rPr>
          <w:sz w:val="14"/>
        </w:rPr>
      </w:pPr>
      <w:r w:rsidRPr="005F2F85">
        <w:rPr>
          <w:rStyle w:val="StyleUnderline"/>
          <w:highlight w:val="cyan"/>
        </w:rPr>
        <w:t>Pandemics</w:t>
      </w:r>
      <w:r w:rsidRPr="00DA0C49">
        <w:rPr>
          <w:rStyle w:val="StyleUnderline"/>
        </w:rPr>
        <w:t xml:space="preserve"> are disease outbreaks that occur over a wide geographic area, such as a region, continent, or the entire world, and infect an unusually high proportion of the population. Two pandemic diseases are widely cited as having the potential to </w:t>
      </w:r>
      <w:r w:rsidRPr="005F2F85">
        <w:rPr>
          <w:rStyle w:val="StyleUnderline"/>
          <w:highlight w:val="cyan"/>
        </w:rPr>
        <w:t xml:space="preserve">pose </w:t>
      </w:r>
      <w:r w:rsidRPr="005F2F85">
        <w:rPr>
          <w:rStyle w:val="Emphasis"/>
          <w:highlight w:val="cyan"/>
        </w:rPr>
        <w:t>direct threats</w:t>
      </w:r>
      <w:r w:rsidRPr="005F2F85">
        <w:rPr>
          <w:rStyle w:val="StyleUnderline"/>
          <w:highlight w:val="cyan"/>
        </w:rPr>
        <w:t xml:space="preserve"> to</w:t>
      </w:r>
      <w:r w:rsidRPr="00DA0C49">
        <w:rPr>
          <w:rStyle w:val="StyleUnderline"/>
        </w:rPr>
        <w:t xml:space="preserve"> the </w:t>
      </w:r>
      <w:r w:rsidRPr="005F2F85">
        <w:rPr>
          <w:rStyle w:val="Emphasis"/>
          <w:highlight w:val="cyan"/>
        </w:rPr>
        <w:t>stability</w:t>
      </w:r>
      <w:r w:rsidRPr="00DA0C49">
        <w:rPr>
          <w:rStyle w:val="StyleUnderline"/>
        </w:rPr>
        <w:t xml:space="preserve"> and security of states</w:t>
      </w:r>
      <w:r w:rsidRPr="00DA0C49">
        <w:rPr>
          <w:sz w:val="14"/>
        </w:rPr>
        <w:t xml:space="preserve">: HIV/AIDS and influenza. HIV/AIDS. Since it was first identified in 1981, HIV is estimated to have killed more than 25 million people worldwide. According to the Joint UN Program on HIV/AIDS (UNAIDS), the percentage of the global population with HIV has stabilized since 2000, but the overall number of people living with HIV (33 million in 2007) has steadily increased. Sub-Saharan Africa continues to bear a disproportionate share of the global burden of HIV with 35 percent of new HIV infections, 75 percent of AIDS deaths, and 67 percent of all people living with HIV. 116 Scholars have identified four ways that HIV/AIDS can affect security. 117 First, the disproportionately high prevalence of HIV/AIDS in the armed forces of some nations, particularly in Southern Africa, may compromise the ability of those states to defend themselves from internal or external threats. Militaries with high rates of HIV infection may suffer losses in combat readiness and effectiveness as infected troops are transferred out of combat roles, units lose cohesion because of high turnover rates, middle management is "hollowed out" by the early death or disability of officers, and defense budgets are strained because of rising medical costs and the need to recruit and train replacements for sick soldiers. The second threat is that HIV/AIDS </w:t>
      </w:r>
      <w:r w:rsidRPr="00DA0C49">
        <w:rPr>
          <w:rStyle w:val="StyleUnderline"/>
        </w:rPr>
        <w:t xml:space="preserve">will </w:t>
      </w:r>
      <w:r w:rsidRPr="005F2F85">
        <w:rPr>
          <w:rStyle w:val="StyleUnderline"/>
          <w:highlight w:val="cyan"/>
        </w:rPr>
        <w:t>undermine</w:t>
      </w:r>
      <w:r w:rsidRPr="00DA0C49">
        <w:rPr>
          <w:rStyle w:val="StyleUnderline"/>
        </w:rPr>
        <w:t xml:space="preserve"> the </w:t>
      </w:r>
      <w:r w:rsidRPr="005F2F85">
        <w:rPr>
          <w:rStyle w:val="Emphasis"/>
          <w:highlight w:val="cyan"/>
        </w:rPr>
        <w:t>international peace-keeping</w:t>
      </w:r>
      <w:r w:rsidRPr="00DA0C49">
        <w:rPr>
          <w:rStyle w:val="StyleUnderline"/>
        </w:rPr>
        <w:t xml:space="preserve"> system. Nations with militaries</w:t>
      </w:r>
      <w:r w:rsidRPr="00DA0C49">
        <w:rPr>
          <w:sz w:val="14"/>
        </w:rPr>
        <w:t xml:space="preserve"> with high rates of HIV/AIDS will be </w:t>
      </w:r>
      <w:r w:rsidRPr="00DA0C49">
        <w:rPr>
          <w:rStyle w:val="StyleUnderline"/>
        </w:rPr>
        <w:t xml:space="preserve">unable to provide </w:t>
      </w:r>
      <w:r w:rsidRPr="00DA0C49">
        <w:rPr>
          <w:rStyle w:val="Emphasis"/>
        </w:rPr>
        <w:t>troops</w:t>
      </w:r>
      <w:r w:rsidRPr="00DA0C49">
        <w:rPr>
          <w:rStyle w:val="StyleUnderline"/>
        </w:rPr>
        <w:t xml:space="preserve"> for international peacekeeping missions; nations with healthy militaries may be unwilling to commit troops to peacekeeping operations</w:t>
      </w:r>
      <w:r w:rsidRPr="00DA0C49">
        <w:rPr>
          <w:sz w:val="14"/>
        </w:rPr>
        <w:t xml:space="preserve"> in nations with a high prevalence rate of HIV/AIDS; </w:t>
      </w:r>
      <w:r w:rsidRPr="00DA0C49">
        <w:rPr>
          <w:rStyle w:val="StyleUnderline"/>
        </w:rPr>
        <w:t xml:space="preserve">and war-torn nations may be unwilling to accept peacekeepers for fear they will spread the disease in their country. </w:t>
      </w:r>
      <w:r w:rsidRPr="00DA0C49">
        <w:rPr>
          <w:sz w:val="14"/>
        </w:rPr>
        <w:t xml:space="preserve">The third threat is that a "second wave" of HIV/AIDS could </w:t>
      </w:r>
      <w:r w:rsidRPr="005F2F85">
        <w:rPr>
          <w:rStyle w:val="StyleUnderline"/>
          <w:highlight w:val="cyan"/>
        </w:rPr>
        <w:t>strike</w:t>
      </w:r>
      <w:r w:rsidRPr="00DA0C49">
        <w:rPr>
          <w:rStyle w:val="StyleUnderline"/>
        </w:rPr>
        <w:t xml:space="preserve"> large, strategically important countries such as </w:t>
      </w:r>
      <w:r w:rsidRPr="005F2F85">
        <w:rPr>
          <w:rStyle w:val="StyleUnderline"/>
          <w:highlight w:val="cyan"/>
        </w:rPr>
        <w:t>China, India, and Russia</w:t>
      </w:r>
      <w:r w:rsidRPr="00DA0C49">
        <w:rPr>
          <w:rStyle w:val="StyleUnderline"/>
        </w:rPr>
        <w:t xml:space="preserve">. These states, </w:t>
      </w:r>
      <w:r w:rsidRPr="005F2F85">
        <w:rPr>
          <w:rStyle w:val="StyleUnderline"/>
          <w:highlight w:val="cyan"/>
        </w:rPr>
        <w:t xml:space="preserve">which possess </w:t>
      </w:r>
      <w:r w:rsidRPr="005F2F85">
        <w:rPr>
          <w:rStyle w:val="Emphasis"/>
          <w:highlight w:val="cyan"/>
        </w:rPr>
        <w:t>nuclear weapons</w:t>
      </w:r>
      <w:r w:rsidRPr="005F2F85">
        <w:rPr>
          <w:rStyle w:val="StyleUnderline"/>
          <w:highlight w:val="cyan"/>
        </w:rPr>
        <w:t xml:space="preserve"> and</w:t>
      </w:r>
      <w:r w:rsidRPr="00DA0C49">
        <w:rPr>
          <w:rStyle w:val="StyleUnderline"/>
        </w:rPr>
        <w:t xml:space="preserve"> are important players in critical regions, also </w:t>
      </w:r>
      <w:r w:rsidRPr="005F2F85">
        <w:rPr>
          <w:rStyle w:val="StyleUnderline"/>
          <w:highlight w:val="cyan"/>
        </w:rPr>
        <w:t>suffer</w:t>
      </w:r>
      <w:r w:rsidRPr="00DA0C49">
        <w:rPr>
          <w:rStyle w:val="StyleUnderline"/>
        </w:rPr>
        <w:t xml:space="preserve"> from </w:t>
      </w:r>
      <w:r w:rsidRPr="005F2F85">
        <w:rPr>
          <w:rStyle w:val="StyleUnderline"/>
          <w:highlight w:val="cyan"/>
        </w:rPr>
        <w:t>internal security challenges</w:t>
      </w:r>
      <w:r w:rsidRPr="00DA0C49">
        <w:rPr>
          <w:rStyle w:val="StyleUnderline"/>
        </w:rPr>
        <w:t xml:space="preserve"> that could be </w:t>
      </w:r>
      <w:r w:rsidRPr="005F2F85">
        <w:rPr>
          <w:rStyle w:val="StyleUnderline"/>
          <w:highlight w:val="cyan"/>
        </w:rPr>
        <w:t>aggravated by a</w:t>
      </w:r>
      <w:r w:rsidRPr="00DA0C49">
        <w:rPr>
          <w:sz w:val="14"/>
        </w:rPr>
        <w:t xml:space="preserve"> severe AIDS </w:t>
      </w:r>
      <w:r w:rsidRPr="005F2F85">
        <w:rPr>
          <w:rStyle w:val="StyleUnderline"/>
          <w:highlight w:val="cyan"/>
        </w:rPr>
        <w:t>epidemic</w:t>
      </w:r>
      <w:r w:rsidRPr="00DA0C49">
        <w:rPr>
          <w:sz w:val="14"/>
        </w:rPr>
        <w:t xml:space="preserve"> and its </w:t>
      </w:r>
      <w:r w:rsidRPr="00DA0C49">
        <w:rPr>
          <w:rStyle w:val="StyleUnderline"/>
        </w:rPr>
        <w:t>attendant socioeconomic disruptions</w:t>
      </w:r>
      <w:r w:rsidRPr="00DA0C49">
        <w:rPr>
          <w:sz w:val="14"/>
        </w:rPr>
        <w:t xml:space="preserve">. The fourth threat is that the high prevalence of HIV in less developed countries will cause </w:t>
      </w:r>
      <w:r w:rsidRPr="005F2F85">
        <w:rPr>
          <w:rStyle w:val="StyleUnderline"/>
          <w:highlight w:val="cyan"/>
        </w:rPr>
        <w:t>political instability</w:t>
      </w:r>
      <w:r w:rsidRPr="00DA0C49">
        <w:rPr>
          <w:sz w:val="14"/>
        </w:rPr>
        <w:t xml:space="preserve"> that </w:t>
      </w:r>
      <w:r w:rsidRPr="005F2F85">
        <w:rPr>
          <w:rStyle w:val="StyleUnderline"/>
          <w:highlight w:val="cyan"/>
        </w:rPr>
        <w:t xml:space="preserve">could degenerate into </w:t>
      </w:r>
      <w:r w:rsidRPr="005F2F85">
        <w:rPr>
          <w:rStyle w:val="Emphasis"/>
          <w:highlight w:val="cyan"/>
        </w:rPr>
        <w:t>internal conflict</w:t>
      </w:r>
      <w:r w:rsidRPr="00DA0C49">
        <w:rPr>
          <w:rStyle w:val="StyleUnderline"/>
        </w:rPr>
        <w:t xml:space="preserve"> or spread into neighboring countries</w:t>
      </w:r>
      <w:r w:rsidRPr="00DA0C49">
        <w:rPr>
          <w:sz w:val="14"/>
        </w:rPr>
        <w:t>. Unlike most diseases, which affect primarily the poor, young, and old, HIV/AIDS strikes young adults and members of the middle and upper classes. By sickening and killing members of society when they should be their most productive, HIV/AIDS has inflicted the "single greatest reversal in human development" in modern history. 118</w:t>
      </w:r>
    </w:p>
    <w:p w14:paraId="5996D481" w14:textId="77777777" w:rsidR="005555E7" w:rsidRPr="005555E7" w:rsidRDefault="005555E7" w:rsidP="005555E7"/>
    <w:p w14:paraId="226EC5A4" w14:textId="45DAD1B0" w:rsidR="00D070EE" w:rsidRDefault="00D070EE" w:rsidP="00E32D37">
      <w:pPr>
        <w:pStyle w:val="Heading3"/>
      </w:pPr>
      <w:r>
        <w:lastRenderedPageBreak/>
        <w:t>Prolif---A2: No Impact---No Domino</w:t>
      </w:r>
    </w:p>
    <w:p w14:paraId="2AAE3B45" w14:textId="77777777" w:rsidR="00D070EE" w:rsidRPr="00720F1A" w:rsidRDefault="00D070EE" w:rsidP="00D070EE">
      <w:pPr>
        <w:pStyle w:val="Heading4"/>
      </w:pPr>
      <w:r>
        <w:t xml:space="preserve">Domino theory empirically verifiable and logical </w:t>
      </w:r>
      <w:r>
        <w:rPr>
          <w:b w:val="0"/>
        </w:rPr>
        <w:t>because of the three-fold motives for proliferation</w:t>
      </w:r>
      <w:r>
        <w:t xml:space="preserve"> – ‘64 Chinese testing</w:t>
      </w:r>
    </w:p>
    <w:p w14:paraId="79248DC5" w14:textId="0666FEDB" w:rsidR="00D070EE" w:rsidRDefault="00D070EE" w:rsidP="00D070EE">
      <w:r>
        <w:rPr>
          <w:rStyle w:val="Style13ptBold"/>
        </w:rPr>
        <w:t xml:space="preserve">Miller 14 </w:t>
      </w:r>
      <w:r>
        <w:t xml:space="preserve">---- </w:t>
      </w:r>
      <w:r w:rsidRPr="00545727">
        <w:t>Nick</w:t>
      </w:r>
      <w:r w:rsidRPr="00B86258">
        <w:t>, Assistant Professor in the Department of Political Science and Watson Institute for International and Public Affairs (Brown University), Stanton Nuclear Security Fellow (Harvard Kennedy School's Belfer Center for Science and International Affairs), PhD in Political Science (MIT),</w:t>
      </w:r>
      <w:r>
        <w:t xml:space="preserve"> “Nuclear Dominoes: A Self-Defeating Prophecy?” Security Studies, Volume 23, Issue 1, Accessed via Taylor &amp; Francis Online **Modified for ableist language</w:t>
      </w:r>
    </w:p>
    <w:p w14:paraId="0A5FB841" w14:textId="77777777" w:rsidR="00D070EE" w:rsidRPr="00545727" w:rsidRDefault="00D070EE" w:rsidP="00D070EE">
      <w:pPr>
        <w:rPr>
          <w:rStyle w:val="Style13ptBold"/>
        </w:rPr>
      </w:pPr>
    </w:p>
    <w:p w14:paraId="152C487E" w14:textId="77777777" w:rsidR="00D070EE" w:rsidRPr="00F432EE" w:rsidRDefault="00D070EE" w:rsidP="00D070EE">
      <w:pPr>
        <w:rPr>
          <w:sz w:val="14"/>
        </w:rPr>
      </w:pPr>
      <w:r w:rsidRPr="00720F1A">
        <w:rPr>
          <w:rStyle w:val="TitleChar"/>
        </w:rPr>
        <w:t>Is</w:t>
      </w:r>
      <w:r w:rsidRPr="00F432EE">
        <w:rPr>
          <w:sz w:val="14"/>
        </w:rPr>
        <w:t xml:space="preserve"> the </w:t>
      </w:r>
      <w:r w:rsidRPr="00720F1A">
        <w:rPr>
          <w:rStyle w:val="TitleChar"/>
        </w:rPr>
        <w:t>nuclear domino theory historically valid?</w:t>
      </w:r>
      <w:r w:rsidRPr="00F432EE">
        <w:rPr>
          <w:sz w:val="14"/>
        </w:rPr>
        <w:t xml:space="preserve"> Despite its longstanding centrality to thinking on nuclear proliferation amongst scholars and policymakers, in recent years a revisionist consensus has emerged in opposition to this traditional view. </w:t>
      </w:r>
      <w:r w:rsidRPr="005F2F85">
        <w:rPr>
          <w:rStyle w:val="TitleChar"/>
          <w:highlight w:val="cyan"/>
        </w:rPr>
        <w:t>Based on</w:t>
      </w:r>
      <w:r w:rsidRPr="00F432EE">
        <w:rPr>
          <w:sz w:val="14"/>
        </w:rPr>
        <w:t xml:space="preserve"> an </w:t>
      </w:r>
      <w:r w:rsidRPr="00720F1A">
        <w:rPr>
          <w:rStyle w:val="Emphasis"/>
        </w:rPr>
        <w:t xml:space="preserve">analysis of </w:t>
      </w:r>
      <w:r w:rsidRPr="00F432EE">
        <w:rPr>
          <w:rStyle w:val="Emphasis"/>
        </w:rPr>
        <w:t>historical evidence</w:t>
      </w:r>
      <w:r w:rsidRPr="00F432EE">
        <w:rPr>
          <w:sz w:val="14"/>
        </w:rPr>
        <w:t xml:space="preserve"> </w:t>
      </w:r>
      <w:r w:rsidRPr="00F432EE">
        <w:rPr>
          <w:rStyle w:val="TitleChar"/>
        </w:rPr>
        <w:t>from</w:t>
      </w:r>
      <w:r w:rsidRPr="00F432EE">
        <w:rPr>
          <w:sz w:val="14"/>
        </w:rPr>
        <w:t xml:space="preserve"> the aftermath of </w:t>
      </w:r>
      <w:r w:rsidRPr="005F2F85">
        <w:rPr>
          <w:rStyle w:val="TitleChar"/>
          <w:highlight w:val="cyan"/>
        </w:rPr>
        <w:t>the</w:t>
      </w:r>
      <w:r w:rsidRPr="00720F1A">
        <w:rPr>
          <w:rStyle w:val="TitleChar"/>
        </w:rPr>
        <w:t xml:space="preserve"> 1964 </w:t>
      </w:r>
      <w:r w:rsidRPr="005F2F85">
        <w:rPr>
          <w:rStyle w:val="TitleChar"/>
          <w:highlight w:val="cyan"/>
        </w:rPr>
        <w:t>Chinese</w:t>
      </w:r>
      <w:r w:rsidRPr="00F432EE">
        <w:rPr>
          <w:sz w:val="14"/>
        </w:rPr>
        <w:t xml:space="preserve"> nuclear </w:t>
      </w:r>
      <w:r w:rsidRPr="005F2F85">
        <w:rPr>
          <w:rStyle w:val="TitleChar"/>
          <w:highlight w:val="cyan"/>
        </w:rPr>
        <w:t>test</w:t>
      </w:r>
      <w:r w:rsidRPr="00720F1A">
        <w:rPr>
          <w:rStyle w:val="TitleChar"/>
        </w:rPr>
        <w:t>, this article argues</w:t>
      </w:r>
      <w:r w:rsidRPr="00F432EE">
        <w:rPr>
          <w:sz w:val="14"/>
        </w:rPr>
        <w:t xml:space="preserve"> that </w:t>
      </w:r>
      <w:r w:rsidRPr="005F2F85">
        <w:rPr>
          <w:rStyle w:val="TitleChar"/>
          <w:highlight w:val="cyan"/>
        </w:rPr>
        <w:t>scholars</w:t>
      </w:r>
      <w:r w:rsidRPr="00720F1A">
        <w:rPr>
          <w:rStyle w:val="TitleChar"/>
        </w:rPr>
        <w:t xml:space="preserve"> have </w:t>
      </w:r>
      <w:r w:rsidRPr="005F2F85">
        <w:rPr>
          <w:rStyle w:val="TitleChar"/>
          <w:highlight w:val="cyan"/>
        </w:rPr>
        <w:t>go</w:t>
      </w:r>
      <w:r w:rsidRPr="00720F1A">
        <w:rPr>
          <w:rStyle w:val="TitleChar"/>
        </w:rPr>
        <w:t xml:space="preserve">ne </w:t>
      </w:r>
      <w:r w:rsidRPr="005F2F85">
        <w:rPr>
          <w:rStyle w:val="TitleChar"/>
          <w:highlight w:val="cyan"/>
        </w:rPr>
        <w:t>too far in rejecting</w:t>
      </w:r>
      <w:r w:rsidRPr="00720F1A">
        <w:rPr>
          <w:rStyle w:val="TitleChar"/>
        </w:rPr>
        <w:t xml:space="preserve"> the nuclear </w:t>
      </w:r>
      <w:r w:rsidRPr="005F2F85">
        <w:rPr>
          <w:rStyle w:val="TitleChar"/>
          <w:highlight w:val="cyan"/>
        </w:rPr>
        <w:t>domino theory</w:t>
      </w:r>
      <w:r w:rsidRPr="00F432EE">
        <w:rPr>
          <w:sz w:val="14"/>
        </w:rPr>
        <w:t xml:space="preserve">. </w:t>
      </w:r>
      <w:r w:rsidRPr="00720F1A">
        <w:rPr>
          <w:rStyle w:val="TitleChar"/>
        </w:rPr>
        <w:t>Reactive prolif</w:t>
      </w:r>
      <w:r w:rsidRPr="00F432EE">
        <w:rPr>
          <w:sz w:val="14"/>
        </w:rPr>
        <w:t xml:space="preserve">eration </w:t>
      </w:r>
      <w:r w:rsidRPr="00720F1A">
        <w:rPr>
          <w:rStyle w:val="TitleChar"/>
        </w:rPr>
        <w:t>has been</w:t>
      </w:r>
      <w:r w:rsidRPr="00F432EE">
        <w:rPr>
          <w:sz w:val="14"/>
        </w:rPr>
        <w:t xml:space="preserve"> </w:t>
      </w:r>
      <w:r w:rsidRPr="00720F1A">
        <w:rPr>
          <w:rStyle w:val="Emphasis"/>
        </w:rPr>
        <w:t>more prevalent</w:t>
      </w:r>
      <w:r w:rsidRPr="00F432EE">
        <w:rPr>
          <w:sz w:val="14"/>
        </w:rPr>
        <w:t xml:space="preserve"> </w:t>
      </w:r>
      <w:r w:rsidRPr="00720F1A">
        <w:rPr>
          <w:rStyle w:val="TitleChar"/>
        </w:rPr>
        <w:t>than</w:t>
      </w:r>
      <w:r w:rsidRPr="00F432EE">
        <w:rPr>
          <w:sz w:val="14"/>
        </w:rPr>
        <w:t xml:space="preserve"> commonly </w:t>
      </w:r>
      <w:r w:rsidRPr="00720F1A">
        <w:rPr>
          <w:rStyle w:val="TitleChar"/>
        </w:rPr>
        <w:t xml:space="preserve">believed, and </w:t>
      </w:r>
      <w:r w:rsidRPr="005F2F85">
        <w:rPr>
          <w:rStyle w:val="TitleChar"/>
          <w:highlight w:val="cyan"/>
        </w:rPr>
        <w:t>while</w:t>
      </w:r>
      <w:r w:rsidRPr="00F432EE">
        <w:rPr>
          <w:sz w:val="14"/>
        </w:rPr>
        <w:t xml:space="preserve"> it is true that </w:t>
      </w:r>
      <w:r w:rsidRPr="005F2F85">
        <w:rPr>
          <w:rStyle w:val="TitleChar"/>
          <w:highlight w:val="cyan"/>
        </w:rPr>
        <w:t>only India</w:t>
      </w:r>
      <w:r w:rsidRPr="00720F1A">
        <w:rPr>
          <w:rStyle w:val="TitleChar"/>
        </w:rPr>
        <w:t xml:space="preserve"> </w:t>
      </w:r>
      <w:r w:rsidRPr="005F2F85">
        <w:rPr>
          <w:rStyle w:val="TitleChar"/>
          <w:highlight w:val="cyan"/>
        </w:rPr>
        <w:t>acquired</w:t>
      </w:r>
      <w:r w:rsidRPr="00F432EE">
        <w:rPr>
          <w:sz w:val="14"/>
        </w:rPr>
        <w:t xml:space="preserve"> a nuclear arsenal </w:t>
      </w:r>
      <w:r w:rsidRPr="00720F1A">
        <w:rPr>
          <w:rStyle w:val="TitleChar"/>
        </w:rPr>
        <w:t>in response to</w:t>
      </w:r>
      <w:r w:rsidRPr="00F432EE">
        <w:rPr>
          <w:sz w:val="14"/>
        </w:rPr>
        <w:t xml:space="preserve"> the </w:t>
      </w:r>
      <w:r w:rsidRPr="00720F1A">
        <w:rPr>
          <w:rStyle w:val="TitleChar"/>
        </w:rPr>
        <w:t>Chinese test,</w:t>
      </w:r>
      <w:r w:rsidRPr="00F432EE">
        <w:rPr>
          <w:sz w:val="14"/>
        </w:rPr>
        <w:t xml:space="preserve"> to a significant extent </w:t>
      </w:r>
      <w:r w:rsidRPr="005F2F85">
        <w:rPr>
          <w:rStyle w:val="TitleChar"/>
          <w:highlight w:val="cyan"/>
        </w:rPr>
        <w:t>this is</w:t>
      </w:r>
      <w:r w:rsidRPr="00720F1A">
        <w:rPr>
          <w:rStyle w:val="TitleChar"/>
        </w:rPr>
        <w:t xml:space="preserve"> precisely </w:t>
      </w:r>
      <w:r w:rsidRPr="005F2F85">
        <w:rPr>
          <w:rStyle w:val="TitleChar"/>
          <w:highlight w:val="cyan"/>
        </w:rPr>
        <w:t>because</w:t>
      </w:r>
      <w:r w:rsidRPr="00F432EE">
        <w:rPr>
          <w:sz w:val="14"/>
        </w:rPr>
        <w:t xml:space="preserve"> the </w:t>
      </w:r>
      <w:r w:rsidRPr="005F2F85">
        <w:rPr>
          <w:rStyle w:val="Emphasis"/>
          <w:highlight w:val="cyan"/>
        </w:rPr>
        <w:t>U</w:t>
      </w:r>
      <w:r w:rsidRPr="00F432EE">
        <w:rPr>
          <w:sz w:val="14"/>
        </w:rPr>
        <w:t xml:space="preserve">nited </w:t>
      </w:r>
      <w:r w:rsidRPr="005F2F85">
        <w:rPr>
          <w:rStyle w:val="Emphasis"/>
          <w:highlight w:val="cyan"/>
        </w:rPr>
        <w:t>S</w:t>
      </w:r>
      <w:r w:rsidRPr="00F432EE">
        <w:rPr>
          <w:sz w:val="14"/>
        </w:rPr>
        <w:t xml:space="preserve">tates </w:t>
      </w:r>
      <w:r w:rsidRPr="005F2F85">
        <w:rPr>
          <w:rStyle w:val="Emphasis"/>
          <w:highlight w:val="cyan"/>
        </w:rPr>
        <w:t>was aware of</w:t>
      </w:r>
      <w:r w:rsidRPr="00720F1A">
        <w:rPr>
          <w:rStyle w:val="Emphasis"/>
        </w:rPr>
        <w:t xml:space="preserve"> the danger of </w:t>
      </w:r>
      <w:r w:rsidRPr="005F2F85">
        <w:rPr>
          <w:rStyle w:val="Emphasis"/>
          <w:highlight w:val="cyan"/>
        </w:rPr>
        <w:t>reactive prolif</w:t>
      </w:r>
      <w:r w:rsidRPr="00720F1A">
        <w:rPr>
          <w:rStyle w:val="Emphasis"/>
        </w:rPr>
        <w:t>eration</w:t>
      </w:r>
      <w:r w:rsidRPr="00F432EE">
        <w:rPr>
          <w:sz w:val="14"/>
        </w:rPr>
        <w:t xml:space="preserve"> and worked to stop it. Finally, the </w:t>
      </w:r>
      <w:r w:rsidRPr="00720F1A">
        <w:rPr>
          <w:rStyle w:val="Emphasis"/>
        </w:rPr>
        <w:t>historical evidence</w:t>
      </w:r>
      <w:r w:rsidRPr="00F432EE">
        <w:rPr>
          <w:sz w:val="14"/>
        </w:rPr>
        <w:t xml:space="preserve"> </w:t>
      </w:r>
      <w:r w:rsidRPr="00720F1A">
        <w:rPr>
          <w:rStyle w:val="TitleChar"/>
        </w:rPr>
        <w:t>suggests</w:t>
      </w:r>
      <w:r w:rsidRPr="00F432EE">
        <w:rPr>
          <w:sz w:val="14"/>
        </w:rPr>
        <w:t xml:space="preserve"> that the nuclear </w:t>
      </w:r>
      <w:r w:rsidRPr="00720F1A">
        <w:rPr>
          <w:rStyle w:val="TitleChar"/>
        </w:rPr>
        <w:t xml:space="preserve">domino </w:t>
      </w:r>
      <w:r w:rsidRPr="005F2F85">
        <w:rPr>
          <w:rStyle w:val="TitleChar"/>
          <w:highlight w:val="cyan"/>
        </w:rPr>
        <w:t>theory is compatible with</w:t>
      </w:r>
      <w:r w:rsidRPr="00F432EE">
        <w:rPr>
          <w:sz w:val="14"/>
        </w:rPr>
        <w:t xml:space="preserve"> both </w:t>
      </w:r>
      <w:r w:rsidRPr="005F2F85">
        <w:rPr>
          <w:rStyle w:val="Emphasis"/>
          <w:highlight w:val="cyan"/>
        </w:rPr>
        <w:t>domestic and prestige</w:t>
      </w:r>
      <w:r w:rsidRPr="005F2F85">
        <w:rPr>
          <w:sz w:val="14"/>
          <w:highlight w:val="cyan"/>
        </w:rPr>
        <w:t xml:space="preserve"> </w:t>
      </w:r>
      <w:r w:rsidRPr="005F2F85">
        <w:rPr>
          <w:rStyle w:val="TitleChar"/>
          <w:highlight w:val="cyan"/>
        </w:rPr>
        <w:t>motivations</w:t>
      </w:r>
      <w:r w:rsidRPr="00F432EE">
        <w:rPr>
          <w:sz w:val="14"/>
        </w:rPr>
        <w:t xml:space="preserve"> for proliferation </w:t>
      </w:r>
      <w:r w:rsidRPr="005F2F85">
        <w:rPr>
          <w:rStyle w:val="TitleChar"/>
          <w:highlight w:val="cyan"/>
        </w:rPr>
        <w:t>in addition to</w:t>
      </w:r>
      <w:r w:rsidRPr="00F432EE">
        <w:rPr>
          <w:sz w:val="14"/>
        </w:rPr>
        <w:t xml:space="preserve"> the </w:t>
      </w:r>
      <w:r w:rsidRPr="005F2F85">
        <w:rPr>
          <w:rStyle w:val="TitleChar"/>
          <w:highlight w:val="cyan"/>
        </w:rPr>
        <w:t>security</w:t>
      </w:r>
      <w:r w:rsidRPr="00F432EE">
        <w:rPr>
          <w:sz w:val="14"/>
        </w:rPr>
        <w:t xml:space="preserve"> motives normally associated with the theory. When one state acquires nuclear weapons, do other states inevitably follow? The </w:t>
      </w:r>
      <w:r w:rsidRPr="005F2F85">
        <w:rPr>
          <w:rStyle w:val="TitleChar"/>
          <w:highlight w:val="cyan"/>
        </w:rPr>
        <w:t>belief</w:t>
      </w:r>
      <w:r w:rsidRPr="00720F1A">
        <w:rPr>
          <w:rStyle w:val="TitleChar"/>
        </w:rPr>
        <w:t xml:space="preserve"> in</w:t>
      </w:r>
      <w:r w:rsidRPr="00F432EE">
        <w:rPr>
          <w:sz w:val="14"/>
        </w:rPr>
        <w:t xml:space="preserve"> the affirmative (hereafter termed </w:t>
      </w:r>
      <w:r w:rsidRPr="00720F1A">
        <w:rPr>
          <w:rStyle w:val="TitleChar"/>
        </w:rPr>
        <w:t>the nuclear domino theory</w:t>
      </w:r>
      <w:r w:rsidRPr="00F432EE">
        <w:rPr>
          <w:sz w:val="14"/>
        </w:rPr>
        <w:t xml:space="preserve">) </w:t>
      </w:r>
      <w:r w:rsidRPr="005F2F85">
        <w:rPr>
          <w:rStyle w:val="TitleChar"/>
          <w:highlight w:val="cyan"/>
        </w:rPr>
        <w:t>was</w:t>
      </w:r>
      <w:r w:rsidRPr="005F2F85">
        <w:rPr>
          <w:sz w:val="14"/>
          <w:highlight w:val="cyan"/>
        </w:rPr>
        <w:t xml:space="preserve"> </w:t>
      </w:r>
      <w:r w:rsidRPr="00F432EE">
        <w:rPr>
          <w:sz w:val="14"/>
        </w:rPr>
        <w:t xml:space="preserve">once </w:t>
      </w:r>
      <w:r w:rsidRPr="00720F1A">
        <w:rPr>
          <w:rStyle w:val="Emphasis"/>
        </w:rPr>
        <w:t xml:space="preserve">an article of </w:t>
      </w:r>
      <w:r w:rsidRPr="005F2F85">
        <w:rPr>
          <w:rStyle w:val="Emphasis"/>
          <w:highlight w:val="cyan"/>
        </w:rPr>
        <w:t>faith</w:t>
      </w:r>
      <w:r w:rsidRPr="005F2F85">
        <w:rPr>
          <w:sz w:val="14"/>
          <w:highlight w:val="cyan"/>
        </w:rPr>
        <w:t xml:space="preserve"> </w:t>
      </w:r>
      <w:r w:rsidRPr="005F2F85">
        <w:rPr>
          <w:rStyle w:val="TitleChar"/>
          <w:highlight w:val="cyan"/>
        </w:rPr>
        <w:t>among</w:t>
      </w:r>
      <w:r w:rsidRPr="00F432EE">
        <w:rPr>
          <w:sz w:val="14"/>
        </w:rPr>
        <w:t xml:space="preserve"> world </w:t>
      </w:r>
      <w:r w:rsidRPr="005F2F85">
        <w:rPr>
          <w:rStyle w:val="TitleChar"/>
          <w:highlight w:val="cyan"/>
        </w:rPr>
        <w:t>leaders</w:t>
      </w:r>
      <w:r w:rsidRPr="00F432EE">
        <w:rPr>
          <w:rStyle w:val="TitleChar"/>
        </w:rPr>
        <w:t xml:space="preserve"> and analysts</w:t>
      </w:r>
      <w:r w:rsidRPr="00F432EE">
        <w:rPr>
          <w:sz w:val="14"/>
        </w:rPr>
        <w:t xml:space="preserve"> of nuclear proliferation. In the last decade, however, a growing chorus of scholars has attacked the validity of the nuclear domino theory from a diverse array of methodological and theoretical perspectives. 1 The goal of this article is to contest this emerging revisionist consensus. More specifically, the article advances three primary claims: </w:t>
      </w:r>
      <w:r w:rsidRPr="00F432EE">
        <w:rPr>
          <w:rStyle w:val="TitleChar"/>
        </w:rPr>
        <w:t>(1)</w:t>
      </w:r>
      <w:r w:rsidRPr="00F432EE">
        <w:rPr>
          <w:sz w:val="14"/>
        </w:rPr>
        <w:t xml:space="preserve"> that </w:t>
      </w:r>
      <w:r w:rsidRPr="005F2F85">
        <w:rPr>
          <w:rStyle w:val="TitleChar"/>
          <w:highlight w:val="cyan"/>
        </w:rPr>
        <w:t>reactive prolif</w:t>
      </w:r>
      <w:r w:rsidRPr="00F432EE">
        <w:rPr>
          <w:sz w:val="14"/>
        </w:rPr>
        <w:t xml:space="preserve">eration behavior in the form of nuclear exploration and pursuit </w:t>
      </w:r>
      <w:r w:rsidRPr="005F2F85">
        <w:rPr>
          <w:rStyle w:val="TitleChar"/>
          <w:highlight w:val="cyan"/>
        </w:rPr>
        <w:t>has been</w:t>
      </w:r>
      <w:r w:rsidRPr="005F2F85">
        <w:rPr>
          <w:sz w:val="14"/>
          <w:highlight w:val="cyan"/>
        </w:rPr>
        <w:t xml:space="preserve"> </w:t>
      </w:r>
      <w:r w:rsidRPr="005F2F85">
        <w:rPr>
          <w:rStyle w:val="Emphasis"/>
          <w:highlight w:val="cyan"/>
        </w:rPr>
        <w:t>more common</w:t>
      </w:r>
      <w:r w:rsidRPr="00F432EE">
        <w:rPr>
          <w:sz w:val="14"/>
        </w:rPr>
        <w:t xml:space="preserve"> </w:t>
      </w:r>
      <w:r w:rsidRPr="00F432EE">
        <w:rPr>
          <w:rStyle w:val="TitleChar"/>
        </w:rPr>
        <w:t>than</w:t>
      </w:r>
      <w:r w:rsidRPr="00F432EE">
        <w:rPr>
          <w:sz w:val="14"/>
        </w:rPr>
        <w:t xml:space="preserve"> recent </w:t>
      </w:r>
      <w:r w:rsidRPr="00F432EE">
        <w:rPr>
          <w:rStyle w:val="TitleChar"/>
        </w:rPr>
        <w:t>scholarship has acknowledged</w:t>
      </w:r>
      <w:r w:rsidRPr="00F432EE">
        <w:rPr>
          <w:sz w:val="14"/>
        </w:rPr>
        <w:t xml:space="preserve">; </w:t>
      </w:r>
      <w:r w:rsidRPr="00F432EE">
        <w:rPr>
          <w:rStyle w:val="TitleChar"/>
        </w:rPr>
        <w:t>(2)</w:t>
      </w:r>
      <w:r w:rsidRPr="00F432EE">
        <w:rPr>
          <w:sz w:val="14"/>
        </w:rPr>
        <w:t xml:space="preserve"> that, </w:t>
      </w:r>
      <w:r w:rsidRPr="00F432EE">
        <w:rPr>
          <w:rStyle w:val="TitleChar"/>
        </w:rPr>
        <w:t>contrary to</w:t>
      </w:r>
      <w:r w:rsidRPr="00F432EE">
        <w:rPr>
          <w:sz w:val="14"/>
        </w:rPr>
        <w:t xml:space="preserve"> </w:t>
      </w:r>
      <w:r w:rsidRPr="00F432EE">
        <w:rPr>
          <w:rStyle w:val="TitleChar"/>
        </w:rPr>
        <w:t>common belief</w:t>
      </w:r>
      <w:r w:rsidRPr="00F432EE">
        <w:rPr>
          <w:sz w:val="14"/>
        </w:rPr>
        <w:t xml:space="preserve">, the nuclear </w:t>
      </w:r>
      <w:r w:rsidRPr="00F432EE">
        <w:rPr>
          <w:rStyle w:val="TitleChar"/>
        </w:rPr>
        <w:t>domino theory is compatible with a multicausal approach</w:t>
      </w:r>
      <w:r w:rsidRPr="00F432EE">
        <w:rPr>
          <w:sz w:val="14"/>
        </w:rPr>
        <w:t xml:space="preserve"> to proliferation, embracing security, domestic, and normative motivations; and (3) most importantly, that US nonproliferation policy has played a central role in rendering nuclear domino predictions self-defeating. </w:t>
      </w:r>
    </w:p>
    <w:p w14:paraId="5D5C56C8" w14:textId="18C3966E" w:rsidR="00655188" w:rsidRDefault="00655188" w:rsidP="00E32D37">
      <w:pPr>
        <w:pStyle w:val="Heading3"/>
      </w:pPr>
      <w:r>
        <w:lastRenderedPageBreak/>
        <w:t>Prolif</w:t>
      </w:r>
      <w:r w:rsidR="009A32B7">
        <w:t>---A2: No War</w:t>
      </w:r>
    </w:p>
    <w:p w14:paraId="77B12D5F" w14:textId="27292989" w:rsidR="00A4438C" w:rsidRPr="00667264" w:rsidRDefault="00A4438C" w:rsidP="00A4438C">
      <w:pPr>
        <w:pStyle w:val="Heading4"/>
      </w:pPr>
      <w:r>
        <w:t>Prolif causes miscalc – escalates</w:t>
      </w:r>
    </w:p>
    <w:p w14:paraId="63269F4E" w14:textId="7868A50B" w:rsidR="00A4438C" w:rsidRDefault="00A4438C" w:rsidP="00A4438C">
      <w:pPr>
        <w:rPr>
          <w:rStyle w:val="Style13ptBold"/>
        </w:rPr>
      </w:pPr>
      <w:r>
        <w:rPr>
          <w:rStyle w:val="Style13ptBold"/>
        </w:rPr>
        <w:t xml:space="preserve">Kleiner 16 </w:t>
      </w:r>
      <w:r>
        <w:t xml:space="preserve">---- </w:t>
      </w:r>
      <w:r w:rsidRPr="007567E2">
        <w:t xml:space="preserve">Sam,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33" w:history="1">
        <w:r w:rsidRPr="00642E97">
          <w:rPr>
            <w:rStyle w:val="Hyperlink"/>
          </w:rPr>
          <w:t>http://www.theatlantic.com/international/archive/2016/06/donald-trump-nuclear-weapons/485504/</w:t>
        </w:r>
      </w:hyperlink>
    </w:p>
    <w:p w14:paraId="5BBA4EAC" w14:textId="77777777" w:rsidR="00A4438C" w:rsidRPr="004C6FAE" w:rsidRDefault="00A4438C" w:rsidP="00A4438C">
      <w:pPr>
        <w:rPr>
          <w:rStyle w:val="Style13ptBold"/>
        </w:rPr>
      </w:pPr>
    </w:p>
    <w:p w14:paraId="15690670" w14:textId="4875FEA3" w:rsidR="00A4438C" w:rsidRDefault="00A4438C" w:rsidP="00A4438C">
      <w:pPr>
        <w:rPr>
          <w:rStyle w:val="TitleChar"/>
        </w:rPr>
      </w:pPr>
      <w:r w:rsidRPr="007567E2">
        <w:rPr>
          <w:sz w:val="16"/>
        </w:rPr>
        <w:t xml:space="preserve">A nuclear-armed Trump is indeed a scary thought. But his apparent </w:t>
      </w:r>
      <w:r w:rsidRPr="005F2F85">
        <w:rPr>
          <w:rStyle w:val="TitleChar"/>
          <w:highlight w:val="cyan"/>
        </w:rPr>
        <w:t>comfort with</w:t>
      </w:r>
      <w:r w:rsidRPr="007567E2">
        <w:rPr>
          <w:rStyle w:val="TitleChar"/>
        </w:rPr>
        <w:t xml:space="preserve"> encouraging other countries to develop</w:t>
      </w:r>
      <w:r w:rsidRPr="007567E2">
        <w:rPr>
          <w:sz w:val="16"/>
        </w:rPr>
        <w:t xml:space="preserve"> their own </w:t>
      </w:r>
      <w:r w:rsidRPr="007567E2">
        <w:rPr>
          <w:rStyle w:val="TitleChar"/>
        </w:rPr>
        <w:t xml:space="preserve">nuclear </w:t>
      </w:r>
      <w:r w:rsidRPr="005F2F85">
        <w:rPr>
          <w:rStyle w:val="TitleChar"/>
          <w:highlight w:val="cyan"/>
        </w:rPr>
        <w:t>stockpiles is</w:t>
      </w:r>
      <w:r w:rsidRPr="007567E2">
        <w:rPr>
          <w:sz w:val="16"/>
        </w:rPr>
        <w:t xml:space="preserve"> just as </w:t>
      </w:r>
      <w:r w:rsidRPr="005F2F85">
        <w:rPr>
          <w:rStyle w:val="Emphasis"/>
          <w:highlight w:val="cyan"/>
        </w:rPr>
        <w:t>scary</w:t>
      </w:r>
      <w:r w:rsidRPr="007567E2">
        <w:rPr>
          <w:sz w:val="16"/>
        </w:rPr>
        <w:t xml:space="preserve">, if not more so. </w:t>
      </w:r>
      <w:r w:rsidRPr="005F2F85">
        <w:rPr>
          <w:rStyle w:val="TitleChar"/>
          <w:highlight w:val="cyan"/>
        </w:rPr>
        <w:t>For 70 years</w:t>
      </w:r>
      <w:r w:rsidRPr="007567E2">
        <w:rPr>
          <w:sz w:val="16"/>
        </w:rPr>
        <w:t xml:space="preserve">, American </w:t>
      </w:r>
      <w:r w:rsidRPr="005F2F85">
        <w:rPr>
          <w:rStyle w:val="TitleChar"/>
          <w:highlight w:val="cyan"/>
        </w:rPr>
        <w:t>presidents</w:t>
      </w:r>
      <w:r w:rsidRPr="007567E2">
        <w:rPr>
          <w:sz w:val="16"/>
        </w:rPr>
        <w:t xml:space="preserve"> of both parties </w:t>
      </w:r>
      <w:r w:rsidRPr="007567E2">
        <w:rPr>
          <w:rStyle w:val="TitleChar"/>
        </w:rPr>
        <w:t xml:space="preserve">have </w:t>
      </w:r>
      <w:r w:rsidRPr="005F2F85">
        <w:rPr>
          <w:rStyle w:val="TitleChar"/>
          <w:highlight w:val="cyan"/>
        </w:rPr>
        <w:t>understood</w:t>
      </w:r>
      <w:r w:rsidRPr="007567E2">
        <w:rPr>
          <w:sz w:val="16"/>
        </w:rPr>
        <w:t xml:space="preserve"> the </w:t>
      </w:r>
      <w:r w:rsidRPr="005F2F85">
        <w:rPr>
          <w:rStyle w:val="Emphasis"/>
          <w:highlight w:val="cyan"/>
        </w:rPr>
        <w:t>simple arithmetic</w:t>
      </w:r>
      <w:r w:rsidRPr="007567E2">
        <w:rPr>
          <w:sz w:val="16"/>
        </w:rPr>
        <w:t xml:space="preserve"> </w:t>
      </w:r>
      <w:r w:rsidRPr="007567E2">
        <w:rPr>
          <w:rStyle w:val="TitleChar"/>
        </w:rPr>
        <w:t>involved</w:t>
      </w:r>
      <w:r w:rsidRPr="007567E2">
        <w:rPr>
          <w:sz w:val="16"/>
        </w:rPr>
        <w:t>—</w:t>
      </w:r>
      <w:r w:rsidRPr="007567E2">
        <w:rPr>
          <w:rStyle w:val="TitleChar"/>
        </w:rPr>
        <w:t xml:space="preserve">that the </w:t>
      </w:r>
      <w:r w:rsidRPr="005F2F85">
        <w:rPr>
          <w:rStyle w:val="TitleChar"/>
          <w:highlight w:val="cyan"/>
        </w:rPr>
        <w:t>more</w:t>
      </w:r>
      <w:r w:rsidRPr="007567E2">
        <w:rPr>
          <w:rStyle w:val="TitleChar"/>
        </w:rPr>
        <w:t xml:space="preserve"> countries have nuclear </w:t>
      </w:r>
      <w:r w:rsidRPr="005F2F85">
        <w:rPr>
          <w:rStyle w:val="TitleChar"/>
          <w:highlight w:val="cyan"/>
        </w:rPr>
        <w:t>weapons</w:t>
      </w:r>
      <w:r w:rsidRPr="007567E2">
        <w:rPr>
          <w:sz w:val="16"/>
        </w:rPr>
        <w:t xml:space="preserve">, the </w:t>
      </w:r>
      <w:r w:rsidRPr="005F2F85">
        <w:rPr>
          <w:rStyle w:val="Emphasis"/>
          <w:highlight w:val="cyan"/>
        </w:rPr>
        <w:t>more opportunities</w:t>
      </w:r>
      <w:r w:rsidRPr="007567E2">
        <w:rPr>
          <w:sz w:val="16"/>
        </w:rPr>
        <w:t xml:space="preserve"> </w:t>
      </w:r>
      <w:r w:rsidRPr="007567E2">
        <w:rPr>
          <w:rStyle w:val="TitleChar"/>
        </w:rPr>
        <w:t xml:space="preserve">there are </w:t>
      </w:r>
      <w:r w:rsidRPr="005F2F85">
        <w:rPr>
          <w:rStyle w:val="TitleChar"/>
          <w:highlight w:val="cyan"/>
        </w:rPr>
        <w:t>for</w:t>
      </w:r>
      <w:r w:rsidRPr="005F2F85">
        <w:rPr>
          <w:sz w:val="16"/>
          <w:highlight w:val="cyan"/>
        </w:rPr>
        <w:t xml:space="preserve"> </w:t>
      </w:r>
      <w:r w:rsidRPr="005F2F85">
        <w:rPr>
          <w:rStyle w:val="Emphasis"/>
          <w:highlight w:val="cyan"/>
        </w:rPr>
        <w:t>nuclear war</w:t>
      </w:r>
      <w:r w:rsidRPr="007567E2">
        <w:rPr>
          <w:sz w:val="16"/>
        </w:rPr>
        <w:t xml:space="preserve"> </w:t>
      </w:r>
      <w:r w:rsidRPr="007567E2">
        <w:rPr>
          <w:rStyle w:val="TitleChar"/>
        </w:rPr>
        <w:t xml:space="preserve">to break out, whether </w:t>
      </w:r>
      <w:r w:rsidRPr="005F2F85">
        <w:rPr>
          <w:rStyle w:val="TitleChar"/>
          <w:highlight w:val="cyan"/>
        </w:rPr>
        <w:t xml:space="preserve">by design </w:t>
      </w:r>
      <w:r w:rsidRPr="005F2F85">
        <w:rPr>
          <w:rStyle w:val="Emphasis"/>
          <w:highlight w:val="cyan"/>
        </w:rPr>
        <w:t>or</w:t>
      </w:r>
      <w:r w:rsidRPr="007567E2">
        <w:rPr>
          <w:rStyle w:val="Emphasis"/>
        </w:rPr>
        <w:t xml:space="preserve"> by </w:t>
      </w:r>
      <w:r w:rsidRPr="005F2F85">
        <w:rPr>
          <w:rStyle w:val="Emphasis"/>
          <w:highlight w:val="cyan"/>
        </w:rPr>
        <w:t>accident</w:t>
      </w:r>
      <w:r w:rsidRPr="007567E2">
        <w:rPr>
          <w:rStyle w:val="TitleChar"/>
        </w:rPr>
        <w:t>.</w:t>
      </w:r>
    </w:p>
    <w:p w14:paraId="0436F949" w14:textId="77777777" w:rsidR="00D070EE" w:rsidRDefault="00D070EE" w:rsidP="00D070EE">
      <w:pPr>
        <w:pStyle w:val="Heading4"/>
        <w:tabs>
          <w:tab w:val="center" w:pos="9433"/>
        </w:tabs>
      </w:pPr>
      <w:r>
        <w:t>Asian prolif causes nuclear war</w:t>
      </w:r>
      <w:r>
        <w:tab/>
      </w:r>
    </w:p>
    <w:p w14:paraId="4C062416" w14:textId="77777777" w:rsidR="00D070EE" w:rsidRDefault="00D070EE" w:rsidP="00D070EE">
      <w:r>
        <w:t xml:space="preserve">Stephen J. </w:t>
      </w:r>
      <w:r w:rsidRPr="003C0D2A">
        <w:rPr>
          <w:rStyle w:val="Style13ptBold"/>
        </w:rPr>
        <w:t>Cimbala 15</w:t>
      </w:r>
      <w:r>
        <w:t xml:space="preserve">, Distinguished Professor of Political Science at Pennsylvania State University Brandywine, </w:t>
      </w:r>
      <w:r w:rsidRPr="00ED38F5">
        <w:rPr>
          <w:i/>
        </w:rPr>
        <w:t>The New Nuclear Disorder: Challenges to Deterrence and Strategy</w:t>
      </w:r>
      <w:r>
        <w:t>, 2015, pp. 59-63</w:t>
      </w:r>
    </w:p>
    <w:p w14:paraId="22A32D2C" w14:textId="77777777" w:rsidR="00D070EE" w:rsidRDefault="00D070EE" w:rsidP="00D070EE"/>
    <w:p w14:paraId="6908A7E8" w14:textId="77777777" w:rsidR="00D070EE" w:rsidRDefault="00D070EE" w:rsidP="00D070EE">
      <w:pPr>
        <w:rPr>
          <w:sz w:val="12"/>
        </w:rPr>
      </w:pPr>
      <w:r w:rsidRPr="007302F6">
        <w:rPr>
          <w:sz w:val="12"/>
        </w:rPr>
        <w:t xml:space="preserve">Although the construct or policy option of a preventive nuclear war became institutionally unthinkable in Washington and in Moscow, </w:t>
      </w:r>
      <w:r w:rsidRPr="005F2F85">
        <w:rPr>
          <w:rStyle w:val="TitleChar"/>
          <w:highlight w:val="cyan"/>
        </w:rPr>
        <w:t>the possibility of inadvertent nuclear war</w:t>
      </w:r>
      <w:r w:rsidRPr="00BB4401">
        <w:rPr>
          <w:rStyle w:val="TitleChar"/>
        </w:rPr>
        <w:t xml:space="preserve"> or escalation to nuclear from conventional war was </w:t>
      </w:r>
      <w:r w:rsidRPr="00BB4401">
        <w:rPr>
          <w:rStyle w:val="Emphasis"/>
        </w:rPr>
        <w:t>very real during the Cold War</w:t>
      </w:r>
      <w:r w:rsidRPr="007302F6">
        <w:rPr>
          <w:sz w:val="12"/>
        </w:rPr>
        <w:t xml:space="preserve">. </w:t>
      </w:r>
      <w:r w:rsidRPr="00BB4401">
        <w:rPr>
          <w:rStyle w:val="TitleChar"/>
        </w:rPr>
        <w:t>This</w:t>
      </w:r>
      <w:r w:rsidRPr="007302F6">
        <w:rPr>
          <w:sz w:val="12"/>
        </w:rPr>
        <w:t xml:space="preserve"> legacy </w:t>
      </w:r>
      <w:r w:rsidRPr="000A33EB">
        <w:rPr>
          <w:rStyle w:val="TitleChar"/>
        </w:rPr>
        <w:t xml:space="preserve">has </w:t>
      </w:r>
      <w:r w:rsidRPr="005F2F85">
        <w:rPr>
          <w:rStyle w:val="Emphasis"/>
          <w:highlight w:val="cyan"/>
        </w:rPr>
        <w:t>carried forward</w:t>
      </w:r>
      <w:r w:rsidRPr="005F2F85">
        <w:rPr>
          <w:rStyle w:val="TitleChar"/>
          <w:highlight w:val="cyan"/>
        </w:rPr>
        <w:t xml:space="preserve"> into</w:t>
      </w:r>
      <w:r w:rsidRPr="00BB4401">
        <w:rPr>
          <w:rStyle w:val="TitleChar"/>
        </w:rPr>
        <w:t xml:space="preserve"> </w:t>
      </w:r>
      <w:r w:rsidRPr="005F2F85">
        <w:rPr>
          <w:rStyle w:val="TitleChar"/>
          <w:highlight w:val="cyan"/>
        </w:rPr>
        <w:t>the</w:t>
      </w:r>
      <w:r w:rsidRPr="00BB4401">
        <w:rPr>
          <w:rStyle w:val="TitleChar"/>
        </w:rPr>
        <w:t xml:space="preserve"> post-Cold War and </w:t>
      </w:r>
      <w:r w:rsidRPr="005F2F85">
        <w:rPr>
          <w:rStyle w:val="TitleChar"/>
          <w:highlight w:val="cyan"/>
        </w:rPr>
        <w:t>twenty-first century</w:t>
      </w:r>
      <w:r w:rsidRPr="00BB4401">
        <w:rPr>
          <w:rStyle w:val="TitleChar"/>
        </w:rPr>
        <w:t xml:space="preserve"> world</w:t>
      </w:r>
      <w:r w:rsidRPr="007302F6">
        <w:rPr>
          <w:sz w:val="12"/>
        </w:rPr>
        <w:t xml:space="preserve">. The term “inadvertent” means something other than “accidental” war, such as the possibility of a test misfire or other technology failure that leads to a war. </w:t>
      </w:r>
      <w:r w:rsidRPr="00BB4401">
        <w:rPr>
          <w:rStyle w:val="TitleChar"/>
        </w:rPr>
        <w:t>Inadvertent nuclear war is the result of an unforeseen combination of human and technical factors</w:t>
      </w:r>
      <w:r w:rsidRPr="007302F6">
        <w:rPr>
          <w:sz w:val="12"/>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BB4401">
        <w:rPr>
          <w:rStyle w:val="TitleChar"/>
        </w:rPr>
        <w:t xml:space="preserve">inside dope on </w:t>
      </w:r>
      <w:r w:rsidRPr="005F2F85">
        <w:rPr>
          <w:rStyle w:val="TitleChar"/>
          <w:highlight w:val="cyan"/>
        </w:rPr>
        <w:t>the opponent’s</w:t>
      </w:r>
      <w:r w:rsidRPr="00BB4401">
        <w:rPr>
          <w:rStyle w:val="TitleChar"/>
        </w:rPr>
        <w:t xml:space="preserve"> political </w:t>
      </w:r>
      <w:r w:rsidRPr="005F2F85">
        <w:rPr>
          <w:rStyle w:val="TitleChar"/>
          <w:highlight w:val="cyan"/>
        </w:rPr>
        <w:t>thinking and</w:t>
      </w:r>
      <w:r w:rsidRPr="00BB4401">
        <w:rPr>
          <w:rStyle w:val="TitleChar"/>
        </w:rPr>
        <w:t xml:space="preserve"> military </w:t>
      </w:r>
      <w:r w:rsidRPr="005F2F85">
        <w:rPr>
          <w:rStyle w:val="TitleChar"/>
          <w:highlight w:val="cyan"/>
        </w:rPr>
        <w:t>planning may be hard to come by</w:t>
      </w:r>
      <w:r w:rsidRPr="005F2F85">
        <w:rPr>
          <w:sz w:val="12"/>
          <w:highlight w:val="cyan"/>
        </w:rPr>
        <w:t>,</w:t>
      </w:r>
      <w:r w:rsidRPr="007302F6">
        <w:rPr>
          <w:sz w:val="12"/>
        </w:rPr>
        <w:t xml:space="preserve"> </w:t>
      </w:r>
      <w:r w:rsidRPr="00BB4401">
        <w:rPr>
          <w:rStyle w:val="TitleChar"/>
        </w:rPr>
        <w:t>under the exigent pressures of crisis</w:t>
      </w:r>
      <w:r w:rsidRPr="007302F6">
        <w:rPr>
          <w:sz w:val="12"/>
        </w:rPr>
        <w:t xml:space="preserve">. Therefore, </w:t>
      </w:r>
      <w:r w:rsidRPr="005F2F85">
        <w:rPr>
          <w:rStyle w:val="TitleChar"/>
          <w:highlight w:val="cyan"/>
        </w:rPr>
        <w:t xml:space="preserve">states may infer </w:t>
      </w:r>
      <w:r w:rsidRPr="000A33EB">
        <w:rPr>
          <w:rStyle w:val="TitleChar"/>
        </w:rPr>
        <w:t xml:space="preserve">the other side’s </w:t>
      </w:r>
      <w:r w:rsidRPr="005F2F85">
        <w:rPr>
          <w:rStyle w:val="TitleChar"/>
          <w:highlight w:val="cyan"/>
        </w:rPr>
        <w:t>intentions</w:t>
      </w:r>
      <w:r w:rsidRPr="00BB4401">
        <w:rPr>
          <w:rStyle w:val="TitleChar"/>
        </w:rPr>
        <w:t xml:space="preserve"> from the disposition of its forces</w:t>
      </w:r>
      <w:r w:rsidRPr="007302F6">
        <w:rPr>
          <w:sz w:val="12"/>
        </w:rPr>
        <w:t xml:space="preserve">, from </w:t>
      </w:r>
      <w:r w:rsidRPr="00BB4401">
        <w:rPr>
          <w:rStyle w:val="TitleChar"/>
        </w:rPr>
        <w:t xml:space="preserve">the behavior of its command, control, communications and intelligence systems, or </w:t>
      </w:r>
      <w:r w:rsidRPr="005F2F85">
        <w:rPr>
          <w:rStyle w:val="TitleChar"/>
          <w:highlight w:val="cyan"/>
        </w:rPr>
        <w:t xml:space="preserve">from </w:t>
      </w:r>
      <w:r w:rsidRPr="005F2F85">
        <w:rPr>
          <w:rStyle w:val="Emphasis"/>
          <w:highlight w:val="cyan"/>
        </w:rPr>
        <w:t>guesswork</w:t>
      </w:r>
      <w:r w:rsidRPr="00BB4401">
        <w:rPr>
          <w:rStyle w:val="TitleChar"/>
        </w:rPr>
        <w:t xml:space="preserve"> based on past experience</w:t>
      </w:r>
      <w:r w:rsidRPr="007302F6">
        <w:rPr>
          <w:sz w:val="12"/>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F71D9C">
        <w:rPr>
          <w:rStyle w:val="TitleChar"/>
        </w:rPr>
        <w:t xml:space="preserve">If </w:t>
      </w:r>
      <w:r w:rsidRPr="005F2F85">
        <w:rPr>
          <w:rStyle w:val="TitleChar"/>
          <w:highlight w:val="cyan"/>
        </w:rPr>
        <w:t>the possibility existed of</w:t>
      </w:r>
      <w:r w:rsidRPr="00F71D9C">
        <w:rPr>
          <w:rStyle w:val="TitleChar"/>
        </w:rPr>
        <w:t xml:space="preserve"> a </w:t>
      </w:r>
      <w:r w:rsidRPr="005F2F85">
        <w:rPr>
          <w:rStyle w:val="TitleChar"/>
          <w:highlight w:val="cyan"/>
        </w:rPr>
        <w:t>mistaken preemption during</w:t>
      </w:r>
      <w:r w:rsidRPr="00F71D9C">
        <w:rPr>
          <w:rStyle w:val="TitleChar"/>
        </w:rPr>
        <w:t xml:space="preserve"> and immediately after </w:t>
      </w:r>
      <w:r w:rsidRPr="005F2F85">
        <w:rPr>
          <w:rStyle w:val="TitleChar"/>
          <w:highlight w:val="cyan"/>
        </w:rPr>
        <w:t>the Cold War</w:t>
      </w:r>
      <w:r w:rsidRPr="00F71D9C">
        <w:rPr>
          <w:rStyle w:val="TitleChar"/>
        </w:rPr>
        <w:t xml:space="preserve">, between the experienced nuclear forces and command systems of America and Russia, then </w:t>
      </w:r>
      <w:r w:rsidRPr="005F2F85">
        <w:rPr>
          <w:rStyle w:val="TitleChar"/>
          <w:highlight w:val="cyan"/>
        </w:rPr>
        <w:t xml:space="preserve">it may be </w:t>
      </w:r>
      <w:r w:rsidRPr="000A33EB">
        <w:rPr>
          <w:rStyle w:val="TitleChar"/>
        </w:rPr>
        <w:t xml:space="preserve">a matter of </w:t>
      </w:r>
      <w:r w:rsidRPr="005F2F85">
        <w:rPr>
          <w:rStyle w:val="TitleChar"/>
          <w:highlight w:val="cyan"/>
        </w:rPr>
        <w:t>even more concern with</w:t>
      </w:r>
      <w:r w:rsidRPr="00F71D9C">
        <w:rPr>
          <w:rStyle w:val="TitleChar"/>
        </w:rPr>
        <w:t xml:space="preserve"> regard </w:t>
      </w:r>
      <w:r w:rsidRPr="0069240E">
        <w:rPr>
          <w:rStyle w:val="TitleChar"/>
        </w:rPr>
        <w:t xml:space="preserve">to </w:t>
      </w:r>
      <w:r w:rsidRPr="005F2F85">
        <w:rPr>
          <w:rStyle w:val="TitleChar"/>
          <w:highlight w:val="cyan"/>
        </w:rPr>
        <w:t>states with</w:t>
      </w:r>
      <w:r w:rsidRPr="00F71D9C">
        <w:rPr>
          <w:rStyle w:val="TitleChar"/>
        </w:rPr>
        <w:t xml:space="preserve"> </w:t>
      </w:r>
      <w:r w:rsidRPr="00F71D9C">
        <w:rPr>
          <w:rStyle w:val="Emphasis"/>
        </w:rPr>
        <w:t xml:space="preserve">newer and </w:t>
      </w:r>
      <w:r w:rsidRPr="005F2F85">
        <w:rPr>
          <w:rStyle w:val="Emphasis"/>
          <w:highlight w:val="cyan"/>
        </w:rPr>
        <w:t>more opaque forces and command systems</w:t>
      </w:r>
      <w:r w:rsidRPr="007302F6">
        <w:rPr>
          <w:sz w:val="12"/>
        </w:rPr>
        <w:t xml:space="preserve">. In addition, </w:t>
      </w:r>
      <w:r w:rsidRPr="00F71D9C">
        <w:rPr>
          <w:rStyle w:val="TitleChar"/>
        </w:rPr>
        <w:t>the Americans and</w:t>
      </w:r>
      <w:r w:rsidRPr="007302F6">
        <w:rPr>
          <w:sz w:val="12"/>
        </w:rPr>
        <w:t xml:space="preserve"> Soviets (and then </w:t>
      </w:r>
      <w:r w:rsidRPr="00F71D9C">
        <w:rPr>
          <w:rStyle w:val="TitleChar"/>
        </w:rPr>
        <w:t>Russians</w:t>
      </w:r>
      <w:r w:rsidRPr="007302F6">
        <w:rPr>
          <w:sz w:val="12"/>
        </w:rPr>
        <w:t xml:space="preserve">) </w:t>
      </w:r>
      <w:r w:rsidRPr="00F71D9C">
        <w:rPr>
          <w:rStyle w:val="TitleChar"/>
        </w:rPr>
        <w:t>had a great deal of experience getting to know one another’s military</w:t>
      </w:r>
      <w:r w:rsidRPr="007302F6">
        <w:rPr>
          <w:sz w:val="12"/>
        </w:rPr>
        <w:t xml:space="preserve"> operational </w:t>
      </w:r>
      <w:r w:rsidRPr="00F71D9C">
        <w:rPr>
          <w:rStyle w:val="TitleChar"/>
        </w:rPr>
        <w:t>proclivities and</w:t>
      </w:r>
      <w:r w:rsidRPr="007302F6">
        <w:rPr>
          <w:sz w:val="12"/>
        </w:rPr>
        <w:t xml:space="preserve"> doctrinal </w:t>
      </w:r>
      <w:r w:rsidRPr="00F71D9C">
        <w:rPr>
          <w:rStyle w:val="TitleChar"/>
        </w:rPr>
        <w:t>idiosyncrasies</w:t>
      </w:r>
      <w:r w:rsidRPr="007302F6">
        <w:rPr>
          <w:sz w:val="12"/>
        </w:rPr>
        <w:t xml:space="preserve">: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F71D9C">
        <w:rPr>
          <w:rStyle w:val="TitleChar"/>
        </w:rPr>
        <w:t>Future threats</w:t>
      </w:r>
      <w:r w:rsidRPr="007302F6">
        <w:rPr>
          <w:sz w:val="12"/>
        </w:rPr>
        <w:t xml:space="preserve"> to American or Russian security from weapons of mass destruction </w:t>
      </w:r>
      <w:r w:rsidRPr="00F71D9C">
        <w:rPr>
          <w:rStyle w:val="TitleChar"/>
        </w:rPr>
        <w:t>may be presented by states or non-state actors motivated by cultural and social predispositions not easily understood by those in the West nor subject to favorable manipulation during a crisis</w:t>
      </w:r>
      <w:r w:rsidRPr="007302F6">
        <w:rPr>
          <w:sz w:val="12"/>
        </w:rPr>
        <w:t xml:space="preserve">.¶ </w:t>
      </w:r>
      <w:r w:rsidRPr="005F2F85">
        <w:rPr>
          <w:rStyle w:val="TitleChar"/>
          <w:highlight w:val="cyan"/>
        </w:rPr>
        <w:t xml:space="preserve">The </w:t>
      </w:r>
      <w:r w:rsidRPr="005F2F85">
        <w:rPr>
          <w:rStyle w:val="Emphasis"/>
          <w:highlight w:val="cyan"/>
        </w:rPr>
        <w:t>spread of nuclear weapons in Asia</w:t>
      </w:r>
      <w:r w:rsidRPr="007302F6">
        <w:rPr>
          <w:sz w:val="12"/>
        </w:rPr>
        <w:t xml:space="preserve"> (including those parts of the Middle East with geostrategic proximity or reach into Asia) </w:t>
      </w:r>
      <w:r w:rsidRPr="005F2F85">
        <w:rPr>
          <w:rStyle w:val="TitleChar"/>
          <w:highlight w:val="cyan"/>
        </w:rPr>
        <w:t>presents</w:t>
      </w:r>
      <w:r w:rsidRPr="00113A50">
        <w:rPr>
          <w:rStyle w:val="TitleChar"/>
        </w:rPr>
        <w:t xml:space="preserve"> a complicated mosaic</w:t>
      </w:r>
      <w:r w:rsidRPr="00F71D9C">
        <w:rPr>
          <w:rStyle w:val="TitleChar"/>
        </w:rPr>
        <w:t xml:space="preserve"> of </w:t>
      </w:r>
      <w:r w:rsidRPr="00113A50">
        <w:rPr>
          <w:rStyle w:val="TitleChar"/>
        </w:rPr>
        <w:t>possibilities in this regard</w:t>
      </w:r>
      <w:r w:rsidRPr="007302F6">
        <w:rPr>
          <w:sz w:val="12"/>
        </w:rPr>
        <w:t xml:space="preserve">. </w:t>
      </w:r>
      <w:r w:rsidRPr="00113A50">
        <w:rPr>
          <w:rStyle w:val="TitleChar"/>
        </w:rPr>
        <w:t>States with</w:t>
      </w:r>
      <w:r w:rsidRPr="007302F6">
        <w:rPr>
          <w:sz w:val="12"/>
        </w:rPr>
        <w:t xml:space="preserve"> nuclear forces of </w:t>
      </w:r>
      <w:r w:rsidRPr="00113A50">
        <w:rPr>
          <w:rStyle w:val="TitleChar"/>
        </w:rPr>
        <w:t>variable force structure, operational experience, and command-control systems will be thrown into</w:t>
      </w:r>
      <w:r w:rsidRPr="005F2F85">
        <w:rPr>
          <w:rStyle w:val="TitleChar"/>
          <w:highlight w:val="cyan"/>
        </w:rPr>
        <w:t xml:space="preserve"> a matrix of</w:t>
      </w:r>
      <w:r w:rsidRPr="00F71D9C">
        <w:rPr>
          <w:rStyle w:val="TitleChar"/>
        </w:rPr>
        <w:t xml:space="preserve"> complex political, social and cultural </w:t>
      </w:r>
      <w:r w:rsidRPr="005F2F85">
        <w:rPr>
          <w:rStyle w:val="TitleChar"/>
          <w:highlight w:val="cyan"/>
        </w:rPr>
        <w:t xml:space="preserve">cross-currents </w:t>
      </w:r>
      <w:r w:rsidRPr="005F2F85">
        <w:rPr>
          <w:rStyle w:val="Emphasis"/>
          <w:highlight w:val="cyan"/>
        </w:rPr>
        <w:t xml:space="preserve">contributory to </w:t>
      </w:r>
      <w:r w:rsidRPr="00113A50">
        <w:rPr>
          <w:rStyle w:val="Emphasis"/>
        </w:rPr>
        <w:t xml:space="preserve">the possibility of </w:t>
      </w:r>
      <w:r w:rsidRPr="005F2F85">
        <w:rPr>
          <w:rStyle w:val="Emphasis"/>
          <w:highlight w:val="cyan"/>
        </w:rPr>
        <w:t>war</w:t>
      </w:r>
      <w:r w:rsidRPr="00F71D9C">
        <w:rPr>
          <w:rStyle w:val="Emphasis"/>
        </w:rPr>
        <w:t>.</w:t>
      </w:r>
      <w:r w:rsidRPr="007302F6">
        <w:rPr>
          <w:sz w:val="12"/>
        </w:rPr>
        <w:t xml:space="preserve"> In addition to the existing nuclear powers </w:t>
      </w:r>
      <w:r w:rsidRPr="005F2F85">
        <w:rPr>
          <w:rStyle w:val="Emphasis"/>
          <w:highlight w:val="cyan"/>
        </w:rPr>
        <w:t>in Asia, others may seek nuclear weapons if they feel threatened</w:t>
      </w:r>
      <w:r w:rsidRPr="007302F6">
        <w:rPr>
          <w:sz w:val="12"/>
        </w:rPr>
        <w:t xml:space="preserve"> by regional rivals or hostile alliances. Containment of nuclear proliferation in Asia is a desirable political objective for all of the obvious reasons. Nevertheless, </w:t>
      </w:r>
      <w:r w:rsidRPr="000A33EB">
        <w:rPr>
          <w:rStyle w:val="TitleChar"/>
        </w:rPr>
        <w:t>the present century is unlikely to see the nuclear hesitancy or risk aversion that</w:t>
      </w:r>
      <w:r w:rsidRPr="00F71D9C">
        <w:rPr>
          <w:rStyle w:val="TitleChar"/>
        </w:rPr>
        <w:t xml:space="preserve"> marked the Cold War</w:t>
      </w:r>
      <w:r w:rsidRPr="007302F6">
        <w:rPr>
          <w:sz w:val="12"/>
        </w:rPr>
        <w:t xml:space="preserve">: in part, because the military and political discipline imposed by the Cold War superpowers no longer exists, but also because </w:t>
      </w:r>
      <w:r w:rsidRPr="00113A50">
        <w:rPr>
          <w:rStyle w:val="TitleChar"/>
        </w:rPr>
        <w:t>states in Asia</w:t>
      </w:r>
      <w:r w:rsidRPr="000A33EB">
        <w:rPr>
          <w:rStyle w:val="TitleChar"/>
        </w:rPr>
        <w:t xml:space="preserve"> have new aspirations for regional or global respect.</w:t>
      </w:r>
      <w:r w:rsidRPr="007302F6">
        <w:rPr>
          <w:sz w:val="12"/>
        </w:rPr>
        <w:t xml:space="preserve">20¶ The spread of ballistic missiles and other nuclear capable delivery systems </w:t>
      </w:r>
      <w:r w:rsidRPr="005F2F85">
        <w:rPr>
          <w:rStyle w:val="TitleChar"/>
          <w:highlight w:val="cyan"/>
        </w:rPr>
        <w:t>in Asia</w:t>
      </w:r>
      <w:r w:rsidRPr="007302F6">
        <w:rPr>
          <w:sz w:val="12"/>
        </w:rPr>
        <w:t xml:space="preserve">, or in the Middle East with reach into Asia, is especially dangerous because </w:t>
      </w:r>
      <w:r w:rsidRPr="005F2F85">
        <w:rPr>
          <w:rStyle w:val="TitleChar"/>
          <w:highlight w:val="cyan"/>
        </w:rPr>
        <w:t xml:space="preserve">plausible adversaries live close together and are </w:t>
      </w:r>
      <w:r w:rsidRPr="005F2F85">
        <w:rPr>
          <w:rStyle w:val="Emphasis"/>
          <w:highlight w:val="cyan"/>
        </w:rPr>
        <w:lastRenderedPageBreak/>
        <w:t xml:space="preserve">already engaged in </w:t>
      </w:r>
      <w:r w:rsidRPr="000A33EB">
        <w:rPr>
          <w:rStyle w:val="Emphasis"/>
        </w:rPr>
        <w:t xml:space="preserve">ongoing </w:t>
      </w:r>
      <w:r w:rsidRPr="005F2F85">
        <w:rPr>
          <w:rStyle w:val="Emphasis"/>
          <w:highlight w:val="cyan"/>
        </w:rPr>
        <w:t>disputes</w:t>
      </w:r>
      <w:r w:rsidRPr="00F71D9C">
        <w:rPr>
          <w:rStyle w:val="TitleChar"/>
        </w:rPr>
        <w:t xml:space="preserve"> about territory or other issues</w:t>
      </w:r>
      <w:r w:rsidRPr="007302F6">
        <w:rPr>
          <w:sz w:val="12"/>
        </w:rPr>
        <w:t xml:space="preserve">.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F71D9C">
        <w:rPr>
          <w:rStyle w:val="TitleChar"/>
        </w:rPr>
        <w:t xml:space="preserve">The </w:t>
      </w:r>
      <w:r w:rsidRPr="005F2F85">
        <w:rPr>
          <w:rStyle w:val="TitleChar"/>
          <w:highlight w:val="cyan"/>
        </w:rPr>
        <w:t>short flight times</w:t>
      </w:r>
      <w:r w:rsidRPr="00F71D9C">
        <w:rPr>
          <w:rStyle w:val="TitleChar"/>
        </w:rPr>
        <w:t xml:space="preserve"> of ballistic missiles</w:t>
      </w:r>
      <w:r w:rsidRPr="007302F6">
        <w:rPr>
          <w:sz w:val="12"/>
        </w:rPr>
        <w:t xml:space="preserve"> between the cities or military forces of contiguous states </w:t>
      </w:r>
      <w:r w:rsidRPr="005F2F85">
        <w:rPr>
          <w:rStyle w:val="TitleChar"/>
          <w:highlight w:val="cyan"/>
        </w:rPr>
        <w:t>means</w:t>
      </w:r>
      <w:r w:rsidRPr="00F71D9C">
        <w:rPr>
          <w:rStyle w:val="TitleChar"/>
        </w:rPr>
        <w:t xml:space="preserve"> that </w:t>
      </w:r>
      <w:r w:rsidRPr="000A33EB">
        <w:rPr>
          <w:rStyle w:val="Emphasis"/>
        </w:rPr>
        <w:t xml:space="preserve">very </w:t>
      </w:r>
      <w:r w:rsidRPr="005F2F85">
        <w:rPr>
          <w:rStyle w:val="Emphasis"/>
          <w:highlight w:val="cyan"/>
        </w:rPr>
        <w:t>little time will be available</w:t>
      </w:r>
      <w:r w:rsidRPr="00F71D9C">
        <w:rPr>
          <w:rStyle w:val="TitleChar"/>
        </w:rPr>
        <w:t xml:space="preserve"> </w:t>
      </w:r>
      <w:r w:rsidRPr="005F2F85">
        <w:rPr>
          <w:rStyle w:val="TitleChar"/>
          <w:highlight w:val="cyan"/>
        </w:rPr>
        <w:t xml:space="preserve">for </w:t>
      </w:r>
      <w:r w:rsidRPr="000A33EB">
        <w:rPr>
          <w:rStyle w:val="TitleChar"/>
        </w:rPr>
        <w:t>warning and</w:t>
      </w:r>
      <w:r w:rsidRPr="00F71D9C">
        <w:rPr>
          <w:rStyle w:val="TitleChar"/>
        </w:rPr>
        <w:t xml:space="preserve"> attack </w:t>
      </w:r>
      <w:r w:rsidRPr="005F2F85">
        <w:rPr>
          <w:rStyle w:val="TitleChar"/>
          <w:highlight w:val="cyan"/>
        </w:rPr>
        <w:t>assessment</w:t>
      </w:r>
      <w:r w:rsidRPr="00F71D9C">
        <w:rPr>
          <w:rStyle w:val="TitleChar"/>
        </w:rPr>
        <w:t xml:space="preserve"> by the defender</w:t>
      </w:r>
      <w:r w:rsidRPr="007302F6">
        <w:rPr>
          <w:sz w:val="12"/>
        </w:rPr>
        <w:t xml:space="preserve">. </w:t>
      </w:r>
      <w:r w:rsidRPr="005F2F85">
        <w:rPr>
          <w:rStyle w:val="TitleChar"/>
          <w:highlight w:val="cyan"/>
        </w:rPr>
        <w:t>Conventional</w:t>
      </w:r>
      <w:r w:rsidRPr="0069240E">
        <w:rPr>
          <w:rStyle w:val="TitleChar"/>
        </w:rPr>
        <w:t>ly</w:t>
      </w:r>
      <w:r w:rsidRPr="00F71D9C">
        <w:rPr>
          <w:rStyle w:val="TitleChar"/>
        </w:rPr>
        <w:t xml:space="preserve"> armed </w:t>
      </w:r>
      <w:r w:rsidRPr="005F2F85">
        <w:rPr>
          <w:rStyle w:val="TitleChar"/>
          <w:highlight w:val="cyan"/>
        </w:rPr>
        <w:t>missiles could</w:t>
      </w:r>
      <w:r w:rsidRPr="00F71D9C">
        <w:rPr>
          <w:rStyle w:val="TitleChar"/>
        </w:rPr>
        <w:t xml:space="preserve"> </w:t>
      </w:r>
      <w:r w:rsidRPr="007302F6">
        <w:rPr>
          <w:sz w:val="12"/>
        </w:rPr>
        <w:t xml:space="preserve">easily </w:t>
      </w:r>
      <w:r w:rsidRPr="005F2F85">
        <w:rPr>
          <w:rStyle w:val="TitleChar"/>
          <w:highlight w:val="cyan"/>
        </w:rPr>
        <w:t>be mistaken for</w:t>
      </w:r>
      <w:r w:rsidRPr="0069240E">
        <w:rPr>
          <w:rStyle w:val="TitleChar"/>
        </w:rPr>
        <w:t xml:space="preserve"> a</w:t>
      </w:r>
      <w:r w:rsidRPr="007302F6">
        <w:rPr>
          <w:sz w:val="12"/>
        </w:rPr>
        <w:t xml:space="preserve"> tactical </w:t>
      </w:r>
      <w:r w:rsidRPr="005F2F85">
        <w:rPr>
          <w:rStyle w:val="TitleChar"/>
          <w:highlight w:val="cyan"/>
        </w:rPr>
        <w:t>nuclear</w:t>
      </w:r>
      <w:r w:rsidRPr="00F71D9C">
        <w:rPr>
          <w:rStyle w:val="TitleChar"/>
        </w:rPr>
        <w:t xml:space="preserve"> first use</w:t>
      </w:r>
      <w:r w:rsidRPr="007302F6">
        <w:rPr>
          <w:sz w:val="12"/>
        </w:rPr>
        <w:t xml:space="preserve">. Fighter-bombers appearing over the horizon could just as easily be carrying nuclear weapons as conventional ordnance. In addition to the challenges posed by shorter flight times and uncertain weapons loads, </w:t>
      </w:r>
      <w:r w:rsidRPr="000A33EB">
        <w:rPr>
          <w:rStyle w:val="TitleChar"/>
        </w:rPr>
        <w:t xml:space="preserve">potential victims of nuclear attack in Asia may also have </w:t>
      </w:r>
      <w:r w:rsidRPr="005F2F85">
        <w:rPr>
          <w:rStyle w:val="TitleChar"/>
          <w:highlight w:val="cyan"/>
        </w:rPr>
        <w:t>first strike vulnerable</w:t>
      </w:r>
      <w:r w:rsidRPr="00F71D9C">
        <w:rPr>
          <w:rStyle w:val="TitleChar"/>
        </w:rPr>
        <w:t xml:space="preserve"> forces and command-control </w:t>
      </w:r>
      <w:r w:rsidRPr="005F2F85">
        <w:rPr>
          <w:rStyle w:val="TitleChar"/>
          <w:highlight w:val="cyan"/>
        </w:rPr>
        <w:t xml:space="preserve">systems </w:t>
      </w:r>
      <w:r w:rsidRPr="000A33EB">
        <w:rPr>
          <w:rStyle w:val="TitleChar"/>
        </w:rPr>
        <w:t xml:space="preserve">that </w:t>
      </w:r>
      <w:r w:rsidRPr="005F2F85">
        <w:rPr>
          <w:rStyle w:val="TitleChar"/>
          <w:highlight w:val="cyan"/>
        </w:rPr>
        <w:t>increase</w:t>
      </w:r>
      <w:r w:rsidRPr="00F71D9C">
        <w:rPr>
          <w:rStyle w:val="TitleChar"/>
        </w:rPr>
        <w:t xml:space="preserve"> decision </w:t>
      </w:r>
      <w:r w:rsidRPr="005F2F85">
        <w:rPr>
          <w:rStyle w:val="TitleChar"/>
          <w:highlight w:val="cyan"/>
        </w:rPr>
        <w:t>pressures</w:t>
      </w:r>
      <w:r w:rsidRPr="00F71D9C">
        <w:rPr>
          <w:rStyle w:val="TitleChar"/>
        </w:rPr>
        <w:t xml:space="preserve"> </w:t>
      </w:r>
      <w:r w:rsidRPr="005F2F85">
        <w:rPr>
          <w:rStyle w:val="TitleChar"/>
          <w:highlight w:val="cyan"/>
        </w:rPr>
        <w:t>for</w:t>
      </w:r>
      <w:r w:rsidRPr="00F71D9C">
        <w:rPr>
          <w:rStyle w:val="TitleChar"/>
        </w:rPr>
        <w:t xml:space="preserve"> </w:t>
      </w:r>
      <w:r w:rsidRPr="00F71D9C">
        <w:rPr>
          <w:rStyle w:val="Emphasis"/>
        </w:rPr>
        <w:t xml:space="preserve">rapid, and possibly mistaken, </w:t>
      </w:r>
      <w:r w:rsidRPr="005F2F85">
        <w:rPr>
          <w:rStyle w:val="Emphasis"/>
          <w:highlight w:val="cyan"/>
        </w:rPr>
        <w:t>retaliation</w:t>
      </w:r>
      <w:r w:rsidRPr="007302F6">
        <w:rPr>
          <w:sz w:val="12"/>
        </w:rPr>
        <w:t xml:space="preserve">.¶ </w:t>
      </w:r>
      <w:r w:rsidRPr="005F2F85">
        <w:rPr>
          <w:rStyle w:val="TitleChar"/>
          <w:highlight w:val="cyan"/>
        </w:rPr>
        <w:t xml:space="preserve">This </w:t>
      </w:r>
      <w:r w:rsidRPr="000A33EB">
        <w:rPr>
          <w:rStyle w:val="TitleChar"/>
        </w:rPr>
        <w:t>potpourri</w:t>
      </w:r>
      <w:r w:rsidRPr="00F71D9C">
        <w:rPr>
          <w:rStyle w:val="TitleChar"/>
        </w:rPr>
        <w:t xml:space="preserve"> of possibilities </w:t>
      </w:r>
      <w:r w:rsidRPr="005F2F85">
        <w:rPr>
          <w:rStyle w:val="Emphasis"/>
          <w:highlight w:val="cyan"/>
        </w:rPr>
        <w:t>challenges conventional wisdom about</w:t>
      </w:r>
      <w:r w:rsidRPr="00F71D9C">
        <w:rPr>
          <w:rStyle w:val="Emphasis"/>
        </w:rPr>
        <w:t xml:space="preserve"> nuclear </w:t>
      </w:r>
      <w:r w:rsidRPr="005F2F85">
        <w:rPr>
          <w:rStyle w:val="Emphasis"/>
          <w:highlight w:val="cyan"/>
        </w:rPr>
        <w:t>deterrence</w:t>
      </w:r>
      <w:r w:rsidRPr="005F2F85">
        <w:rPr>
          <w:rStyle w:val="TitleChar"/>
          <w:highlight w:val="cyan"/>
        </w:rPr>
        <w:t xml:space="preserve"> and proliferation</w:t>
      </w:r>
      <w:r w:rsidRPr="007302F6">
        <w:rPr>
          <w:sz w:val="12"/>
        </w:rPr>
        <w:t xml:space="preserve"> on the part of policy makers and academic theorists. For policy makers in the United States and NATO, </w:t>
      </w:r>
      <w:r w:rsidRPr="000A33EB">
        <w:rPr>
          <w:rStyle w:val="TitleChar"/>
        </w:rPr>
        <w:t>spreading nuclear</w:t>
      </w:r>
      <w:r w:rsidRPr="007302F6">
        <w:rPr>
          <w:sz w:val="12"/>
        </w:rPr>
        <w:t xml:space="preserve"> and other </w:t>
      </w:r>
      <w:r w:rsidRPr="000A33EB">
        <w:rPr>
          <w:rStyle w:val="TitleChar"/>
        </w:rPr>
        <w:t>weapons</w:t>
      </w:r>
      <w:r w:rsidRPr="007302F6">
        <w:rPr>
          <w:sz w:val="12"/>
        </w:rPr>
        <w:t xml:space="preserve"> of mass </w:t>
      </w:r>
      <w:r w:rsidRPr="007302F6">
        <w:rPr>
          <w:sz w:val="12"/>
          <w:szCs w:val="16"/>
        </w:rPr>
        <w:t>destruction in Asia</w:t>
      </w:r>
      <w:r w:rsidRPr="000A33EB">
        <w:rPr>
          <w:rStyle w:val="TitleChar"/>
        </w:rPr>
        <w:t xml:space="preserve"> could profoundly shift the geopolitics of mass destruction</w:t>
      </w:r>
      <w:r w:rsidRPr="007302F6">
        <w:rPr>
          <w:sz w:val="12"/>
        </w:rPr>
        <w:t xml:space="preserve"> from a European center of gravity (in the twentieth century) to an Asian and/or Middle Eastern center of gravity (in the present century).21 </w:t>
      </w:r>
      <w:r w:rsidRPr="00F71D9C">
        <w:rPr>
          <w:rStyle w:val="TitleChar"/>
        </w:rPr>
        <w:t xml:space="preserve">This would profoundly shake up prognostications </w:t>
      </w:r>
      <w:r w:rsidRPr="007302F6">
        <w:rPr>
          <w:sz w:val="12"/>
        </w:rPr>
        <w:t xml:space="preserve">to the effect </w:t>
      </w:r>
      <w:r w:rsidRPr="00F71D9C">
        <w:rPr>
          <w:rStyle w:val="TitleChar"/>
        </w:rPr>
        <w:t>that wars of mass destruction are now passé</w:t>
      </w:r>
      <w:r w:rsidRPr="007302F6">
        <w:rPr>
          <w:sz w:val="12"/>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498E3723" w14:textId="77777777" w:rsidR="009A32B7" w:rsidRPr="00DA0C49" w:rsidRDefault="009A32B7" w:rsidP="009A32B7">
      <w:pPr>
        <w:pStyle w:val="Heading4"/>
        <w:rPr>
          <w:rFonts w:cs="Times New Roman"/>
        </w:rPr>
      </w:pPr>
      <w:r w:rsidRPr="00DA0C49">
        <w:rPr>
          <w:rFonts w:cs="Times New Roman"/>
        </w:rPr>
        <w:t xml:space="preserve">Nuclear war---no checks </w:t>
      </w:r>
    </w:p>
    <w:p w14:paraId="6FE61B1E" w14:textId="77777777" w:rsidR="009A32B7" w:rsidRDefault="009A32B7" w:rsidP="009A32B7">
      <w:pPr>
        <w:rPr>
          <w:rStyle w:val="Hyperlink"/>
        </w:rPr>
      </w:pPr>
      <w:r w:rsidRPr="00DA0C49">
        <w:t xml:space="preserve">Shmuel </w:t>
      </w:r>
      <w:r w:rsidRPr="00DA0C49">
        <w:rPr>
          <w:rStyle w:val="Style13ptBold"/>
        </w:rPr>
        <w:t>Bar 13</w:t>
      </w:r>
      <w:r w:rsidRPr="00DA0C49">
        <w:t xml:space="preserve">, director of studies at the Institute of Policy and Strategy in Herzliya, Israel, February 2013, “The Dangers of a Poly-Nuclear Mideast,” Hoover Policy Review, </w:t>
      </w:r>
      <w:hyperlink r:id="rId34" w:history="1">
        <w:r w:rsidRPr="00DA0C49">
          <w:rPr>
            <w:rStyle w:val="Hyperlink"/>
          </w:rPr>
          <w:t>http://www.hoover.org/publications/policy-review/article/139416</w:t>
        </w:r>
      </w:hyperlink>
    </w:p>
    <w:p w14:paraId="69AB5332" w14:textId="77777777" w:rsidR="009A32B7" w:rsidRPr="00DA0C49" w:rsidRDefault="009A32B7" w:rsidP="009A32B7"/>
    <w:p w14:paraId="6CA38465" w14:textId="4C51CBDD" w:rsidR="009A32B7" w:rsidRDefault="009A32B7" w:rsidP="009A32B7">
      <w:pPr>
        <w:rPr>
          <w:sz w:val="14"/>
        </w:rPr>
      </w:pPr>
      <w:r w:rsidRPr="00DA0C49">
        <w:rPr>
          <w:rStyle w:val="StyleUnderline"/>
        </w:rPr>
        <w:t>Even ideologically</w:t>
      </w:r>
      <w:r w:rsidRPr="009A32B7">
        <w:rPr>
          <w:sz w:val="14"/>
        </w:rPr>
        <w:t xml:space="preserve">, or religiously, </w:t>
      </w:r>
      <w:r w:rsidRPr="00DA0C49">
        <w:rPr>
          <w:rStyle w:val="StyleUnderline"/>
        </w:rPr>
        <w:t xml:space="preserve">highly charged </w:t>
      </w:r>
      <w:r w:rsidRPr="005F2F85">
        <w:rPr>
          <w:rStyle w:val="StyleUnderline"/>
          <w:highlight w:val="cyan"/>
        </w:rPr>
        <w:t>leaderships</w:t>
      </w:r>
      <w:r w:rsidRPr="005F2F85">
        <w:rPr>
          <w:sz w:val="14"/>
          <w:highlight w:val="cyan"/>
        </w:rPr>
        <w:t xml:space="preserve"> </w:t>
      </w:r>
      <w:r w:rsidRPr="005F2F85">
        <w:rPr>
          <w:rStyle w:val="StyleUnderline"/>
          <w:highlight w:val="cyan"/>
        </w:rPr>
        <w:t>may be aware</w:t>
      </w:r>
      <w:r w:rsidRPr="00DA0C49">
        <w:rPr>
          <w:rStyle w:val="StyleUnderline"/>
        </w:rPr>
        <w:t xml:space="preserve"> of the </w:t>
      </w:r>
      <w:r w:rsidRPr="005F2F85">
        <w:rPr>
          <w:rStyle w:val="StyleUnderline"/>
          <w:highlight w:val="cyan"/>
        </w:rPr>
        <w:t>dangers</w:t>
      </w:r>
      <w:r w:rsidRPr="00DA0C49">
        <w:rPr>
          <w:rStyle w:val="StyleUnderline"/>
        </w:rPr>
        <w:t xml:space="preserve"> inherent in nuclear war </w:t>
      </w:r>
      <w:r w:rsidRPr="005F2F85">
        <w:rPr>
          <w:rStyle w:val="StyleUnderline"/>
          <w:highlight w:val="cyan"/>
        </w:rPr>
        <w:t>and behave rationally</w:t>
      </w:r>
      <w:r w:rsidRPr="009A32B7">
        <w:rPr>
          <w:sz w:val="14"/>
        </w:rPr>
        <w:t xml:space="preserve">. However, </w:t>
      </w:r>
      <w:r w:rsidRPr="00DA0C49">
        <w:rPr>
          <w:rStyle w:val="StyleUnderline"/>
        </w:rPr>
        <w:t xml:space="preserve">such awareness and </w:t>
      </w:r>
      <w:r w:rsidRPr="005F2F85">
        <w:rPr>
          <w:rStyle w:val="StyleUnderline"/>
          <w:highlight w:val="cyan"/>
        </w:rPr>
        <w:t>rational decision-making</w:t>
      </w:r>
      <w:r w:rsidRPr="009A32B7">
        <w:rPr>
          <w:sz w:val="14"/>
        </w:rPr>
        <w:t xml:space="preserve"> processes </w:t>
      </w:r>
      <w:r w:rsidRPr="005F2F85">
        <w:rPr>
          <w:rStyle w:val="StyleUnderline"/>
          <w:highlight w:val="cyan"/>
        </w:rPr>
        <w:t>are</w:t>
      </w:r>
      <w:r w:rsidRPr="009A32B7">
        <w:rPr>
          <w:sz w:val="14"/>
        </w:rPr>
        <w:t xml:space="preserve"> a </w:t>
      </w:r>
      <w:r w:rsidRPr="005F2F85">
        <w:rPr>
          <w:rStyle w:val="StyleUnderline"/>
          <w:highlight w:val="cyan"/>
          <w:bdr w:val="single" w:sz="4" w:space="0" w:color="auto"/>
        </w:rPr>
        <w:t>necessary but not</w:t>
      </w:r>
      <w:r w:rsidRPr="009A32B7">
        <w:rPr>
          <w:sz w:val="14"/>
        </w:rPr>
        <w:t xml:space="preserve"> a </w:t>
      </w:r>
      <w:r w:rsidRPr="005F2F85">
        <w:rPr>
          <w:rStyle w:val="StyleUnderline"/>
          <w:highlight w:val="cyan"/>
          <w:bdr w:val="single" w:sz="4" w:space="0" w:color="auto"/>
        </w:rPr>
        <w:t>sufficient</w:t>
      </w:r>
      <w:r w:rsidRPr="009A32B7">
        <w:rPr>
          <w:sz w:val="14"/>
        </w:rPr>
        <w:t xml:space="preserve"> condition. </w:t>
      </w:r>
      <w:r w:rsidRPr="005F2F85">
        <w:rPr>
          <w:rStyle w:val="StyleUnderline"/>
          <w:highlight w:val="cyan"/>
        </w:rPr>
        <w:t>Nuclear confrontation may</w:t>
      </w:r>
      <w:r w:rsidRPr="00DA0C49">
        <w:rPr>
          <w:rStyle w:val="StyleUnderline"/>
        </w:rPr>
        <w:t xml:space="preserve"> not </w:t>
      </w:r>
      <w:r w:rsidRPr="005F2F85">
        <w:rPr>
          <w:rStyle w:val="StyleUnderline"/>
          <w:highlight w:val="cyan"/>
        </w:rPr>
        <w:t>be the result of</w:t>
      </w:r>
      <w:r w:rsidRPr="00DA0C49">
        <w:rPr>
          <w:rStyle w:val="StyleUnderline"/>
        </w:rPr>
        <w:t xml:space="preserve"> some irrational but premeditated decision</w:t>
      </w:r>
      <w:r w:rsidRPr="009A32B7">
        <w:rPr>
          <w:sz w:val="14"/>
        </w:rPr>
        <w:t xml:space="preserve"> by leaders </w:t>
      </w:r>
      <w:r w:rsidRPr="00DA0C49">
        <w:rPr>
          <w:rStyle w:val="StyleUnderline"/>
        </w:rPr>
        <w:t>to initiate a nuclear strike, but of</w:t>
      </w:r>
      <w:r w:rsidRPr="009A32B7">
        <w:rPr>
          <w:sz w:val="14"/>
        </w:rPr>
        <w:t xml:space="preserve"> </w:t>
      </w:r>
      <w:r w:rsidRPr="005F2F85">
        <w:rPr>
          <w:rStyle w:val="StyleUnderline"/>
          <w:highlight w:val="cyan"/>
          <w:bdr w:val="single" w:sz="4" w:space="0" w:color="auto"/>
        </w:rPr>
        <w:t>faulty intel</w:t>
      </w:r>
      <w:r w:rsidRPr="00DA0C49">
        <w:rPr>
          <w:rStyle w:val="StyleUnderline"/>
          <w:bdr w:val="single" w:sz="4" w:space="0" w:color="auto"/>
        </w:rPr>
        <w:t xml:space="preserve">ligence, </w:t>
      </w:r>
      <w:r w:rsidRPr="005F2F85">
        <w:rPr>
          <w:rStyle w:val="StyleUnderline"/>
          <w:highlight w:val="cyan"/>
          <w:bdr w:val="single" w:sz="4" w:space="0" w:color="auto"/>
        </w:rPr>
        <w:t>command, and control in escalatory situations</w:t>
      </w:r>
      <w:r w:rsidRPr="009A32B7">
        <w:rPr>
          <w:sz w:val="14"/>
        </w:rPr>
        <w:t xml:space="preserve">. In such situations, it appears that the </w:t>
      </w:r>
      <w:r w:rsidRPr="005F2F85">
        <w:rPr>
          <w:rStyle w:val="StyleUnderline"/>
          <w:highlight w:val="cyan"/>
          <w:bdr w:val="single" w:sz="4" w:space="0" w:color="auto"/>
        </w:rPr>
        <w:t>c</w:t>
      </w:r>
      <w:r w:rsidRPr="00DA0C49">
        <w:rPr>
          <w:rStyle w:val="StyleUnderline"/>
        </w:rPr>
        <w:t xml:space="preserve">ommand </w:t>
      </w:r>
      <w:r w:rsidRPr="005F2F85">
        <w:rPr>
          <w:rStyle w:val="StyleUnderline"/>
          <w:highlight w:val="cyan"/>
        </w:rPr>
        <w:t>and</w:t>
      </w:r>
      <w:r w:rsidRPr="00DA0C49">
        <w:rPr>
          <w:rStyle w:val="StyleUnderline"/>
        </w:rPr>
        <w:t xml:space="preserve"> </w:t>
      </w:r>
      <w:r w:rsidRPr="005F2F85">
        <w:rPr>
          <w:rStyle w:val="StyleUnderline"/>
          <w:highlight w:val="cyan"/>
          <w:bdr w:val="single" w:sz="4" w:space="0" w:color="auto"/>
        </w:rPr>
        <w:t>c</w:t>
      </w:r>
      <w:r w:rsidRPr="00DA0C49">
        <w:rPr>
          <w:rStyle w:val="StyleUnderline"/>
        </w:rPr>
        <w:t xml:space="preserve">ontrol structures that may develop </w:t>
      </w:r>
      <w:r w:rsidRPr="005F2F85">
        <w:rPr>
          <w:rStyle w:val="StyleUnderline"/>
          <w:highlight w:val="cyan"/>
        </w:rPr>
        <w:t>in new nuclear states in the Middle East are</w:t>
      </w:r>
      <w:r w:rsidRPr="005F2F85">
        <w:rPr>
          <w:sz w:val="14"/>
          <w:highlight w:val="cyan"/>
        </w:rPr>
        <w:t xml:space="preserve"> </w:t>
      </w:r>
      <w:r w:rsidRPr="005F2F85">
        <w:rPr>
          <w:rStyle w:val="StyleUnderline"/>
          <w:highlight w:val="cyan"/>
          <w:bdr w:val="single" w:sz="4" w:space="0" w:color="auto"/>
        </w:rPr>
        <w:t>likely to exacerbate</w:t>
      </w:r>
      <w:r w:rsidRPr="00DA0C49">
        <w:rPr>
          <w:rStyle w:val="StyleUnderline"/>
          <w:bdr w:val="single" w:sz="4" w:space="0" w:color="auto"/>
        </w:rPr>
        <w:t xml:space="preserve"> the </w:t>
      </w:r>
      <w:r w:rsidRPr="005F2F85">
        <w:rPr>
          <w:rStyle w:val="StyleUnderline"/>
          <w:highlight w:val="cyan"/>
          <w:bdr w:val="single" w:sz="4" w:space="0" w:color="auto"/>
        </w:rPr>
        <w:t>dangers inherent in escalation</w:t>
      </w:r>
      <w:r w:rsidRPr="009A32B7">
        <w:rPr>
          <w:sz w:val="14"/>
        </w:rPr>
        <w:t xml:space="preserve"> and brinkmanship, </w:t>
      </w:r>
      <w:r w:rsidRPr="005F2F85">
        <w:rPr>
          <w:rStyle w:val="StyleUnderline"/>
          <w:highlight w:val="cyan"/>
        </w:rPr>
        <w:t>and</w:t>
      </w:r>
      <w:r w:rsidRPr="00DA0C49">
        <w:rPr>
          <w:rStyle w:val="StyleUnderline"/>
        </w:rPr>
        <w:t xml:space="preserve"> to</w:t>
      </w:r>
      <w:r w:rsidRPr="009A32B7">
        <w:rPr>
          <w:sz w:val="14"/>
        </w:rPr>
        <w:t xml:space="preserve"> </w:t>
      </w:r>
      <w:r w:rsidRPr="005F2F85">
        <w:rPr>
          <w:rStyle w:val="StyleUnderline"/>
          <w:highlight w:val="cyan"/>
        </w:rPr>
        <w:t>result</w:t>
      </w:r>
      <w:r w:rsidRPr="009A32B7">
        <w:rPr>
          <w:sz w:val="14"/>
        </w:rPr>
        <w:t xml:space="preserve"> ultimately </w:t>
      </w:r>
      <w:r w:rsidRPr="005F2F85">
        <w:rPr>
          <w:rStyle w:val="StyleUnderline"/>
          <w:highlight w:val="cyan"/>
        </w:rPr>
        <w:t>in</w:t>
      </w:r>
      <w:r w:rsidRPr="005F2F85">
        <w:rPr>
          <w:sz w:val="14"/>
          <w:highlight w:val="cyan"/>
        </w:rPr>
        <w:t xml:space="preserve"> </w:t>
      </w:r>
      <w:r w:rsidRPr="005F2F85">
        <w:rPr>
          <w:rStyle w:val="StyleUnderline"/>
          <w:highlight w:val="cyan"/>
          <w:bdr w:val="single" w:sz="4" w:space="0" w:color="auto"/>
        </w:rPr>
        <w:t>perennial nuclear instability or</w:t>
      </w:r>
      <w:r w:rsidRPr="00DA0C49">
        <w:rPr>
          <w:rStyle w:val="StyleUnderline"/>
          <w:bdr w:val="single" w:sz="4" w:space="0" w:color="auto"/>
        </w:rPr>
        <w:t xml:space="preserve"> even </w:t>
      </w:r>
      <w:r w:rsidRPr="005F2F85">
        <w:rPr>
          <w:rStyle w:val="StyleUnderline"/>
          <w:highlight w:val="cyan"/>
          <w:bdr w:val="single" w:sz="4" w:space="0" w:color="auto"/>
        </w:rPr>
        <w:t>nuclear war</w:t>
      </w:r>
      <w:r w:rsidRPr="009A32B7">
        <w:rPr>
          <w:sz w:val="14"/>
        </w:rPr>
        <w:t>.</w:t>
      </w:r>
    </w:p>
    <w:p w14:paraId="0DC5F72D" w14:textId="39D0F6F2" w:rsidR="00D070EE" w:rsidRDefault="00D070EE" w:rsidP="00E32D37">
      <w:pPr>
        <w:pStyle w:val="Heading3"/>
      </w:pPr>
      <w:r>
        <w:lastRenderedPageBreak/>
        <w:t>Prolif---A2: No War---Checks</w:t>
      </w:r>
    </w:p>
    <w:p w14:paraId="799CDCB0" w14:textId="77777777" w:rsidR="00D070EE" w:rsidRPr="001D3300" w:rsidRDefault="00D070EE" w:rsidP="00D070EE">
      <w:pPr>
        <w:pStyle w:val="Heading4"/>
      </w:pPr>
      <w:r>
        <w:t>Structural checks on conflict don’t apply to Northeast Asia</w:t>
      </w:r>
    </w:p>
    <w:p w14:paraId="11CB53DC" w14:textId="77777777" w:rsidR="00D070EE" w:rsidRDefault="00D070EE" w:rsidP="00D070EE">
      <w:r w:rsidRPr="001D3300">
        <w:t xml:space="preserve">Andrew </w:t>
      </w:r>
      <w:r w:rsidRPr="00263F0E">
        <w:rPr>
          <w:rStyle w:val="Style13ptBold"/>
        </w:rPr>
        <w:t>O’Neil 13</w:t>
      </w:r>
      <w:r w:rsidRPr="001D3300">
        <w:t>, Sep 2 2013, Asia, the US and Extended Nuclear Deterrence: Atomic Umbrellas in the Twenty-First Century, p 31-32, google books</w:t>
      </w:r>
    </w:p>
    <w:p w14:paraId="405CE594" w14:textId="77777777" w:rsidR="00D070EE" w:rsidRPr="001D3300" w:rsidRDefault="00D070EE" w:rsidP="00D070EE"/>
    <w:p w14:paraId="46E0439E" w14:textId="77777777" w:rsidR="00D070EE" w:rsidRPr="009803A6" w:rsidRDefault="00D070EE" w:rsidP="00D070EE">
      <w:pPr>
        <w:rPr>
          <w:sz w:val="12"/>
        </w:rPr>
      </w:pPr>
      <w:r w:rsidRPr="005F2F85">
        <w:rPr>
          <w:rStyle w:val="TitleChar"/>
          <w:highlight w:val="cyan"/>
        </w:rPr>
        <w:t>Northeast Asia is</w:t>
      </w:r>
      <w:r w:rsidRPr="001D3300">
        <w:rPr>
          <w:rStyle w:val="TitleChar"/>
        </w:rPr>
        <w:t xml:space="preserve"> the </w:t>
      </w:r>
      <w:r w:rsidRPr="005F2F85">
        <w:rPr>
          <w:rStyle w:val="Emphasis"/>
          <w:highlight w:val="cyan"/>
        </w:rPr>
        <w:t>least developed</w:t>
      </w:r>
      <w:r w:rsidRPr="005F2F85">
        <w:rPr>
          <w:sz w:val="12"/>
          <w:highlight w:val="cyan"/>
        </w:rPr>
        <w:t xml:space="preserve"> </w:t>
      </w:r>
      <w:r w:rsidRPr="005F2F85">
        <w:rPr>
          <w:rStyle w:val="TitleChar"/>
          <w:highlight w:val="cyan"/>
        </w:rPr>
        <w:t>of</w:t>
      </w:r>
      <w:r w:rsidRPr="001D3300">
        <w:rPr>
          <w:sz w:val="12"/>
        </w:rPr>
        <w:t xml:space="preserve"> all </w:t>
      </w:r>
      <w:r w:rsidRPr="005F2F85">
        <w:rPr>
          <w:rStyle w:val="TitleChar"/>
          <w:highlight w:val="cyan"/>
        </w:rPr>
        <w:t>Asia's sub-regions in terms of</w:t>
      </w:r>
      <w:r w:rsidRPr="001D3300">
        <w:rPr>
          <w:sz w:val="12"/>
        </w:rPr>
        <w:t xml:space="preserve"> identity and </w:t>
      </w:r>
      <w:r w:rsidRPr="005F2F85">
        <w:rPr>
          <w:rStyle w:val="TitleChar"/>
          <w:highlight w:val="cyan"/>
        </w:rPr>
        <w:t>institutions</w:t>
      </w:r>
      <w:r w:rsidRPr="001D3300">
        <w:rPr>
          <w:sz w:val="12"/>
        </w:rPr>
        <w:t xml:space="preserve">. 12 This is </w:t>
      </w:r>
      <w:r w:rsidRPr="005F2F85">
        <w:rPr>
          <w:rStyle w:val="Emphasis"/>
          <w:highlight w:val="cyan"/>
        </w:rPr>
        <w:t>despite</w:t>
      </w:r>
      <w:r w:rsidRPr="001D3300">
        <w:rPr>
          <w:sz w:val="12"/>
        </w:rPr>
        <w:t xml:space="preserve"> the </w:t>
      </w:r>
      <w:r w:rsidRPr="005F2F85">
        <w:rPr>
          <w:rStyle w:val="TitleChar"/>
          <w:highlight w:val="cyan"/>
        </w:rPr>
        <w:t>deepening economic interdependence</w:t>
      </w:r>
      <w:r w:rsidRPr="001D3300">
        <w:rPr>
          <w:sz w:val="12"/>
        </w:rPr>
        <w:t xml:space="preserve"> among sub-regional states (with the notable exception of North Korea). </w:t>
      </w:r>
      <w:r w:rsidRPr="001D3300">
        <w:rPr>
          <w:rStyle w:val="TitleChar"/>
        </w:rPr>
        <w:t>Trade between northeast Asian states has been growing steadily</w:t>
      </w:r>
      <w:r w:rsidRPr="001D3300">
        <w:rPr>
          <w:sz w:val="12"/>
        </w:rPr>
        <w:t xml:space="preserve"> since the 1997 regional economic crisis. Countries have increasingly critical direct investments, </w:t>
      </w:r>
      <w:r w:rsidRPr="001D3300">
        <w:rPr>
          <w:rStyle w:val="TitleChar"/>
        </w:rPr>
        <w:t>exemplified by</w:t>
      </w:r>
      <w:r w:rsidRPr="001D3300">
        <w:rPr>
          <w:sz w:val="12"/>
        </w:rPr>
        <w:t xml:space="preserve"> the large-scale </w:t>
      </w:r>
      <w:r w:rsidRPr="001D3300">
        <w:rPr>
          <w:rStyle w:val="TitleChar"/>
        </w:rPr>
        <w:t>Japanese and South Korean investment</w:t>
      </w:r>
      <w:r w:rsidRPr="001D3300">
        <w:rPr>
          <w:sz w:val="12"/>
        </w:rPr>
        <w:t xml:space="preserve"> in the information technology production networks in the Pearl River Delta, the Yangtze River Delta, and the Bohai—Yellow Sea region. 3 </w:t>
      </w:r>
      <w:r w:rsidRPr="005F2F85">
        <w:rPr>
          <w:rStyle w:val="Emphasis"/>
          <w:highlight w:val="cyan"/>
        </w:rPr>
        <w:t xml:space="preserve">While economic relations are </w:t>
      </w:r>
      <w:r w:rsidRPr="001D3300">
        <w:rPr>
          <w:rStyle w:val="Emphasis"/>
        </w:rPr>
        <w:t xml:space="preserve">very </w:t>
      </w:r>
      <w:r w:rsidRPr="005F2F85">
        <w:rPr>
          <w:rStyle w:val="Emphasis"/>
          <w:highlight w:val="cyan"/>
        </w:rPr>
        <w:t>warm</w:t>
      </w:r>
      <w:r w:rsidRPr="001D3300">
        <w:rPr>
          <w:sz w:val="12"/>
        </w:rPr>
        <w:t xml:space="preserve"> among northeast Asia's states, </w:t>
      </w:r>
      <w:r w:rsidRPr="005F2F85">
        <w:rPr>
          <w:rStyle w:val="Emphasis"/>
          <w:highlight w:val="cyan"/>
        </w:rPr>
        <w:t xml:space="preserve">political relations are distant </w:t>
      </w:r>
      <w:r w:rsidRPr="001D3300">
        <w:rPr>
          <w:rStyle w:val="Emphasis"/>
        </w:rPr>
        <w:t>and cold</w:t>
      </w:r>
      <w:r w:rsidRPr="001D3300">
        <w:rPr>
          <w:sz w:val="12"/>
        </w:rPr>
        <w:t xml:space="preserve">, </w:t>
      </w:r>
      <w:r w:rsidRPr="005F2F85">
        <w:rPr>
          <w:rStyle w:val="TitleChar"/>
          <w:highlight w:val="cyan"/>
        </w:rPr>
        <w:t>which has</w:t>
      </w:r>
      <w:r w:rsidRPr="005F2F85">
        <w:rPr>
          <w:sz w:val="12"/>
          <w:highlight w:val="cyan"/>
        </w:rPr>
        <w:t xml:space="preserve"> </w:t>
      </w:r>
      <w:r w:rsidRPr="005F2F85">
        <w:rPr>
          <w:rStyle w:val="Emphasis"/>
          <w:highlight w:val="cyan"/>
        </w:rPr>
        <w:t>major implications</w:t>
      </w:r>
      <w:r w:rsidRPr="005F2F85">
        <w:rPr>
          <w:sz w:val="12"/>
          <w:highlight w:val="cyan"/>
        </w:rPr>
        <w:t xml:space="preserve"> </w:t>
      </w:r>
      <w:r w:rsidRPr="005F2F85">
        <w:rPr>
          <w:rStyle w:val="TitleChar"/>
          <w:highlight w:val="cyan"/>
        </w:rPr>
        <w:t>for</w:t>
      </w:r>
      <w:r w:rsidRPr="005F2F85">
        <w:rPr>
          <w:sz w:val="12"/>
          <w:highlight w:val="cyan"/>
        </w:rPr>
        <w:t xml:space="preserve"> </w:t>
      </w:r>
      <w:r w:rsidRPr="005F2F85">
        <w:rPr>
          <w:rStyle w:val="Emphasis"/>
          <w:highlight w:val="cyan"/>
        </w:rPr>
        <w:t>security dynamics</w:t>
      </w:r>
      <w:r w:rsidRPr="001D3300">
        <w:rPr>
          <w:sz w:val="12"/>
        </w:rPr>
        <w:t xml:space="preserve"> in this sub-region. </w:t>
      </w:r>
      <w:r w:rsidRPr="005F2F85">
        <w:rPr>
          <w:rStyle w:val="Emphasis"/>
          <w:highlight w:val="cyan"/>
        </w:rPr>
        <w:t>Territorial disputes run</w:t>
      </w:r>
      <w:r w:rsidRPr="001D3300">
        <w:rPr>
          <w:rStyle w:val="Emphasis"/>
        </w:rPr>
        <w:t xml:space="preserve"> deep</w:t>
      </w:r>
      <w:r w:rsidRPr="001D3300">
        <w:rPr>
          <w:sz w:val="12"/>
        </w:rPr>
        <w:t xml:space="preserve"> </w:t>
      </w:r>
      <w:r w:rsidRPr="001D3300">
        <w:rPr>
          <w:rStyle w:val="TitleChar"/>
        </w:rPr>
        <w:t xml:space="preserve">in this part of Asia </w:t>
      </w:r>
      <w:r w:rsidRPr="005F2F85">
        <w:rPr>
          <w:rStyle w:val="TitleChar"/>
          <w:highlight w:val="cyan"/>
        </w:rPr>
        <w:t xml:space="preserve">and </w:t>
      </w:r>
      <w:r w:rsidRPr="005F2F85">
        <w:rPr>
          <w:rStyle w:val="Emphasis"/>
          <w:highlight w:val="cyan"/>
        </w:rPr>
        <w:t>multilat</w:t>
      </w:r>
      <w:r w:rsidRPr="001D3300">
        <w:rPr>
          <w:rStyle w:val="Emphasis"/>
        </w:rPr>
        <w:t xml:space="preserve">eral </w:t>
      </w:r>
      <w:r w:rsidRPr="005F2F85">
        <w:rPr>
          <w:rStyle w:val="Emphasis"/>
          <w:highlight w:val="cyan"/>
        </w:rPr>
        <w:t xml:space="preserve">institutions </w:t>
      </w:r>
      <w:r w:rsidRPr="001D3300">
        <w:rPr>
          <w:rStyle w:val="Emphasis"/>
        </w:rPr>
        <w:t xml:space="preserve">have </w:t>
      </w:r>
      <w:r w:rsidRPr="005F2F85">
        <w:rPr>
          <w:rStyle w:val="Emphasis"/>
          <w:highlight w:val="cyan"/>
        </w:rPr>
        <w:t>played</w:t>
      </w:r>
      <w:r w:rsidRPr="001D3300">
        <w:rPr>
          <w:sz w:val="12"/>
        </w:rPr>
        <w:t xml:space="preserve"> almost </w:t>
      </w:r>
      <w:r w:rsidRPr="005F2F85">
        <w:rPr>
          <w:rStyle w:val="Emphasis"/>
          <w:highlight w:val="cyan"/>
        </w:rPr>
        <w:t>no role in mitigating security dilemmas</w:t>
      </w:r>
      <w:r w:rsidRPr="001D3300">
        <w:rPr>
          <w:sz w:val="12"/>
        </w:rPr>
        <w:t xml:space="preserve"> between states. Talk of a Northeast Asian Security Dialogue gained little traction in the 1990s and the Six Party Talks have failed to deliver any real outcomes in achieving effective confidence-building measures, let alone placing any meaningful constraints on North Korea's nuclear program. Any sustained dialogue between sub-regional states on the security challenges engendering mistrust has proven elusive. Ironically, the most substantive dialogue between China, Japan, and South Korea has taken place under the rubric of a southeast Asia-based institution, ASEAN-+3. </w:t>
      </w:r>
      <w:r w:rsidRPr="005F2F85">
        <w:rPr>
          <w:rStyle w:val="TitleChar"/>
          <w:highlight w:val="cyan"/>
        </w:rPr>
        <w:t>Inter-Korean and inter-Chinese tensions</w:t>
      </w:r>
      <w:r w:rsidRPr="001D3300">
        <w:rPr>
          <w:sz w:val="12"/>
        </w:rPr>
        <w:t xml:space="preserve">, which were deliberately fanned by the superpowers during the Cold War, have </w:t>
      </w:r>
      <w:r w:rsidRPr="005F2F85">
        <w:rPr>
          <w:rStyle w:val="TitleChar"/>
          <w:highlight w:val="cyan"/>
        </w:rPr>
        <w:t>inhibited</w:t>
      </w:r>
      <w:r w:rsidRPr="001D3300">
        <w:rPr>
          <w:sz w:val="12"/>
        </w:rPr>
        <w:t xml:space="preserve"> any meaningful </w:t>
      </w:r>
      <w:r w:rsidRPr="005F2F85">
        <w:rPr>
          <w:rStyle w:val="TitleChar"/>
          <w:highlight w:val="cyan"/>
        </w:rPr>
        <w:t>resolution of</w:t>
      </w:r>
      <w:r w:rsidRPr="001D3300">
        <w:rPr>
          <w:sz w:val="12"/>
        </w:rPr>
        <w:t xml:space="preserve"> outstanding </w:t>
      </w:r>
      <w:r w:rsidRPr="005F2F85">
        <w:rPr>
          <w:rStyle w:val="Emphasis"/>
          <w:highlight w:val="cyan"/>
        </w:rPr>
        <w:t>territorial issues</w:t>
      </w:r>
      <w:r w:rsidRPr="001D3300">
        <w:rPr>
          <w:sz w:val="12"/>
        </w:rPr>
        <w:t xml:space="preserve"> in northeast Asia. </w:t>
      </w:r>
    </w:p>
    <w:p w14:paraId="43E1EC7F" w14:textId="33B6FAF2" w:rsidR="00D070EE" w:rsidRDefault="00D070EE" w:rsidP="00E32D37">
      <w:pPr>
        <w:pStyle w:val="Heading3"/>
      </w:pPr>
      <w:r>
        <w:lastRenderedPageBreak/>
        <w:t>Prolif---New Mod---CBWs</w:t>
      </w:r>
    </w:p>
    <w:p w14:paraId="12F5944B" w14:textId="77777777" w:rsidR="00D070EE" w:rsidRDefault="00D070EE" w:rsidP="00D070EE">
      <w:pPr>
        <w:pStyle w:val="Heading4"/>
      </w:pPr>
      <w:r>
        <w:t>Even if nuclear acquisition is tough, states will proliferate with chemical and biological weapons</w:t>
      </w:r>
    </w:p>
    <w:p w14:paraId="7246BBC3" w14:textId="77777777" w:rsidR="00D070EE" w:rsidRDefault="00D070EE" w:rsidP="00D070EE">
      <w:r>
        <w:rPr>
          <w:rStyle w:val="Style13ptBold"/>
        </w:rPr>
        <w:t xml:space="preserve">Bleek 14 </w:t>
      </w:r>
      <w:r>
        <w:t xml:space="preserve">---- </w:t>
      </w:r>
      <w:r w:rsidRPr="00294300">
        <w:t xml:space="preserve">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w:t>
      </w:r>
      <w:r>
        <w:t xml:space="preserve">4/14, </w:t>
      </w:r>
      <w:r w:rsidRPr="00294300">
        <w:t>DOI: 10.1177/0022002713509050, SAGE</w:t>
      </w:r>
    </w:p>
    <w:p w14:paraId="1E9E22B9" w14:textId="77777777" w:rsidR="00D070EE" w:rsidRDefault="00D070EE" w:rsidP="00D070EE"/>
    <w:p w14:paraId="33A6E8DA" w14:textId="77777777" w:rsidR="00D070EE" w:rsidRDefault="00D070EE" w:rsidP="00D070EE">
      <w:pPr>
        <w:rPr>
          <w:sz w:val="16"/>
        </w:rPr>
      </w:pPr>
      <w:r w:rsidRPr="004F07B6">
        <w:rPr>
          <w:rStyle w:val="StyleUnderline"/>
        </w:rPr>
        <w:t xml:space="preserve">In the nuclear age, </w:t>
      </w:r>
      <w:r w:rsidRPr="005F2F85">
        <w:rPr>
          <w:rStyle w:val="StyleUnderline"/>
          <w:highlight w:val="cyan"/>
        </w:rPr>
        <w:t>states facing</w:t>
      </w:r>
      <w:r w:rsidRPr="004F07B6">
        <w:rPr>
          <w:rStyle w:val="StyleUnderline"/>
        </w:rPr>
        <w:t xml:space="preserve"> </w:t>
      </w:r>
      <w:r w:rsidRPr="004F07B6">
        <w:rPr>
          <w:rStyle w:val="Emphasis"/>
        </w:rPr>
        <w:t xml:space="preserve">acute </w:t>
      </w:r>
      <w:r w:rsidRPr="005F2F85">
        <w:rPr>
          <w:rStyle w:val="Emphasis"/>
          <w:highlight w:val="cyan"/>
        </w:rPr>
        <w:t>external threats</w:t>
      </w:r>
      <w:r w:rsidRPr="004F07B6">
        <w:rPr>
          <w:rStyle w:val="StyleUnderline"/>
        </w:rPr>
        <w:t xml:space="preserve"> can </w:t>
      </w:r>
      <w:r w:rsidRPr="005F2F85">
        <w:rPr>
          <w:rStyle w:val="StyleUnderline"/>
          <w:highlight w:val="cyan"/>
        </w:rPr>
        <w:t xml:space="preserve">adopt a </w:t>
      </w:r>
      <w:r w:rsidRPr="005F2F85">
        <w:rPr>
          <w:rStyle w:val="Emphasis"/>
          <w:highlight w:val="cyan"/>
        </w:rPr>
        <w:t>range of policies</w:t>
      </w:r>
      <w:r w:rsidRPr="005F2F85">
        <w:rPr>
          <w:sz w:val="16"/>
          <w:highlight w:val="cyan"/>
        </w:rPr>
        <w:t xml:space="preserve"> </w:t>
      </w:r>
      <w:r w:rsidRPr="005F2F85">
        <w:rPr>
          <w:rStyle w:val="StyleUnderline"/>
          <w:highlight w:val="cyan"/>
        </w:rPr>
        <w:t>to increase</w:t>
      </w:r>
      <w:r w:rsidRPr="004F07B6">
        <w:rPr>
          <w:rStyle w:val="StyleUnderline"/>
        </w:rPr>
        <w:t xml:space="preserve"> their </w:t>
      </w:r>
      <w:r w:rsidRPr="005F2F85">
        <w:rPr>
          <w:rStyle w:val="StyleUnderline"/>
          <w:highlight w:val="cyan"/>
        </w:rPr>
        <w:t>security, including</w:t>
      </w:r>
      <w:r w:rsidRPr="004F07B6">
        <w:rPr>
          <w:rStyle w:val="StyleUnderline"/>
        </w:rPr>
        <w:t xml:space="preserve"> developing </w:t>
      </w:r>
      <w:r w:rsidRPr="005F2F85">
        <w:rPr>
          <w:rStyle w:val="StyleUnderline"/>
          <w:highlight w:val="cyan"/>
        </w:rPr>
        <w:t>nuclear</w:t>
      </w:r>
      <w:r w:rsidRPr="005F2F85">
        <w:rPr>
          <w:sz w:val="16"/>
          <w:highlight w:val="cyan"/>
        </w:rPr>
        <w:t xml:space="preserve"> </w:t>
      </w:r>
      <w:r w:rsidRPr="005F2F85">
        <w:rPr>
          <w:rStyle w:val="StyleUnderline"/>
          <w:highlight w:val="cyan"/>
        </w:rPr>
        <w:t>weapons</w:t>
      </w:r>
      <w:r w:rsidRPr="005F2F85">
        <w:rPr>
          <w:sz w:val="16"/>
          <w:highlight w:val="cyan"/>
        </w:rPr>
        <w:t xml:space="preserve"> </w:t>
      </w:r>
      <w:r w:rsidRPr="005F2F85">
        <w:rPr>
          <w:rStyle w:val="Emphasis"/>
          <w:highlight w:val="cyan"/>
        </w:rPr>
        <w:t>or allying with a state that possesses them</w:t>
      </w:r>
      <w:r w:rsidRPr="004F07B6">
        <w:rPr>
          <w:sz w:val="16"/>
        </w:rPr>
        <w:t xml:space="preserve">.5 </w:t>
      </w:r>
      <w:r w:rsidRPr="004F07B6">
        <w:rPr>
          <w:rStyle w:val="StyleUnderline"/>
        </w:rPr>
        <w:t>[CONTINUE TO FOOTNOTE #5]</w:t>
      </w:r>
      <w:r w:rsidRPr="004F07B6">
        <w:rPr>
          <w:sz w:val="16"/>
        </w:rPr>
        <w:t xml:space="preserve"> 5. </w:t>
      </w:r>
      <w:r w:rsidRPr="005F2F85">
        <w:rPr>
          <w:rStyle w:val="StyleUnderline"/>
          <w:highlight w:val="cyan"/>
        </w:rPr>
        <w:t>States</w:t>
      </w:r>
      <w:r w:rsidRPr="004F07B6">
        <w:rPr>
          <w:rStyle w:val="StyleUnderline"/>
        </w:rPr>
        <w:t xml:space="preserve"> can</w:t>
      </w:r>
      <w:r w:rsidRPr="004F07B6">
        <w:rPr>
          <w:sz w:val="16"/>
        </w:rPr>
        <w:t xml:space="preserve"> </w:t>
      </w:r>
      <w:r w:rsidRPr="005F2F85">
        <w:rPr>
          <w:rStyle w:val="Emphasis"/>
          <w:highlight w:val="cyan"/>
        </w:rPr>
        <w:t>also</w:t>
      </w:r>
      <w:r w:rsidRPr="005F2F85">
        <w:rPr>
          <w:sz w:val="16"/>
          <w:highlight w:val="cyan"/>
        </w:rPr>
        <w:t xml:space="preserve"> </w:t>
      </w:r>
      <w:r w:rsidRPr="005F2F85">
        <w:rPr>
          <w:rStyle w:val="StyleUnderline"/>
          <w:highlight w:val="cyan"/>
        </w:rPr>
        <w:t>adopt</w:t>
      </w:r>
      <w:r w:rsidRPr="004F07B6">
        <w:rPr>
          <w:rStyle w:val="StyleUnderline"/>
        </w:rPr>
        <w:t xml:space="preserve"> a </w:t>
      </w:r>
      <w:r w:rsidRPr="004F07B6">
        <w:rPr>
          <w:rStyle w:val="Emphasis"/>
        </w:rPr>
        <w:t>range</w:t>
      </w:r>
      <w:r w:rsidRPr="004F07B6">
        <w:rPr>
          <w:rStyle w:val="StyleUnderline"/>
        </w:rPr>
        <w:t xml:space="preserve"> of </w:t>
      </w:r>
      <w:r w:rsidRPr="00660711">
        <w:rPr>
          <w:rStyle w:val="StyleUnderline"/>
        </w:rPr>
        <w:t>nonnuclear</w:t>
      </w:r>
      <w:r w:rsidRPr="00660711">
        <w:rPr>
          <w:sz w:val="16"/>
        </w:rPr>
        <w:t xml:space="preserve"> </w:t>
      </w:r>
      <w:r w:rsidRPr="00660711">
        <w:rPr>
          <w:rStyle w:val="StyleUnderline"/>
        </w:rPr>
        <w:t>options</w:t>
      </w:r>
      <w:r w:rsidRPr="00660711">
        <w:rPr>
          <w:sz w:val="16"/>
        </w:rPr>
        <w:t>;</w:t>
      </w:r>
      <w:r w:rsidRPr="004F07B6">
        <w:rPr>
          <w:sz w:val="16"/>
        </w:rPr>
        <w:t xml:space="preserve"> </w:t>
      </w:r>
      <w:r w:rsidRPr="004F07B6">
        <w:rPr>
          <w:rStyle w:val="StyleUnderline"/>
        </w:rPr>
        <w:t xml:space="preserve">for a discussion of </w:t>
      </w:r>
      <w:r w:rsidRPr="005F2F85">
        <w:rPr>
          <w:rStyle w:val="Emphasis"/>
          <w:highlight w:val="cyan"/>
        </w:rPr>
        <w:t>biological and chemical weapons proliferation</w:t>
      </w:r>
      <w:r w:rsidRPr="005F2F85">
        <w:rPr>
          <w:sz w:val="16"/>
          <w:highlight w:val="cyan"/>
        </w:rPr>
        <w:t xml:space="preserve"> </w:t>
      </w:r>
      <w:r w:rsidRPr="005F2F85">
        <w:rPr>
          <w:rStyle w:val="StyleUnderline"/>
          <w:highlight w:val="cyan"/>
        </w:rPr>
        <w:t>as a substitute</w:t>
      </w:r>
      <w:r w:rsidRPr="004F07B6">
        <w:rPr>
          <w:sz w:val="16"/>
        </w:rPr>
        <w:t xml:space="preserve"> for—</w:t>
      </w:r>
      <w:r w:rsidRPr="004F07B6">
        <w:rPr>
          <w:rStyle w:val="StyleUnderline"/>
        </w:rPr>
        <w:t>or complement</w:t>
      </w:r>
      <w:r w:rsidRPr="004F07B6">
        <w:rPr>
          <w:sz w:val="16"/>
        </w:rPr>
        <w:t xml:space="preserve"> to—nuclear proliferation</w:t>
      </w:r>
      <w:r w:rsidRPr="004F07B6">
        <w:rPr>
          <w:rStyle w:val="StyleUnderline"/>
        </w:rPr>
        <w:t>, see Horowitz and Narang</w:t>
      </w:r>
      <w:r w:rsidRPr="004F07B6">
        <w:rPr>
          <w:sz w:val="16"/>
        </w:rPr>
        <w:t xml:space="preserve"> (2014).</w:t>
      </w:r>
      <w:r w:rsidRPr="004F07B6">
        <w:rPr>
          <w:rStyle w:val="StyleUnderline"/>
        </w:rPr>
        <w:t>[END FOOTNOTE]</w:t>
      </w:r>
      <w:r w:rsidRPr="004F07B6">
        <w:rPr>
          <w:sz w:val="16"/>
        </w:rPr>
        <w:t xml:space="preserve"> Possessing nuclear weapons allows states to deter adversaries with the threat of significant reprisal (Brodie 1974). But nuclear proliferation is a costly strategy. Nuclear weapons are technically difficult to produce, require the establishment of expensive programs, can cause significant political rifts with allies, and may motivate rivals to proliferate (Schwartz 1998; Oberdorfer 2001).</w:t>
      </w:r>
    </w:p>
    <w:p w14:paraId="253FBE47" w14:textId="77777777" w:rsidR="00D070EE" w:rsidRDefault="00D070EE" w:rsidP="00D070EE">
      <w:pPr>
        <w:pStyle w:val="Heading4"/>
      </w:pPr>
      <w:r w:rsidRPr="00EE1FB0">
        <w:rPr>
          <w:u w:val="single"/>
        </w:rPr>
        <w:t>Bioweapons</w:t>
      </w:r>
      <w:r>
        <w:t xml:space="preserve"> cause </w:t>
      </w:r>
      <w:r w:rsidRPr="00EE1FB0">
        <w:rPr>
          <w:u w:val="single"/>
        </w:rPr>
        <w:t>extinction</w:t>
      </w:r>
    </w:p>
    <w:p w14:paraId="19735D6C" w14:textId="77777777" w:rsidR="00D070EE" w:rsidRPr="002E097D" w:rsidRDefault="00D070EE" w:rsidP="00D070EE">
      <w:pPr>
        <w:rPr>
          <w:rStyle w:val="Style13ptBold"/>
        </w:rPr>
      </w:pPr>
      <w:r>
        <w:rPr>
          <w:rStyle w:val="Style13ptBold"/>
        </w:rPr>
        <w:t xml:space="preserve">Matheny 7 </w:t>
      </w:r>
      <w:r w:rsidRPr="002E097D">
        <w:t>(Jason, Department of Health Policy and Management, Bloomberg School of Public Health, Johns Hopkins University, Reducing the Risk of Human Extinction, Risk Analysis, Volume 27, Issue 5)</w:t>
      </w:r>
    </w:p>
    <w:p w14:paraId="79D3B17A" w14:textId="77777777" w:rsidR="00D070EE" w:rsidRDefault="00D070EE" w:rsidP="00D070EE"/>
    <w:p w14:paraId="494C8CD5" w14:textId="77777777" w:rsidR="00D070EE" w:rsidRDefault="00D070EE" w:rsidP="00D070EE">
      <w:pPr>
        <w:rPr>
          <w:sz w:val="16"/>
        </w:rPr>
      </w:pPr>
      <w:r w:rsidRPr="005F2F85">
        <w:rPr>
          <w:rStyle w:val="StyleUnderline"/>
          <w:highlight w:val="cyan"/>
        </w:rPr>
        <w:t>Of current</w:t>
      </w:r>
      <w:r w:rsidRPr="005F2F85">
        <w:rPr>
          <w:sz w:val="16"/>
          <w:highlight w:val="cyan"/>
        </w:rPr>
        <w:t xml:space="preserve"> </w:t>
      </w:r>
      <w:r w:rsidRPr="005F2F85">
        <w:rPr>
          <w:rStyle w:val="Emphasis"/>
          <w:highlight w:val="cyan"/>
        </w:rPr>
        <w:t>extinction risks</w:t>
      </w:r>
      <w:r w:rsidRPr="002E097D">
        <w:rPr>
          <w:sz w:val="16"/>
        </w:rPr>
        <w:t xml:space="preserve">, the </w:t>
      </w:r>
      <w:r w:rsidRPr="005F2F85">
        <w:rPr>
          <w:rStyle w:val="Emphasis"/>
          <w:highlight w:val="cyan"/>
        </w:rPr>
        <w:t>most severe</w:t>
      </w:r>
      <w:r w:rsidRPr="005F2F85">
        <w:rPr>
          <w:rStyle w:val="StyleUnderline"/>
          <w:highlight w:val="cyan"/>
        </w:rPr>
        <w:t xml:space="preserve"> may be bio</w:t>
      </w:r>
      <w:r w:rsidRPr="002E097D">
        <w:rPr>
          <w:sz w:val="16"/>
        </w:rPr>
        <w:t xml:space="preserve">terrorism. The </w:t>
      </w:r>
      <w:r w:rsidRPr="005F2F85">
        <w:rPr>
          <w:rStyle w:val="StyleUnderline"/>
          <w:highlight w:val="cyan"/>
        </w:rPr>
        <w:t>knowledge</w:t>
      </w:r>
      <w:r w:rsidRPr="002E097D">
        <w:rPr>
          <w:rStyle w:val="StyleUnderline"/>
        </w:rPr>
        <w:t xml:space="preserve"> needed to engineer a virus </w:t>
      </w:r>
      <w:r w:rsidRPr="005F2F85">
        <w:rPr>
          <w:rStyle w:val="StyleUnderline"/>
          <w:highlight w:val="cyan"/>
        </w:rPr>
        <w:t xml:space="preserve">is </w:t>
      </w:r>
      <w:r w:rsidRPr="005F2F85">
        <w:rPr>
          <w:rStyle w:val="Emphasis"/>
          <w:highlight w:val="cyan"/>
        </w:rPr>
        <w:t>modest</w:t>
      </w:r>
      <w:r w:rsidRPr="002E097D">
        <w:rPr>
          <w:sz w:val="16"/>
        </w:rPr>
        <w:t xml:space="preserve"> </w:t>
      </w:r>
      <w:r w:rsidRPr="002E097D">
        <w:rPr>
          <w:rStyle w:val="StyleUnderline"/>
        </w:rPr>
        <w:t xml:space="preserve">compared to </w:t>
      </w:r>
      <w:r w:rsidRPr="002E097D">
        <w:rPr>
          <w:sz w:val="16"/>
        </w:rPr>
        <w:t xml:space="preserve">that needed to build </w:t>
      </w:r>
      <w:r w:rsidRPr="002E097D">
        <w:rPr>
          <w:rStyle w:val="StyleUnderline"/>
        </w:rPr>
        <w:t>a nuclear weapon</w:t>
      </w:r>
      <w:r w:rsidRPr="002E097D">
        <w:rPr>
          <w:sz w:val="16"/>
        </w:rPr>
        <w:t xml:space="preserve">; the </w:t>
      </w:r>
      <w:r w:rsidRPr="002E097D">
        <w:rPr>
          <w:rStyle w:val="StyleUnderline"/>
        </w:rPr>
        <w:t xml:space="preserve">necessary equipment and </w:t>
      </w:r>
      <w:r w:rsidRPr="005F2F85">
        <w:rPr>
          <w:rStyle w:val="StyleUnderline"/>
          <w:highlight w:val="cyan"/>
        </w:rPr>
        <w:t>materials are</w:t>
      </w:r>
      <w:r w:rsidRPr="005F2F85">
        <w:rPr>
          <w:sz w:val="16"/>
          <w:highlight w:val="cyan"/>
        </w:rPr>
        <w:t xml:space="preserve"> </w:t>
      </w:r>
      <w:r w:rsidRPr="005F2F85">
        <w:rPr>
          <w:rStyle w:val="Emphasis"/>
          <w:highlight w:val="cyan"/>
        </w:rPr>
        <w:t>increasingly accessible</w:t>
      </w:r>
      <w:r w:rsidRPr="002E097D">
        <w:rPr>
          <w:sz w:val="16"/>
        </w:rPr>
        <w:t xml:space="preserve"> </w:t>
      </w:r>
      <w:r w:rsidRPr="002E097D">
        <w:rPr>
          <w:rStyle w:val="StyleUnderline"/>
        </w:rPr>
        <w:t xml:space="preserve">and </w:t>
      </w:r>
      <w:r w:rsidRPr="005F2F85">
        <w:rPr>
          <w:rStyle w:val="StyleUnderline"/>
          <w:highlight w:val="cyan"/>
        </w:rPr>
        <w:t>because</w:t>
      </w:r>
      <w:r w:rsidRPr="002E097D">
        <w:rPr>
          <w:sz w:val="16"/>
        </w:rPr>
        <w:t xml:space="preserve"> biological </w:t>
      </w:r>
      <w:r w:rsidRPr="005F2F85">
        <w:rPr>
          <w:rStyle w:val="StyleUnderline"/>
          <w:highlight w:val="cyan"/>
        </w:rPr>
        <w:t xml:space="preserve">agents are </w:t>
      </w:r>
      <w:r w:rsidRPr="005F2F85">
        <w:rPr>
          <w:rStyle w:val="Emphasis"/>
          <w:highlight w:val="cyan"/>
        </w:rPr>
        <w:t>self-replicating</w:t>
      </w:r>
      <w:r w:rsidRPr="002E097D">
        <w:rPr>
          <w:sz w:val="16"/>
        </w:rPr>
        <w:t xml:space="preserve">, a </w:t>
      </w:r>
      <w:r w:rsidRPr="005F2F85">
        <w:rPr>
          <w:rStyle w:val="StyleUnderline"/>
          <w:highlight w:val="cyan"/>
        </w:rPr>
        <w:t>weapon can have</w:t>
      </w:r>
      <w:r w:rsidRPr="002E097D">
        <w:rPr>
          <w:rStyle w:val="StyleUnderline"/>
        </w:rPr>
        <w:t xml:space="preserve"> an</w:t>
      </w:r>
      <w:r w:rsidRPr="002E097D">
        <w:rPr>
          <w:sz w:val="16"/>
        </w:rPr>
        <w:t xml:space="preserve"> </w:t>
      </w:r>
      <w:r w:rsidRPr="005F2F85">
        <w:rPr>
          <w:rStyle w:val="Emphasis"/>
          <w:highlight w:val="cyan"/>
        </w:rPr>
        <w:t>exponential effect</w:t>
      </w:r>
      <w:r w:rsidRPr="002E097D">
        <w:rPr>
          <w:sz w:val="16"/>
        </w:rPr>
        <w:t xml:space="preserve"> </w:t>
      </w:r>
      <w:r w:rsidRPr="002E097D">
        <w:rPr>
          <w:rStyle w:val="StyleUnderline"/>
        </w:rPr>
        <w:t>on a population</w:t>
      </w:r>
      <w:r w:rsidRPr="002E097D">
        <w:rPr>
          <w:sz w:val="16"/>
        </w:rPr>
        <w:t xml:space="preserve">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w:t>
      </w:r>
    </w:p>
    <w:p w14:paraId="6DE4160A" w14:textId="0732D354" w:rsidR="00400638" w:rsidRDefault="00400638" w:rsidP="00E32D37">
      <w:pPr>
        <w:pStyle w:val="Heading3"/>
      </w:pPr>
      <w:r>
        <w:lastRenderedPageBreak/>
        <w:t>Terror---A2: No Impact</w:t>
      </w:r>
    </w:p>
    <w:p w14:paraId="7DA3D526" w14:textId="77777777" w:rsidR="00400638" w:rsidRPr="00DA0C49" w:rsidRDefault="00400638" w:rsidP="00400638">
      <w:pPr>
        <w:pStyle w:val="Heading4"/>
        <w:rPr>
          <w:rFonts w:cs="Times New Roman"/>
        </w:rPr>
      </w:pPr>
      <w:r w:rsidRPr="00DA0C49">
        <w:rPr>
          <w:rFonts w:cs="Times New Roman"/>
        </w:rPr>
        <w:t>Nuclear terror causes accidental US/Russia nuclear war---extinction</w:t>
      </w:r>
    </w:p>
    <w:p w14:paraId="113511BD" w14:textId="77777777" w:rsidR="00400638" w:rsidRDefault="00400638" w:rsidP="00400638">
      <w:r w:rsidRPr="00DA0C49">
        <w:rPr>
          <w:rStyle w:val="Style13ptBold"/>
        </w:rPr>
        <w:t>Barrett 13</w:t>
      </w:r>
      <w:r w:rsidRPr="00DA0C49">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14:paraId="3BF627BF" w14:textId="77777777" w:rsidR="00400638" w:rsidRPr="00DA0C49" w:rsidRDefault="00400638" w:rsidP="00400638"/>
    <w:p w14:paraId="0A31AAFA" w14:textId="2F587C9A" w:rsidR="00400638" w:rsidRPr="00DA0C49" w:rsidRDefault="00400638" w:rsidP="00400638">
      <w:pPr>
        <w:rPr>
          <w:sz w:val="14"/>
        </w:rPr>
      </w:pPr>
      <w:r w:rsidRPr="005F2F85">
        <w:rPr>
          <w:highlight w:val="cyan"/>
          <w:u w:val="single"/>
        </w:rPr>
        <w:t>War involving</w:t>
      </w:r>
      <w:r w:rsidRPr="00DA0C49">
        <w:rPr>
          <w:u w:val="single"/>
        </w:rPr>
        <w:t xml:space="preserve"> significant fractions of the </w:t>
      </w:r>
      <w:r w:rsidRPr="005F2F85">
        <w:rPr>
          <w:highlight w:val="cyan"/>
          <w:u w:val="single"/>
        </w:rPr>
        <w:t>U.S. and Russian</w:t>
      </w:r>
      <w:r w:rsidRPr="00DA0C49">
        <w:rPr>
          <w:u w:val="single"/>
        </w:rPr>
        <w:t xml:space="preserve"> nuclear </w:t>
      </w:r>
      <w:r w:rsidRPr="005F2F85">
        <w:rPr>
          <w:highlight w:val="cyan"/>
          <w:u w:val="single"/>
        </w:rPr>
        <w:t>arsenals,</w:t>
      </w:r>
      <w:r w:rsidRPr="00DA0C49">
        <w:rPr>
          <w:u w:val="single"/>
        </w:rPr>
        <w:t xml:space="preserve"> </w:t>
      </w:r>
      <w:r w:rsidRPr="00DA0C49">
        <w:rPr>
          <w:sz w:val="14"/>
        </w:rPr>
        <w:t xml:space="preserve">which are by far </w:t>
      </w:r>
      <w:r w:rsidRPr="00DA0C49">
        <w:rPr>
          <w:u w:val="single"/>
        </w:rPr>
        <w:t>the largest of any nations</w:t>
      </w:r>
      <w:r w:rsidRPr="00DA0C49">
        <w:rPr>
          <w:sz w:val="14"/>
        </w:rPr>
        <w:t xml:space="preserve">, </w:t>
      </w:r>
      <w:r w:rsidRPr="005F2F85">
        <w:rPr>
          <w:highlight w:val="cyan"/>
          <w:u w:val="single"/>
        </w:rPr>
        <w:t>could have globally catastrophic effects</w:t>
      </w:r>
      <w:r w:rsidRPr="00DA0C49">
        <w:rPr>
          <w:sz w:val="14"/>
        </w:rPr>
        <w:t xml:space="preserve"> such as severely reducing food production for years,1 potentially </w:t>
      </w:r>
      <w:r w:rsidRPr="005F2F85">
        <w:rPr>
          <w:highlight w:val="cyan"/>
          <w:u w:val="single"/>
        </w:rPr>
        <w:t>leading to</w:t>
      </w:r>
      <w:r w:rsidRPr="00DA0C49">
        <w:rPr>
          <w:u w:val="single"/>
        </w:rPr>
        <w:t xml:space="preserve"> collapse of modern civilization worldwide and even the </w:t>
      </w:r>
      <w:r w:rsidRPr="005F2F85">
        <w:rPr>
          <w:rStyle w:val="Emphasis"/>
          <w:highlight w:val="cyan"/>
        </w:rPr>
        <w:t>extinction of humanity</w:t>
      </w:r>
      <w:r w:rsidRPr="00DA0C49">
        <w:rPr>
          <w:sz w:val="14"/>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DA0C49">
        <w:rPr>
          <w:sz w:val="12"/>
        </w:rPr>
        <w:t>¶</w:t>
      </w:r>
      <w:r w:rsidRPr="00DA0C49">
        <w:rPr>
          <w:sz w:val="14"/>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DA0C49">
        <w:rPr>
          <w:sz w:val="12"/>
        </w:rPr>
        <w:t>¶</w:t>
      </w:r>
      <w:r w:rsidRPr="00DA0C49">
        <w:rPr>
          <w:sz w:val="14"/>
        </w:rPr>
        <w:t xml:space="preserve"> Many people believe that with the end of the Cold War and with improved relations between the United States and Russia, the risk of East-West nuclear war was significantly reduced.6 However, it has also been argued that </w:t>
      </w:r>
      <w:r w:rsidRPr="005F2F85">
        <w:rPr>
          <w:rStyle w:val="Emphasis"/>
          <w:highlight w:val="cyan"/>
        </w:rPr>
        <w:t>inadvertent nuclear war</w:t>
      </w:r>
      <w:r w:rsidRPr="00DA0C49">
        <w:rPr>
          <w:u w:val="single"/>
        </w:rPr>
        <w:t xml:space="preserve"> between the United States and Russia has </w:t>
      </w:r>
      <w:r w:rsidRPr="005F2F85">
        <w:rPr>
          <w:highlight w:val="cyan"/>
          <w:u w:val="single"/>
        </w:rPr>
        <w:t>continue</w:t>
      </w:r>
      <w:r w:rsidRPr="00DA0C49">
        <w:rPr>
          <w:sz w:val="14"/>
        </w:rPr>
        <w:t xml:space="preserve">d </w:t>
      </w:r>
      <w:r w:rsidRPr="005F2F85">
        <w:rPr>
          <w:highlight w:val="cyan"/>
          <w:u w:val="single"/>
        </w:rPr>
        <w:t>to present</w:t>
      </w:r>
      <w:r w:rsidRPr="00DA0C49">
        <w:rPr>
          <w:u w:val="single"/>
        </w:rPr>
        <w:t xml:space="preserve"> a </w:t>
      </w:r>
      <w:r w:rsidRPr="005F2F85">
        <w:rPr>
          <w:rStyle w:val="Emphasis"/>
          <w:highlight w:val="cyan"/>
        </w:rPr>
        <w:t>substantial risk</w:t>
      </w:r>
      <w:r w:rsidRPr="00DA0C49">
        <w:rPr>
          <w:sz w:val="14"/>
        </w:rPr>
        <w:t>.7 While the United States and Russia are not actively threatening each other with war, they have remained ready to launch nuclear missiles in response to indications of attack.8</w:t>
      </w:r>
      <w:r w:rsidRPr="00DA0C49">
        <w:rPr>
          <w:sz w:val="12"/>
        </w:rPr>
        <w:t>¶</w:t>
      </w:r>
      <w:r w:rsidRPr="00DA0C49">
        <w:rPr>
          <w:sz w:val="14"/>
        </w:rPr>
        <w:t xml:space="preserve"> </w:t>
      </w:r>
      <w:r w:rsidRPr="00DA0C49">
        <w:rPr>
          <w:u w:val="single"/>
        </w:rPr>
        <w:t>False indicators of nuclear attack could be caused in several ways</w:t>
      </w:r>
      <w:r w:rsidRPr="00DA0C49">
        <w:rPr>
          <w:sz w:val="14"/>
        </w:rPr>
        <w:t xml:space="preserve">. First, a wide range of events have already been mistakenly interpreted as indicators of attack, including weather phenomena, a faulty computer chip, wild animal activity, and control-room training tapes loaded at the wrong time.9 Second, </w:t>
      </w:r>
      <w:r w:rsidRPr="005F2F85">
        <w:rPr>
          <w:highlight w:val="cyan"/>
          <w:u w:val="single"/>
        </w:rPr>
        <w:t>terrorist groups</w:t>
      </w:r>
      <w:r w:rsidRPr="00DA0C49">
        <w:rPr>
          <w:u w:val="single"/>
        </w:rPr>
        <w:t xml:space="preserve"> or other actors </w:t>
      </w:r>
      <w:r w:rsidRPr="005F2F85">
        <w:rPr>
          <w:highlight w:val="cyan"/>
          <w:u w:val="single"/>
        </w:rPr>
        <w:t>might cause attacks on</w:t>
      </w:r>
      <w:r w:rsidRPr="00DA0C49">
        <w:rPr>
          <w:u w:val="single"/>
        </w:rPr>
        <w:t xml:space="preserve"> either </w:t>
      </w:r>
      <w:r w:rsidRPr="005F2F85">
        <w:rPr>
          <w:highlight w:val="cyan"/>
          <w:u w:val="single"/>
        </w:rPr>
        <w:t xml:space="preserve">the </w:t>
      </w:r>
      <w:r w:rsidRPr="005F2F85">
        <w:rPr>
          <w:rStyle w:val="Emphasis"/>
          <w:highlight w:val="cyan"/>
        </w:rPr>
        <w:t>U</w:t>
      </w:r>
      <w:r w:rsidRPr="00DA0C49">
        <w:rPr>
          <w:u w:val="single"/>
        </w:rPr>
        <w:t xml:space="preserve">nited </w:t>
      </w:r>
      <w:r w:rsidRPr="005F2F85">
        <w:rPr>
          <w:rStyle w:val="Emphasis"/>
          <w:highlight w:val="cyan"/>
        </w:rPr>
        <w:t>S</w:t>
      </w:r>
      <w:r w:rsidRPr="00DA0C49">
        <w:rPr>
          <w:u w:val="single"/>
        </w:rPr>
        <w:t xml:space="preserve">tates </w:t>
      </w:r>
      <w:r w:rsidRPr="005F2F85">
        <w:rPr>
          <w:highlight w:val="cyan"/>
          <w:u w:val="single"/>
        </w:rPr>
        <w:t>or Russia that resemble</w:t>
      </w:r>
      <w:r w:rsidRPr="00DA0C49">
        <w:rPr>
          <w:u w:val="single"/>
        </w:rPr>
        <w:t xml:space="preserve"> some kind of nuclear </w:t>
      </w:r>
      <w:r w:rsidRPr="005F2F85">
        <w:rPr>
          <w:highlight w:val="cyan"/>
          <w:u w:val="single"/>
        </w:rPr>
        <w:t>attack by the other</w:t>
      </w:r>
      <w:r w:rsidRPr="00DA0C49">
        <w:rPr>
          <w:u w:val="single"/>
        </w:rPr>
        <w:t xml:space="preserve"> nation by actions such as exploding a stolen or improvised nuclear bomb</w:t>
      </w:r>
      <w:r w:rsidRPr="00DA0C49">
        <w:rPr>
          <w:sz w:val="14"/>
        </w:rPr>
        <w:t xml:space="preserve">,10 especially if such an event occurs during a crisis between the United States and Russia.11 </w:t>
      </w:r>
      <w:r w:rsidRPr="005F2F85">
        <w:rPr>
          <w:highlight w:val="cyan"/>
          <w:u w:val="single"/>
        </w:rPr>
        <w:t>A variety of</w:t>
      </w:r>
      <w:r w:rsidRPr="00DA0C49">
        <w:rPr>
          <w:u w:val="single"/>
        </w:rPr>
        <w:t xml:space="preserve"> nuclear terrorism </w:t>
      </w:r>
      <w:r w:rsidRPr="005F2F85">
        <w:rPr>
          <w:highlight w:val="cyan"/>
          <w:u w:val="single"/>
        </w:rPr>
        <w:t>scenarios are possible</w:t>
      </w:r>
      <w:r w:rsidRPr="00DA0C49">
        <w:rPr>
          <w:sz w:val="14"/>
        </w:rPr>
        <w:t xml:space="preserve">.12 </w:t>
      </w:r>
      <w:r w:rsidRPr="005F2F85">
        <w:rPr>
          <w:highlight w:val="cyan"/>
          <w:u w:val="single"/>
        </w:rPr>
        <w:t>Al Qaeda has sought</w:t>
      </w:r>
      <w:r w:rsidRPr="00DA0C49">
        <w:rPr>
          <w:u w:val="single"/>
        </w:rPr>
        <w:t xml:space="preserve"> to obtain or construct </w:t>
      </w:r>
      <w:r w:rsidRPr="005F2F85">
        <w:rPr>
          <w:highlight w:val="cyan"/>
          <w:u w:val="single"/>
        </w:rPr>
        <w:t>nuclear weapons</w:t>
      </w:r>
      <w:r w:rsidRPr="00DA0C49">
        <w:rPr>
          <w:u w:val="single"/>
        </w:rPr>
        <w:t xml:space="preserve"> and to use them against the United States</w:t>
      </w:r>
      <w:r w:rsidRPr="00DA0C49">
        <w:rPr>
          <w:sz w:val="14"/>
        </w:rPr>
        <w:t xml:space="preserve">.13 </w:t>
      </w:r>
      <w:r w:rsidRPr="005F2F85">
        <w:rPr>
          <w:highlight w:val="cyan"/>
          <w:u w:val="single"/>
        </w:rPr>
        <w:t>Other methods could involve</w:t>
      </w:r>
      <w:r w:rsidRPr="00DA0C49">
        <w:rPr>
          <w:u w:val="single"/>
        </w:rPr>
        <w:t xml:space="preserve"> attempts to circumvent nuclear weapon </w:t>
      </w:r>
      <w:r w:rsidRPr="005F2F85">
        <w:rPr>
          <w:highlight w:val="cyan"/>
          <w:u w:val="single"/>
        </w:rPr>
        <w:t>launch control</w:t>
      </w:r>
      <w:r w:rsidRPr="00DA0C49">
        <w:rPr>
          <w:u w:val="single"/>
        </w:rPr>
        <w:t xml:space="preserve"> safeguards or exploit holes in their security.</w:t>
      </w:r>
      <w:r w:rsidRPr="00DA0C49">
        <w:rPr>
          <w:sz w:val="14"/>
        </w:rPr>
        <w:t xml:space="preserve">14 </w:t>
      </w:r>
      <w:r w:rsidRPr="00DA0C49">
        <w:rPr>
          <w:u w:val="single"/>
        </w:rPr>
        <w:t>It has long been argued that the probability of inadvertent nuclear war is significantly higher during U.S.-Russian crisis conditions</w:t>
      </w:r>
      <w:r w:rsidRPr="00DA0C49">
        <w:rPr>
          <w:sz w:val="14"/>
        </w:rPr>
        <w:t xml:space="preserve">,15 with the Cuban Missile Crisis being a prime historical example. </w:t>
      </w:r>
      <w:r w:rsidRPr="00DA0C49">
        <w:rPr>
          <w:u w:val="single"/>
        </w:rPr>
        <w:t xml:space="preserve">It is possible that U.S.-Russian </w:t>
      </w:r>
      <w:r w:rsidRPr="005F2F85">
        <w:rPr>
          <w:highlight w:val="cyan"/>
          <w:u w:val="single"/>
        </w:rPr>
        <w:t>relations will</w:t>
      </w:r>
      <w:r w:rsidRPr="00DA0C49">
        <w:rPr>
          <w:u w:val="single"/>
        </w:rPr>
        <w:t xml:space="preserve"> significantly </w:t>
      </w:r>
      <w:r w:rsidRPr="005F2F85">
        <w:rPr>
          <w:rStyle w:val="Emphasis"/>
          <w:highlight w:val="cyan"/>
        </w:rPr>
        <w:t>deteriorate</w:t>
      </w:r>
      <w:r w:rsidRPr="00DA0C49">
        <w:rPr>
          <w:u w:val="single"/>
        </w:rPr>
        <w:t xml:space="preserve"> in the future, </w:t>
      </w:r>
      <w:r w:rsidRPr="005F2F85">
        <w:rPr>
          <w:rStyle w:val="Emphasis"/>
          <w:highlight w:val="cyan"/>
        </w:rPr>
        <w:t>increasing nuclear tensions</w:t>
      </w:r>
      <w:r w:rsidRPr="005F2F85">
        <w:rPr>
          <w:sz w:val="14"/>
          <w:highlight w:val="cyan"/>
        </w:rPr>
        <w:t xml:space="preserve">. </w:t>
      </w:r>
      <w:r w:rsidRPr="005F2F85">
        <w:rPr>
          <w:highlight w:val="cyan"/>
          <w:u w:val="single"/>
        </w:rPr>
        <w:t>There are</w:t>
      </w:r>
      <w:r w:rsidRPr="00DA0C49">
        <w:rPr>
          <w:u w:val="single"/>
        </w:rPr>
        <w:t xml:space="preserve"> a variety of </w:t>
      </w:r>
      <w:r w:rsidRPr="005F2F85">
        <w:rPr>
          <w:highlight w:val="cyan"/>
          <w:u w:val="single"/>
        </w:rPr>
        <w:t>ways for a third party to raise tensions</w:t>
      </w:r>
      <w:r w:rsidRPr="00DA0C49">
        <w:rPr>
          <w:u w:val="single"/>
        </w:rPr>
        <w:t xml:space="preserve"> between the United States and Russia</w:t>
      </w:r>
      <w:r w:rsidRPr="00DA0C49">
        <w:rPr>
          <w:sz w:val="14"/>
        </w:rPr>
        <w:t xml:space="preserve">, </w:t>
      </w:r>
      <w:r w:rsidRPr="005F2F85">
        <w:rPr>
          <w:highlight w:val="cyan"/>
          <w:u w:val="single"/>
        </w:rPr>
        <w:t>making</w:t>
      </w:r>
      <w:r w:rsidRPr="00DA0C49">
        <w:rPr>
          <w:u w:val="single"/>
        </w:rPr>
        <w:t xml:space="preserve"> one or both </w:t>
      </w:r>
      <w:r w:rsidRPr="005F2F85">
        <w:rPr>
          <w:highlight w:val="cyan"/>
          <w:u w:val="single"/>
        </w:rPr>
        <w:t>nations</w:t>
      </w:r>
      <w:r w:rsidRPr="00DA0C49">
        <w:rPr>
          <w:u w:val="single"/>
        </w:rPr>
        <w:t xml:space="preserve"> more likely to </w:t>
      </w:r>
      <w:r w:rsidRPr="005F2F85">
        <w:rPr>
          <w:highlight w:val="cyan"/>
          <w:u w:val="single"/>
        </w:rPr>
        <w:t>misinterpret</w:t>
      </w:r>
      <w:r w:rsidRPr="00DA0C49">
        <w:rPr>
          <w:u w:val="single"/>
        </w:rPr>
        <w:t xml:space="preserve"> events as </w:t>
      </w:r>
      <w:r w:rsidRPr="005F2F85">
        <w:rPr>
          <w:highlight w:val="cyan"/>
          <w:u w:val="single"/>
        </w:rPr>
        <w:t>attacks</w:t>
      </w:r>
      <w:r w:rsidRPr="00DA0C49">
        <w:rPr>
          <w:sz w:val="14"/>
        </w:rPr>
        <w:t>.16</w:t>
      </w:r>
    </w:p>
    <w:p w14:paraId="2E78F48A" w14:textId="77777777" w:rsidR="00400638" w:rsidRPr="00DA0C49" w:rsidRDefault="00400638" w:rsidP="00400638">
      <w:pPr>
        <w:pStyle w:val="Heading4"/>
        <w:rPr>
          <w:rFonts w:cs="Times New Roman"/>
        </w:rPr>
      </w:pPr>
      <w:r w:rsidRPr="00DA0C49">
        <w:rPr>
          <w:rFonts w:cs="Times New Roman"/>
        </w:rPr>
        <w:t xml:space="preserve">Detonation causes </w:t>
      </w:r>
      <w:r w:rsidRPr="00DA0C49">
        <w:rPr>
          <w:rFonts w:cs="Times New Roman"/>
          <w:u w:val="single"/>
        </w:rPr>
        <w:t>extinction</w:t>
      </w:r>
      <w:r w:rsidRPr="00DA0C49">
        <w:rPr>
          <w:rFonts w:cs="Times New Roman"/>
        </w:rPr>
        <w:t xml:space="preserve">---even </w:t>
      </w:r>
      <w:r w:rsidRPr="00DA0C49">
        <w:rPr>
          <w:rFonts w:cs="Times New Roman"/>
          <w:u w:val="single"/>
        </w:rPr>
        <w:t>without</w:t>
      </w:r>
      <w:r w:rsidRPr="00DA0C49">
        <w:rPr>
          <w:rFonts w:cs="Times New Roman"/>
        </w:rPr>
        <w:t xml:space="preserve"> retaliation</w:t>
      </w:r>
    </w:p>
    <w:p w14:paraId="714A230D" w14:textId="60BF3734" w:rsidR="00400638" w:rsidRDefault="00400638" w:rsidP="00400638">
      <w:pPr>
        <w:rPr>
          <w:rStyle w:val="Hyperlink"/>
        </w:rPr>
      </w:pPr>
      <w:r w:rsidRPr="00DA0C49">
        <w:rPr>
          <w:rStyle w:val="Style13ptBold"/>
        </w:rPr>
        <w:t xml:space="preserve">Toon 7 </w:t>
      </w:r>
      <w:r>
        <w:t xml:space="preserve">– </w:t>
      </w:r>
      <w:r w:rsidRPr="00DA0C49">
        <w:t>Chair of the Department of Atmospheric and Oceanic Sciences at CU-Boulder, et al.</w:t>
      </w:r>
      <w:r>
        <w:rPr>
          <w:rStyle w:val="Style13ptBold"/>
        </w:rPr>
        <w:t xml:space="preserve"> </w:t>
      </w:r>
      <w:r w:rsidRPr="00DA0C49">
        <w:t xml:space="preserve">Owen B., April 19, 2007, “Atmospheric Effects and Societal Consequences of Regional Scale Nuclear Conflicts and Acts of Individual Nuclear Terrorism,” online: </w:t>
      </w:r>
      <w:hyperlink r:id="rId35" w:history="1">
        <w:r w:rsidRPr="00DA0C49">
          <w:rPr>
            <w:rStyle w:val="Hyperlink"/>
          </w:rPr>
          <w:t>http://climate.envsci.rutgers.edu/pdf/acp-7-1973-2007.pdf</w:t>
        </w:r>
      </w:hyperlink>
    </w:p>
    <w:p w14:paraId="22B5B11D" w14:textId="77777777" w:rsidR="00400638" w:rsidRPr="00DA0C49" w:rsidRDefault="00400638" w:rsidP="00400638"/>
    <w:p w14:paraId="03504DBB" w14:textId="0994CB6C" w:rsidR="00400638" w:rsidRDefault="00400638" w:rsidP="00400638">
      <w:pPr>
        <w:rPr>
          <w:sz w:val="14"/>
        </w:rPr>
      </w:pPr>
      <w:r w:rsidRPr="00400638">
        <w:rPr>
          <w:sz w:val="14"/>
        </w:rPr>
        <w:t xml:space="preserve">To an increasing extent, </w:t>
      </w:r>
      <w:r w:rsidRPr="00DA0C49">
        <w:rPr>
          <w:rStyle w:val="StyleUnderline"/>
        </w:rPr>
        <w:t>people are congregating in the world’s great urban centers, creating megacities with populations exceeding 10 million individuals</w:t>
      </w:r>
      <w:r w:rsidRPr="00400638">
        <w:rPr>
          <w:sz w:val="14"/>
        </w:rPr>
        <w:t xml:space="preserve">. At the same time, </w:t>
      </w:r>
      <w:r w:rsidRPr="00DA0C49">
        <w:rPr>
          <w:rStyle w:val="StyleUnderline"/>
        </w:rPr>
        <w:t xml:space="preserve">advanced technology has designed nuclear </w:t>
      </w:r>
      <w:r w:rsidRPr="005F2F85">
        <w:rPr>
          <w:rStyle w:val="StyleUnderline"/>
          <w:highlight w:val="cyan"/>
        </w:rPr>
        <w:t>explosives of</w:t>
      </w:r>
      <w:r w:rsidRPr="00DA0C49">
        <w:rPr>
          <w:rStyle w:val="StyleUnderline"/>
        </w:rPr>
        <w:t xml:space="preserve"> such </w:t>
      </w:r>
      <w:r w:rsidRPr="005F2F85">
        <w:rPr>
          <w:rStyle w:val="StyleUnderline"/>
          <w:highlight w:val="cyan"/>
        </w:rPr>
        <w:t>small size</w:t>
      </w:r>
      <w:r w:rsidRPr="00DA0C49">
        <w:rPr>
          <w:rStyle w:val="StyleUnderline"/>
        </w:rPr>
        <w:t xml:space="preserve"> they can be easily transported in a car</w:t>
      </w:r>
      <w:r w:rsidRPr="00400638">
        <w:rPr>
          <w:sz w:val="14"/>
        </w:rPr>
        <w:t xml:space="preserve">, small plane or boat </w:t>
      </w:r>
      <w:r w:rsidRPr="00DA0C49">
        <w:rPr>
          <w:rStyle w:val="StyleUnderline"/>
        </w:rPr>
        <w:t>to the heart of a city</w:t>
      </w:r>
      <w:r w:rsidRPr="00400638">
        <w:rPr>
          <w:sz w:val="14"/>
        </w:rPr>
        <w:t xml:space="preserve">. We demonstrate here that </w:t>
      </w:r>
      <w:r w:rsidRPr="00DA0C49">
        <w:rPr>
          <w:rStyle w:val="StyleUnderline"/>
        </w:rPr>
        <w:t xml:space="preserve">a single detonation in the 15 kiloton range </w:t>
      </w:r>
      <w:r w:rsidRPr="005F2F85">
        <w:rPr>
          <w:rStyle w:val="StyleUnderline"/>
          <w:highlight w:val="cyan"/>
        </w:rPr>
        <w:t>can produce</w:t>
      </w:r>
      <w:r w:rsidRPr="00DA0C49">
        <w:rPr>
          <w:rStyle w:val="StyleUnderline"/>
        </w:rPr>
        <w:t xml:space="preserve"> urban fatalities approaching one million</w:t>
      </w:r>
      <w:r w:rsidRPr="00400638">
        <w:rPr>
          <w:sz w:val="14"/>
        </w:rPr>
        <w:t xml:space="preserve"> in some cases, </w:t>
      </w:r>
      <w:r w:rsidRPr="00DA0C49">
        <w:rPr>
          <w:rStyle w:val="StyleUnderline"/>
        </w:rPr>
        <w:t xml:space="preserve">and </w:t>
      </w:r>
      <w:r w:rsidRPr="005F2F85">
        <w:rPr>
          <w:rStyle w:val="StyleUnderline"/>
          <w:highlight w:val="cyan"/>
        </w:rPr>
        <w:t>casualties exceeding one million</w:t>
      </w:r>
      <w:r w:rsidRPr="00400638">
        <w:rPr>
          <w:sz w:val="14"/>
        </w:rPr>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DA0C49">
        <w:rPr>
          <w:rStyle w:val="StyleUnderline"/>
        </w:rPr>
        <w:t xml:space="preserve">even </w:t>
      </w:r>
      <w:r w:rsidRPr="005F2F85">
        <w:rPr>
          <w:rStyle w:val="StyleUnderline"/>
          <w:highlight w:val="cyan"/>
        </w:rPr>
        <w:t>a single</w:t>
      </w:r>
      <w:r w:rsidRPr="00DA0C49">
        <w:rPr>
          <w:rStyle w:val="StyleUnderline"/>
        </w:rPr>
        <w:t xml:space="preserve"> surface nuclear </w:t>
      </w:r>
      <w:r w:rsidRPr="005F2F85">
        <w:rPr>
          <w:rStyle w:val="StyleUnderline"/>
          <w:highlight w:val="cyan"/>
        </w:rPr>
        <w:t>explosion</w:t>
      </w:r>
      <w:r w:rsidRPr="00400638">
        <w:rPr>
          <w:sz w:val="14"/>
        </w:rPr>
        <w:t xml:space="preserve">, or an air burst in rainy conditions, </w:t>
      </w:r>
      <w:r w:rsidRPr="00DA0C49">
        <w:rPr>
          <w:rStyle w:val="StyleUnderline"/>
        </w:rPr>
        <w:t xml:space="preserve">in a city center </w:t>
      </w:r>
      <w:r w:rsidRPr="005F2F85">
        <w:rPr>
          <w:rStyle w:val="StyleUnderline"/>
          <w:highlight w:val="cyan"/>
        </w:rPr>
        <w:t>is likely to cause the</w:t>
      </w:r>
      <w:r w:rsidRPr="00DA0C49">
        <w:rPr>
          <w:rStyle w:val="StyleUnderline"/>
        </w:rPr>
        <w:t xml:space="preserve"> entire metropolitan </w:t>
      </w:r>
      <w:r w:rsidRPr="005F2F85">
        <w:rPr>
          <w:rStyle w:val="StyleUnderline"/>
          <w:highlight w:val="cyan"/>
        </w:rPr>
        <w:t>area to be abandoned</w:t>
      </w:r>
      <w:r w:rsidRPr="00DA0C49">
        <w:rPr>
          <w:rStyle w:val="StyleUnderline"/>
        </w:rPr>
        <w:t xml:space="preserve"> at least </w:t>
      </w:r>
      <w:r w:rsidRPr="005F2F85">
        <w:rPr>
          <w:rStyle w:val="StyleUnderline"/>
          <w:highlight w:val="cyan"/>
        </w:rPr>
        <w:t>for decades</w:t>
      </w:r>
      <w:r w:rsidRPr="00400638">
        <w:rPr>
          <w:sz w:val="14"/>
        </w:rPr>
        <w:t xml:space="preserve"> owing to infrastructure damage and radioactive contamination. As the aftermath of hurricane Katrina in Louisiana suggests, </w:t>
      </w:r>
      <w:r w:rsidRPr="00DA0C49">
        <w:rPr>
          <w:rStyle w:val="StyleUnderline"/>
        </w:rPr>
        <w:t xml:space="preserve">the </w:t>
      </w:r>
      <w:r w:rsidRPr="005F2F85">
        <w:rPr>
          <w:rStyle w:val="StyleUnderline"/>
          <w:highlight w:val="cyan"/>
        </w:rPr>
        <w:t>economic consequences of even a localized nuclear catastrophe would</w:t>
      </w:r>
      <w:r w:rsidRPr="00DA0C49">
        <w:rPr>
          <w:rStyle w:val="StyleUnderline"/>
        </w:rPr>
        <w:t xml:space="preserve"> most likely </w:t>
      </w:r>
      <w:r w:rsidRPr="005F2F85">
        <w:rPr>
          <w:rStyle w:val="StyleUnderline"/>
          <w:highlight w:val="cyan"/>
        </w:rPr>
        <w:t>have severe</w:t>
      </w:r>
      <w:r w:rsidRPr="00DA0C49">
        <w:rPr>
          <w:rStyle w:val="StyleUnderline"/>
        </w:rPr>
        <w:t xml:space="preserve"> national and </w:t>
      </w:r>
      <w:r w:rsidRPr="005F2F85">
        <w:rPr>
          <w:rStyle w:val="StyleUnderline"/>
          <w:highlight w:val="cyan"/>
        </w:rPr>
        <w:t>international</w:t>
      </w:r>
      <w:r w:rsidRPr="00DA0C49">
        <w:rPr>
          <w:rStyle w:val="StyleUnderline"/>
        </w:rPr>
        <w:t xml:space="preserve"> economic </w:t>
      </w:r>
      <w:r w:rsidRPr="005F2F85">
        <w:rPr>
          <w:rStyle w:val="StyleUnderline"/>
          <w:highlight w:val="cyan"/>
        </w:rPr>
        <w:t>consequences</w:t>
      </w:r>
      <w:r w:rsidRPr="00400638">
        <w:rPr>
          <w:sz w:val="14"/>
        </w:rPr>
        <w:t xml:space="preserve">. Striking effects result even from relatively small nuclear attacks because low yield detonations are most effective against city centers where business and social activity as well as population are concentrated. Rogue nations and </w:t>
      </w:r>
      <w:r w:rsidRPr="005F2F85">
        <w:rPr>
          <w:rStyle w:val="StyleUnderline"/>
          <w:highlight w:val="cyan"/>
        </w:rPr>
        <w:t>terrorists would</w:t>
      </w:r>
      <w:r w:rsidRPr="00DA0C49">
        <w:rPr>
          <w:rStyle w:val="StyleUnderline"/>
        </w:rPr>
        <w:t xml:space="preserve"> be most likely </w:t>
      </w:r>
      <w:r w:rsidRPr="00DA0C49">
        <w:rPr>
          <w:rStyle w:val="StyleUnderline"/>
        </w:rPr>
        <w:lastRenderedPageBreak/>
        <w:t xml:space="preserve">to </w:t>
      </w:r>
      <w:r w:rsidRPr="005F2F85">
        <w:rPr>
          <w:rStyle w:val="StyleUnderline"/>
          <w:highlight w:val="cyan"/>
        </w:rPr>
        <w:t>strike there</w:t>
      </w:r>
      <w:r w:rsidRPr="00400638">
        <w:rPr>
          <w:sz w:val="14"/>
        </w:rPr>
        <w:t xml:space="preserve">. Accordingly, </w:t>
      </w:r>
      <w:r w:rsidRPr="005F2F85">
        <w:rPr>
          <w:rStyle w:val="StyleUnderline"/>
          <w:highlight w:val="cyan"/>
        </w:rPr>
        <w:t>an</w:t>
      </w:r>
      <w:r w:rsidRPr="00400638">
        <w:rPr>
          <w:sz w:val="14"/>
        </w:rPr>
        <w:t xml:space="preserve"> organized </w:t>
      </w:r>
      <w:r w:rsidRPr="005F2F85">
        <w:rPr>
          <w:rStyle w:val="StyleUnderline"/>
          <w:highlight w:val="cyan"/>
        </w:rPr>
        <w:t>attack</w:t>
      </w:r>
      <w:r w:rsidRPr="00DA0C49">
        <w:rPr>
          <w:rStyle w:val="StyleUnderline"/>
        </w:rPr>
        <w:t xml:space="preserve"> on the U.S. by a small nuclear state, or terrorists</w:t>
      </w:r>
      <w:r w:rsidRPr="00400638">
        <w:rPr>
          <w:sz w:val="14"/>
        </w:rPr>
        <w:t xml:space="preserve"> supported by such a state, </w:t>
      </w:r>
      <w:r w:rsidRPr="005F2F85">
        <w:rPr>
          <w:rStyle w:val="StyleUnderline"/>
          <w:highlight w:val="cyan"/>
        </w:rPr>
        <w:t>could generate casualties comparable to</w:t>
      </w:r>
      <w:r w:rsidRPr="00DA0C49">
        <w:rPr>
          <w:rStyle w:val="StyleUnderline"/>
        </w:rPr>
        <w:t xml:space="preserve"> those</w:t>
      </w:r>
      <w:r w:rsidRPr="00400638">
        <w:rPr>
          <w:sz w:val="14"/>
        </w:rPr>
        <w:t xml:space="preserve"> once </w:t>
      </w:r>
      <w:r w:rsidRPr="00DA0C49">
        <w:rPr>
          <w:rStyle w:val="StyleUnderline"/>
        </w:rPr>
        <w:t xml:space="preserve">predicted for </w:t>
      </w:r>
      <w:r w:rsidRPr="005F2F85">
        <w:rPr>
          <w:rStyle w:val="StyleUnderline"/>
          <w:highlight w:val="cyan"/>
        </w:rPr>
        <w:t xml:space="preserve">a </w:t>
      </w:r>
      <w:r w:rsidRPr="005F2F85">
        <w:rPr>
          <w:rStyle w:val="Emphasis"/>
          <w:highlight w:val="cyan"/>
        </w:rPr>
        <w:t>full-scale nuclear</w:t>
      </w:r>
      <w:r w:rsidRPr="00DA0C49">
        <w:rPr>
          <w:rStyle w:val="Emphasis"/>
        </w:rPr>
        <w:t xml:space="preserve"> “counterforce” </w:t>
      </w:r>
      <w:r w:rsidRPr="005F2F85">
        <w:rPr>
          <w:rStyle w:val="Emphasis"/>
          <w:highlight w:val="cyan"/>
        </w:rPr>
        <w:t>exchange in a superpower conflict</w:t>
      </w:r>
      <w:r w:rsidRPr="00400638">
        <w:rPr>
          <w:sz w:val="14"/>
        </w:rPr>
        <w:t xml:space="preserve">. Remarkably, the </w:t>
      </w:r>
      <w:r w:rsidRPr="00DA0C49">
        <w:rPr>
          <w:rStyle w:val="StyleUnderline"/>
        </w:rPr>
        <w:t xml:space="preserve">estimated quantities of </w:t>
      </w:r>
      <w:r w:rsidRPr="005F2F85">
        <w:rPr>
          <w:rStyle w:val="StyleUnderline"/>
          <w:highlight w:val="cyan"/>
        </w:rPr>
        <w:t>smoke generated</w:t>
      </w:r>
      <w:r w:rsidRPr="00DA0C49">
        <w:rPr>
          <w:rStyle w:val="StyleUnderline"/>
        </w:rPr>
        <w:t xml:space="preserve"> by attacks totaling about one megaton of nuclear explosives </w:t>
      </w:r>
      <w:r w:rsidRPr="005F2F85">
        <w:rPr>
          <w:rStyle w:val="StyleUnderline"/>
          <w:highlight w:val="cyan"/>
        </w:rPr>
        <w:t>could lead to significant global climate perturbations</w:t>
      </w:r>
      <w:r w:rsidRPr="00400638">
        <w:rPr>
          <w:sz w:val="14"/>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15D5B2E9" w14:textId="77777777" w:rsidR="00400638" w:rsidRPr="00DA0C49" w:rsidRDefault="00400638" w:rsidP="00400638">
      <w:pPr>
        <w:pStyle w:val="Heading4"/>
        <w:rPr>
          <w:rFonts w:cs="Times New Roman"/>
        </w:rPr>
      </w:pPr>
      <w:r w:rsidRPr="00DA0C49">
        <w:rPr>
          <w:rFonts w:cs="Times New Roman"/>
        </w:rPr>
        <w:t xml:space="preserve">Global nuclear war </w:t>
      </w:r>
    </w:p>
    <w:p w14:paraId="423D4220" w14:textId="23D55C99" w:rsidR="00400638" w:rsidRDefault="00400638" w:rsidP="00400638">
      <w:r w:rsidRPr="00DA0C49">
        <w:rPr>
          <w:rStyle w:val="Style13ptBold"/>
        </w:rPr>
        <w:t xml:space="preserve">Ayson 10 </w:t>
      </w:r>
      <w:r w:rsidRPr="00DA0C49">
        <w:t xml:space="preserve">(Robert, professor of strategic studies and director of the Centre for Strategic Studies, “After a Terrorist Nuclear Attack: Envisaging Catalytic Effects,” June 21, </w:t>
      </w:r>
      <w:hyperlink r:id="rId36" w:history="1">
        <w:r w:rsidRPr="008B0DCC">
          <w:rPr>
            <w:rStyle w:val="Hyperlink"/>
          </w:rPr>
          <w:t>http://www.tandfonline.com/doi/pdf/10.1080/1057610X.2010.483756</w:t>
        </w:r>
      </w:hyperlink>
      <w:r w:rsidRPr="00DA0C49">
        <w:t>)</w:t>
      </w:r>
    </w:p>
    <w:p w14:paraId="023157F8" w14:textId="77777777" w:rsidR="00400638" w:rsidRPr="00DA0C49" w:rsidRDefault="00400638" w:rsidP="00400638"/>
    <w:p w14:paraId="431EA948" w14:textId="77777777" w:rsidR="00400638" w:rsidRPr="00DA0C49" w:rsidRDefault="00400638" w:rsidP="00400638">
      <w:pPr>
        <w:rPr>
          <w:b/>
          <w:bCs/>
          <w:sz w:val="16"/>
          <w:u w:val="single"/>
        </w:rPr>
      </w:pPr>
      <w:r w:rsidRPr="00DA0C49">
        <w:rPr>
          <w:rStyle w:val="TitleChar"/>
        </w:rPr>
        <w:t xml:space="preserve">A </w:t>
      </w:r>
      <w:r w:rsidRPr="00DA0C49">
        <w:rPr>
          <w:rStyle w:val="Emphasis"/>
        </w:rPr>
        <w:t>Catalytic Response</w:t>
      </w:r>
      <w:r w:rsidRPr="00DA0C49">
        <w:rPr>
          <w:rStyle w:val="TitleChar"/>
        </w:rPr>
        <w:t xml:space="preserve">: </w:t>
      </w:r>
      <w:r w:rsidRPr="00DA0C49">
        <w:rPr>
          <w:rStyle w:val="Emphasis"/>
        </w:rPr>
        <w:t>Dragging in the Major Nuclear Powers</w:t>
      </w:r>
      <w:r w:rsidRPr="00DA0C49">
        <w:rPr>
          <w:rStyle w:val="TitleChar"/>
        </w:rPr>
        <w:t xml:space="preserve"> </w:t>
      </w:r>
      <w:r w:rsidRPr="00DA0C49">
        <w:rPr>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5F2F85">
        <w:rPr>
          <w:rStyle w:val="TitleChar"/>
          <w:highlight w:val="cyan"/>
        </w:rPr>
        <w:t>nuclear terrorism should</w:t>
      </w:r>
      <w:r w:rsidRPr="00DA0C49">
        <w:rPr>
          <w:sz w:val="16"/>
        </w:rPr>
        <w:t xml:space="preserve"> ever </w:t>
      </w:r>
      <w:r w:rsidRPr="005F2F85">
        <w:rPr>
          <w:rStyle w:val="TitleChar"/>
          <w:highlight w:val="cyan"/>
        </w:rPr>
        <w:t>be regarded as</w:t>
      </w:r>
      <w:r w:rsidRPr="00DA0C49">
        <w:rPr>
          <w:sz w:val="16"/>
        </w:rPr>
        <w:t xml:space="preserve"> belonging in the category of truly </w:t>
      </w:r>
      <w:r w:rsidRPr="005F2F85">
        <w:rPr>
          <w:rStyle w:val="Emphasis"/>
          <w:highlight w:val="cyan"/>
        </w:rPr>
        <w:t>existential threats</w:t>
      </w:r>
      <w:r w:rsidRPr="00DA0C49">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DA0C49">
        <w:rPr>
          <w:rStyle w:val="TitleChar"/>
        </w:rPr>
        <w:t xml:space="preserve">nuclear </w:t>
      </w:r>
      <w:r w:rsidRPr="005F2F85">
        <w:rPr>
          <w:rStyle w:val="TitleChar"/>
          <w:highlight w:val="cyan"/>
        </w:rPr>
        <w:t xml:space="preserve">terrorism, could precipitate a </w:t>
      </w:r>
      <w:r w:rsidRPr="005F2F85">
        <w:rPr>
          <w:rStyle w:val="Emphasis"/>
          <w:highlight w:val="cyan"/>
        </w:rPr>
        <w:t>chain of events</w:t>
      </w:r>
      <w:r w:rsidRPr="005F2F85">
        <w:rPr>
          <w:rStyle w:val="TitleChar"/>
          <w:highlight w:val="cyan"/>
        </w:rPr>
        <w:t xml:space="preserve"> leading to a </w:t>
      </w:r>
      <w:r w:rsidRPr="005F2F85">
        <w:rPr>
          <w:rStyle w:val="Emphasis"/>
          <w:highlight w:val="cyan"/>
        </w:rPr>
        <w:t>massive exchange of nuclear weapons</w:t>
      </w:r>
      <w:r w:rsidRPr="005F2F85">
        <w:rPr>
          <w:rStyle w:val="TitleChar"/>
          <w:highlight w:val="cyan"/>
        </w:rPr>
        <w:t xml:space="preserve"> between</w:t>
      </w:r>
      <w:r w:rsidRPr="00DA0C49">
        <w:rPr>
          <w:rStyle w:val="TitleChar"/>
        </w:rPr>
        <w:t xml:space="preserve"> two or more of the </w:t>
      </w:r>
      <w:r w:rsidRPr="005F2F85">
        <w:rPr>
          <w:rStyle w:val="TitleChar"/>
          <w:highlight w:val="cyan"/>
        </w:rPr>
        <w:t>states</w:t>
      </w:r>
      <w:r w:rsidRPr="00DA0C49">
        <w:rPr>
          <w:rStyle w:val="TitleChar"/>
        </w:rPr>
        <w:t xml:space="preserve"> that possess them</w:t>
      </w:r>
      <w:r w:rsidRPr="00DA0C49">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w:t>
      </w:r>
      <w:r w:rsidRPr="00DA0C49">
        <w:rPr>
          <w:rStyle w:val="TitleChar"/>
        </w:rPr>
        <w:t>of nuclear terrorism could lead to</w:t>
      </w:r>
      <w:r w:rsidRPr="00DA0C49">
        <w:rPr>
          <w:sz w:val="16"/>
        </w:rPr>
        <w:t xml:space="preserve"> such </w:t>
      </w:r>
      <w:r w:rsidRPr="00DA0C49">
        <w:rPr>
          <w:rStyle w:val="TitleChar"/>
        </w:rPr>
        <w:t xml:space="preserve">a </w:t>
      </w:r>
      <w:r w:rsidRPr="00DA0C49">
        <w:rPr>
          <w:rStyle w:val="Emphasis"/>
        </w:rPr>
        <w:t>massive inter-state nuclear war</w:t>
      </w:r>
      <w:r w:rsidRPr="00DA0C49">
        <w:rPr>
          <w:sz w:val="16"/>
        </w:rPr>
        <w:t xml:space="preserve">. For example, in the event of a terrorist nuclear attack on the United States, it might well be wondered just how </w:t>
      </w:r>
      <w:r w:rsidRPr="005F2F85">
        <w:rPr>
          <w:rStyle w:val="TitleChar"/>
          <w:highlight w:val="cyan"/>
        </w:rPr>
        <w:t>Russia and</w:t>
      </w:r>
      <w:r w:rsidRPr="00DA0C49">
        <w:rPr>
          <w:rStyle w:val="TitleChar"/>
        </w:rPr>
        <w:t xml:space="preserve">/or </w:t>
      </w:r>
      <w:r w:rsidRPr="005F2F85">
        <w:rPr>
          <w:rStyle w:val="TitleChar"/>
          <w:highlight w:val="cyan"/>
        </w:rPr>
        <w:t>China could</w:t>
      </w:r>
      <w:r w:rsidRPr="00DA0C49">
        <w:rPr>
          <w:sz w:val="16"/>
        </w:rPr>
        <w:t xml:space="preserve"> plausibly </w:t>
      </w:r>
      <w:r w:rsidRPr="005F2F85">
        <w:rPr>
          <w:rStyle w:val="TitleChar"/>
          <w:highlight w:val="cyan"/>
        </w:rPr>
        <w:t>be brought in</w:t>
      </w:r>
      <w:r w:rsidRPr="00DA0C49">
        <w:rPr>
          <w:rStyle w:val="TitleChar"/>
        </w:rPr>
        <w:t>to the picture</w:t>
      </w:r>
      <w:r w:rsidRPr="00DA0C49">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w:t>
      </w:r>
      <w:r w:rsidRPr="00DA0C49">
        <w:rPr>
          <w:rStyle w:val="TitleChar"/>
        </w:rPr>
        <w:t>Some possibilities</w:t>
      </w:r>
      <w:r w:rsidRPr="00DA0C49">
        <w:rPr>
          <w:sz w:val="16"/>
        </w:rPr>
        <w:t xml:space="preserve">, however remote, do </w:t>
      </w:r>
      <w:r w:rsidRPr="00DA0C49">
        <w:rPr>
          <w:rStyle w:val="TitleChar"/>
        </w:rPr>
        <w:t>suggest themselves</w:t>
      </w:r>
      <w:r w:rsidRPr="00DA0C49">
        <w:rPr>
          <w:sz w:val="16"/>
        </w:rPr>
        <w:t xml:space="preserve">. For example, </w:t>
      </w:r>
      <w:r w:rsidRPr="00DA0C49">
        <w:rPr>
          <w:rStyle w:val="TitleChar"/>
        </w:rPr>
        <w:t xml:space="preserve">how might the </w:t>
      </w:r>
      <w:r w:rsidRPr="00DA0C49">
        <w:rPr>
          <w:rStyle w:val="Emphasis"/>
        </w:rPr>
        <w:t>U</w:t>
      </w:r>
      <w:r w:rsidRPr="00DA0C49">
        <w:rPr>
          <w:sz w:val="16"/>
        </w:rPr>
        <w:t xml:space="preserve">nited </w:t>
      </w:r>
      <w:r w:rsidRPr="00DA0C49">
        <w:rPr>
          <w:rStyle w:val="Emphasis"/>
        </w:rPr>
        <w:t>S</w:t>
      </w:r>
      <w:r w:rsidRPr="00DA0C49">
        <w:rPr>
          <w:sz w:val="16"/>
        </w:rPr>
        <w:t xml:space="preserve">tates </w:t>
      </w:r>
      <w:r w:rsidRPr="00DA0C49">
        <w:rPr>
          <w:rStyle w:val="TitleChar"/>
        </w:rPr>
        <w:t>react if it</w:t>
      </w:r>
      <w:r w:rsidRPr="00DA0C49">
        <w:rPr>
          <w:sz w:val="16"/>
        </w:rPr>
        <w:t xml:space="preserve"> was </w:t>
      </w:r>
      <w:r w:rsidRPr="00DA0C49">
        <w:rPr>
          <w:rStyle w:val="TitleChar"/>
        </w:rPr>
        <w:t>thought</w:t>
      </w:r>
      <w:r w:rsidRPr="00DA0C49">
        <w:rPr>
          <w:sz w:val="16"/>
        </w:rPr>
        <w:t xml:space="preserve"> or discovered that the </w:t>
      </w:r>
      <w:r w:rsidRPr="00DA0C49">
        <w:rPr>
          <w:rStyle w:val="TitleChar"/>
        </w:rPr>
        <w:t>fissile material</w:t>
      </w:r>
      <w:r w:rsidRPr="00DA0C49">
        <w:rPr>
          <w:sz w:val="16"/>
        </w:rPr>
        <w:t xml:space="preserve"> used in the act of nuclear terrorism </w:t>
      </w:r>
      <w:r w:rsidRPr="00DA0C49">
        <w:rPr>
          <w:rStyle w:val="TitleChar"/>
        </w:rPr>
        <w:t>had come from Russian stocks</w:t>
      </w:r>
      <w:r w:rsidRPr="00DA0C49">
        <w:rPr>
          <w:sz w:val="16"/>
        </w:rPr>
        <w:t xml:space="preserve">, 40 and if for some reason Moscow denied any responsibility for nuclear laxity? The </w:t>
      </w:r>
      <w:r w:rsidRPr="005F2F85">
        <w:rPr>
          <w:rStyle w:val="Emphasis"/>
          <w:highlight w:val="cyan"/>
        </w:rPr>
        <w:t>correct attribution</w:t>
      </w:r>
      <w:r w:rsidRPr="00DA0C49">
        <w:rPr>
          <w:rStyle w:val="TitleChar"/>
        </w:rPr>
        <w:t xml:space="preserve"> of</w:t>
      </w:r>
      <w:r w:rsidRPr="00DA0C49">
        <w:rPr>
          <w:sz w:val="16"/>
        </w:rPr>
        <w:t xml:space="preserve"> that </w:t>
      </w:r>
      <w:r w:rsidRPr="00DA0C49">
        <w:rPr>
          <w:rStyle w:val="TitleChar"/>
        </w:rPr>
        <w:t>nuclear material to a</w:t>
      </w:r>
      <w:r w:rsidRPr="00DA0C49">
        <w:rPr>
          <w:sz w:val="16"/>
        </w:rPr>
        <w:t xml:space="preserve"> particular </w:t>
      </w:r>
      <w:r w:rsidRPr="00DA0C49">
        <w:rPr>
          <w:rStyle w:val="TitleChar"/>
        </w:rPr>
        <w:t xml:space="preserve">country </w:t>
      </w:r>
      <w:r w:rsidRPr="005F2F85">
        <w:rPr>
          <w:rStyle w:val="TitleChar"/>
          <w:highlight w:val="cyan"/>
        </w:rPr>
        <w:t>might not be</w:t>
      </w:r>
      <w:r w:rsidRPr="00DA0C49">
        <w:rPr>
          <w:rStyle w:val="TitleChar"/>
        </w:rPr>
        <w:t xml:space="preserve"> a case of </w:t>
      </w:r>
      <w:r w:rsidRPr="005F2F85">
        <w:rPr>
          <w:rStyle w:val="TitleChar"/>
          <w:highlight w:val="cyan"/>
        </w:rPr>
        <w:t>science fiction</w:t>
      </w:r>
      <w:r w:rsidRPr="00DA0C49">
        <w:rPr>
          <w:sz w:val="16"/>
        </w:rPr>
        <w:t xml:space="preserve">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 </w:t>
      </w:r>
      <w:r w:rsidRPr="005F2F85">
        <w:rPr>
          <w:rStyle w:val="Emphasis"/>
          <w:highlight w:val="cyan"/>
        </w:rPr>
        <w:t>Alternatively</w:t>
      </w:r>
      <w:r w:rsidRPr="005F2F85">
        <w:rPr>
          <w:rStyle w:val="TitleChar"/>
          <w:highlight w:val="cyan"/>
        </w:rPr>
        <w:t>, if</w:t>
      </w:r>
      <w:r w:rsidRPr="00DA0C49">
        <w:rPr>
          <w:sz w:val="16"/>
        </w:rPr>
        <w:t xml:space="preserve"> the act of </w:t>
      </w:r>
      <w:r w:rsidRPr="00DA0C49">
        <w:rPr>
          <w:rStyle w:val="TitleChar"/>
        </w:rPr>
        <w:t xml:space="preserve">nuclear </w:t>
      </w:r>
      <w:r w:rsidRPr="005F2F85">
        <w:rPr>
          <w:rStyle w:val="TitleChar"/>
          <w:highlight w:val="cyan"/>
        </w:rPr>
        <w:t>terrorism came as a</w:t>
      </w:r>
      <w:r w:rsidRPr="00DA0C49">
        <w:rPr>
          <w:sz w:val="16"/>
        </w:rPr>
        <w:t xml:space="preserve"> complete </w:t>
      </w:r>
      <w:r w:rsidRPr="005F2F85">
        <w:rPr>
          <w:rStyle w:val="TitleChar"/>
          <w:highlight w:val="cyan"/>
        </w:rPr>
        <w:t>surprise</w:t>
      </w:r>
      <w:r w:rsidRPr="00DA0C49">
        <w:rPr>
          <w:sz w:val="16"/>
        </w:rPr>
        <w:t xml:space="preserve">, and American officials refused to believe that a terrorist group was fully responsible (or responsible at all) </w:t>
      </w:r>
      <w:r w:rsidRPr="005F2F85">
        <w:rPr>
          <w:rStyle w:val="TitleChar"/>
          <w:highlight w:val="cyan"/>
        </w:rPr>
        <w:t>suspicion would shift</w:t>
      </w:r>
      <w:r w:rsidRPr="00DA0C49">
        <w:rPr>
          <w:rStyle w:val="TitleChar"/>
        </w:rPr>
        <w:t xml:space="preserve"> immediately </w:t>
      </w:r>
      <w:r w:rsidRPr="005F2F85">
        <w:rPr>
          <w:rStyle w:val="TitleChar"/>
          <w:highlight w:val="cyan"/>
        </w:rPr>
        <w:t>to state possessors</w:t>
      </w:r>
      <w:r w:rsidRPr="00DA0C49">
        <w:rPr>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5F2F85">
        <w:rPr>
          <w:rStyle w:val="TitleChar"/>
          <w:highlight w:val="cyan"/>
        </w:rPr>
        <w:t>Washington's</w:t>
      </w:r>
      <w:r w:rsidRPr="00DA0C49">
        <w:rPr>
          <w:sz w:val="16"/>
        </w:rPr>
        <w:t xml:space="preserve"> early </w:t>
      </w:r>
      <w:r w:rsidRPr="005F2F85">
        <w:rPr>
          <w:rStyle w:val="TitleChar"/>
          <w:highlight w:val="cyan"/>
        </w:rPr>
        <w:t>response</w:t>
      </w:r>
      <w:r w:rsidRPr="00DA0C49">
        <w:rPr>
          <w:sz w:val="16"/>
        </w:rPr>
        <w:t xml:space="preserve"> to a terrorist nuclear attack on its own soil </w:t>
      </w:r>
      <w:r w:rsidRPr="005F2F85">
        <w:rPr>
          <w:rStyle w:val="TitleChar"/>
          <w:highlight w:val="cyan"/>
        </w:rPr>
        <w:t>might</w:t>
      </w:r>
      <w:r w:rsidRPr="00DA0C49">
        <w:rPr>
          <w:sz w:val="16"/>
        </w:rPr>
        <w:t xml:space="preserve"> also </w:t>
      </w:r>
      <w:r w:rsidRPr="005F2F85">
        <w:rPr>
          <w:rStyle w:val="TitleChar"/>
          <w:highlight w:val="cyan"/>
        </w:rPr>
        <w:t>raise the possibility of a</w:t>
      </w:r>
      <w:r w:rsidRPr="00DA0C49">
        <w:rPr>
          <w:sz w:val="16"/>
        </w:rPr>
        <w:t xml:space="preserve">n unwanted (and </w:t>
      </w:r>
      <w:r w:rsidRPr="005F2F85">
        <w:rPr>
          <w:rStyle w:val="Emphasis"/>
          <w:highlight w:val="cyan"/>
        </w:rPr>
        <w:t>nuclear</w:t>
      </w:r>
      <w:r w:rsidRPr="00DA0C49">
        <w:rPr>
          <w:rStyle w:val="Emphasis"/>
        </w:rPr>
        <w:t xml:space="preserve"> aided) </w:t>
      </w:r>
      <w:r w:rsidRPr="005F2F85">
        <w:rPr>
          <w:rStyle w:val="Emphasis"/>
          <w:highlight w:val="cyan"/>
        </w:rPr>
        <w:t>confrontation with Russia and</w:t>
      </w:r>
      <w:r w:rsidRPr="00DA0C49">
        <w:rPr>
          <w:rStyle w:val="Emphasis"/>
        </w:rPr>
        <w:t xml:space="preserve">/or </w:t>
      </w:r>
      <w:r w:rsidRPr="005F2F85">
        <w:rPr>
          <w:rStyle w:val="Emphasis"/>
          <w:highlight w:val="cyan"/>
        </w:rPr>
        <w:t>China</w:t>
      </w:r>
      <w:r w:rsidRPr="00DA0C49">
        <w:rPr>
          <w:rStyle w:val="TitleChar"/>
        </w:rPr>
        <w:t xml:space="preserve">. For example, </w:t>
      </w:r>
      <w:r w:rsidRPr="005F2F85">
        <w:rPr>
          <w:rStyle w:val="TitleChar"/>
          <w:highlight w:val="cyan"/>
        </w:rPr>
        <w:t>in</w:t>
      </w:r>
      <w:r w:rsidRPr="00DA0C49">
        <w:rPr>
          <w:rStyle w:val="TitleChar"/>
        </w:rPr>
        <w:t xml:space="preserve"> the</w:t>
      </w:r>
      <w:r w:rsidRPr="00DA0C49">
        <w:rPr>
          <w:sz w:val="16"/>
        </w:rPr>
        <w:t xml:space="preserve"> noise and </w:t>
      </w:r>
      <w:r w:rsidRPr="005F2F85">
        <w:rPr>
          <w:rStyle w:val="TitleChar"/>
          <w:highlight w:val="cyan"/>
        </w:rPr>
        <w:t>confusion</w:t>
      </w:r>
      <w:r w:rsidRPr="00DA0C49">
        <w:rPr>
          <w:sz w:val="16"/>
        </w:rPr>
        <w:t xml:space="preserve"> during the immediate aftermath of the terrorist nuclear attack, </w:t>
      </w:r>
      <w:r w:rsidRPr="00DA0C49">
        <w:rPr>
          <w:rStyle w:val="TitleChar"/>
        </w:rPr>
        <w:t xml:space="preserve">the </w:t>
      </w:r>
      <w:r w:rsidRPr="005F2F85">
        <w:rPr>
          <w:rStyle w:val="TitleChar"/>
          <w:highlight w:val="cyan"/>
        </w:rPr>
        <w:t>U.S.</w:t>
      </w:r>
      <w:r w:rsidRPr="00DA0C49">
        <w:rPr>
          <w:sz w:val="16"/>
        </w:rPr>
        <w:t xml:space="preserve"> president </w:t>
      </w:r>
      <w:r w:rsidRPr="005F2F85">
        <w:rPr>
          <w:rStyle w:val="TitleChar"/>
          <w:highlight w:val="cyan"/>
        </w:rPr>
        <w:t>might</w:t>
      </w:r>
      <w:r w:rsidRPr="00DA0C49">
        <w:rPr>
          <w:sz w:val="16"/>
        </w:rPr>
        <w:t xml:space="preserve"> be expected to </w:t>
      </w:r>
      <w:r w:rsidRPr="005F2F85">
        <w:rPr>
          <w:rStyle w:val="TitleChar"/>
          <w:highlight w:val="cyan"/>
        </w:rPr>
        <w:t>place the</w:t>
      </w:r>
      <w:r w:rsidRPr="00DA0C49">
        <w:rPr>
          <w:sz w:val="16"/>
        </w:rPr>
        <w:t xml:space="preserve"> country's armed forces, including its </w:t>
      </w:r>
      <w:r w:rsidRPr="00DA0C49">
        <w:rPr>
          <w:rStyle w:val="TitleChar"/>
        </w:rPr>
        <w:t xml:space="preserve">nuclear </w:t>
      </w:r>
      <w:r w:rsidRPr="005F2F85">
        <w:rPr>
          <w:rStyle w:val="TitleChar"/>
          <w:highlight w:val="cyan"/>
        </w:rPr>
        <w:t>arsenal, on</w:t>
      </w:r>
      <w:r w:rsidRPr="00DA0C49">
        <w:rPr>
          <w:sz w:val="16"/>
        </w:rPr>
        <w:t xml:space="preserve"> a </w:t>
      </w:r>
      <w:r w:rsidRPr="005F2F85">
        <w:rPr>
          <w:rStyle w:val="TitleChar"/>
          <w:highlight w:val="cyan"/>
        </w:rPr>
        <w:t>higher</w:t>
      </w:r>
      <w:r w:rsidRPr="00DA0C49">
        <w:rPr>
          <w:sz w:val="16"/>
        </w:rPr>
        <w:t xml:space="preserve"> stage of </w:t>
      </w:r>
      <w:r w:rsidRPr="005F2F85">
        <w:rPr>
          <w:rStyle w:val="TitleChar"/>
          <w:highlight w:val="cyan"/>
        </w:rPr>
        <w:t>alert</w:t>
      </w:r>
      <w:r w:rsidRPr="00DA0C49">
        <w:rPr>
          <w:sz w:val="16"/>
        </w:rPr>
        <w:t xml:space="preserve">. In such a tense environment, when careful planning runs up against the friction of reality, it is just possible that </w:t>
      </w:r>
      <w:r w:rsidRPr="005F2F85">
        <w:rPr>
          <w:rStyle w:val="TitleChar"/>
          <w:highlight w:val="cyan"/>
        </w:rPr>
        <w:t>Moscow and</w:t>
      </w:r>
      <w:r w:rsidRPr="00DA0C49">
        <w:rPr>
          <w:rStyle w:val="TitleChar"/>
        </w:rPr>
        <w:t xml:space="preserve">/or </w:t>
      </w:r>
      <w:r w:rsidRPr="005F2F85">
        <w:rPr>
          <w:rStyle w:val="TitleChar"/>
          <w:highlight w:val="cyan"/>
        </w:rPr>
        <w:t>China might</w:t>
      </w:r>
      <w:r w:rsidRPr="00DA0C49">
        <w:rPr>
          <w:rStyle w:val="TitleChar"/>
        </w:rPr>
        <w:t xml:space="preserve"> mistakenly </w:t>
      </w:r>
      <w:r w:rsidRPr="005F2F85">
        <w:rPr>
          <w:rStyle w:val="TitleChar"/>
          <w:highlight w:val="cyan"/>
        </w:rPr>
        <w:t>read this as a sign of U.S. intentions</w:t>
      </w:r>
      <w:r w:rsidRPr="00DA0C49">
        <w:rPr>
          <w:rStyle w:val="TitleChar"/>
        </w:rPr>
        <w:t xml:space="preserve"> to use</w:t>
      </w:r>
      <w:r w:rsidRPr="00DA0C49">
        <w:rPr>
          <w:sz w:val="16"/>
        </w:rPr>
        <w:t xml:space="preserve"> force (and possibly </w:t>
      </w:r>
      <w:r w:rsidRPr="00DA0C49">
        <w:rPr>
          <w:rStyle w:val="TitleChar"/>
        </w:rPr>
        <w:t>nuclear force) against them</w:t>
      </w:r>
      <w:r w:rsidRPr="00DA0C49">
        <w:rPr>
          <w:sz w:val="16"/>
        </w:rPr>
        <w:t xml:space="preserve">. In that situation, the </w:t>
      </w:r>
      <w:r w:rsidRPr="005F2F85">
        <w:rPr>
          <w:rStyle w:val="TitleChar"/>
          <w:highlight w:val="cyan"/>
        </w:rPr>
        <w:t xml:space="preserve">temptations to </w:t>
      </w:r>
      <w:r w:rsidRPr="005F2F85">
        <w:rPr>
          <w:rStyle w:val="Emphasis"/>
          <w:highlight w:val="cyan"/>
        </w:rPr>
        <w:t>preempt</w:t>
      </w:r>
      <w:r w:rsidRPr="00DA0C49">
        <w:rPr>
          <w:sz w:val="16"/>
        </w:rPr>
        <w:t xml:space="preserve"> such actions </w:t>
      </w:r>
      <w:r w:rsidRPr="005F2F85">
        <w:rPr>
          <w:rStyle w:val="TitleChar"/>
          <w:highlight w:val="cyan"/>
        </w:rPr>
        <w:t>might grow</w:t>
      </w:r>
      <w:r w:rsidRPr="00DA0C49">
        <w:rPr>
          <w:sz w:val="16"/>
        </w:rPr>
        <w:t xml:space="preserve">, although it must be admitted that </w:t>
      </w:r>
      <w:r w:rsidRPr="00DA0C49">
        <w:rPr>
          <w:rStyle w:val="TitleChar"/>
        </w:rPr>
        <w:t>any preemption would</w:t>
      </w:r>
      <w:r w:rsidRPr="00DA0C49">
        <w:rPr>
          <w:sz w:val="16"/>
        </w:rPr>
        <w:t xml:space="preserve"> probably still </w:t>
      </w:r>
      <w:r w:rsidRPr="00DA0C49">
        <w:rPr>
          <w:rStyle w:val="TitleChar"/>
        </w:rPr>
        <w:t>meet with a devastating response</w:t>
      </w:r>
      <w:r w:rsidRPr="00DA0C49">
        <w:rPr>
          <w:sz w:val="16"/>
        </w:rPr>
        <w:t>.</w:t>
      </w:r>
    </w:p>
    <w:p w14:paraId="1452F7F4" w14:textId="58AFE41F" w:rsidR="00400638" w:rsidRDefault="00400638" w:rsidP="00E32D37">
      <w:pPr>
        <w:pStyle w:val="Heading3"/>
      </w:pPr>
      <w:r>
        <w:lastRenderedPageBreak/>
        <w:t>Terror---A2: No Terror</w:t>
      </w:r>
      <w:r w:rsidR="00C673A2">
        <w:t>---Means</w:t>
      </w:r>
    </w:p>
    <w:p w14:paraId="35D6873C" w14:textId="77777777" w:rsidR="00400638" w:rsidRPr="00741A62" w:rsidRDefault="00400638" w:rsidP="00400638">
      <w:pPr>
        <w:pStyle w:val="Heading4"/>
      </w:pPr>
      <w:r>
        <w:t xml:space="preserve">The risk has never been higher – a single-attack </w:t>
      </w:r>
      <w:r w:rsidRPr="00741A62">
        <w:t>kills millions</w:t>
      </w:r>
      <w:r>
        <w:t xml:space="preserve"> and escalates global conflict – goes nuclear  </w:t>
      </w:r>
    </w:p>
    <w:p w14:paraId="020EE616" w14:textId="77777777" w:rsidR="00400638" w:rsidRDefault="00400638" w:rsidP="00400638">
      <w:r w:rsidRPr="00741A62">
        <w:rPr>
          <w:rStyle w:val="Style13ptBold"/>
        </w:rPr>
        <w:t>Arguello 18</w:t>
      </w:r>
      <w:r>
        <w:t xml:space="preserve"> (Irma, founder and chair of the NPSGlobal Foundation, and head of the secretariat of the Latin American and Caribbean Leadership Network, degree in physics, a Master’s in business administration, and completed graduate studies in defense and security, “The global impacts of a terrorist nuclear attack: What would happen? What should we do?,” Bulletin of the Atomic Scientists, 2-21, </w:t>
      </w:r>
      <w:hyperlink r:id="rId37" w:history="1">
        <w:r w:rsidRPr="00C13F5B">
          <w:rPr>
            <w:rStyle w:val="Hyperlink"/>
          </w:rPr>
          <w:t>https://doi.org/10.1080/00963402.2018.1436812</w:t>
        </w:r>
      </w:hyperlink>
      <w:r>
        <w:t xml:space="preserve">)  </w:t>
      </w:r>
    </w:p>
    <w:p w14:paraId="109D92F1" w14:textId="77777777" w:rsidR="00400638" w:rsidRPr="00193EEC" w:rsidRDefault="00400638" w:rsidP="00400638">
      <w:pPr>
        <w:rPr>
          <w:rStyle w:val="StyleUnderline"/>
        </w:rPr>
      </w:pPr>
    </w:p>
    <w:p w14:paraId="081ADCD5" w14:textId="6ECF6A40" w:rsidR="00400638" w:rsidRDefault="00400638" w:rsidP="00400638">
      <w:pPr>
        <w:rPr>
          <w:sz w:val="16"/>
        </w:rPr>
      </w:pPr>
      <w:r w:rsidRPr="00741A62">
        <w:rPr>
          <w:sz w:val="16"/>
        </w:rPr>
        <w:t xml:space="preserve">Though hard to accept, </w:t>
      </w:r>
      <w:r w:rsidRPr="00F637AA">
        <w:rPr>
          <w:rStyle w:val="StyleUnderline"/>
        </w:rPr>
        <w:t>the detonation of a nuclear</w:t>
      </w:r>
      <w:r>
        <w:rPr>
          <w:rStyle w:val="StyleUnderline"/>
        </w:rPr>
        <w:t xml:space="preserve"> </w:t>
      </w:r>
      <w:r w:rsidRPr="00F637AA">
        <w:rPr>
          <w:rStyle w:val="StyleUnderline"/>
        </w:rPr>
        <w:t>device – by</w:t>
      </w:r>
      <w:r w:rsidRPr="00741A62">
        <w:rPr>
          <w:sz w:val="16"/>
        </w:rPr>
        <w:t xml:space="preserve"> states or </w:t>
      </w:r>
      <w:r w:rsidRPr="00F637AA">
        <w:rPr>
          <w:rStyle w:val="StyleUnderline"/>
        </w:rPr>
        <w:t>non-state actors – is today a plausible</w:t>
      </w:r>
      <w:r>
        <w:rPr>
          <w:rStyle w:val="StyleUnderline"/>
        </w:rPr>
        <w:t xml:space="preserve"> </w:t>
      </w:r>
      <w:r w:rsidRPr="00F637AA">
        <w:rPr>
          <w:rStyle w:val="StyleUnderline"/>
        </w:rPr>
        <w:t xml:space="preserve">scenario. </w:t>
      </w:r>
      <w:r w:rsidRPr="00741A62">
        <w:rPr>
          <w:sz w:val="16"/>
        </w:rPr>
        <w:t xml:space="preserve">And while much of the world’s focus has been on the current nuclear weapons arsenals possessed by states – about 14,550 warheads, all of which carry the risk of intentional or unintentional use – </w:t>
      </w:r>
      <w:r w:rsidRPr="005F2F85">
        <w:rPr>
          <w:rStyle w:val="StyleUnderline"/>
          <w:highlight w:val="cyan"/>
        </w:rPr>
        <w:t xml:space="preserve">the threat of nuclear terrorism is </w:t>
      </w:r>
      <w:r w:rsidRPr="005F2F85">
        <w:rPr>
          <w:rStyle w:val="Emphasis"/>
          <w:highlight w:val="cyan"/>
        </w:rPr>
        <w:t>here</w:t>
      </w:r>
      <w:r w:rsidRPr="005F2F85">
        <w:rPr>
          <w:rStyle w:val="StyleUnderline"/>
          <w:highlight w:val="cyan"/>
        </w:rPr>
        <w:t xml:space="preserve"> and </w:t>
      </w:r>
      <w:r w:rsidRPr="005F2F85">
        <w:rPr>
          <w:rStyle w:val="Emphasis"/>
          <w:highlight w:val="cyan"/>
        </w:rPr>
        <w:t>increasing</w:t>
      </w:r>
      <w:r w:rsidRPr="005F2F85">
        <w:rPr>
          <w:sz w:val="16"/>
          <w:highlight w:val="cyan"/>
        </w:rPr>
        <w:t>.</w:t>
      </w:r>
      <w:r w:rsidRPr="00741A62">
        <w:rPr>
          <w:sz w:val="16"/>
        </w:rPr>
        <w:t xml:space="preserve"> </w:t>
      </w:r>
      <w:r w:rsidRPr="00F637AA">
        <w:rPr>
          <w:rStyle w:val="StyleUnderline"/>
        </w:rPr>
        <w:t>For more than a</w:t>
      </w:r>
      <w:r>
        <w:rPr>
          <w:rStyle w:val="StyleUnderline"/>
        </w:rPr>
        <w:t xml:space="preserve"> </w:t>
      </w:r>
      <w:r w:rsidRPr="00F637AA">
        <w:rPr>
          <w:rStyle w:val="StyleUnderline"/>
        </w:rPr>
        <w:t xml:space="preserve">decade, </w:t>
      </w:r>
      <w:r w:rsidRPr="005F2F85">
        <w:rPr>
          <w:rStyle w:val="StyleUnderline"/>
          <w:highlight w:val="cyan"/>
        </w:rPr>
        <w:t>Al Qaeda, Aum Shinrikyo, and other terrorist groups have expressed</w:t>
      </w:r>
      <w:r w:rsidRPr="00F637AA">
        <w:rPr>
          <w:rStyle w:val="StyleUnderline"/>
        </w:rPr>
        <w:t xml:space="preserve"> their </w:t>
      </w:r>
      <w:r w:rsidRPr="005F2F85">
        <w:rPr>
          <w:rStyle w:val="StyleUnderline"/>
          <w:highlight w:val="cyan"/>
        </w:rPr>
        <w:t>desire</w:t>
      </w:r>
      <w:r w:rsidRPr="00F637AA">
        <w:rPr>
          <w:rStyle w:val="StyleUnderline"/>
        </w:rPr>
        <w:t xml:space="preserve"> to acquire fissile material</w:t>
      </w:r>
      <w:r>
        <w:rPr>
          <w:rStyle w:val="StyleUnderline"/>
        </w:rPr>
        <w:t xml:space="preserve"> </w:t>
      </w:r>
      <w:r w:rsidRPr="005F2F85">
        <w:rPr>
          <w:rStyle w:val="StyleUnderline"/>
          <w:highlight w:val="cyan"/>
        </w:rPr>
        <w:t>to build and detonate</w:t>
      </w:r>
      <w:r w:rsidRPr="008A4CA1">
        <w:rPr>
          <w:rStyle w:val="StyleUnderline"/>
        </w:rPr>
        <w:t xml:space="preserve"> an improvised nuclear bomb. </w:t>
      </w:r>
      <w:r w:rsidRPr="008A4CA1">
        <w:rPr>
          <w:sz w:val="16"/>
        </w:rPr>
        <w:t xml:space="preserve">None of them could fulfill that goal – so far. But that does not mean that they will not succeed in the future. Making matters worse, </w:t>
      </w:r>
      <w:r w:rsidRPr="005F2F85">
        <w:rPr>
          <w:rStyle w:val="StyleUnderline"/>
          <w:highlight w:val="cyan"/>
        </w:rPr>
        <w:t>there is evidence of an illicit market for</w:t>
      </w:r>
      <w:r w:rsidRPr="00F637AA">
        <w:rPr>
          <w:rStyle w:val="StyleUnderline"/>
        </w:rPr>
        <w:t xml:space="preserve"> nuclear weapons-usable </w:t>
      </w:r>
      <w:r w:rsidRPr="005F2F85">
        <w:rPr>
          <w:rStyle w:val="StyleUnderline"/>
          <w:highlight w:val="cyan"/>
        </w:rPr>
        <w:t>materials</w:t>
      </w:r>
      <w:r w:rsidRPr="00741A62">
        <w:rPr>
          <w:sz w:val="16"/>
        </w:rPr>
        <w:t xml:space="preserve">. </w:t>
      </w:r>
      <w:r w:rsidRPr="00F637AA">
        <w:rPr>
          <w:rStyle w:val="StyleUnderline"/>
        </w:rPr>
        <w:t>There are</w:t>
      </w:r>
      <w:r>
        <w:rPr>
          <w:rStyle w:val="StyleUnderline"/>
        </w:rPr>
        <w:t xml:space="preserve"> </w:t>
      </w:r>
      <w:r w:rsidRPr="005F2F85">
        <w:rPr>
          <w:rStyle w:val="StyleUnderline"/>
          <w:highlight w:val="cyan"/>
        </w:rPr>
        <w:t>sellers in search of</w:t>
      </w:r>
      <w:r w:rsidRPr="00F637AA">
        <w:rPr>
          <w:rStyle w:val="StyleUnderline"/>
        </w:rPr>
        <w:t xml:space="preserve"> potential </w:t>
      </w:r>
      <w:r w:rsidRPr="005F2F85">
        <w:rPr>
          <w:rStyle w:val="StyleUnderline"/>
          <w:highlight w:val="cyan"/>
        </w:rPr>
        <w:t>buyers, as shown by</w:t>
      </w:r>
      <w:r w:rsidRPr="00F637AA">
        <w:rPr>
          <w:rStyle w:val="StyleUnderline"/>
        </w:rPr>
        <w:t xml:space="preserve"> the</w:t>
      </w:r>
      <w:r>
        <w:rPr>
          <w:rStyle w:val="StyleUnderline"/>
        </w:rPr>
        <w:t xml:space="preserve"> </w:t>
      </w:r>
      <w:r w:rsidRPr="00F637AA">
        <w:rPr>
          <w:rStyle w:val="StyleUnderline"/>
        </w:rPr>
        <w:t>dismantlement of a nuclear smuggling network in</w:t>
      </w:r>
      <w:r>
        <w:rPr>
          <w:rStyle w:val="StyleUnderline"/>
        </w:rPr>
        <w:t xml:space="preserve"> </w:t>
      </w:r>
      <w:r w:rsidRPr="005F2F85">
        <w:rPr>
          <w:rStyle w:val="StyleUnderline"/>
          <w:highlight w:val="cyan"/>
        </w:rPr>
        <w:t>Moldova</w:t>
      </w:r>
      <w:r w:rsidRPr="00F637AA">
        <w:rPr>
          <w:rStyle w:val="StyleUnderline"/>
        </w:rPr>
        <w:t xml:space="preserve"> in 2015</w:t>
      </w:r>
      <w:r w:rsidRPr="00741A62">
        <w:rPr>
          <w:sz w:val="16"/>
        </w:rPr>
        <w:t xml:space="preserve">. </w:t>
      </w:r>
      <w:r w:rsidRPr="00F637AA">
        <w:rPr>
          <w:rStyle w:val="StyleUnderline"/>
        </w:rPr>
        <w:t>There</w:t>
      </w:r>
      <w:r w:rsidRPr="00741A62">
        <w:rPr>
          <w:sz w:val="16"/>
        </w:rPr>
        <w:t xml:space="preserve"> certainly </w:t>
      </w:r>
      <w:r w:rsidRPr="00F637AA">
        <w:rPr>
          <w:rStyle w:val="StyleUnderline"/>
        </w:rPr>
        <w:t>are plenty of sites</w:t>
      </w:r>
      <w:r>
        <w:rPr>
          <w:rStyle w:val="StyleUnderline"/>
        </w:rPr>
        <w:t xml:space="preserve"> </w:t>
      </w:r>
      <w:r w:rsidRPr="00F637AA">
        <w:rPr>
          <w:rStyle w:val="StyleUnderline"/>
        </w:rPr>
        <w:t xml:space="preserve">from which to obtain nuclear </w:t>
      </w:r>
      <w:r w:rsidRPr="008A4CA1">
        <w:rPr>
          <w:rStyle w:val="StyleUnderline"/>
        </w:rPr>
        <w:t>material</w:t>
      </w:r>
      <w:r w:rsidRPr="00741A62">
        <w:rPr>
          <w:sz w:val="16"/>
        </w:rPr>
        <w:t xml:space="preserve">. According to the 2016 Nuclear Security Index by the Nuclear Threat Initiative, </w:t>
      </w:r>
      <w:r w:rsidRPr="005F2F85">
        <w:rPr>
          <w:rStyle w:val="Emphasis"/>
          <w:highlight w:val="cyan"/>
        </w:rPr>
        <w:t>24 countries</w:t>
      </w:r>
      <w:r w:rsidRPr="005F2F85">
        <w:rPr>
          <w:rStyle w:val="StyleUnderline"/>
          <w:highlight w:val="cyan"/>
        </w:rPr>
        <w:t xml:space="preserve"> still host</w:t>
      </w:r>
      <w:r w:rsidRPr="00F637AA">
        <w:rPr>
          <w:rStyle w:val="StyleUnderline"/>
        </w:rPr>
        <w:t xml:space="preserve"> inventories of </w:t>
      </w:r>
      <w:r w:rsidRPr="005F2F85">
        <w:rPr>
          <w:rStyle w:val="StyleUnderline"/>
          <w:highlight w:val="cyan"/>
        </w:rPr>
        <w:t>nuclear</w:t>
      </w:r>
      <w:r>
        <w:rPr>
          <w:rStyle w:val="StyleUnderline"/>
        </w:rPr>
        <w:t xml:space="preserve"> </w:t>
      </w:r>
      <w:r w:rsidRPr="00F637AA">
        <w:rPr>
          <w:rStyle w:val="StyleUnderline"/>
        </w:rPr>
        <w:t xml:space="preserve">weapons-usable </w:t>
      </w:r>
      <w:r w:rsidRPr="005F2F85">
        <w:rPr>
          <w:rStyle w:val="StyleUnderline"/>
          <w:highlight w:val="cyan"/>
        </w:rPr>
        <w:t>materials</w:t>
      </w:r>
      <w:r w:rsidRPr="00741A62">
        <w:rPr>
          <w:sz w:val="16"/>
        </w:rPr>
        <w:t xml:space="preserve">, stored in facilities with different degrees of security. And in terms of risk, it is not necessary for a given country to possess nuclear weapons, weapons-usable materials, or nuclear facilities for it to be useful to nuclear terrorists: </w:t>
      </w:r>
      <w:r w:rsidRPr="00741A62">
        <w:rPr>
          <w:rStyle w:val="StyleUnderline"/>
        </w:rPr>
        <w:t>Structural and institutional weaknesses in a</w:t>
      </w:r>
      <w:r>
        <w:rPr>
          <w:rStyle w:val="StyleUnderline"/>
        </w:rPr>
        <w:t xml:space="preserve"> </w:t>
      </w:r>
      <w:r w:rsidRPr="00741A62">
        <w:rPr>
          <w:rStyle w:val="StyleUnderline"/>
        </w:rPr>
        <w:t>country may make it favorable for the illicit trade of</w:t>
      </w:r>
      <w:r>
        <w:rPr>
          <w:rStyle w:val="StyleUnderline"/>
        </w:rPr>
        <w:t xml:space="preserve"> </w:t>
      </w:r>
      <w:r w:rsidRPr="00741A62">
        <w:rPr>
          <w:rStyle w:val="StyleUnderline"/>
        </w:rPr>
        <w:t>materials</w:t>
      </w:r>
      <w:r w:rsidRPr="00741A62">
        <w:rPr>
          <w:sz w:val="16"/>
        </w:rPr>
        <w:t>. Permeable boundaries, high levels of corruption, weaknesses in judicial systems, and consequent impunity may give rise to a series of transactions and other events, which could end in a nuclear attack. The truth is that, at</w:t>
      </w:r>
      <w:r>
        <w:rPr>
          <w:rStyle w:val="StyleUnderline"/>
        </w:rPr>
        <w:t xml:space="preserve"> </w:t>
      </w:r>
      <w:r w:rsidRPr="00741A62">
        <w:rPr>
          <w:rStyle w:val="StyleUnderline"/>
        </w:rPr>
        <w:t>this stage, no country in possession of nuclear weapons or</w:t>
      </w:r>
      <w:r>
        <w:rPr>
          <w:rStyle w:val="StyleUnderline"/>
        </w:rPr>
        <w:t xml:space="preserve"> </w:t>
      </w:r>
      <w:r w:rsidRPr="00741A62">
        <w:rPr>
          <w:rStyle w:val="StyleUnderline"/>
        </w:rPr>
        <w:t>weapons-usable materials can guarantee their full protection</w:t>
      </w:r>
      <w:r>
        <w:rPr>
          <w:rStyle w:val="StyleUnderline"/>
        </w:rPr>
        <w:t xml:space="preserve"> </w:t>
      </w:r>
      <w:r w:rsidRPr="00741A62">
        <w:rPr>
          <w:rStyle w:val="StyleUnderline"/>
        </w:rPr>
        <w:t>against nuclear terrorism or nuclear smuggling.</w:t>
      </w:r>
      <w:r>
        <w:rPr>
          <w:rStyle w:val="StyleUnderline"/>
        </w:rPr>
        <w:t xml:space="preserve"> </w:t>
      </w:r>
      <w:r w:rsidRPr="00741A62">
        <w:rPr>
          <w:sz w:val="16"/>
        </w:rPr>
        <w:t xml:space="preserve">Because we live in a world of growing insecurity, where explicit and tacit agreements between the relevant powers – which upheld global stability during the post- 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w:t>
      </w:r>
      <w:r w:rsidRPr="005F2F85">
        <w:rPr>
          <w:rStyle w:val="StyleUnderline"/>
          <w:highlight w:val="cyan"/>
        </w:rPr>
        <w:t xml:space="preserve">A </w:t>
      </w:r>
      <w:r w:rsidRPr="005F2F85">
        <w:rPr>
          <w:rStyle w:val="Emphasis"/>
          <w:highlight w:val="cyan"/>
        </w:rPr>
        <w:t>small</w:t>
      </w:r>
      <w:r w:rsidRPr="005F2F85">
        <w:rPr>
          <w:rStyle w:val="StyleUnderline"/>
          <w:highlight w:val="cyan"/>
        </w:rPr>
        <w:t xml:space="preserve"> and </w:t>
      </w:r>
      <w:r w:rsidRPr="005F2F85">
        <w:rPr>
          <w:rStyle w:val="Emphasis"/>
          <w:highlight w:val="cyan"/>
        </w:rPr>
        <w:t>primitive</w:t>
      </w:r>
      <w:r w:rsidRPr="00741A62">
        <w:rPr>
          <w:rStyle w:val="StyleUnderline"/>
        </w:rPr>
        <w:t xml:space="preserve"> 1-kiloton fission </w:t>
      </w:r>
      <w:r w:rsidRPr="005F2F85">
        <w:rPr>
          <w:rStyle w:val="StyleUnderline"/>
          <w:highlight w:val="cyan"/>
        </w:rPr>
        <w:t>bomb</w:t>
      </w:r>
      <w:r w:rsidRPr="00741A62">
        <w:rPr>
          <w:sz w:val="16"/>
        </w:rPr>
        <w:t xml:space="preserve"> (with a yield of about one-fifteenth of the one dropped on Hiroshima, and certainly much less sophisticated; cf. Figure 1), </w:t>
      </w:r>
      <w:r w:rsidRPr="00741A62">
        <w:rPr>
          <w:rStyle w:val="StyleUnderline"/>
        </w:rPr>
        <w:t>detonated</w:t>
      </w:r>
      <w:r>
        <w:rPr>
          <w:rStyle w:val="StyleUnderline"/>
        </w:rPr>
        <w:t xml:space="preserve"> </w:t>
      </w:r>
      <w:r w:rsidRPr="00741A62">
        <w:rPr>
          <w:rStyle w:val="StyleUnderline"/>
        </w:rPr>
        <w:t>in any large capital city of the developed world,</w:t>
      </w:r>
      <w:r>
        <w:rPr>
          <w:rStyle w:val="StyleUnderline"/>
        </w:rPr>
        <w:t xml:space="preserve"> </w:t>
      </w:r>
      <w:r w:rsidRPr="005F2F85">
        <w:rPr>
          <w:rStyle w:val="StyleUnderline"/>
          <w:highlight w:val="cyan"/>
        </w:rPr>
        <w:t xml:space="preserve">would cause an </w:t>
      </w:r>
      <w:r w:rsidRPr="005F2F85">
        <w:rPr>
          <w:rStyle w:val="Emphasis"/>
          <w:highlight w:val="cyan"/>
        </w:rPr>
        <w:t>unprecedented catastrophic scenario</w:t>
      </w:r>
      <w:r w:rsidRPr="00741A62">
        <w:rPr>
          <w:rStyle w:val="StyleUnderline"/>
        </w:rPr>
        <w:t>.</w:t>
      </w:r>
      <w:r>
        <w:rPr>
          <w:rStyle w:val="StyleUnderline"/>
        </w:rPr>
        <w:t xml:space="preserve"> </w:t>
      </w:r>
      <w:r w:rsidRPr="00741A62">
        <w:rPr>
          <w:rStyle w:val="StyleUnderline"/>
        </w:rPr>
        <w:t>An estimate of direct effects</w:t>
      </w:r>
      <w:r w:rsidRPr="00741A62">
        <w:rPr>
          <w:sz w:val="16"/>
        </w:rPr>
        <w:t xml:space="preserve"> in the attack’s location </w:t>
      </w:r>
      <w:r w:rsidRPr="00741A62">
        <w:rPr>
          <w:rStyle w:val="StyleUnderline"/>
        </w:rPr>
        <w:t xml:space="preserve">includes </w:t>
      </w:r>
      <w:r w:rsidRPr="005F2F85">
        <w:rPr>
          <w:rStyle w:val="StyleUnderline"/>
          <w:highlight w:val="cyan"/>
        </w:rPr>
        <w:t>a death toll of</w:t>
      </w:r>
      <w:r w:rsidRPr="00741A62">
        <w:rPr>
          <w:sz w:val="16"/>
        </w:rPr>
        <w:t xml:space="preserve"> 7,300-to-</w:t>
      </w:r>
      <w:r w:rsidRPr="005F2F85">
        <w:rPr>
          <w:rStyle w:val="StyleUnderline"/>
          <w:highlight w:val="cyan"/>
        </w:rPr>
        <w:t>23,000</w:t>
      </w:r>
      <w:r w:rsidRPr="00741A62">
        <w:rPr>
          <w:sz w:val="16"/>
        </w:rPr>
        <w:t xml:space="preserve">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the consequences would go far beyond the effects in the target country, however, and promptly propagate worldwide. </w:t>
      </w:r>
      <w:r w:rsidRPr="00741A62">
        <w:rPr>
          <w:rStyle w:val="StyleUnderline"/>
        </w:rPr>
        <w:t>Global and national security</w:t>
      </w:r>
      <w:r w:rsidRPr="00741A62">
        <w:rPr>
          <w:sz w:val="16"/>
        </w:rPr>
        <w:t xml:space="preserve">, economy and finance, </w:t>
      </w:r>
      <w:r w:rsidRPr="00741A62">
        <w:rPr>
          <w:rStyle w:val="StyleUnderline"/>
        </w:rPr>
        <w:t>international governance and its framework,</w:t>
      </w:r>
      <w:r>
        <w:rPr>
          <w:rStyle w:val="StyleUnderline"/>
        </w:rPr>
        <w:t xml:space="preserve"> </w:t>
      </w:r>
      <w:r w:rsidRPr="00741A62">
        <w:rPr>
          <w:rStyle w:val="StyleUnderline"/>
        </w:rPr>
        <w:t>national political systems, and the behavior of governments</w:t>
      </w:r>
      <w:r>
        <w:rPr>
          <w:rStyle w:val="StyleUnderline"/>
        </w:rPr>
        <w:t xml:space="preserve"> </w:t>
      </w:r>
      <w:r w:rsidRPr="00741A62">
        <w:rPr>
          <w:rStyle w:val="StyleUnderline"/>
        </w:rPr>
        <w:t xml:space="preserve">and individuals would all be put under </w:t>
      </w:r>
      <w:r w:rsidRPr="00741A62">
        <w:rPr>
          <w:rStyle w:val="Emphasis"/>
        </w:rPr>
        <w:t>severe</w:t>
      </w:r>
      <w:r>
        <w:rPr>
          <w:rStyle w:val="Emphasis"/>
        </w:rPr>
        <w:t xml:space="preserve"> </w:t>
      </w:r>
      <w:r w:rsidRPr="00741A62">
        <w:rPr>
          <w:rStyle w:val="Emphasis"/>
        </w:rPr>
        <w:t>trial.</w:t>
      </w:r>
      <w:r w:rsidRPr="00741A62">
        <w:rPr>
          <w:sz w:val="16"/>
        </w:rPr>
        <w:t xml:space="preserve"> The severity of the effects at a national level, however, would depend on the countries’ level of development, geopolitical location, and resilience. </w:t>
      </w:r>
      <w:r w:rsidRPr="005F2F85">
        <w:rPr>
          <w:rStyle w:val="StyleUnderline"/>
          <w:highlight w:val="cyan"/>
        </w:rPr>
        <w:t>Global security</w:t>
      </w:r>
      <w:r w:rsidRPr="00741A62">
        <w:rPr>
          <w:rStyle w:val="StyleUnderline"/>
        </w:rPr>
        <w:t xml:space="preserve"> and regional/national defense schemes</w:t>
      </w:r>
      <w:r>
        <w:rPr>
          <w:rStyle w:val="StyleUnderline"/>
        </w:rPr>
        <w:t xml:space="preserve"> </w:t>
      </w:r>
      <w:r w:rsidRPr="005F2F85">
        <w:rPr>
          <w:rStyle w:val="StyleUnderline"/>
          <w:highlight w:val="cyan"/>
        </w:rPr>
        <w:t>would be strongly affected</w:t>
      </w:r>
      <w:r w:rsidRPr="00741A62">
        <w:rPr>
          <w:sz w:val="16"/>
        </w:rPr>
        <w:t xml:space="preserve">. </w:t>
      </w:r>
      <w:r w:rsidRPr="00741A62">
        <w:rPr>
          <w:rStyle w:val="StyleUnderline"/>
        </w:rPr>
        <w:t xml:space="preserve">An increase in </w:t>
      </w:r>
      <w:r w:rsidRPr="005F2F85">
        <w:rPr>
          <w:rStyle w:val="Emphasis"/>
          <w:highlight w:val="cyan"/>
        </w:rPr>
        <w:t>global distrust</w:t>
      </w:r>
      <w:r w:rsidRPr="005F2F85">
        <w:rPr>
          <w:rStyle w:val="StyleUnderline"/>
          <w:highlight w:val="cyan"/>
        </w:rPr>
        <w:t xml:space="preserve"> would spark </w:t>
      </w:r>
      <w:r w:rsidRPr="005F2F85">
        <w:rPr>
          <w:rStyle w:val="Emphasis"/>
          <w:highlight w:val="cyan"/>
        </w:rPr>
        <w:t>rising tensions</w:t>
      </w:r>
      <w:r w:rsidRPr="00741A62">
        <w:rPr>
          <w:rStyle w:val="StyleUnderline"/>
        </w:rPr>
        <w:t xml:space="preserve"> among countries and blocs,</w:t>
      </w:r>
      <w:r>
        <w:rPr>
          <w:rStyle w:val="StyleUnderline"/>
        </w:rPr>
        <w:t xml:space="preserve"> </w:t>
      </w:r>
      <w:r w:rsidRPr="005F2F85">
        <w:rPr>
          <w:rStyle w:val="StyleUnderline"/>
          <w:highlight w:val="cyan"/>
        </w:rPr>
        <w:t>that could even lead to</w:t>
      </w:r>
      <w:r w:rsidRPr="00741A62">
        <w:rPr>
          <w:sz w:val="16"/>
        </w:rPr>
        <w:t xml:space="preserve"> the brink of </w:t>
      </w:r>
      <w:r w:rsidRPr="005F2F85">
        <w:rPr>
          <w:rStyle w:val="Emphasis"/>
          <w:highlight w:val="cyan"/>
        </w:rPr>
        <w:t>nuclear</w:t>
      </w:r>
      <w:r w:rsidRPr="00741A62">
        <w:rPr>
          <w:rStyle w:val="Emphasis"/>
        </w:rPr>
        <w:t xml:space="preserve"> weapons </w:t>
      </w:r>
      <w:r w:rsidRPr="005F2F85">
        <w:rPr>
          <w:rStyle w:val="Emphasis"/>
          <w:highlight w:val="cyan"/>
        </w:rPr>
        <w:t>use</w:t>
      </w:r>
      <w:r>
        <w:rPr>
          <w:rStyle w:val="Emphasis"/>
        </w:rPr>
        <w:t xml:space="preserve"> </w:t>
      </w:r>
      <w:r w:rsidRPr="00741A62">
        <w:rPr>
          <w:sz w:val="16"/>
        </w:rPr>
        <w:t xml:space="preserve">by states (if, for instance, a sponsor country is identified). </w:t>
      </w:r>
      <w:r w:rsidRPr="005F2F85">
        <w:rPr>
          <w:rStyle w:val="StyleUnderline"/>
          <w:highlight w:val="cyan"/>
        </w:rPr>
        <w:t>The consequences</w:t>
      </w:r>
      <w:r w:rsidRPr="00741A62">
        <w:rPr>
          <w:rStyle w:val="StyleUnderline"/>
        </w:rPr>
        <w:t xml:space="preserve"> of such a shocking scenario </w:t>
      </w:r>
      <w:r w:rsidRPr="005F2F85">
        <w:rPr>
          <w:rStyle w:val="StyleUnderline"/>
          <w:highlight w:val="cyan"/>
        </w:rPr>
        <w:t>would include</w:t>
      </w:r>
      <w:r w:rsidRPr="00741A62">
        <w:rPr>
          <w:rStyle w:val="StyleUnderline"/>
        </w:rPr>
        <w:t xml:space="preserve"> a decrease in states’ self-control, an </w:t>
      </w:r>
      <w:r w:rsidRPr="005F2F85">
        <w:rPr>
          <w:rStyle w:val="Emphasis"/>
          <w:highlight w:val="cyan"/>
        </w:rPr>
        <w:t>escalation of present conflicts</w:t>
      </w:r>
      <w:r w:rsidRPr="005F2F85">
        <w:rPr>
          <w:rStyle w:val="StyleUnderline"/>
          <w:highlight w:val="cyan"/>
        </w:rPr>
        <w:t xml:space="preserve"> and</w:t>
      </w:r>
      <w:r w:rsidRPr="00741A62">
        <w:rPr>
          <w:rStyle w:val="StyleUnderline"/>
        </w:rPr>
        <w:t xml:space="preserve"> the </w:t>
      </w:r>
      <w:r w:rsidRPr="008A4CA1">
        <w:rPr>
          <w:rStyle w:val="StyleUnderline"/>
        </w:rPr>
        <w:t xml:space="preserve">emergence of </w:t>
      </w:r>
      <w:r w:rsidRPr="005F2F85">
        <w:rPr>
          <w:rStyle w:val="Emphasis"/>
          <w:highlight w:val="cyan"/>
        </w:rPr>
        <w:t>new ones</w:t>
      </w:r>
      <w:r w:rsidRPr="00741A62">
        <w:rPr>
          <w:rStyle w:val="StyleUnderline"/>
        </w:rPr>
        <w:t>, accompanied</w:t>
      </w:r>
      <w:r>
        <w:rPr>
          <w:rStyle w:val="StyleUnderline"/>
        </w:rPr>
        <w:t xml:space="preserve"> </w:t>
      </w:r>
      <w:r w:rsidRPr="00741A62">
        <w:rPr>
          <w:rStyle w:val="StyleUnderline"/>
        </w:rPr>
        <w:t>by an increase in military unilateralism and military</w:t>
      </w:r>
      <w:r>
        <w:rPr>
          <w:rStyle w:val="StyleUnderline"/>
        </w:rPr>
        <w:t xml:space="preserve"> </w:t>
      </w:r>
      <w:r w:rsidRPr="00741A62">
        <w:rPr>
          <w:rStyle w:val="StyleUnderline"/>
        </w:rPr>
        <w:t>expenditures.</w:t>
      </w:r>
      <w:r>
        <w:rPr>
          <w:rStyle w:val="StyleUnderline"/>
        </w:rPr>
        <w:t xml:space="preserve"> </w:t>
      </w:r>
      <w:r w:rsidRPr="00741A62">
        <w:rPr>
          <w:sz w:val="16"/>
        </w:rPr>
        <w:t>Regarding the economic and financial impacts, a</w:t>
      </w:r>
      <w:r>
        <w:rPr>
          <w:rStyle w:val="StyleUnderline"/>
        </w:rPr>
        <w:t xml:space="preserve"> </w:t>
      </w:r>
      <w:r w:rsidRPr="00741A62">
        <w:rPr>
          <w:rStyle w:val="StyleUnderline"/>
        </w:rPr>
        <w:t>severe global economic depression would rise from</w:t>
      </w:r>
      <w:r>
        <w:rPr>
          <w:rStyle w:val="StyleUnderline"/>
        </w:rPr>
        <w:t xml:space="preserve"> </w:t>
      </w:r>
      <w:r w:rsidRPr="00741A62">
        <w:rPr>
          <w:rStyle w:val="StyleUnderline"/>
        </w:rPr>
        <w:t>the attack</w:t>
      </w:r>
      <w:r w:rsidRPr="00741A62">
        <w:rPr>
          <w:sz w:val="16"/>
        </w:rPr>
        <w:t xml:space="preserve">, likely </w:t>
      </w:r>
      <w:r w:rsidRPr="00741A62">
        <w:rPr>
          <w:rStyle w:val="StyleUnderline"/>
        </w:rPr>
        <w:t>lasting for years. Its</w:t>
      </w:r>
      <w:r w:rsidRPr="00741A62">
        <w:rPr>
          <w:sz w:val="16"/>
        </w:rPr>
        <w:t xml:space="preserve"> duration would be strongly dependent on the course of the crisis. </w:t>
      </w:r>
      <w:r w:rsidRPr="00741A62">
        <w:rPr>
          <w:rStyle w:val="StyleUnderline"/>
        </w:rPr>
        <w:t>The</w:t>
      </w:r>
      <w:r>
        <w:rPr>
          <w:rStyle w:val="StyleUnderline"/>
        </w:rPr>
        <w:t xml:space="preserve"> </w:t>
      </w:r>
      <w:r w:rsidRPr="00741A62">
        <w:rPr>
          <w:rStyle w:val="StyleUnderline"/>
        </w:rPr>
        <w:t>main results of such a crisis would include a 2 percent</w:t>
      </w:r>
      <w:r>
        <w:rPr>
          <w:rStyle w:val="StyleUnderline"/>
        </w:rPr>
        <w:t xml:space="preserve"> </w:t>
      </w:r>
      <w:r w:rsidRPr="00741A62">
        <w:rPr>
          <w:rStyle w:val="StyleUnderline"/>
        </w:rPr>
        <w:t>fall of growth in global</w:t>
      </w:r>
      <w:r w:rsidRPr="00741A62">
        <w:rPr>
          <w:sz w:val="16"/>
        </w:rPr>
        <w:t xml:space="preserve"> </w:t>
      </w:r>
      <w:r w:rsidRPr="00741A62">
        <w:rPr>
          <w:rStyle w:val="Emphasis"/>
        </w:rPr>
        <w:t>G</w:t>
      </w:r>
      <w:r w:rsidRPr="00741A62">
        <w:rPr>
          <w:sz w:val="16"/>
        </w:rPr>
        <w:t xml:space="preserve">ross </w:t>
      </w:r>
      <w:r w:rsidRPr="00741A62">
        <w:rPr>
          <w:rStyle w:val="Emphasis"/>
        </w:rPr>
        <w:t>D</w:t>
      </w:r>
      <w:r w:rsidRPr="00741A62">
        <w:rPr>
          <w:sz w:val="16"/>
        </w:rPr>
        <w:t xml:space="preserve">omestic </w:t>
      </w:r>
      <w:r w:rsidRPr="00741A62">
        <w:rPr>
          <w:rStyle w:val="Emphasis"/>
        </w:rPr>
        <w:t>P</w:t>
      </w:r>
      <w:r w:rsidRPr="00741A62">
        <w:rPr>
          <w:sz w:val="16"/>
        </w:rPr>
        <w:t xml:space="preserve">roduct, and a 4 percent decline of international trade in the two years following the attack (cf. Figure 3). In the case of developing and less-developed countries, </w:t>
      </w:r>
      <w:r w:rsidRPr="00741A62">
        <w:rPr>
          <w:rStyle w:val="StyleUnderline"/>
        </w:rPr>
        <w:t xml:space="preserve">the </w:t>
      </w:r>
      <w:r w:rsidRPr="005F2F85">
        <w:rPr>
          <w:rStyle w:val="StyleUnderline"/>
          <w:highlight w:val="cyan"/>
        </w:rPr>
        <w:t>economic impacts would</w:t>
      </w:r>
      <w:r w:rsidRPr="00741A62">
        <w:rPr>
          <w:sz w:val="16"/>
        </w:rPr>
        <w:t xml:space="preserve"> also </w:t>
      </w:r>
      <w:r w:rsidRPr="005F2F85">
        <w:rPr>
          <w:rStyle w:val="StyleUnderline"/>
          <w:highlight w:val="cyan"/>
        </w:rPr>
        <w:t xml:space="preserve">include a shortage of </w:t>
      </w:r>
      <w:r w:rsidRPr="008A4CA1">
        <w:rPr>
          <w:rStyle w:val="StyleUnderline"/>
        </w:rPr>
        <w:t>high-tech</w:t>
      </w:r>
      <w:r w:rsidRPr="008A4CA1">
        <w:rPr>
          <w:sz w:val="16"/>
        </w:rPr>
        <w:t xml:space="preserve">nology </w:t>
      </w:r>
      <w:r w:rsidRPr="008A4CA1">
        <w:rPr>
          <w:rStyle w:val="StyleUnderline"/>
        </w:rPr>
        <w:t>products such</w:t>
      </w:r>
      <w:r w:rsidRPr="00741A62">
        <w:rPr>
          <w:rStyle w:val="StyleUnderline"/>
        </w:rPr>
        <w:t xml:space="preserve"> as </w:t>
      </w:r>
      <w:r w:rsidRPr="005F2F85">
        <w:rPr>
          <w:rStyle w:val="StyleUnderline"/>
          <w:highlight w:val="cyan"/>
        </w:rPr>
        <w:t>medicines</w:t>
      </w:r>
      <w:r w:rsidRPr="00741A62">
        <w:rPr>
          <w:rStyle w:val="StyleUnderline"/>
        </w:rPr>
        <w:t>, as well as a</w:t>
      </w:r>
      <w:r w:rsidRPr="00741A62">
        <w:rPr>
          <w:sz w:val="16"/>
        </w:rPr>
        <w:t xml:space="preserve"> fall in foreign direct investment and a </w:t>
      </w:r>
      <w:r w:rsidRPr="00741A62">
        <w:rPr>
          <w:rStyle w:val="StyleUnderline"/>
        </w:rPr>
        <w:t>severe decline of international</w:t>
      </w:r>
      <w:r>
        <w:rPr>
          <w:rStyle w:val="StyleUnderline"/>
        </w:rPr>
        <w:t xml:space="preserve"> </w:t>
      </w:r>
      <w:r w:rsidRPr="005F2F85">
        <w:rPr>
          <w:rStyle w:val="StyleUnderline"/>
          <w:highlight w:val="cyan"/>
        </w:rPr>
        <w:t>humanitarian aid</w:t>
      </w:r>
      <w:r w:rsidRPr="00741A62">
        <w:rPr>
          <w:rStyle w:val="StyleUnderline"/>
        </w:rPr>
        <w:t xml:space="preserve"> toward low-income countries.</w:t>
      </w:r>
      <w:r>
        <w:rPr>
          <w:rStyle w:val="StyleUnderline"/>
        </w:rPr>
        <w:t xml:space="preserve"> </w:t>
      </w:r>
      <w:r w:rsidRPr="00741A62">
        <w:rPr>
          <w:sz w:val="16"/>
        </w:rPr>
        <w:t xml:space="preserve">We expect an increase of unemployment and poverty in all countries. </w:t>
      </w:r>
      <w:r w:rsidRPr="005F2F85">
        <w:rPr>
          <w:rStyle w:val="Emphasis"/>
          <w:highlight w:val="cyan"/>
        </w:rPr>
        <w:t>Global poverty would raise about 4 percent</w:t>
      </w:r>
      <w:r w:rsidRPr="00741A62">
        <w:rPr>
          <w:rStyle w:val="Emphasis"/>
        </w:rPr>
        <w:t xml:space="preserve"> </w:t>
      </w:r>
      <w:r w:rsidRPr="00741A62">
        <w:rPr>
          <w:sz w:val="16"/>
        </w:rPr>
        <w:t xml:space="preserve">after the attack, which implies that at least </w:t>
      </w:r>
      <w:r w:rsidRPr="005F2F85">
        <w:rPr>
          <w:rStyle w:val="Emphasis"/>
          <w:highlight w:val="cyan"/>
        </w:rPr>
        <w:t>30 million more</w:t>
      </w:r>
      <w:r w:rsidRPr="00741A62">
        <w:rPr>
          <w:rStyle w:val="Emphasis"/>
        </w:rPr>
        <w:t xml:space="preserve"> people would be </w:t>
      </w:r>
      <w:r w:rsidRPr="005F2F85">
        <w:rPr>
          <w:rStyle w:val="Emphasis"/>
          <w:highlight w:val="cyan"/>
        </w:rPr>
        <w:t>living in extreme poverty</w:t>
      </w:r>
      <w:r w:rsidRPr="00741A62">
        <w:rPr>
          <w:sz w:val="16"/>
        </w:rPr>
        <w:t xml:space="preserve">, in </w:t>
      </w:r>
      <w:r w:rsidRPr="00741A62">
        <w:rPr>
          <w:sz w:val="16"/>
        </w:rPr>
        <w:lastRenderedPageBreak/>
        <w:t xml:space="preserve">addition to the current estimated 767 million. In the area of international relations, we would </w:t>
      </w:r>
      <w:r w:rsidRPr="00741A62">
        <w:rPr>
          <w:rStyle w:val="StyleUnderline"/>
        </w:rPr>
        <w:t>expect a breakdown of key doctrines involving politics,</w:t>
      </w:r>
      <w:r>
        <w:rPr>
          <w:rStyle w:val="StyleUnderline"/>
        </w:rPr>
        <w:t xml:space="preserve"> </w:t>
      </w:r>
      <w:r w:rsidRPr="00741A62">
        <w:rPr>
          <w:rStyle w:val="StyleUnderline"/>
        </w:rPr>
        <w:t>security, and relations among states</w:t>
      </w:r>
      <w:r w:rsidRPr="00741A62">
        <w:rPr>
          <w:sz w:val="16"/>
        </w:rPr>
        <w:t xml:space="preserve">. </w:t>
      </w:r>
      <w:r w:rsidRPr="005F2F85">
        <w:rPr>
          <w:rStyle w:val="StyleUnderline"/>
          <w:highlight w:val="cyan"/>
        </w:rPr>
        <w:t xml:space="preserve">These international tensions could lead to a </w:t>
      </w:r>
      <w:r w:rsidRPr="005F2F85">
        <w:rPr>
          <w:rStyle w:val="Emphasis"/>
          <w:highlight w:val="cyan"/>
        </w:rPr>
        <w:t>collapse of the nuclear order</w:t>
      </w:r>
      <w:r w:rsidRPr="00741A62">
        <w:rPr>
          <w:rStyle w:val="Emphasis"/>
        </w:rPr>
        <w:t xml:space="preserve"> </w:t>
      </w:r>
      <w:r w:rsidRPr="00741A62">
        <w:rPr>
          <w:sz w:val="16"/>
        </w:rPr>
        <w:t xml:space="preserve">as we know it today, </w:t>
      </w:r>
      <w:r w:rsidRPr="005F2F85">
        <w:rPr>
          <w:rStyle w:val="StyleUnderline"/>
          <w:highlight w:val="cyan"/>
        </w:rPr>
        <w:t>with</w:t>
      </w:r>
      <w:r w:rsidRPr="00741A62">
        <w:rPr>
          <w:rStyle w:val="StyleUnderline"/>
        </w:rPr>
        <w:t xml:space="preserve"> a consequent</w:t>
      </w:r>
      <w:r>
        <w:rPr>
          <w:rStyle w:val="StyleUnderline"/>
        </w:rPr>
        <w:t xml:space="preserve"> </w:t>
      </w:r>
      <w:r w:rsidRPr="005F2F85">
        <w:rPr>
          <w:rStyle w:val="StyleUnderline"/>
          <w:highlight w:val="cyan"/>
        </w:rPr>
        <w:t>setback of</w:t>
      </w:r>
      <w:r w:rsidRPr="005F2F85">
        <w:rPr>
          <w:sz w:val="16"/>
          <w:highlight w:val="cyan"/>
        </w:rPr>
        <w:t xml:space="preserve"> </w:t>
      </w:r>
      <w:r w:rsidRPr="00FE6F7E">
        <w:rPr>
          <w:sz w:val="16"/>
        </w:rPr>
        <w:t>nuclear</w:t>
      </w:r>
      <w:r w:rsidRPr="00741A62">
        <w:rPr>
          <w:sz w:val="16"/>
        </w:rPr>
        <w:t xml:space="preserve"> disarmament and </w:t>
      </w:r>
      <w:r w:rsidRPr="005F2F85">
        <w:rPr>
          <w:rStyle w:val="Emphasis"/>
          <w:highlight w:val="cyan"/>
        </w:rPr>
        <w:t>nonprolif</w:t>
      </w:r>
      <w:r w:rsidRPr="00741A62">
        <w:rPr>
          <w:sz w:val="16"/>
        </w:rPr>
        <w:t xml:space="preserve">eration </w:t>
      </w:r>
      <w:r w:rsidRPr="00741A62">
        <w:rPr>
          <w:rStyle w:val="StyleUnderline"/>
        </w:rPr>
        <w:t>commitments</w:t>
      </w:r>
      <w:r w:rsidRPr="00741A62">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no-first use, proportionality, and negative security assurances. Finally, the behavior of governments and individuals would also change radically. </w:t>
      </w:r>
      <w:r w:rsidRPr="00741A62">
        <w:rPr>
          <w:rStyle w:val="StyleUnderline"/>
        </w:rPr>
        <w:t>Internal chaos</w:t>
      </w:r>
      <w:r w:rsidRPr="00741A62">
        <w:rPr>
          <w:sz w:val="16"/>
        </w:rPr>
        <w:t xml:space="preserve"> fueled by the media and social networks </w:t>
      </w:r>
      <w:r w:rsidRPr="00741A62">
        <w:rPr>
          <w:rStyle w:val="StyleUnderline"/>
        </w:rPr>
        <w:t>would threaten governance</w:t>
      </w:r>
      <w:r>
        <w:rPr>
          <w:rStyle w:val="StyleUnderline"/>
        </w:rPr>
        <w:t xml:space="preserve"> </w:t>
      </w:r>
      <w:r w:rsidRPr="00741A62">
        <w:rPr>
          <w:rStyle w:val="StyleUnderline"/>
        </w:rPr>
        <w:t>at all levels</w:t>
      </w:r>
      <w:r w:rsidRPr="00741A62">
        <w:rPr>
          <w:sz w:val="16"/>
        </w:rPr>
        <w:t xml:space="preserve">, with greater impact on those countries with weak institutional frameworks. </w:t>
      </w:r>
      <w:r w:rsidRPr="00741A62">
        <w:rPr>
          <w:rStyle w:val="StyleUnderline"/>
        </w:rPr>
        <w:t>Social</w:t>
      </w:r>
      <w:r>
        <w:rPr>
          <w:rStyle w:val="StyleUnderline"/>
        </w:rPr>
        <w:t xml:space="preserve"> </w:t>
      </w:r>
      <w:r w:rsidRPr="005F2F85">
        <w:rPr>
          <w:rStyle w:val="StyleUnderline"/>
          <w:highlight w:val="cyan"/>
        </w:rPr>
        <w:t>turbulence would emerge</w:t>
      </w:r>
      <w:r w:rsidRPr="00741A62">
        <w:rPr>
          <w:rStyle w:val="StyleUnderline"/>
        </w:rPr>
        <w:t xml:space="preserve"> in most countries, with </w:t>
      </w:r>
      <w:r w:rsidRPr="005F2F85">
        <w:rPr>
          <w:rStyle w:val="StyleUnderline"/>
          <w:highlight w:val="cyan"/>
        </w:rPr>
        <w:t>consequent attempts by governments to impose restrictions on personal freedoms</w:t>
      </w:r>
      <w:r w:rsidRPr="00741A62">
        <w:rPr>
          <w:rStyle w:val="StyleUnderline"/>
        </w:rPr>
        <w:t xml:space="preserve"> to preserve order</w:t>
      </w:r>
      <w:r w:rsidRPr="00741A62">
        <w:rPr>
          <w:sz w:val="16"/>
        </w:rPr>
        <w:t xml:space="preserve"> – possibly </w:t>
      </w:r>
      <w:r w:rsidRPr="00741A62">
        <w:rPr>
          <w:rStyle w:val="StyleUnderline"/>
        </w:rPr>
        <w:t>by declaring a state of</w:t>
      </w:r>
      <w:r w:rsidRPr="00741A62">
        <w:rPr>
          <w:sz w:val="16"/>
        </w:rPr>
        <w:t xml:space="preserve"> siege or state of </w:t>
      </w:r>
      <w:r w:rsidRPr="00741A62">
        <w:rPr>
          <w:rStyle w:val="StyleUnderline"/>
        </w:rPr>
        <w:t>emergency</w:t>
      </w:r>
      <w:r w:rsidRPr="00741A62">
        <w:rPr>
          <w:sz w:val="16"/>
        </w:rPr>
        <w:t xml:space="preserve"> – and legislation would surely become tougher on human rights. </w:t>
      </w:r>
      <w:r w:rsidRPr="00741A62">
        <w:rPr>
          <w:rStyle w:val="StyleUnderline"/>
        </w:rPr>
        <w:t>There would</w:t>
      </w:r>
      <w:r w:rsidRPr="00741A62">
        <w:rPr>
          <w:sz w:val="16"/>
        </w:rPr>
        <w:t xml:space="preserve"> also </w:t>
      </w:r>
      <w:r w:rsidRPr="00741A62">
        <w:rPr>
          <w:rStyle w:val="StyleUnderline"/>
        </w:rPr>
        <w:t>be a significant</w:t>
      </w:r>
      <w:r>
        <w:rPr>
          <w:rStyle w:val="StyleUnderline"/>
        </w:rPr>
        <w:t xml:space="preserve"> </w:t>
      </w:r>
      <w:r w:rsidRPr="00741A62">
        <w:rPr>
          <w:rStyle w:val="StyleUnderline"/>
        </w:rPr>
        <w:t>increase in social fragmentation</w:t>
      </w:r>
      <w:r w:rsidRPr="00741A62">
        <w:rPr>
          <w:sz w:val="16"/>
        </w:rPr>
        <w:t xml:space="preserve"> – with a deepening of antagonistic views, mistrust, and intolerance, both within countries and towards others – and a resurgence of large-scale social movements fostered by ideological interests and easily mobilized through social media.</w:t>
      </w:r>
    </w:p>
    <w:p w14:paraId="045ACE95" w14:textId="77777777" w:rsidR="00C673A2" w:rsidRPr="000D4D34" w:rsidRDefault="00C673A2" w:rsidP="00C673A2">
      <w:pPr>
        <w:pStyle w:val="Heading4"/>
        <w:rPr>
          <w:rFonts w:cs="Times New Roman"/>
        </w:rPr>
      </w:pPr>
      <w:r w:rsidRPr="000D4D34">
        <w:rPr>
          <w:rFonts w:cs="Times New Roman"/>
        </w:rPr>
        <w:t>Threat is high. Nuclear terrorists have multiple means of acquisition and will detonate in the U.S.</w:t>
      </w:r>
    </w:p>
    <w:p w14:paraId="2AB3D9A3" w14:textId="77777777" w:rsidR="00C673A2" w:rsidRPr="000D4D34" w:rsidRDefault="00C673A2" w:rsidP="00C673A2">
      <w:r w:rsidRPr="000D4D34">
        <w:rPr>
          <w:rStyle w:val="Style13ptBold"/>
        </w:rPr>
        <w:t>Wilson 10</w:t>
      </w:r>
      <w:r w:rsidRPr="000D4D34">
        <w:t xml:space="preserve"> (Valeria Plame, Fellow – Santa Fe Institute and Former Covert CIA Operative Specializing in Nuclear Terrorism, “Nuclear Terrorism Is Most Urgent Threat”, CNN, 4-8, http://www.cnn.com/2010/OPINION/04/08/plame.wilson.nuclear.danger/index.html)</w:t>
      </w:r>
    </w:p>
    <w:p w14:paraId="50B0FBD6" w14:textId="77777777" w:rsidR="00C673A2" w:rsidRPr="000D4D34" w:rsidRDefault="00C673A2" w:rsidP="00C673A2">
      <w:pPr>
        <w:rPr>
          <w:rStyle w:val="underline"/>
        </w:rPr>
      </w:pPr>
    </w:p>
    <w:p w14:paraId="30BA0E5F" w14:textId="77777777" w:rsidR="00C673A2" w:rsidRPr="000D4D34" w:rsidRDefault="00C673A2" w:rsidP="00C673A2">
      <w:pPr>
        <w:rPr>
          <w:sz w:val="16"/>
        </w:rPr>
      </w:pPr>
      <w:r w:rsidRPr="000D4D34">
        <w:rPr>
          <w:sz w:val="16"/>
        </w:rPr>
        <w:t xml:space="preserve">But I did not lose my belief that </w:t>
      </w:r>
      <w:r w:rsidRPr="000D4D34">
        <w:rPr>
          <w:rStyle w:val="StyleUnderline"/>
        </w:rPr>
        <w:t xml:space="preserve">the danger of </w:t>
      </w:r>
      <w:r w:rsidRPr="005F2F85">
        <w:rPr>
          <w:rStyle w:val="StyleUnderline"/>
          <w:highlight w:val="cyan"/>
        </w:rPr>
        <w:t>nuclear terror</w:t>
      </w:r>
      <w:r w:rsidRPr="000D4D34">
        <w:rPr>
          <w:rStyle w:val="StyleUnderline"/>
        </w:rPr>
        <w:t xml:space="preserve">ism </w:t>
      </w:r>
      <w:r w:rsidRPr="005F2F85">
        <w:rPr>
          <w:rStyle w:val="StyleUnderline"/>
          <w:highlight w:val="cyan"/>
        </w:rPr>
        <w:t xml:space="preserve">was the </w:t>
      </w:r>
      <w:r w:rsidRPr="005F2F85">
        <w:rPr>
          <w:rStyle w:val="Emphasis"/>
          <w:highlight w:val="cyan"/>
        </w:rPr>
        <w:t>most urgent threat</w:t>
      </w:r>
      <w:r w:rsidRPr="000D4D34">
        <w:rPr>
          <w:rStyle w:val="StyleUnderline"/>
        </w:rPr>
        <w:t xml:space="preserve"> we face</w:t>
      </w:r>
      <w:r w:rsidRPr="000D4D34">
        <w:rPr>
          <w:sz w:val="16"/>
        </w:rPr>
        <w:t>. Nor did I lose my passion for working, albeit in a new way, to address that threat. I am working on this issue now as part of the international Global Zero movement, in which political, military and faith leaders, experts and activists strive for the worldwide elimination of all nuclear weapons.</w:t>
      </w:r>
    </w:p>
    <w:p w14:paraId="6CC60CE1" w14:textId="77777777" w:rsidR="00C673A2" w:rsidRPr="000D4D34" w:rsidRDefault="00C673A2" w:rsidP="00C673A2">
      <w:pPr>
        <w:rPr>
          <w:sz w:val="16"/>
        </w:rPr>
      </w:pPr>
      <w:r w:rsidRPr="000D4D34">
        <w:rPr>
          <w:sz w:val="16"/>
        </w:rPr>
        <w:t xml:space="preserve">We know that </w:t>
      </w:r>
      <w:r w:rsidRPr="000D4D34">
        <w:rPr>
          <w:rStyle w:val="StyleUnderline"/>
        </w:rPr>
        <w:t xml:space="preserve">terrorist </w:t>
      </w:r>
      <w:r w:rsidRPr="005F2F85">
        <w:rPr>
          <w:rStyle w:val="StyleUnderline"/>
          <w:highlight w:val="cyan"/>
        </w:rPr>
        <w:t>groups have been trying</w:t>
      </w:r>
      <w:r w:rsidRPr="000D4D34">
        <w:rPr>
          <w:rStyle w:val="StyleUnderline"/>
        </w:rPr>
        <w:t xml:space="preserve"> to buy, build or steal a bomb</w:t>
      </w:r>
      <w:r w:rsidRPr="000D4D34">
        <w:rPr>
          <w:sz w:val="16"/>
        </w:rPr>
        <w:t>.</w:t>
      </w:r>
    </w:p>
    <w:p w14:paraId="04E900B0" w14:textId="77777777" w:rsidR="00C673A2" w:rsidRPr="000D4D34" w:rsidRDefault="00C673A2" w:rsidP="00C673A2">
      <w:pPr>
        <w:rPr>
          <w:sz w:val="16"/>
        </w:rPr>
      </w:pPr>
      <w:r w:rsidRPr="000D4D34">
        <w:rPr>
          <w:rStyle w:val="StyleUnderline"/>
        </w:rPr>
        <w:t xml:space="preserve">In the past two decades, </w:t>
      </w:r>
      <w:r w:rsidRPr="005F2F85">
        <w:rPr>
          <w:rStyle w:val="StyleUnderline"/>
          <w:highlight w:val="cyan"/>
        </w:rPr>
        <w:t>there have been</w:t>
      </w:r>
      <w:r w:rsidRPr="000D4D34">
        <w:rPr>
          <w:sz w:val="16"/>
        </w:rPr>
        <w:t xml:space="preserve"> at least </w:t>
      </w:r>
      <w:r w:rsidRPr="000D4D34">
        <w:rPr>
          <w:rStyle w:val="StyleUnderline"/>
        </w:rPr>
        <w:t xml:space="preserve">25 </w:t>
      </w:r>
      <w:r w:rsidRPr="005F2F85">
        <w:rPr>
          <w:rStyle w:val="StyleUnderline"/>
          <w:highlight w:val="cyan"/>
        </w:rPr>
        <w:t>instances of</w:t>
      </w:r>
      <w:r w:rsidRPr="000D4D34">
        <w:rPr>
          <w:rStyle w:val="StyleUnderline"/>
        </w:rPr>
        <w:t xml:space="preserve"> nuclear </w:t>
      </w:r>
      <w:r w:rsidRPr="000D4D34">
        <w:rPr>
          <w:sz w:val="16"/>
        </w:rPr>
        <w:t xml:space="preserve">explosive </w:t>
      </w:r>
      <w:r w:rsidRPr="005F2F85">
        <w:rPr>
          <w:rStyle w:val="StyleUnderline"/>
          <w:highlight w:val="cyan"/>
        </w:rPr>
        <w:t>materials</w:t>
      </w:r>
      <w:r w:rsidRPr="000D4D34">
        <w:rPr>
          <w:rStyle w:val="StyleUnderline"/>
        </w:rPr>
        <w:t xml:space="preserve"> being </w:t>
      </w:r>
      <w:r w:rsidRPr="005F2F85">
        <w:rPr>
          <w:rStyle w:val="StyleUnderline"/>
          <w:highlight w:val="cyan"/>
        </w:rPr>
        <w:t>lost or stolen</w:t>
      </w:r>
      <w:r w:rsidRPr="000D4D34">
        <w:rPr>
          <w:rStyle w:val="StyleUnderline"/>
        </w:rPr>
        <w:t xml:space="preserve">. There is </w:t>
      </w:r>
      <w:r w:rsidRPr="005F2F85">
        <w:rPr>
          <w:rStyle w:val="StyleUnderline"/>
          <w:highlight w:val="cyan"/>
        </w:rPr>
        <w:t>enough</w:t>
      </w:r>
      <w:r w:rsidRPr="000D4D34">
        <w:rPr>
          <w:sz w:val="16"/>
        </w:rPr>
        <w:t xml:space="preserve"> highly enriched uranium, or HEU, in the world today </w:t>
      </w:r>
      <w:r w:rsidRPr="005F2F85">
        <w:rPr>
          <w:rStyle w:val="StyleUnderline"/>
          <w:highlight w:val="cyan"/>
        </w:rPr>
        <w:t>to build</w:t>
      </w:r>
      <w:r w:rsidRPr="000D4D34">
        <w:rPr>
          <w:sz w:val="16"/>
        </w:rPr>
        <w:t xml:space="preserve"> more than </w:t>
      </w:r>
      <w:r w:rsidRPr="005F2F85">
        <w:rPr>
          <w:rStyle w:val="StyleUnderline"/>
          <w:highlight w:val="cyan"/>
        </w:rPr>
        <w:t>100,000 bombs</w:t>
      </w:r>
      <w:r w:rsidRPr="000D4D34">
        <w:rPr>
          <w:sz w:val="16"/>
        </w:rPr>
        <w:t>.</w:t>
      </w:r>
    </w:p>
    <w:p w14:paraId="79CC179B" w14:textId="77777777" w:rsidR="00C673A2" w:rsidRPr="000D4D34" w:rsidRDefault="00C673A2" w:rsidP="00C673A2">
      <w:pPr>
        <w:rPr>
          <w:sz w:val="16"/>
        </w:rPr>
      </w:pPr>
      <w:r w:rsidRPr="005F2F85">
        <w:rPr>
          <w:rStyle w:val="StyleUnderline"/>
          <w:highlight w:val="cyan"/>
        </w:rPr>
        <w:t>Terrorists</w:t>
      </w:r>
      <w:r w:rsidRPr="000D4D34">
        <w:rPr>
          <w:sz w:val="16"/>
        </w:rPr>
        <w:t xml:space="preserve"> looking to buy or steal HEU </w:t>
      </w:r>
      <w:r w:rsidRPr="005F2F85">
        <w:rPr>
          <w:rStyle w:val="StyleUnderline"/>
          <w:highlight w:val="cyan"/>
        </w:rPr>
        <w:t>could look to</w:t>
      </w:r>
      <w:r w:rsidRPr="000D4D34">
        <w:rPr>
          <w:sz w:val="16"/>
        </w:rPr>
        <w:t xml:space="preserve"> the approximately </w:t>
      </w:r>
      <w:r w:rsidRPr="005F2F85">
        <w:rPr>
          <w:rStyle w:val="StyleUnderline"/>
          <w:highlight w:val="cyan"/>
        </w:rPr>
        <w:t>40 countries</w:t>
      </w:r>
      <w:r w:rsidRPr="000D4D34">
        <w:rPr>
          <w:rStyle w:val="StyleUnderline"/>
        </w:rPr>
        <w:t xml:space="preserve"> </w:t>
      </w:r>
      <w:r w:rsidRPr="005F2F85">
        <w:rPr>
          <w:rStyle w:val="StyleUnderline"/>
          <w:highlight w:val="cyan"/>
        </w:rPr>
        <w:t>with</w:t>
      </w:r>
      <w:r w:rsidRPr="000D4D34">
        <w:rPr>
          <w:rStyle w:val="StyleUnderline"/>
        </w:rPr>
        <w:t xml:space="preserve"> nuclear</w:t>
      </w:r>
      <w:r w:rsidRPr="000D4D34">
        <w:rPr>
          <w:sz w:val="16"/>
        </w:rPr>
        <w:t xml:space="preserve"> weapons </w:t>
      </w:r>
      <w:r w:rsidRPr="005F2F85">
        <w:rPr>
          <w:rStyle w:val="StyleUnderline"/>
          <w:highlight w:val="cyan"/>
        </w:rPr>
        <w:t>materials. And</w:t>
      </w:r>
      <w:r w:rsidRPr="000D4D34">
        <w:rPr>
          <w:sz w:val="16"/>
        </w:rPr>
        <w:t xml:space="preserve"> then there are </w:t>
      </w:r>
      <w:r w:rsidRPr="005F2F85">
        <w:rPr>
          <w:rStyle w:val="StyleUnderline"/>
          <w:highlight w:val="cyan"/>
        </w:rPr>
        <w:t>rogue</w:t>
      </w:r>
      <w:r w:rsidRPr="000D4D34">
        <w:rPr>
          <w:rStyle w:val="StyleUnderline"/>
        </w:rPr>
        <w:t xml:space="preserve"> </w:t>
      </w:r>
      <w:r w:rsidRPr="005F2F85">
        <w:rPr>
          <w:rStyle w:val="StyleUnderline"/>
          <w:highlight w:val="cyan"/>
        </w:rPr>
        <w:t>individuals</w:t>
      </w:r>
      <w:r w:rsidRPr="000D4D34">
        <w:rPr>
          <w:sz w:val="16"/>
        </w:rPr>
        <w:t xml:space="preserve"> out there who </w:t>
      </w:r>
      <w:r w:rsidRPr="000D4D34">
        <w:rPr>
          <w:rStyle w:val="StyleUnderline"/>
        </w:rPr>
        <w:t>are running black markets</w:t>
      </w:r>
      <w:r w:rsidRPr="000D4D34">
        <w:rPr>
          <w:sz w:val="16"/>
        </w:rPr>
        <w:t xml:space="preserve"> selling nuclear materials and technology.</w:t>
      </w:r>
    </w:p>
    <w:p w14:paraId="25B293F0" w14:textId="77777777" w:rsidR="00C673A2" w:rsidRPr="000D4D34" w:rsidRDefault="00C673A2" w:rsidP="00C673A2">
      <w:pPr>
        <w:rPr>
          <w:sz w:val="16"/>
        </w:rPr>
      </w:pPr>
      <w:r w:rsidRPr="000D4D34">
        <w:rPr>
          <w:sz w:val="16"/>
        </w:rPr>
        <w:t xml:space="preserve">Pakistan's Dr. </w:t>
      </w:r>
      <w:r w:rsidRPr="000D4D34">
        <w:rPr>
          <w:rStyle w:val="StyleUnderline"/>
        </w:rPr>
        <w:t>A. Q. Khan did it for years</w:t>
      </w:r>
      <w:r w:rsidRPr="000D4D34">
        <w:rPr>
          <w:sz w:val="16"/>
        </w:rPr>
        <w:t xml:space="preserve"> before my group at the CIA brought him down in December 2003 after catching him red-handed selling a full-scale nuclear bomb to Moammar Gadhafi's regime in Libya.</w:t>
      </w:r>
    </w:p>
    <w:p w14:paraId="4EE23720" w14:textId="77777777" w:rsidR="00C673A2" w:rsidRPr="000D4D34" w:rsidRDefault="00C673A2" w:rsidP="00C673A2">
      <w:pPr>
        <w:rPr>
          <w:sz w:val="16"/>
        </w:rPr>
      </w:pPr>
      <w:r w:rsidRPr="000D4D34">
        <w:rPr>
          <w:sz w:val="16"/>
        </w:rPr>
        <w:t xml:space="preserve">If </w:t>
      </w:r>
      <w:r w:rsidRPr="005F2F85">
        <w:rPr>
          <w:rStyle w:val="StyleUnderline"/>
          <w:highlight w:val="cyan"/>
        </w:rPr>
        <w:t>terrorists</w:t>
      </w:r>
      <w:r w:rsidRPr="000D4D34">
        <w:rPr>
          <w:sz w:val="16"/>
        </w:rPr>
        <w:t xml:space="preserve"> manage to get their hands on enough HEU, they </w:t>
      </w:r>
      <w:r w:rsidRPr="005F2F85">
        <w:rPr>
          <w:rStyle w:val="StyleUnderline"/>
          <w:highlight w:val="cyan"/>
        </w:rPr>
        <w:t>could smuggle</w:t>
      </w:r>
      <w:r w:rsidRPr="000D4D34">
        <w:rPr>
          <w:rStyle w:val="StyleUnderline"/>
        </w:rPr>
        <w:t xml:space="preserve"> it into a</w:t>
      </w:r>
      <w:r w:rsidRPr="000D4D34">
        <w:rPr>
          <w:sz w:val="16"/>
        </w:rPr>
        <w:t xml:space="preserve"> target </w:t>
      </w:r>
      <w:r w:rsidRPr="000D4D34">
        <w:rPr>
          <w:rStyle w:val="StyleUnderline"/>
        </w:rPr>
        <w:t xml:space="preserve">city, build a bomb </w:t>
      </w:r>
      <w:r w:rsidRPr="005F2F85">
        <w:rPr>
          <w:rStyle w:val="StyleUnderline"/>
          <w:highlight w:val="cyan"/>
        </w:rPr>
        <w:t>and explode it</w:t>
      </w:r>
      <w:r w:rsidRPr="000D4D34">
        <w:rPr>
          <w:sz w:val="16"/>
        </w:rPr>
        <w:t xml:space="preserve">. A hundred pounds of highly enriched uranium could fit in a shoebox, and </w:t>
      </w:r>
      <w:r w:rsidRPr="005F2F85">
        <w:rPr>
          <w:rStyle w:val="StyleUnderline"/>
          <w:highlight w:val="cyan"/>
        </w:rPr>
        <w:t>100,000 shipping containers come in</w:t>
      </w:r>
      <w:r w:rsidRPr="000D4D34">
        <w:rPr>
          <w:rStyle w:val="StyleUnderline"/>
        </w:rPr>
        <w:t xml:space="preserve">to the </w:t>
      </w:r>
      <w:r w:rsidRPr="000D4D34">
        <w:rPr>
          <w:rStyle w:val="Emphasis"/>
        </w:rPr>
        <w:t>U</w:t>
      </w:r>
      <w:r w:rsidRPr="000D4D34">
        <w:rPr>
          <w:sz w:val="16"/>
        </w:rPr>
        <w:t xml:space="preserve">nited </w:t>
      </w:r>
      <w:r w:rsidRPr="000D4D34">
        <w:rPr>
          <w:rStyle w:val="Emphasis"/>
        </w:rPr>
        <w:t>S</w:t>
      </w:r>
      <w:r w:rsidRPr="000D4D34">
        <w:rPr>
          <w:sz w:val="16"/>
        </w:rPr>
        <w:t xml:space="preserve">tates </w:t>
      </w:r>
      <w:r w:rsidRPr="005F2F85">
        <w:rPr>
          <w:rStyle w:val="StyleUnderline"/>
          <w:highlight w:val="cyan"/>
        </w:rPr>
        <w:t>every day</w:t>
      </w:r>
      <w:r w:rsidRPr="005F2F85">
        <w:rPr>
          <w:sz w:val="16"/>
          <w:highlight w:val="cyan"/>
        </w:rPr>
        <w:t>.</w:t>
      </w:r>
    </w:p>
    <w:p w14:paraId="5769B7C4" w14:textId="77777777" w:rsidR="00C673A2" w:rsidRPr="000D4D34" w:rsidRDefault="00C673A2" w:rsidP="00C673A2">
      <w:pPr>
        <w:pStyle w:val="Heading4"/>
        <w:rPr>
          <w:rFonts w:cs="Times New Roman"/>
        </w:rPr>
      </w:pPr>
      <w:r w:rsidRPr="000D4D34">
        <w:rPr>
          <w:rFonts w:cs="Times New Roman"/>
        </w:rPr>
        <w:t>Multiple means of acquisition exist</w:t>
      </w:r>
    </w:p>
    <w:p w14:paraId="0DBBBEAF" w14:textId="77777777" w:rsidR="00C673A2" w:rsidRPr="000D4D34" w:rsidRDefault="00C673A2" w:rsidP="00C673A2">
      <w:r w:rsidRPr="000D4D34">
        <w:rPr>
          <w:rStyle w:val="Style13ptBold"/>
        </w:rPr>
        <w:t>Montgomery 10</w:t>
      </w:r>
      <w:r w:rsidRPr="000D4D34">
        <w:t xml:space="preserve"> (Evan Braden, Ph.D. in Politics – University of Virginia and Research Fellow – Center for Strategic and Budgetary Assessments, “Understanding the Threat of Nuclear Terrorism”, CBSA Backgrounder, April, http://www.csbaonline.org/4Publications/PubLibrary/B.20100402.Understanding_the_/B.20100402.Underst anding_the_.pdf)</w:t>
      </w:r>
    </w:p>
    <w:p w14:paraId="768F094D" w14:textId="77777777" w:rsidR="00C673A2" w:rsidRPr="000D4D34" w:rsidRDefault="00C673A2" w:rsidP="00C673A2"/>
    <w:p w14:paraId="262C1628" w14:textId="6864C4FC" w:rsidR="00C673A2" w:rsidRPr="00741A62" w:rsidRDefault="00C673A2" w:rsidP="00C673A2">
      <w:pPr>
        <w:rPr>
          <w:sz w:val="16"/>
        </w:rPr>
      </w:pPr>
      <w:r w:rsidRPr="000D4D34">
        <w:rPr>
          <w:sz w:val="16"/>
        </w:rPr>
        <w:t xml:space="preserve">There are two major dimensions of the nuclear terrorist threat: the “supply” side of nuclear proliferation and the “demand” side of violent Islamist extremism. Over the past decade, longstanding </w:t>
      </w:r>
      <w:r w:rsidRPr="005F2F85">
        <w:rPr>
          <w:rStyle w:val="StyleUnderline"/>
          <w:highlight w:val="cyan"/>
        </w:rPr>
        <w:t>concerns</w:t>
      </w:r>
      <w:r w:rsidRPr="000D4D34">
        <w:rPr>
          <w:rStyle w:val="StyleUnderline"/>
        </w:rPr>
        <w:t xml:space="preserve"> over proliferation </w:t>
      </w:r>
      <w:r w:rsidRPr="005F2F85">
        <w:rPr>
          <w:rStyle w:val="StyleUnderline"/>
          <w:highlight w:val="cyan"/>
        </w:rPr>
        <w:t>have become increasingly acute</w:t>
      </w:r>
      <w:r w:rsidRPr="000D4D34">
        <w:rPr>
          <w:rStyle w:val="StyleUnderline"/>
        </w:rPr>
        <w:t xml:space="preserve"> in light of</w:t>
      </w:r>
      <w:r w:rsidRPr="000D4D34">
        <w:rPr>
          <w:sz w:val="16"/>
        </w:rPr>
        <w:t xml:space="preserve"> a number of worrisome developments, including the status of </w:t>
      </w:r>
      <w:r w:rsidRPr="005F2F85">
        <w:rPr>
          <w:rStyle w:val="Emphasis"/>
          <w:highlight w:val="cyan"/>
        </w:rPr>
        <w:t>India</w:t>
      </w:r>
      <w:r w:rsidRPr="000D4D34">
        <w:rPr>
          <w:sz w:val="16"/>
        </w:rPr>
        <w:t xml:space="preserve"> and </w:t>
      </w:r>
      <w:r w:rsidRPr="005F2F85">
        <w:rPr>
          <w:rStyle w:val="Emphasis"/>
          <w:highlight w:val="cyan"/>
        </w:rPr>
        <w:t>Pakistan</w:t>
      </w:r>
      <w:r w:rsidRPr="000D4D34">
        <w:rPr>
          <w:sz w:val="16"/>
        </w:rPr>
        <w:t xml:space="preserve"> as overt nuclear weapon states, </w:t>
      </w:r>
      <w:r w:rsidRPr="005F2F85">
        <w:rPr>
          <w:rStyle w:val="Emphasis"/>
          <w:highlight w:val="cyan"/>
        </w:rPr>
        <w:t>North Korea</w:t>
      </w:r>
      <w:r w:rsidRPr="000D4D34">
        <w:rPr>
          <w:sz w:val="16"/>
        </w:rPr>
        <w:t xml:space="preserve">’s two nuclear weapons tests, the international community’s failure to restrain Iran’s nuclear ambitions, </w:t>
      </w:r>
      <w:r w:rsidRPr="005F2F85">
        <w:rPr>
          <w:rStyle w:val="StyleUnderline"/>
          <w:highlight w:val="cyan"/>
        </w:rPr>
        <w:t>and</w:t>
      </w:r>
      <w:r w:rsidRPr="000D4D34">
        <w:rPr>
          <w:sz w:val="16"/>
        </w:rPr>
        <w:t xml:space="preserve"> the fear that an </w:t>
      </w:r>
      <w:r w:rsidRPr="005F2F85">
        <w:rPr>
          <w:rStyle w:val="Emphasis"/>
          <w:highlight w:val="cyan"/>
        </w:rPr>
        <w:t>Iran</w:t>
      </w:r>
      <w:r w:rsidRPr="000D4D34">
        <w:rPr>
          <w:sz w:val="16"/>
        </w:rPr>
        <w:t xml:space="preserve">ian nuclear weapons program could spark further proliferation throughout the Middle East. Ultimately, while existing nuclear arsenals and stockpiles of fissile material represent the most immediate concern, </w:t>
      </w:r>
      <w:r w:rsidRPr="000D4D34">
        <w:rPr>
          <w:rStyle w:val="StyleUnderline"/>
        </w:rPr>
        <w:t xml:space="preserve">the </w:t>
      </w:r>
      <w:r w:rsidRPr="005F2F85">
        <w:rPr>
          <w:rStyle w:val="StyleUnderline"/>
          <w:highlight w:val="cyan"/>
        </w:rPr>
        <w:t>spread</w:t>
      </w:r>
      <w:r w:rsidRPr="000D4D34">
        <w:rPr>
          <w:rStyle w:val="StyleUnderline"/>
        </w:rPr>
        <w:t xml:space="preserve"> of nuclear weapons and </w:t>
      </w:r>
      <w:r w:rsidRPr="005F2F85">
        <w:rPr>
          <w:rStyle w:val="StyleUnderline"/>
          <w:highlight w:val="cyan"/>
        </w:rPr>
        <w:t xml:space="preserve">material </w:t>
      </w:r>
      <w:r w:rsidRPr="000D4D34">
        <w:rPr>
          <w:rStyle w:val="StyleUnderline"/>
        </w:rPr>
        <w:t xml:space="preserve">has increased the probability that </w:t>
      </w:r>
      <w:r w:rsidRPr="005F2F85">
        <w:rPr>
          <w:rStyle w:val="StyleUnderline"/>
          <w:highlight w:val="cyan"/>
        </w:rPr>
        <w:t xml:space="preserve">terrorists </w:t>
      </w:r>
      <w:r w:rsidRPr="000D4D34">
        <w:rPr>
          <w:rStyle w:val="StyleUnderline"/>
        </w:rPr>
        <w:t>might</w:t>
      </w:r>
      <w:r w:rsidRPr="000D4D34">
        <w:rPr>
          <w:sz w:val="16"/>
        </w:rPr>
        <w:t xml:space="preserve"> be able to </w:t>
      </w:r>
      <w:r w:rsidRPr="005F2F85">
        <w:rPr>
          <w:rStyle w:val="StyleUnderline"/>
          <w:highlight w:val="cyan"/>
        </w:rPr>
        <w:t>acquire</w:t>
      </w:r>
      <w:r w:rsidRPr="000D4D34">
        <w:rPr>
          <w:rStyle w:val="StyleUnderline"/>
        </w:rPr>
        <w:t xml:space="preserve"> or construct a nuclear device</w:t>
      </w:r>
      <w:r w:rsidRPr="000D4D34">
        <w:rPr>
          <w:sz w:val="16"/>
        </w:rPr>
        <w:t xml:space="preserve">. At the same time that nuclear proliferation has become a growing concern, </w:t>
      </w:r>
      <w:r w:rsidRPr="005F2F85">
        <w:rPr>
          <w:rStyle w:val="StyleUnderline"/>
          <w:highlight w:val="cyan"/>
        </w:rPr>
        <w:t>terrorism has</w:t>
      </w:r>
      <w:r w:rsidRPr="000D4D34">
        <w:rPr>
          <w:sz w:val="16"/>
        </w:rPr>
        <w:t xml:space="preserve"> also </w:t>
      </w:r>
      <w:r w:rsidRPr="000D4D34">
        <w:rPr>
          <w:rStyle w:val="StyleUnderline"/>
        </w:rPr>
        <w:t xml:space="preserve">been </w:t>
      </w:r>
      <w:r w:rsidRPr="005F2F85">
        <w:rPr>
          <w:rStyle w:val="StyleUnderline"/>
          <w:highlight w:val="cyan"/>
        </w:rPr>
        <w:t>elevated</w:t>
      </w:r>
      <w:r w:rsidRPr="000D4D34">
        <w:rPr>
          <w:sz w:val="16"/>
        </w:rPr>
        <w:t xml:space="preserve"> from a secondary </w:t>
      </w:r>
      <w:r w:rsidRPr="005F2F85">
        <w:rPr>
          <w:rStyle w:val="StyleUnderline"/>
          <w:highlight w:val="cyan"/>
        </w:rPr>
        <w:t>to a primary threat</w:t>
      </w:r>
      <w:r w:rsidRPr="000D4D34">
        <w:rPr>
          <w:sz w:val="16"/>
        </w:rPr>
        <w:t xml:space="preserve"> to US security </w:t>
      </w:r>
      <w:r w:rsidRPr="000D4D34">
        <w:rPr>
          <w:rStyle w:val="StyleUnderline"/>
        </w:rPr>
        <w:t>because of the emergence of groups that have few inhibitions on inflicting mass casualties by means of</w:t>
      </w:r>
      <w:r w:rsidRPr="000D4D34">
        <w:rPr>
          <w:sz w:val="16"/>
        </w:rPr>
        <w:t xml:space="preserve"> chemical, biological, and even </w:t>
      </w:r>
      <w:r w:rsidRPr="000D4D34">
        <w:rPr>
          <w:rStyle w:val="StyleUnderline"/>
        </w:rPr>
        <w:t>nuclear weapons</w:t>
      </w:r>
      <w:r w:rsidRPr="000D4D34">
        <w:rPr>
          <w:sz w:val="16"/>
        </w:rPr>
        <w:t>. Today, for example, the threat of nuclear</w:t>
      </w:r>
    </w:p>
    <w:p w14:paraId="1E891117" w14:textId="5CEAB32E" w:rsidR="00C673A2" w:rsidRDefault="00C673A2" w:rsidP="00C673A2">
      <w:pPr>
        <w:pStyle w:val="Heading3"/>
      </w:pPr>
      <w:r>
        <w:lastRenderedPageBreak/>
        <w:t>Terror---A2: No Terror---Motive</w:t>
      </w:r>
    </w:p>
    <w:p w14:paraId="21A3C049" w14:textId="7E156AF7" w:rsidR="00C673A2" w:rsidRPr="000D4D34" w:rsidRDefault="00C673A2" w:rsidP="00C673A2">
      <w:pPr>
        <w:pStyle w:val="Heading4"/>
        <w:rPr>
          <w:rFonts w:cs="Times New Roman"/>
        </w:rPr>
      </w:pPr>
      <w:r w:rsidRPr="000D4D34">
        <w:rPr>
          <w:rFonts w:cs="Times New Roman"/>
        </w:rPr>
        <w:t xml:space="preserve">Threat’s high </w:t>
      </w:r>
    </w:p>
    <w:p w14:paraId="0501EBA8" w14:textId="09F67274" w:rsidR="00C673A2" w:rsidRPr="000D4D34" w:rsidRDefault="00C673A2" w:rsidP="00C673A2">
      <w:pPr>
        <w:rPr>
          <w:sz w:val="16"/>
        </w:rPr>
      </w:pPr>
      <w:r w:rsidRPr="000D4D34">
        <w:rPr>
          <w:rStyle w:val="Style13ptBold"/>
        </w:rPr>
        <w:t>Defence Journal</w:t>
      </w:r>
      <w:r>
        <w:rPr>
          <w:rStyle w:val="Style13ptBold"/>
        </w:rPr>
        <w:t xml:space="preserve"> </w:t>
      </w:r>
      <w:r w:rsidRPr="000D4D34">
        <w:rPr>
          <w:rStyle w:val="Style13ptBold"/>
        </w:rPr>
        <w:t>12</w:t>
      </w:r>
      <w:r>
        <w:rPr>
          <w:rStyle w:val="Style13ptBold"/>
        </w:rPr>
        <w:t xml:space="preserve"> </w:t>
      </w:r>
      <w:r w:rsidRPr="00C673A2">
        <w:t>(Ashfaq Ahmed and Saima Kausar, Defence Journal, 9/30, lexis</w:t>
      </w:r>
      <w:r>
        <w:rPr>
          <w:sz w:val="16"/>
        </w:rPr>
        <w:t>)</w:t>
      </w:r>
    </w:p>
    <w:p w14:paraId="35BA3278" w14:textId="77777777" w:rsidR="00C673A2" w:rsidRPr="000D4D34" w:rsidRDefault="00C673A2" w:rsidP="00C673A2">
      <w:pPr>
        <w:rPr>
          <w:sz w:val="16"/>
        </w:rPr>
      </w:pPr>
    </w:p>
    <w:p w14:paraId="432F0667" w14:textId="77777777" w:rsidR="00C673A2" w:rsidRPr="000D4D34" w:rsidRDefault="00C673A2" w:rsidP="00C673A2">
      <w:pPr>
        <w:rPr>
          <w:sz w:val="12"/>
        </w:rPr>
      </w:pPr>
      <w:r w:rsidRPr="000D4D34">
        <w:rPr>
          <w:sz w:val="12"/>
        </w:rPr>
        <w:t xml:space="preserve">International community is aware of the </w:t>
      </w:r>
      <w:r w:rsidRPr="005F2F85">
        <w:rPr>
          <w:rStyle w:val="StyleUnderline"/>
          <w:highlight w:val="cyan"/>
        </w:rPr>
        <w:t>terrorists' intent</w:t>
      </w:r>
      <w:r w:rsidRPr="000D4D34">
        <w:rPr>
          <w:rStyle w:val="StyleUnderline"/>
        </w:rPr>
        <w:t xml:space="preserve">ions </w:t>
      </w:r>
      <w:r w:rsidRPr="005F2F85">
        <w:rPr>
          <w:rStyle w:val="StyleUnderline"/>
          <w:highlight w:val="cyan"/>
        </w:rPr>
        <w:t>to acquire nuclear material</w:t>
      </w:r>
      <w:r w:rsidRPr="000D4D34">
        <w:rPr>
          <w:rStyle w:val="StyleUnderline"/>
        </w:rPr>
        <w:t>. We are</w:t>
      </w:r>
      <w:r w:rsidRPr="000D4D34">
        <w:rPr>
          <w:sz w:val="12"/>
        </w:rPr>
        <w:t xml:space="preserve"> thus </w:t>
      </w:r>
      <w:r w:rsidRPr="000D4D34">
        <w:rPr>
          <w:rStyle w:val="StyleUnderline"/>
        </w:rPr>
        <w:t>living with the</w:t>
      </w:r>
      <w:r w:rsidRPr="000D4D34">
        <w:rPr>
          <w:sz w:val="12"/>
        </w:rPr>
        <w:t xml:space="preserve"> modern day </w:t>
      </w:r>
      <w:r w:rsidRPr="000D4D34">
        <w:rPr>
          <w:rStyle w:val="StyleUnderline"/>
        </w:rPr>
        <w:t>nightmare</w:t>
      </w:r>
      <w:r w:rsidRPr="000D4D34">
        <w:rPr>
          <w:sz w:val="12"/>
        </w:rPr>
        <w:t xml:space="preserve"> of the </w:t>
      </w:r>
      <w:r w:rsidRPr="000D4D34">
        <w:rPr>
          <w:rStyle w:val="StyleUnderline"/>
        </w:rPr>
        <w:t>possibility of nuclear terrorism</w:t>
      </w:r>
      <w:r w:rsidRPr="000D4D34">
        <w:rPr>
          <w:sz w:val="12"/>
        </w:rPr>
        <w:t xml:space="preserve">. Among </w:t>
      </w:r>
      <w:r w:rsidRPr="005F2F85">
        <w:rPr>
          <w:rStyle w:val="StyleUnderline"/>
          <w:highlight w:val="cyan"/>
        </w:rPr>
        <w:t>non- state actors</w:t>
      </w:r>
      <w:r w:rsidRPr="000D4D34">
        <w:rPr>
          <w:sz w:val="12"/>
        </w:rPr>
        <w:t xml:space="preserve"> Al Qaeda is considered to be the most aspirant organization which </w:t>
      </w:r>
      <w:r w:rsidRPr="000D4D34">
        <w:rPr>
          <w:rStyle w:val="StyleUnderline"/>
        </w:rPr>
        <w:t xml:space="preserve">has used resources and </w:t>
      </w:r>
      <w:r w:rsidRPr="005F2F85">
        <w:rPr>
          <w:rStyle w:val="StyleUnderline"/>
          <w:highlight w:val="cyan"/>
        </w:rPr>
        <w:t>made</w:t>
      </w:r>
      <w:r w:rsidRPr="000D4D34">
        <w:rPr>
          <w:sz w:val="12"/>
        </w:rPr>
        <w:t xml:space="preserve"> foiled </w:t>
      </w:r>
      <w:r w:rsidRPr="005F2F85">
        <w:rPr>
          <w:rStyle w:val="StyleUnderline"/>
          <w:highlight w:val="cyan"/>
        </w:rPr>
        <w:t>attempts</w:t>
      </w:r>
      <w:r w:rsidRPr="000D4D34">
        <w:rPr>
          <w:rStyle w:val="StyleUnderline"/>
        </w:rPr>
        <w:t xml:space="preserve"> </w:t>
      </w:r>
      <w:r w:rsidRPr="000D4D34">
        <w:rPr>
          <w:sz w:val="12"/>
        </w:rPr>
        <w:t xml:space="preserve">to acquire nuclear weapon/material and use it. Analysts fears that </w:t>
      </w:r>
      <w:r w:rsidRPr="000D4D34">
        <w:rPr>
          <w:rStyle w:val="StyleUnderline"/>
        </w:rPr>
        <w:t>hostile states</w:t>
      </w:r>
      <w:r w:rsidRPr="000D4D34">
        <w:rPr>
          <w:sz w:val="12"/>
        </w:rPr>
        <w:t xml:space="preserve"> namely </w:t>
      </w:r>
      <w:r w:rsidRPr="005F2F85">
        <w:rPr>
          <w:rStyle w:val="StyleUnderline"/>
          <w:highlight w:val="cyan"/>
        </w:rPr>
        <w:t>Iran and North Korea would provide</w:t>
      </w:r>
      <w:r w:rsidRPr="000D4D34">
        <w:rPr>
          <w:sz w:val="12"/>
        </w:rPr>
        <w:t xml:space="preserve"> nuclear </w:t>
      </w:r>
      <w:r w:rsidRPr="005F2F85">
        <w:rPr>
          <w:rStyle w:val="StyleUnderline"/>
          <w:highlight w:val="cyan"/>
        </w:rPr>
        <w:t>material to terrorists</w:t>
      </w:r>
      <w:r w:rsidRPr="000D4D34">
        <w:rPr>
          <w:sz w:val="12"/>
        </w:rPr>
        <w:t xml:space="preserve"> to use it against their enemies. Despite the fact international community realized the threat of nuclear terrorism in 1990s, </w:t>
      </w:r>
      <w:r w:rsidRPr="005F2F85">
        <w:rPr>
          <w:rStyle w:val="StyleUnderline"/>
          <w:highlight w:val="cyan"/>
        </w:rPr>
        <w:t>IAEA has registered 800 cases</w:t>
      </w:r>
      <w:r w:rsidRPr="000D4D34">
        <w:rPr>
          <w:sz w:val="12"/>
        </w:rPr>
        <w:t xml:space="preserve">, since end of the Cold War to 2010, </w:t>
      </w:r>
      <w:r w:rsidRPr="005F2F85">
        <w:rPr>
          <w:rStyle w:val="StyleUnderline"/>
          <w:highlight w:val="cyan"/>
        </w:rPr>
        <w:t>where</w:t>
      </w:r>
      <w:r w:rsidRPr="000D4D34">
        <w:rPr>
          <w:rStyle w:val="StyleUnderline"/>
        </w:rPr>
        <w:t xml:space="preserve">in </w:t>
      </w:r>
      <w:r w:rsidRPr="005F2F85">
        <w:rPr>
          <w:rStyle w:val="StyleUnderline"/>
          <w:highlight w:val="cyan"/>
        </w:rPr>
        <w:t>radioactive material was</w:t>
      </w:r>
      <w:r w:rsidRPr="000D4D34">
        <w:rPr>
          <w:sz w:val="12"/>
        </w:rPr>
        <w:t xml:space="preserve"> either </w:t>
      </w:r>
      <w:r w:rsidRPr="000D4D34">
        <w:rPr>
          <w:rStyle w:val="StyleUnderline"/>
        </w:rPr>
        <w:t>missing or</w:t>
      </w:r>
      <w:r w:rsidRPr="000D4D34">
        <w:rPr>
          <w:sz w:val="12"/>
        </w:rPr>
        <w:t xml:space="preserve"> it was </w:t>
      </w:r>
      <w:r w:rsidRPr="005F2F85">
        <w:rPr>
          <w:rStyle w:val="StyleUnderline"/>
          <w:highlight w:val="cyan"/>
        </w:rPr>
        <w:t>taken</w:t>
      </w:r>
      <w:r w:rsidRPr="000D4D34">
        <w:rPr>
          <w:rStyle w:val="StyleUnderline"/>
        </w:rPr>
        <w:t xml:space="preserve"> into possession </w:t>
      </w:r>
      <w:r w:rsidRPr="005F2F85">
        <w:rPr>
          <w:rStyle w:val="StyleUnderline"/>
          <w:highlight w:val="cyan"/>
        </w:rPr>
        <w:t>by smugglers</w:t>
      </w:r>
      <w:r w:rsidRPr="000D4D34">
        <w:rPr>
          <w:rStyle w:val="StyleUnderline"/>
        </w:rPr>
        <w:t>.</w:t>
      </w:r>
      <w:r w:rsidRPr="000D4D34">
        <w:rPr>
          <w:sz w:val="12"/>
        </w:rPr>
        <w:t xml:space="preserve"> As all roads of terrorist activities are linked with Pakistan, this country can face serious problems if terrorists succeeds in their attempts. </w:t>
      </w:r>
      <w:r w:rsidRPr="005F2F85">
        <w:rPr>
          <w:rStyle w:val="StyleUnderline"/>
          <w:highlight w:val="cyan"/>
        </w:rPr>
        <w:t>Several</w:t>
      </w:r>
      <w:r w:rsidRPr="000D4D34">
        <w:rPr>
          <w:rStyle w:val="StyleUnderline"/>
        </w:rPr>
        <w:t xml:space="preserve"> terrorist </w:t>
      </w:r>
      <w:r w:rsidRPr="005F2F85">
        <w:rPr>
          <w:rStyle w:val="StyleUnderline"/>
          <w:highlight w:val="cyan"/>
        </w:rPr>
        <w:t>organizations</w:t>
      </w:r>
      <w:r w:rsidRPr="000D4D34">
        <w:rPr>
          <w:sz w:val="12"/>
        </w:rPr>
        <w:t xml:space="preserve"> and non- state actors across the globe have </w:t>
      </w:r>
      <w:r w:rsidRPr="005F2F85">
        <w:rPr>
          <w:sz w:val="12"/>
          <w:highlight w:val="cyan"/>
        </w:rPr>
        <w:t>e</w:t>
      </w:r>
      <w:r w:rsidRPr="005F2F85">
        <w:rPr>
          <w:rStyle w:val="StyleUnderline"/>
          <w:highlight w:val="cyan"/>
        </w:rPr>
        <w:t>xpressed</w:t>
      </w:r>
      <w:r w:rsidRPr="000D4D34">
        <w:rPr>
          <w:sz w:val="12"/>
        </w:rPr>
        <w:t xml:space="preserve"> their </w:t>
      </w:r>
      <w:r w:rsidRPr="005F2F85">
        <w:rPr>
          <w:rStyle w:val="StyleUnderline"/>
          <w:highlight w:val="cyan"/>
        </w:rPr>
        <w:t>resolve to acquire</w:t>
      </w:r>
      <w:r w:rsidRPr="000D4D34">
        <w:rPr>
          <w:sz w:val="12"/>
        </w:rPr>
        <w:t xml:space="preserve"> Chemical, Biological, Radiological and Nuclear (</w:t>
      </w:r>
      <w:r w:rsidRPr="005F2F85">
        <w:rPr>
          <w:rStyle w:val="StyleUnderline"/>
          <w:highlight w:val="cyan"/>
        </w:rPr>
        <w:t>CBRN</w:t>
      </w:r>
      <w:r w:rsidRPr="000D4D34">
        <w:rPr>
          <w:rStyle w:val="StyleUnderline"/>
        </w:rPr>
        <w:t>) material</w:t>
      </w:r>
      <w:r w:rsidRPr="000D4D34">
        <w:rPr>
          <w:sz w:val="12"/>
        </w:rPr>
        <w:t xml:space="preserve">. Among these terrorists organizations Al Qaeda has made multiple attempts and expressed its determination to obtain nuclear material. Prosecution witness Jamal Ahmad Al Fadl quit Al Qaeda in 1996 and assisted Central Intelligence Agency (CIA) and Federal Bureau of Investigation (FBI). Fadl while recording his statement in court claimed that in late 1993 or early 1994 Al Qaeda made an attempt to acquire uranium worth $ 1.5 million. Amount was paid to former Sudanese president Saleh Mobruk. In post 9/11 era many feared that terrorists would acquire WMD and use it against their enemies and enemy allies. In 1998 Al Qaeda Chief Osama bin Laden declared, "it is his duty to obtain WMD."Al Qaeda senior leadership in pre 9/11 era pursued strategy to acquire nuclear and biological weapons. </w:t>
      </w:r>
      <w:r w:rsidRPr="000D4D34">
        <w:rPr>
          <w:rStyle w:val="StyleUnderline"/>
        </w:rPr>
        <w:t xml:space="preserve">Non-state actors </w:t>
      </w:r>
      <w:r w:rsidRPr="000D4D34">
        <w:rPr>
          <w:sz w:val="12"/>
        </w:rPr>
        <w:t xml:space="preserve">particularly Bin Laden and his followers </w:t>
      </w:r>
      <w:r w:rsidRPr="000D4D34">
        <w:rPr>
          <w:rStyle w:val="StyleUnderline"/>
        </w:rPr>
        <w:t>pursued first use policy</w:t>
      </w:r>
      <w:r w:rsidRPr="000D4D34">
        <w:rPr>
          <w:sz w:val="12"/>
        </w:rPr>
        <w:t xml:space="preserve"> and to use these weapons after getting their hold on these weapons against their enemies or their allies anywhere in the world. Bin Laden initiated his fight against US believing it a holy war between Muslims and Christen-Jews Crusaders, to change the status quo in international system. He thought once the status quo is changed overall conditions would be conducive for the organizations to overthrow the apostate regimes/governments in Islamic states and Islamic Caliphate would be restored. In order to inflict massive harm to its enemies Al Qaeda's strategy is focused on acquiring "strategic weapons." "Documents seized in Afghan training camps in late 2001 also indicate a rudimentary understanding of nuclear fission devices." Khalid Sheikh Muhammad, mastermind of 9/11 attacks, was interviewed by Al Jazeera in, 2002. Al Qaeda leader stated that "Al Qaeda initially planned to include a nuclear plant in its 2001 attack sites, intensified concern about aircraft crashes." Acquisition of poisonous material had remained of little interest for Al Qaeda. Al Qaeda operatives were experimenting on "crude chemical agents" before 9/11 in its training camps in Afghanistan. However, their use was left on the individuals outside Al Qaeda core leadership command. Abu Khabab planned small scale chemical and biological activity, in 2002 and 2003 Abu Masab al Zarqawi planned attacks using ricin and cyanide in Europe and Bahrain based terror group also devised a plan to carryout attack using crude cyanide gas device in New York City subway. Al Qaeda top leadership was kept uniformed of these attacks. Later, Al Zawahiri comes to know about New York subway planned attack he cancelled it "for something better." After reading the preceding paragraphs it is understood that unlike state actors, who are determined to acquire nuclear weapons to boost their security and deter enemies, </w:t>
      </w:r>
      <w:r w:rsidRPr="005F2F85">
        <w:rPr>
          <w:rStyle w:val="StyleUnderline"/>
          <w:highlight w:val="cyan"/>
        </w:rPr>
        <w:t>terrorists</w:t>
      </w:r>
      <w:r w:rsidRPr="000D4D34">
        <w:rPr>
          <w:sz w:val="12"/>
        </w:rPr>
        <w:t xml:space="preserve"> also </w:t>
      </w:r>
      <w:r w:rsidRPr="005F2F85">
        <w:rPr>
          <w:rStyle w:val="StyleUnderline"/>
          <w:highlight w:val="cyan"/>
        </w:rPr>
        <w:t>have three routes</w:t>
      </w:r>
      <w:r w:rsidRPr="000D4D34">
        <w:rPr>
          <w:rStyle w:val="StyleUnderline"/>
        </w:rPr>
        <w:t xml:space="preserve"> to get hold on these weapons. </w:t>
      </w:r>
      <w:r w:rsidRPr="005F2F85">
        <w:rPr>
          <w:rStyle w:val="StyleUnderline"/>
          <w:highlight w:val="cyan"/>
        </w:rPr>
        <w:t>First acquire WMD. Second, develop</w:t>
      </w:r>
      <w:r w:rsidRPr="000D4D34">
        <w:rPr>
          <w:sz w:val="12"/>
        </w:rPr>
        <w:t xml:space="preserve"> nuclear device or </w:t>
      </w:r>
      <w:r w:rsidRPr="005F2F85">
        <w:rPr>
          <w:rStyle w:val="StyleUnderline"/>
          <w:highlight w:val="cyan"/>
        </w:rPr>
        <w:t>dirty bomb. Thirdly</w:t>
      </w:r>
      <w:r w:rsidRPr="000D4D34">
        <w:rPr>
          <w:sz w:val="12"/>
        </w:rPr>
        <w:t xml:space="preserve">, terrorist can carry-out </w:t>
      </w:r>
      <w:r w:rsidRPr="005F2F85">
        <w:rPr>
          <w:rStyle w:val="StyleUnderline"/>
          <w:highlight w:val="cyan"/>
        </w:rPr>
        <w:t>attack</w:t>
      </w:r>
      <w:r w:rsidRPr="000D4D34">
        <w:rPr>
          <w:rStyle w:val="StyleUnderline"/>
        </w:rPr>
        <w:t xml:space="preserve"> on </w:t>
      </w:r>
      <w:r w:rsidRPr="005F2F85">
        <w:rPr>
          <w:rStyle w:val="StyleUnderline"/>
          <w:highlight w:val="cyan"/>
        </w:rPr>
        <w:t>nuclear</w:t>
      </w:r>
      <w:r w:rsidRPr="000D4D34">
        <w:rPr>
          <w:rStyle w:val="StyleUnderline"/>
        </w:rPr>
        <w:t xml:space="preserve"> programme </w:t>
      </w:r>
      <w:r w:rsidRPr="005F2F85">
        <w:rPr>
          <w:rStyle w:val="StyleUnderline"/>
          <w:highlight w:val="cyan"/>
        </w:rPr>
        <w:t>sites</w:t>
      </w:r>
      <w:r w:rsidRPr="000D4D34">
        <w:rPr>
          <w:rStyle w:val="StyleUnderline"/>
        </w:rPr>
        <w:t>/</w:t>
      </w:r>
      <w:r w:rsidRPr="000D4D34">
        <w:rPr>
          <w:sz w:val="12"/>
        </w:rPr>
        <w:t xml:space="preserve">complexes. Cont…. According to IAEA, 433 power plants and 240 operational nuclear research reactors are operating internationally. Despite the fact that measures are taken to deny the right of terrorists/non state actors to acquire nuclear material, </w:t>
      </w:r>
      <w:r w:rsidRPr="005F2F85">
        <w:rPr>
          <w:rStyle w:val="StyleUnderline"/>
          <w:highlight w:val="cyan"/>
        </w:rPr>
        <w:t>fissile material is produced in great quantity - around the globe</w:t>
      </w:r>
      <w:r w:rsidRPr="000D4D34">
        <w:rPr>
          <w:sz w:val="12"/>
        </w:rPr>
        <w:t xml:space="preserve"> both for military purposes and civilian needs. Such material is </w:t>
      </w:r>
      <w:r w:rsidRPr="000D4D34">
        <w:rPr>
          <w:rStyle w:val="StyleUnderline"/>
        </w:rPr>
        <w:t>dispersed at various sites</w:t>
      </w:r>
      <w:r w:rsidRPr="000D4D34">
        <w:rPr>
          <w:sz w:val="12"/>
        </w:rPr>
        <w:t xml:space="preserve"> worldwide. </w:t>
      </w:r>
      <w:r w:rsidRPr="000D4D34">
        <w:rPr>
          <w:rStyle w:val="StyleUnderline"/>
        </w:rPr>
        <w:t>It is more difficult to maintain strict control</w:t>
      </w:r>
      <w:r w:rsidRPr="000D4D34">
        <w:rPr>
          <w:sz w:val="12"/>
        </w:rPr>
        <w:t xml:space="preserve"> over fissile material than over nuclear weapons. States posed with security threats are attempting to develop clandestine nuclear weapons programme in violation of the Non Proliferation Treaty (NPT). Iran is suspected by the US that it is violating the clauses of the NPT and developing nuclear programme for military purposes. Proliferators want to get nuclear weapons in order to employ them to deter their enemies both potential and declared rather than use it. However, </w:t>
      </w:r>
      <w:r w:rsidRPr="000D4D34">
        <w:rPr>
          <w:rStyle w:val="StyleUnderline"/>
        </w:rPr>
        <w:t>presence of huge stockpile of nuclear fissile material,</w:t>
      </w:r>
      <w:r w:rsidRPr="000D4D34">
        <w:rPr>
          <w:sz w:val="12"/>
        </w:rPr>
        <w:t xml:space="preserve"> spread of nuclear weapons and existing nuclear arsenals have created fear that </w:t>
      </w:r>
      <w:r w:rsidRPr="000D4D34">
        <w:rPr>
          <w:rStyle w:val="StyleUnderline"/>
        </w:rPr>
        <w:t>terrorists may either acquire or construct a nuclear device</w:t>
      </w:r>
      <w:r w:rsidRPr="000D4D34">
        <w:rPr>
          <w:sz w:val="12"/>
        </w:rPr>
        <w:t xml:space="preserve">. Legacy of the </w:t>
      </w:r>
      <w:r w:rsidRPr="005F2F85">
        <w:rPr>
          <w:rStyle w:val="StyleUnderline"/>
          <w:highlight w:val="cyan"/>
        </w:rPr>
        <w:t>risk of nuclear attack will persist</w:t>
      </w:r>
      <w:r w:rsidRPr="000D4D34">
        <w:rPr>
          <w:sz w:val="12"/>
        </w:rPr>
        <w:t xml:space="preserve"> as long as fissile material exists.</w:t>
      </w:r>
    </w:p>
    <w:p w14:paraId="59123687" w14:textId="51CAFB40" w:rsidR="00E32D37" w:rsidRDefault="00B41654" w:rsidP="00E32D37">
      <w:pPr>
        <w:pStyle w:val="Heading3"/>
      </w:pPr>
      <w:r>
        <w:lastRenderedPageBreak/>
        <w:t>Trade---IL---A2: No Deal---</w:t>
      </w:r>
      <w:r w:rsidR="00385793">
        <w:t>Congress Says No</w:t>
      </w:r>
    </w:p>
    <w:p w14:paraId="0418734A" w14:textId="1BBF9B26" w:rsidR="00E32D37" w:rsidRDefault="00E32D37" w:rsidP="00E32D37">
      <w:pPr>
        <w:pStyle w:val="Heading4"/>
        <w:rPr>
          <w:u w:val="single"/>
        </w:rPr>
      </w:pPr>
      <w:r>
        <w:t xml:space="preserve">Congress not needed – it’ll be an </w:t>
      </w:r>
      <w:r>
        <w:rPr>
          <w:u w:val="single"/>
        </w:rPr>
        <w:t>executive agreement</w:t>
      </w:r>
    </w:p>
    <w:p w14:paraId="1250210D" w14:textId="77777777" w:rsidR="006854DD" w:rsidRDefault="006854DD" w:rsidP="006854DD">
      <w:r>
        <w:rPr>
          <w:rStyle w:val="Style13ptBold"/>
        </w:rPr>
        <w:t xml:space="preserve">Churchill 19 </w:t>
      </w:r>
      <w:r w:rsidRPr="00E54B03">
        <w:t xml:space="preserve">---- Owen, </w:t>
      </w:r>
      <w:r>
        <w:t xml:space="preserve">correspondent for the </w:t>
      </w:r>
      <w:r>
        <w:rPr>
          <w:i/>
        </w:rPr>
        <w:t>South China Morning Post</w:t>
      </w:r>
      <w:r>
        <w:t xml:space="preserve">, M.A. in Chinese Language and Culture (Fudan University), B.A. in Chinese and Music (School of Oriental and African Studies, University of London), course of study in Chinese (Beijing Normal University), “US and China Reach Deal on Enforcement Mechanism for Possible Pact to End Trade War, US Trade Chief Robert Lighthizer Tells Congress,” 2/27, </w:t>
      </w:r>
      <w:r>
        <w:rPr>
          <w:i/>
        </w:rPr>
        <w:t>SCMP</w:t>
      </w:r>
      <w:r>
        <w:t xml:space="preserve">, </w:t>
      </w:r>
      <w:hyperlink r:id="rId38" w:history="1">
        <w:r w:rsidRPr="00750CC2">
          <w:rPr>
            <w:rStyle w:val="Hyperlink"/>
          </w:rPr>
          <w:t>https://www.scmp.com/news/china/diplomacy/article/2187975/deal-end-trade-war-must-be-enforceable-us-trade-chief-robert</w:t>
        </w:r>
      </w:hyperlink>
    </w:p>
    <w:p w14:paraId="2710B362" w14:textId="77777777" w:rsidR="006854DD" w:rsidRDefault="006854DD" w:rsidP="006854DD"/>
    <w:p w14:paraId="2AC07B3B" w14:textId="77777777" w:rsidR="006854DD" w:rsidRPr="004144A8" w:rsidRDefault="006854DD" w:rsidP="006854DD">
      <w:pPr>
        <w:rPr>
          <w:sz w:val="14"/>
          <w:szCs w:val="14"/>
        </w:rPr>
      </w:pPr>
      <w:r w:rsidRPr="005F2F85">
        <w:rPr>
          <w:rStyle w:val="StyleUnderline"/>
          <w:highlight w:val="cyan"/>
        </w:rPr>
        <w:t>Lighthizer clashed</w:t>
      </w:r>
      <w:r w:rsidRPr="006854DD">
        <w:rPr>
          <w:rStyle w:val="StyleUnderline"/>
        </w:rPr>
        <w:t xml:space="preserve"> with one lawmaker</w:t>
      </w:r>
      <w:r w:rsidRPr="004144A8">
        <w:rPr>
          <w:sz w:val="14"/>
          <w:szCs w:val="14"/>
        </w:rPr>
        <w:t xml:space="preserve"> on Wednesday </w:t>
      </w:r>
      <w:r w:rsidRPr="005F2F85">
        <w:rPr>
          <w:rStyle w:val="StyleUnderline"/>
          <w:highlight w:val="cyan"/>
        </w:rPr>
        <w:t>over</w:t>
      </w:r>
      <w:r w:rsidRPr="005F2F85">
        <w:rPr>
          <w:sz w:val="14"/>
          <w:szCs w:val="14"/>
          <w:highlight w:val="cyan"/>
        </w:rPr>
        <w:t xml:space="preserve"> </w:t>
      </w:r>
      <w:r w:rsidRPr="005F2F85">
        <w:rPr>
          <w:rStyle w:val="StyleUnderline"/>
          <w:highlight w:val="cyan"/>
        </w:rPr>
        <w:t xml:space="preserve">whether that final agreement would be submitted </w:t>
      </w:r>
      <w:r w:rsidRPr="00202DFC">
        <w:rPr>
          <w:rStyle w:val="StyleUnderline"/>
        </w:rPr>
        <w:t>to Congress</w:t>
      </w:r>
      <w:r w:rsidRPr="004144A8">
        <w:rPr>
          <w:sz w:val="14"/>
          <w:szCs w:val="14"/>
        </w:rPr>
        <w:t xml:space="preserve"> for approval.</w:t>
      </w:r>
    </w:p>
    <w:p w14:paraId="35445CAD" w14:textId="77777777" w:rsidR="006854DD" w:rsidRPr="006854DD" w:rsidRDefault="006854DD" w:rsidP="006854DD">
      <w:pPr>
        <w:rPr>
          <w:rStyle w:val="Emphasis"/>
        </w:rPr>
      </w:pPr>
      <w:r w:rsidRPr="006854DD">
        <w:rPr>
          <w:rStyle w:val="Emphasis"/>
        </w:rPr>
        <w:t>“</w:t>
      </w:r>
      <w:r w:rsidRPr="005F2F85">
        <w:rPr>
          <w:rStyle w:val="Emphasis"/>
          <w:highlight w:val="cyan"/>
        </w:rPr>
        <w:t>We have no intention of submitting it</w:t>
      </w:r>
      <w:r w:rsidRPr="004144A8">
        <w:rPr>
          <w:sz w:val="14"/>
          <w:szCs w:val="14"/>
        </w:rPr>
        <w:t xml:space="preserve"> </w:t>
      </w:r>
      <w:r w:rsidRPr="006854DD">
        <w:rPr>
          <w:rStyle w:val="StyleUnderline"/>
        </w:rPr>
        <w:t>to Congress,” he said, responding to</w:t>
      </w:r>
      <w:r w:rsidRPr="004144A8">
        <w:rPr>
          <w:sz w:val="14"/>
          <w:szCs w:val="14"/>
        </w:rPr>
        <w:t xml:space="preserve"> a question from Representative Lloyd </w:t>
      </w:r>
      <w:r w:rsidRPr="006854DD">
        <w:rPr>
          <w:rStyle w:val="StyleUnderline"/>
        </w:rPr>
        <w:t>Doggett</w:t>
      </w:r>
      <w:r w:rsidRPr="004144A8">
        <w:rPr>
          <w:sz w:val="14"/>
          <w:szCs w:val="14"/>
        </w:rPr>
        <w:t xml:space="preserve">, a Texas Democrat, about when lawmakers would be able to view and approve the deal. </w:t>
      </w:r>
      <w:r w:rsidRPr="006854DD">
        <w:rPr>
          <w:rStyle w:val="Emphasis"/>
        </w:rPr>
        <w:t>“</w:t>
      </w:r>
      <w:r w:rsidRPr="005F2F85">
        <w:rPr>
          <w:rStyle w:val="Emphasis"/>
          <w:highlight w:val="cyan"/>
        </w:rPr>
        <w:t>It’s an executive agreement</w:t>
      </w:r>
      <w:r w:rsidRPr="006854DD">
        <w:rPr>
          <w:rStyle w:val="Emphasis"/>
        </w:rPr>
        <w:t>.”</w:t>
      </w:r>
    </w:p>
    <w:p w14:paraId="1AA43550" w14:textId="77777777" w:rsidR="006854DD" w:rsidRPr="004144A8" w:rsidRDefault="006854DD" w:rsidP="006854DD">
      <w:pPr>
        <w:rPr>
          <w:sz w:val="14"/>
          <w:szCs w:val="14"/>
        </w:rPr>
      </w:pPr>
      <w:r w:rsidRPr="004144A8">
        <w:rPr>
          <w:sz w:val="14"/>
          <w:szCs w:val="14"/>
        </w:rPr>
        <w:t>Doggett said that any binding trade agreements could be sought only through congressional authority.</w:t>
      </w:r>
    </w:p>
    <w:p w14:paraId="289DF716" w14:textId="77777777" w:rsidR="006854DD" w:rsidRPr="004144A8" w:rsidRDefault="006854DD" w:rsidP="006854DD">
      <w:pPr>
        <w:rPr>
          <w:sz w:val="14"/>
          <w:szCs w:val="14"/>
        </w:rPr>
      </w:pPr>
      <w:r w:rsidRPr="004144A8">
        <w:rPr>
          <w:sz w:val="14"/>
          <w:szCs w:val="14"/>
        </w:rPr>
        <w:t xml:space="preserve">But </w:t>
      </w:r>
      <w:r w:rsidRPr="006854DD">
        <w:rPr>
          <w:rStyle w:val="StyleUnderline"/>
        </w:rPr>
        <w:t>Lighthizer said a deal</w:t>
      </w:r>
      <w:r w:rsidRPr="004144A8">
        <w:rPr>
          <w:sz w:val="14"/>
          <w:szCs w:val="14"/>
        </w:rPr>
        <w:t xml:space="preserve"> to end the trade war </w:t>
      </w:r>
      <w:r w:rsidRPr="006854DD">
        <w:rPr>
          <w:rStyle w:val="StyleUnderline"/>
        </w:rPr>
        <w:t>would be “</w:t>
      </w:r>
      <w:r w:rsidRPr="005F2F85">
        <w:rPr>
          <w:rStyle w:val="StyleUnderline"/>
          <w:highlight w:val="cyan"/>
        </w:rPr>
        <w:t>a settlement of the 301 action</w:t>
      </w:r>
      <w:r w:rsidRPr="006854DD">
        <w:rPr>
          <w:rStyle w:val="StyleUnderline"/>
        </w:rPr>
        <w:t>”</w:t>
      </w:r>
      <w:r w:rsidRPr="004144A8">
        <w:rPr>
          <w:sz w:val="14"/>
          <w:szCs w:val="14"/>
        </w:rPr>
        <w:t>, referring to his office’s investigation into China’s trade practices that resulted in the levying of punitive tariffs in July.</w:t>
      </w:r>
    </w:p>
    <w:p w14:paraId="4F1CC33C" w14:textId="77777777" w:rsidR="006854DD" w:rsidRPr="004144A8" w:rsidRDefault="006854DD" w:rsidP="006854DD">
      <w:pPr>
        <w:rPr>
          <w:sz w:val="14"/>
          <w:szCs w:val="14"/>
        </w:rPr>
      </w:pPr>
      <w:r w:rsidRPr="006854DD">
        <w:rPr>
          <w:rStyle w:val="Emphasis"/>
        </w:rPr>
        <w:t>“It’s an executive agreement</w:t>
      </w:r>
      <w:r w:rsidRPr="004144A8">
        <w:rPr>
          <w:sz w:val="14"/>
          <w:szCs w:val="14"/>
        </w:rPr>
        <w:t xml:space="preserve">, </w:t>
      </w:r>
      <w:r w:rsidRPr="006854DD">
        <w:rPr>
          <w:rStyle w:val="StyleUnderline"/>
        </w:rPr>
        <w:t xml:space="preserve">which the Constitution gives the president </w:t>
      </w:r>
      <w:r w:rsidRPr="006854DD">
        <w:rPr>
          <w:rStyle w:val="Emphasis"/>
        </w:rPr>
        <w:t>the right to enter into</w:t>
      </w:r>
      <w:r w:rsidRPr="006854DD">
        <w:rPr>
          <w:rStyle w:val="StyleUnderline"/>
        </w:rPr>
        <w:t>,” he said</w:t>
      </w:r>
      <w:r w:rsidRPr="004144A8">
        <w:rPr>
          <w:sz w:val="14"/>
          <w:szCs w:val="14"/>
        </w:rPr>
        <w:t>.</w:t>
      </w:r>
    </w:p>
    <w:p w14:paraId="61E66168" w14:textId="7F17B1EE" w:rsidR="00483B32" w:rsidRDefault="00483B32" w:rsidP="00563D40">
      <w:pPr>
        <w:pStyle w:val="Heading3"/>
      </w:pPr>
      <w:r>
        <w:lastRenderedPageBreak/>
        <w:t>Trade---Econ---A2: Collapse Slow</w:t>
      </w:r>
    </w:p>
    <w:p w14:paraId="353B0A0A" w14:textId="77777777" w:rsidR="00483B32" w:rsidRPr="008D2FFB" w:rsidRDefault="00483B32" w:rsidP="00483B32">
      <w:pPr>
        <w:pStyle w:val="Heading4"/>
        <w:rPr>
          <w:u w:val="single"/>
        </w:rPr>
      </w:pPr>
      <w:r w:rsidRPr="008D2FFB">
        <w:rPr>
          <w:u w:val="single"/>
        </w:rPr>
        <w:t>Collapse</w:t>
      </w:r>
      <w:r>
        <w:t xml:space="preserve"> and </w:t>
      </w:r>
      <w:r w:rsidRPr="008D2FFB">
        <w:rPr>
          <w:u w:val="single"/>
        </w:rPr>
        <w:t>escalation</w:t>
      </w:r>
      <w:r>
        <w:t xml:space="preserve"> are </w:t>
      </w:r>
      <w:r>
        <w:rPr>
          <w:u w:val="single"/>
        </w:rPr>
        <w:t>likely</w:t>
      </w:r>
      <w:r>
        <w:t xml:space="preserve">---the impact’s </w:t>
      </w:r>
      <w:r>
        <w:rPr>
          <w:u w:val="single"/>
        </w:rPr>
        <w:t>extinction</w:t>
      </w:r>
    </w:p>
    <w:p w14:paraId="34FCFDDF" w14:textId="77777777" w:rsidR="00483B32" w:rsidRDefault="00483B32" w:rsidP="00483B32">
      <w:pPr>
        <w:rPr>
          <w:szCs w:val="20"/>
        </w:rPr>
      </w:pPr>
      <w:r w:rsidRPr="00A84C99">
        <w:rPr>
          <w:rStyle w:val="Style13ptBold"/>
        </w:rPr>
        <w:t>James 14</w:t>
      </w:r>
      <w:r>
        <w:t xml:space="preserve"> </w:t>
      </w:r>
      <w:r>
        <w:rPr>
          <w:szCs w:val="20"/>
        </w:rPr>
        <w:t xml:space="preserve">– </w:t>
      </w:r>
      <w:r w:rsidRPr="00611BBE">
        <w:rPr>
          <w:szCs w:val="20"/>
        </w:rPr>
        <w:t>Harold</w:t>
      </w:r>
      <w:r>
        <w:rPr>
          <w:szCs w:val="20"/>
        </w:rPr>
        <w:t xml:space="preserve"> James</w:t>
      </w:r>
      <w:r w:rsidRPr="00611BBE">
        <w:rPr>
          <w:szCs w:val="20"/>
        </w:rPr>
        <w:t>, Professor of History at Princeton Uni</w:t>
      </w:r>
      <w:r>
        <w:rPr>
          <w:szCs w:val="20"/>
        </w:rPr>
        <w:t xml:space="preserve">versity’s Woodrow Wilson School, </w:t>
      </w:r>
      <w:r w:rsidRPr="00611BBE">
        <w:rPr>
          <w:szCs w:val="20"/>
        </w:rPr>
        <w:t xml:space="preserve">Specializes in European Economic History, 7/2/14, “Debate: Is 2014, like 1914, A Prelude to World War?,” </w:t>
      </w:r>
      <w:r>
        <w:rPr>
          <w:szCs w:val="20"/>
        </w:rPr>
        <w:t xml:space="preserve">The Globe and Mail, </w:t>
      </w:r>
      <w:hyperlink r:id="rId39" w:history="1">
        <w:r w:rsidRPr="002310BA">
          <w:rPr>
            <w:rStyle w:val="Hyperlink"/>
            <w:szCs w:val="20"/>
          </w:rPr>
          <w:t>http://www.theglobeandmail.com/globe-debate/read-and-vote-is-2014-like-1914-a-prelude-to-world-war/article19325504/</w:t>
        </w:r>
      </w:hyperlink>
      <w:r w:rsidRPr="00611BBE">
        <w:rPr>
          <w:szCs w:val="20"/>
        </w:rPr>
        <w:t>)</w:t>
      </w:r>
    </w:p>
    <w:p w14:paraId="68A41E7D" w14:textId="77777777" w:rsidR="00483B32" w:rsidRPr="00A84C99" w:rsidRDefault="00483B32" w:rsidP="00483B32"/>
    <w:p w14:paraId="7B329060" w14:textId="77777777" w:rsidR="00483B32" w:rsidRDefault="00483B32" w:rsidP="00483B32">
      <w:pPr>
        <w:rPr>
          <w:sz w:val="12"/>
        </w:rPr>
      </w:pPr>
      <w:r w:rsidRPr="008D2FFB">
        <w:rPr>
          <w:sz w:val="12"/>
        </w:rPr>
        <w:t xml:space="preserve">As we get closer to the centenary of Gavrilo Princip’s act of terrorism in Sarajevo, there is an ever more vivid fear: </w:t>
      </w:r>
      <w:r w:rsidRPr="005F2F85">
        <w:rPr>
          <w:rStyle w:val="StyleUnderline"/>
          <w:highlight w:val="cyan"/>
          <w:bdr w:val="single" w:sz="4" w:space="0" w:color="auto"/>
        </w:rPr>
        <w:t>it could happen again</w:t>
      </w:r>
      <w:r w:rsidRPr="008D2FFB">
        <w:rPr>
          <w:sz w:val="12"/>
        </w:rPr>
        <w:t xml:space="preserve">. The approach of </w:t>
      </w:r>
      <w:r w:rsidRPr="005F2F85">
        <w:rPr>
          <w:rStyle w:val="StyleUnderline"/>
          <w:highlight w:val="cyan"/>
        </w:rPr>
        <w:t>the</w:t>
      </w:r>
      <w:r w:rsidRPr="00611BBE">
        <w:rPr>
          <w:rStyle w:val="StyleUnderline"/>
        </w:rPr>
        <w:t xml:space="preserve"> hundredth</w:t>
      </w:r>
      <w:r w:rsidRPr="00A84C99">
        <w:rPr>
          <w:rStyle w:val="StyleUnderline"/>
        </w:rPr>
        <w:t xml:space="preserve"> </w:t>
      </w:r>
      <w:r w:rsidRPr="005F2F85">
        <w:rPr>
          <w:rStyle w:val="StyleUnderline"/>
          <w:highlight w:val="cyan"/>
        </w:rPr>
        <w:t>anniversary of 1914</w:t>
      </w:r>
      <w:r w:rsidRPr="00A84C99">
        <w:rPr>
          <w:rStyle w:val="StyleUnderline"/>
        </w:rPr>
        <w:t xml:space="preserve"> has </w:t>
      </w:r>
      <w:r w:rsidRPr="005F2F85">
        <w:rPr>
          <w:rStyle w:val="StyleUnderline"/>
          <w:highlight w:val="cyan"/>
        </w:rPr>
        <w:t>put a</w:t>
      </w:r>
      <w:r w:rsidRPr="005F2F85">
        <w:rPr>
          <w:sz w:val="12"/>
          <w:highlight w:val="cyan"/>
        </w:rPr>
        <w:t xml:space="preserve"> </w:t>
      </w:r>
      <w:r w:rsidRPr="005F2F85">
        <w:rPr>
          <w:rStyle w:val="StyleUnderline"/>
          <w:highlight w:val="cyan"/>
          <w:bdr w:val="single" w:sz="4" w:space="0" w:color="auto"/>
        </w:rPr>
        <w:t>spotlight on</w:t>
      </w:r>
      <w:r w:rsidRPr="00611BBE">
        <w:rPr>
          <w:rStyle w:val="StyleUnderline"/>
          <w:bdr w:val="single" w:sz="4" w:space="0" w:color="auto"/>
        </w:rPr>
        <w:t xml:space="preserve"> the </w:t>
      </w:r>
      <w:r w:rsidRPr="005F2F85">
        <w:rPr>
          <w:rStyle w:val="StyleUnderline"/>
          <w:highlight w:val="cyan"/>
          <w:bdr w:val="single" w:sz="4" w:space="0" w:color="auto"/>
        </w:rPr>
        <w:t>fragility of the world’s</w:t>
      </w:r>
      <w:r w:rsidRPr="008D2FFB">
        <w:rPr>
          <w:sz w:val="12"/>
        </w:rPr>
        <w:t xml:space="preserve"> political and </w:t>
      </w:r>
      <w:r w:rsidRPr="005F2F85">
        <w:rPr>
          <w:rStyle w:val="StyleUnderline"/>
          <w:highlight w:val="cyan"/>
          <w:bdr w:val="single" w:sz="4" w:space="0" w:color="auto"/>
        </w:rPr>
        <w:t>economic</w:t>
      </w:r>
      <w:r w:rsidRPr="00611BBE">
        <w:rPr>
          <w:rStyle w:val="StyleUnderline"/>
          <w:bdr w:val="single" w:sz="4" w:space="0" w:color="auto"/>
        </w:rPr>
        <w:t xml:space="preserve"> </w:t>
      </w:r>
      <w:r w:rsidRPr="00A84C99">
        <w:rPr>
          <w:rStyle w:val="StyleUnderline"/>
          <w:bdr w:val="single" w:sz="4" w:space="0" w:color="auto"/>
        </w:rPr>
        <w:t xml:space="preserve">security </w:t>
      </w:r>
      <w:r w:rsidRPr="005F2F85">
        <w:rPr>
          <w:rStyle w:val="StyleUnderline"/>
          <w:highlight w:val="cyan"/>
          <w:bdr w:val="single" w:sz="4" w:space="0" w:color="auto"/>
        </w:rPr>
        <w:t>systems</w:t>
      </w:r>
      <w:r w:rsidRPr="008D2FFB">
        <w:rPr>
          <w:sz w:val="12"/>
        </w:rPr>
        <w:t xml:space="preserve">. At the beginning of 2013, Luxembourg’s Prime Minister Jean-Claude Juncker was widely ridiculed for evoking the shades of 1913. By now he is looking like a prophet. By 2014, as </w:t>
      </w:r>
      <w:r w:rsidRPr="00A84C99">
        <w:rPr>
          <w:rStyle w:val="StyleUnderline"/>
        </w:rPr>
        <w:t>the security situation in the South China Sea deteriorated</w:t>
      </w:r>
      <w:r w:rsidRPr="008D2FFB">
        <w:rPr>
          <w:sz w:val="12"/>
        </w:rPr>
        <w:t xml:space="preserve">, Japanese Prime Minister Shinzo Abe cast China as the equivalent to Kaiser Wilhelm’s Germany; and the </w:t>
      </w:r>
      <w:r w:rsidRPr="00A84C99">
        <w:rPr>
          <w:rStyle w:val="StyleUnderline"/>
        </w:rPr>
        <w:t>fighting in Ukraine and in Iraq is a sharp reminder of the dangers of escalation</w:t>
      </w:r>
      <w:r w:rsidRPr="008D2FFB">
        <w:rPr>
          <w:sz w:val="12"/>
        </w:rPr>
        <w:t xml:space="preserve">. Lessons of 1914 are about more than simply the dangers of national and sectarian animosities. </w:t>
      </w:r>
      <w:r w:rsidRPr="005F2F85">
        <w:rPr>
          <w:rStyle w:val="StyleUnderline"/>
          <w:highlight w:val="cyan"/>
        </w:rPr>
        <w:t>The main story</w:t>
      </w:r>
      <w:r w:rsidRPr="00A84C99">
        <w:rPr>
          <w:rStyle w:val="StyleUnderline"/>
        </w:rPr>
        <w:t xml:space="preserve"> of today as then </w:t>
      </w:r>
      <w:r w:rsidRPr="005F2F85">
        <w:rPr>
          <w:rStyle w:val="StyleUnderline"/>
          <w:highlight w:val="cyan"/>
        </w:rPr>
        <w:t>is the</w:t>
      </w:r>
      <w:r w:rsidRPr="005F2F85">
        <w:rPr>
          <w:sz w:val="12"/>
          <w:highlight w:val="cyan"/>
        </w:rPr>
        <w:t xml:space="preserve"> </w:t>
      </w:r>
      <w:r w:rsidRPr="005F2F85">
        <w:rPr>
          <w:rStyle w:val="StyleUnderline"/>
          <w:highlight w:val="cyan"/>
          <w:bdr w:val="single" w:sz="4" w:space="0" w:color="auto"/>
        </w:rPr>
        <w:t>precariousness of</w:t>
      </w:r>
      <w:r w:rsidRPr="00A84C99">
        <w:rPr>
          <w:rStyle w:val="StyleUnderline"/>
          <w:bdr w:val="single" w:sz="4" w:space="0" w:color="auto"/>
        </w:rPr>
        <w:t xml:space="preserve"> financial </w:t>
      </w:r>
      <w:r w:rsidRPr="005F2F85">
        <w:rPr>
          <w:rStyle w:val="StyleUnderline"/>
          <w:highlight w:val="cyan"/>
          <w:bdr w:val="single" w:sz="4" w:space="0" w:color="auto"/>
        </w:rPr>
        <w:t>globalization</w:t>
      </w:r>
      <w:r w:rsidRPr="008D2FFB">
        <w:rPr>
          <w:sz w:val="12"/>
        </w:rPr>
        <w:t xml:space="preserve">, and the consequences that political leaders draw from it. In the influential view of Norman Angell in his 1910 book The Great Illusion, </w:t>
      </w:r>
      <w:r w:rsidRPr="00A84C99">
        <w:rPr>
          <w:rStyle w:val="StyleUnderline"/>
        </w:rPr>
        <w:t xml:space="preserve">the </w:t>
      </w:r>
      <w:r w:rsidRPr="00611BBE">
        <w:rPr>
          <w:rStyle w:val="StyleUnderline"/>
        </w:rPr>
        <w:t>interdependency</w:t>
      </w:r>
      <w:r w:rsidRPr="00A84C99">
        <w:rPr>
          <w:rStyle w:val="StyleUnderline"/>
        </w:rPr>
        <w:t xml:space="preserve"> of the increasingly complex global economy </w:t>
      </w:r>
      <w:r w:rsidRPr="00611BBE">
        <w:rPr>
          <w:rStyle w:val="StyleUnderline"/>
        </w:rPr>
        <w:t xml:space="preserve">made war impossible. </w:t>
      </w:r>
      <w:r w:rsidRPr="00E5058F">
        <w:rPr>
          <w:rStyle w:val="StyleUnderline"/>
        </w:rPr>
        <w:t>But</w:t>
      </w:r>
      <w:r w:rsidRPr="008D2FFB">
        <w:rPr>
          <w:sz w:val="12"/>
        </w:rPr>
        <w:t xml:space="preserve"> </w:t>
      </w:r>
      <w:r w:rsidRPr="00E5058F">
        <w:rPr>
          <w:rStyle w:val="StyleUnderline"/>
          <w:bdr w:val="single" w:sz="4" w:space="0" w:color="auto"/>
        </w:rPr>
        <w:t>a quite opposite conclusion was possible and equally plausible</w:t>
      </w:r>
      <w:r w:rsidRPr="008D2FFB">
        <w:rPr>
          <w:sz w:val="12"/>
        </w:rPr>
        <w:t xml:space="preserve"> – </w:t>
      </w:r>
      <w:r w:rsidRPr="00E5058F">
        <w:rPr>
          <w:rStyle w:val="StyleUnderline"/>
        </w:rPr>
        <w:t>and</w:t>
      </w:r>
      <w:r w:rsidRPr="008D2FFB">
        <w:rPr>
          <w:sz w:val="12"/>
        </w:rPr>
        <w:t xml:space="preserve"> </w:t>
      </w:r>
      <w:r w:rsidRPr="00E5058F">
        <w:rPr>
          <w:rStyle w:val="StyleUnderline"/>
          <w:bdr w:val="single" w:sz="4" w:space="0" w:color="auto"/>
        </w:rPr>
        <w:t>proved to be the case</w:t>
      </w:r>
      <w:r w:rsidRPr="008D2FFB">
        <w:rPr>
          <w:sz w:val="12"/>
        </w:rPr>
        <w:t xml:space="preserve">. </w:t>
      </w:r>
      <w:r w:rsidRPr="00611BBE">
        <w:rPr>
          <w:rStyle w:val="StyleUnderline"/>
        </w:rPr>
        <w:t>Given</w:t>
      </w:r>
      <w:r w:rsidRPr="00A84C99">
        <w:rPr>
          <w:rStyle w:val="StyleUnderline"/>
        </w:rPr>
        <w:t xml:space="preserve"> the extent of </w:t>
      </w:r>
      <w:r w:rsidRPr="00611BBE">
        <w:rPr>
          <w:rStyle w:val="StyleUnderline"/>
        </w:rPr>
        <w:t>fragility, a</w:t>
      </w:r>
      <w:r w:rsidRPr="00A84C99">
        <w:rPr>
          <w:rStyle w:val="StyleUnderline"/>
        </w:rPr>
        <w:t xml:space="preserve"> clever </w:t>
      </w:r>
      <w:r w:rsidRPr="00611BBE">
        <w:rPr>
          <w:rStyle w:val="StyleUnderline"/>
        </w:rPr>
        <w:t>twist to the control levers might make war easily winnable by the economic hegemon</w:t>
      </w:r>
      <w:r w:rsidRPr="008D2FFB">
        <w:rPr>
          <w:sz w:val="12"/>
        </w:rPr>
        <w:t xml:space="preserve">. </w:t>
      </w:r>
      <w:r w:rsidRPr="005F2F85">
        <w:rPr>
          <w:rStyle w:val="StyleUnderline"/>
          <w:highlight w:val="cyan"/>
        </w:rPr>
        <w:t>In the wake of an</w:t>
      </w:r>
      <w:r w:rsidRPr="005F2F85">
        <w:rPr>
          <w:sz w:val="12"/>
          <w:highlight w:val="cyan"/>
        </w:rPr>
        <w:t xml:space="preserve"> </w:t>
      </w:r>
      <w:r w:rsidRPr="005F2F85">
        <w:rPr>
          <w:rStyle w:val="StyleUnderline"/>
          <w:highlight w:val="cyan"/>
          <w:bdr w:val="single" w:sz="4" w:space="0" w:color="auto"/>
        </w:rPr>
        <w:t>epochal</w:t>
      </w:r>
      <w:r w:rsidRPr="00A84C99">
        <w:rPr>
          <w:rStyle w:val="StyleUnderline"/>
          <w:bdr w:val="single" w:sz="4" w:space="0" w:color="auto"/>
        </w:rPr>
        <w:t xml:space="preserve"> financial </w:t>
      </w:r>
      <w:r w:rsidRPr="005F2F85">
        <w:rPr>
          <w:rStyle w:val="StyleUnderline"/>
          <w:highlight w:val="cyan"/>
          <w:bdr w:val="single" w:sz="4" w:space="0" w:color="auto"/>
        </w:rPr>
        <w:t>crisis</w:t>
      </w:r>
      <w:r w:rsidRPr="00A84C99">
        <w:rPr>
          <w:rStyle w:val="StyleUnderline"/>
          <w:bdr w:val="single" w:sz="4" w:space="0" w:color="auto"/>
        </w:rPr>
        <w:t xml:space="preserve"> that almost brought a complete global collapse,</w:t>
      </w:r>
      <w:r w:rsidRPr="008D2FFB">
        <w:rPr>
          <w:sz w:val="12"/>
        </w:rPr>
        <w:t xml:space="preserve"> </w:t>
      </w:r>
      <w:r w:rsidRPr="00A84C99">
        <w:rPr>
          <w:rStyle w:val="StyleUnderline"/>
        </w:rPr>
        <w:t>in 1907</w:t>
      </w:r>
      <w:r w:rsidRPr="008D2FFB">
        <w:rPr>
          <w:sz w:val="12"/>
        </w:rPr>
        <w:t xml:space="preserve">, </w:t>
      </w:r>
      <w:r w:rsidRPr="00A84C99">
        <w:rPr>
          <w:rStyle w:val="StyleUnderline"/>
        </w:rPr>
        <w:t xml:space="preserve">several </w:t>
      </w:r>
      <w:r w:rsidRPr="005F2F85">
        <w:rPr>
          <w:rStyle w:val="StyleUnderline"/>
          <w:highlight w:val="cyan"/>
        </w:rPr>
        <w:t>countries started to think of finance as</w:t>
      </w:r>
      <w:r w:rsidRPr="00A84C99">
        <w:rPr>
          <w:rStyle w:val="StyleUnderline"/>
        </w:rPr>
        <w:t xml:space="preserve"> primarily </w:t>
      </w:r>
      <w:r w:rsidRPr="005F2F85">
        <w:rPr>
          <w:rStyle w:val="StyleUnderline"/>
          <w:highlight w:val="cyan"/>
        </w:rPr>
        <w:t>an instrument of</w:t>
      </w:r>
      <w:r w:rsidRPr="00A84C99">
        <w:rPr>
          <w:rStyle w:val="StyleUnderline"/>
        </w:rPr>
        <w:t xml:space="preserve"> raw </w:t>
      </w:r>
      <w:r w:rsidRPr="005F2F85">
        <w:rPr>
          <w:rStyle w:val="StyleUnderline"/>
          <w:highlight w:val="cyan"/>
        </w:rPr>
        <w:t>power</w:t>
      </w:r>
      <w:r w:rsidRPr="008D2FFB">
        <w:rPr>
          <w:sz w:val="12"/>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5F2F85">
        <w:rPr>
          <w:rStyle w:val="StyleUnderline"/>
          <w:highlight w:val="cyan"/>
        </w:rPr>
        <w:t>the dynamics of</w:t>
      </w:r>
      <w:r w:rsidRPr="00611BBE">
        <w:rPr>
          <w:rStyle w:val="StyleUnderline"/>
        </w:rPr>
        <w:t xml:space="preserve"> </w:t>
      </w:r>
      <w:r w:rsidRPr="00A84C99">
        <w:rPr>
          <w:rStyle w:val="StyleUnderline"/>
        </w:rPr>
        <w:t>the pre-</w:t>
      </w:r>
      <w:r w:rsidRPr="005F2F85">
        <w:rPr>
          <w:rStyle w:val="StyleUnderline"/>
          <w:highlight w:val="cyan"/>
        </w:rPr>
        <w:t>1914</w:t>
      </w:r>
      <w:r w:rsidRPr="00611BBE">
        <w:rPr>
          <w:rStyle w:val="StyleUnderline"/>
        </w:rPr>
        <w:t xml:space="preserve"> </w:t>
      </w:r>
      <w:r w:rsidRPr="00A84C99">
        <w:rPr>
          <w:rStyle w:val="StyleUnderline"/>
        </w:rPr>
        <w:t xml:space="preserve">financial world </w:t>
      </w:r>
      <w:r w:rsidRPr="005F2F85">
        <w:rPr>
          <w:rStyle w:val="StyleUnderline"/>
          <w:highlight w:val="cyan"/>
        </w:rPr>
        <w:t>are</w:t>
      </w:r>
      <w:r w:rsidRPr="00A84C99">
        <w:rPr>
          <w:rStyle w:val="StyleUnderline"/>
        </w:rPr>
        <w:t xml:space="preserve"> now </w:t>
      </w:r>
      <w:r w:rsidRPr="005F2F85">
        <w:rPr>
          <w:rStyle w:val="StyleUnderline"/>
          <w:highlight w:val="cyan"/>
        </w:rPr>
        <w:t>re-emerging</w:t>
      </w:r>
      <w:r w:rsidRPr="008D2FFB">
        <w:rPr>
          <w:sz w:val="12"/>
        </w:rPr>
        <w:t xml:space="preserve">. </w:t>
      </w:r>
      <w:r w:rsidRPr="00611BBE">
        <w:rPr>
          <w:rStyle w:val="StyleUnderline"/>
        </w:rPr>
        <w:t xml:space="preserve">Then an </w:t>
      </w:r>
      <w:r w:rsidRPr="00611BBE">
        <w:rPr>
          <w:rStyle w:val="StyleUnderline"/>
          <w:bdr w:val="single" w:sz="4" w:space="0" w:color="auto"/>
        </w:rPr>
        <w:t>economically declining power</w:t>
      </w:r>
      <w:r w:rsidRPr="00A84C99">
        <w:rPr>
          <w:rStyle w:val="StyleUnderline"/>
        </w:rPr>
        <w:t xml:space="preserve">, Britain, </w:t>
      </w:r>
      <w:r w:rsidRPr="00611BBE">
        <w:rPr>
          <w:rStyle w:val="StyleUnderline"/>
        </w:rPr>
        <w:t>wanted to use finance as a weapon</w:t>
      </w:r>
      <w:r w:rsidRPr="008D2FFB">
        <w:rPr>
          <w:sz w:val="12"/>
        </w:rPr>
        <w:t xml:space="preserve"> against its larger and faster growing competitors, Germany and the United States. </w:t>
      </w:r>
      <w:r w:rsidRPr="00611BBE">
        <w:rPr>
          <w:rStyle w:val="StyleUnderline"/>
        </w:rPr>
        <w:t xml:space="preserve">Now </w:t>
      </w:r>
      <w:r w:rsidRPr="005F2F85">
        <w:rPr>
          <w:rStyle w:val="StyleUnderline"/>
          <w:highlight w:val="cyan"/>
        </w:rPr>
        <w:t>America is</w:t>
      </w:r>
      <w:r w:rsidRPr="008D2FFB">
        <w:rPr>
          <w:sz w:val="12"/>
        </w:rPr>
        <w:t xml:space="preserve"> in turn </w:t>
      </w:r>
      <w:r w:rsidRPr="005F2F85">
        <w:rPr>
          <w:rStyle w:val="StyleUnderline"/>
          <w:highlight w:val="cyan"/>
          <w:bdr w:val="single" w:sz="4" w:space="0" w:color="auto"/>
        </w:rPr>
        <w:t>obsessed by</w:t>
      </w:r>
      <w:r w:rsidRPr="00611BBE">
        <w:rPr>
          <w:rStyle w:val="StyleUnderline"/>
          <w:bdr w:val="single" w:sz="4" w:space="0" w:color="auto"/>
        </w:rPr>
        <w:t xml:space="preserve"> being overtaken by </w:t>
      </w:r>
      <w:r w:rsidRPr="005F2F85">
        <w:rPr>
          <w:rStyle w:val="StyleUnderline"/>
          <w:highlight w:val="cyan"/>
          <w:bdr w:val="single" w:sz="4" w:space="0" w:color="auto"/>
        </w:rPr>
        <w:t>China</w:t>
      </w:r>
      <w:r w:rsidRPr="008D2FFB">
        <w:rPr>
          <w:sz w:val="12"/>
        </w:rPr>
        <w:t xml:space="preserve"> – according to some calculations, set to become the world’s largest economy in 2014. </w:t>
      </w:r>
      <w:r w:rsidRPr="00611BBE">
        <w:rPr>
          <w:rStyle w:val="StyleUnderline"/>
        </w:rPr>
        <w:t>In the aftermath of</w:t>
      </w:r>
      <w:r w:rsidRPr="00A84C99">
        <w:rPr>
          <w:rStyle w:val="StyleUnderline"/>
        </w:rPr>
        <w:t xml:space="preserve"> the </w:t>
      </w:r>
      <w:r w:rsidRPr="00611BBE">
        <w:rPr>
          <w:rStyle w:val="StyleUnderline"/>
        </w:rPr>
        <w:t>2008</w:t>
      </w:r>
      <w:r w:rsidRPr="00A84C99">
        <w:rPr>
          <w:rStyle w:val="StyleUnderline"/>
        </w:rPr>
        <w:t xml:space="preserve"> financial crisis, </w:t>
      </w:r>
      <w:r w:rsidRPr="005F2F85">
        <w:rPr>
          <w:rStyle w:val="StyleUnderline"/>
          <w:highlight w:val="cyan"/>
        </w:rPr>
        <w:t>financial institutions appear</w:t>
      </w:r>
      <w:r w:rsidRPr="008D2FFB">
        <w:rPr>
          <w:sz w:val="12"/>
        </w:rPr>
        <w:t xml:space="preserve"> both </w:t>
      </w:r>
      <w:r w:rsidRPr="00611BBE">
        <w:rPr>
          <w:rStyle w:val="StyleUnderline"/>
          <w:bdr w:val="single" w:sz="4" w:space="0" w:color="auto"/>
        </w:rPr>
        <w:t xml:space="preserve">as </w:t>
      </w:r>
      <w:r w:rsidRPr="005F2F85">
        <w:rPr>
          <w:rStyle w:val="StyleUnderline"/>
          <w:highlight w:val="cyan"/>
          <w:bdr w:val="single" w:sz="4" w:space="0" w:color="auto"/>
        </w:rPr>
        <w:t>dangerous</w:t>
      </w:r>
      <w:r w:rsidRPr="00611BBE">
        <w:rPr>
          <w:rStyle w:val="StyleUnderline"/>
          <w:bdr w:val="single" w:sz="4" w:space="0" w:color="auto"/>
        </w:rPr>
        <w:t xml:space="preserve"> weapons of mass destruction</w:t>
      </w:r>
      <w:r w:rsidRPr="008D2FFB">
        <w:rPr>
          <w:sz w:val="12"/>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1BBE">
        <w:rPr>
          <w:rStyle w:val="StyleUnderline"/>
        </w:rPr>
        <w:t xml:space="preserve">The </w:t>
      </w:r>
      <w:r w:rsidRPr="005F2F85">
        <w:rPr>
          <w:rStyle w:val="StyleUnderline"/>
          <w:highlight w:val="cyan"/>
        </w:rPr>
        <w:t>threat of</w:t>
      </w:r>
      <w:r w:rsidRPr="005F2F85">
        <w:rPr>
          <w:sz w:val="12"/>
          <w:highlight w:val="cyan"/>
        </w:rPr>
        <w:t xml:space="preserve"> </w:t>
      </w:r>
      <w:r w:rsidRPr="005F2F85">
        <w:rPr>
          <w:rStyle w:val="StyleUnderline"/>
          <w:highlight w:val="cyan"/>
          <w:bdr w:val="single" w:sz="4" w:space="0" w:color="auto"/>
        </w:rPr>
        <w:t>systemic disruption</w:t>
      </w:r>
      <w:r w:rsidRPr="005F2F85">
        <w:rPr>
          <w:sz w:val="12"/>
          <w:highlight w:val="cyan"/>
        </w:rPr>
        <w:t xml:space="preserve"> </w:t>
      </w:r>
      <w:r w:rsidRPr="005F2F85">
        <w:rPr>
          <w:rStyle w:val="StyleUnderline"/>
          <w:highlight w:val="cyan"/>
        </w:rPr>
        <w:t>generates</w:t>
      </w:r>
      <w:r w:rsidRPr="00A84C99">
        <w:rPr>
          <w:rStyle w:val="StyleUnderline"/>
        </w:rPr>
        <w:t xml:space="preserve"> a new sort of </w:t>
      </w:r>
      <w:r w:rsidRPr="005F2F85">
        <w:rPr>
          <w:rStyle w:val="StyleUnderline"/>
          <w:highlight w:val="cyan"/>
        </w:rPr>
        <w:t>uncertainty</w:t>
      </w:r>
      <w:r w:rsidRPr="008D2FFB">
        <w:rPr>
          <w:sz w:val="12"/>
        </w:rPr>
        <w:t xml:space="preserve">, one </w:t>
      </w:r>
      <w:r w:rsidRPr="00611BBE">
        <w:rPr>
          <w:rStyle w:val="StyleUnderline"/>
        </w:rPr>
        <w:t>that mirrors</w:t>
      </w:r>
      <w:r w:rsidRPr="00A84C99">
        <w:rPr>
          <w:rStyle w:val="StyleUnderline"/>
        </w:rPr>
        <w:t xml:space="preserve"> the decisive feature of the crisis of the summer of </w:t>
      </w:r>
      <w:r w:rsidRPr="00611BBE">
        <w:rPr>
          <w:rStyle w:val="StyleUnderline"/>
        </w:rPr>
        <w:t>1914</w:t>
      </w:r>
      <w:r w:rsidRPr="008D2FFB">
        <w:rPr>
          <w:sz w:val="12"/>
        </w:rPr>
        <w:t xml:space="preserve">. </w:t>
      </w:r>
      <w:r w:rsidRPr="00A84C99">
        <w:rPr>
          <w:rStyle w:val="StyleUnderline"/>
        </w:rPr>
        <w:t>At that time</w:t>
      </w:r>
      <w:r w:rsidRPr="00611BBE">
        <w:rPr>
          <w:rStyle w:val="StyleUnderline"/>
        </w:rPr>
        <w:t>, no one could</w:t>
      </w:r>
      <w:r w:rsidRPr="00A84C99">
        <w:rPr>
          <w:rStyle w:val="StyleUnderline"/>
        </w:rPr>
        <w:t xml:space="preserve"> really </w:t>
      </w:r>
      <w:r w:rsidRPr="00611BBE">
        <w:rPr>
          <w:rStyle w:val="StyleUnderline"/>
        </w:rPr>
        <w:t>know whether clashes would escalate</w:t>
      </w:r>
      <w:r w:rsidRPr="00A84C99">
        <w:rPr>
          <w:rStyle w:val="StyleUnderline"/>
        </w:rPr>
        <w:t xml:space="preserve"> or not</w:t>
      </w:r>
      <w:r w:rsidRPr="008D2FFB">
        <w:rPr>
          <w:sz w:val="12"/>
        </w:rPr>
        <w:t xml:space="preserve">. That feature contrasts remarkably with almost the entirety of the Cold War, especially since the 1960s, when </w:t>
      </w:r>
      <w:r w:rsidRPr="00A84C99">
        <w:rPr>
          <w:rStyle w:val="StyleUnderline"/>
        </w:rPr>
        <w:t xml:space="preserve">the strategic doctrine of </w:t>
      </w:r>
      <w:r w:rsidRPr="005F2F85">
        <w:rPr>
          <w:rStyle w:val="StyleUnderline"/>
          <w:highlight w:val="cyan"/>
          <w:bdr w:val="single" w:sz="4" w:space="0" w:color="auto"/>
        </w:rPr>
        <w:t>M</w:t>
      </w:r>
      <w:r w:rsidRPr="00A84C99">
        <w:rPr>
          <w:rStyle w:val="StyleUnderline"/>
        </w:rPr>
        <w:t xml:space="preserve">utually </w:t>
      </w:r>
      <w:r w:rsidRPr="005F2F85">
        <w:rPr>
          <w:rStyle w:val="StyleUnderline"/>
          <w:highlight w:val="cyan"/>
          <w:bdr w:val="single" w:sz="4" w:space="0" w:color="auto"/>
        </w:rPr>
        <w:t>A</w:t>
      </w:r>
      <w:r w:rsidRPr="00A84C99">
        <w:rPr>
          <w:rStyle w:val="StyleUnderline"/>
        </w:rPr>
        <w:t xml:space="preserve">ssured </w:t>
      </w:r>
      <w:r w:rsidRPr="005F2F85">
        <w:rPr>
          <w:rStyle w:val="StyleUnderline"/>
          <w:highlight w:val="cyan"/>
          <w:bdr w:val="single" w:sz="4" w:space="0" w:color="auto"/>
        </w:rPr>
        <w:t>D</w:t>
      </w:r>
      <w:r w:rsidRPr="00A84C99">
        <w:rPr>
          <w:rStyle w:val="StyleUnderline"/>
        </w:rPr>
        <w:t>estruction</w:t>
      </w:r>
      <w:r w:rsidRPr="008D2FFB">
        <w:rPr>
          <w:sz w:val="12"/>
        </w:rPr>
        <w:t xml:space="preserve"> </w:t>
      </w:r>
      <w:r w:rsidRPr="005F2F85">
        <w:rPr>
          <w:rStyle w:val="StyleUnderline"/>
          <w:highlight w:val="cyan"/>
          <w:bdr w:val="single" w:sz="4" w:space="0" w:color="auto"/>
        </w:rPr>
        <w:t>left no doubt</w:t>
      </w:r>
      <w:r w:rsidRPr="00A84C99">
        <w:rPr>
          <w:rStyle w:val="StyleUnderline"/>
          <w:bdr w:val="single" w:sz="4" w:space="0" w:color="auto"/>
        </w:rPr>
        <w:t xml:space="preserve"> that </w:t>
      </w:r>
      <w:r w:rsidRPr="005F2F85">
        <w:rPr>
          <w:rStyle w:val="StyleUnderline"/>
          <w:highlight w:val="cyan"/>
          <w:bdr w:val="single" w:sz="4" w:space="0" w:color="auto"/>
        </w:rPr>
        <w:t>any</w:t>
      </w:r>
      <w:r w:rsidRPr="00611BBE">
        <w:rPr>
          <w:rStyle w:val="StyleUnderline"/>
          <w:bdr w:val="single" w:sz="4" w:space="0" w:color="auto"/>
        </w:rPr>
        <w:t xml:space="preserve"> superpower </w:t>
      </w:r>
      <w:r w:rsidRPr="005F2F85">
        <w:rPr>
          <w:rStyle w:val="StyleUnderline"/>
          <w:highlight w:val="cyan"/>
          <w:bdr w:val="single" w:sz="4" w:space="0" w:color="auto"/>
        </w:rPr>
        <w:t>conflict would</w:t>
      </w:r>
      <w:r w:rsidRPr="00611BBE">
        <w:rPr>
          <w:rStyle w:val="StyleUnderline"/>
          <w:bdr w:val="single" w:sz="4" w:space="0" w:color="auto"/>
        </w:rPr>
        <w:t xml:space="preserve"> inevitably </w:t>
      </w:r>
      <w:r w:rsidRPr="005F2F85">
        <w:rPr>
          <w:rStyle w:val="StyleUnderline"/>
          <w:highlight w:val="cyan"/>
          <w:bdr w:val="single" w:sz="4" w:space="0" w:color="auto"/>
        </w:rPr>
        <w:t>escalate</w:t>
      </w:r>
      <w:r w:rsidRPr="008D2FFB">
        <w:rPr>
          <w:sz w:val="12"/>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11BBE">
        <w:rPr>
          <w:rStyle w:val="StyleUnderline"/>
        </w:rPr>
        <w:t>there is</w:t>
      </w:r>
      <w:r w:rsidRPr="00A84C99">
        <w:rPr>
          <w:rStyle w:val="StyleUnderline"/>
        </w:rPr>
        <w:t xml:space="preserve"> an enhanced </w:t>
      </w:r>
      <w:r w:rsidRPr="00611BBE">
        <w:rPr>
          <w:rStyle w:val="StyleUnderline"/>
        </w:rPr>
        <w:t>temptation to roll the dice</w:t>
      </w:r>
      <w:r w:rsidRPr="008D2FFB">
        <w:rPr>
          <w:sz w:val="12"/>
        </w:rPr>
        <w:t xml:space="preserve">, </w:t>
      </w:r>
      <w:r w:rsidRPr="00611BBE">
        <w:rPr>
          <w:rStyle w:val="StyleUnderline"/>
          <w:bdr w:val="single" w:sz="4" w:space="0" w:color="auto"/>
        </w:rPr>
        <w:t xml:space="preserve">even though </w:t>
      </w:r>
      <w:r w:rsidRPr="005F2F85">
        <w:rPr>
          <w:rStyle w:val="StyleUnderline"/>
          <w:highlight w:val="cyan"/>
          <w:bdr w:val="single" w:sz="4" w:space="0" w:color="auto"/>
        </w:rPr>
        <w:t>the game may be fatal</w:t>
      </w:r>
      <w:r w:rsidRPr="008D2FFB">
        <w:rPr>
          <w:sz w:val="12"/>
        </w:rPr>
        <w:t>.</w:t>
      </w:r>
    </w:p>
    <w:p w14:paraId="55E6D0BB" w14:textId="79B2F823" w:rsidR="00563D40" w:rsidRDefault="00563D40" w:rsidP="00563D40">
      <w:pPr>
        <w:pStyle w:val="Heading3"/>
      </w:pPr>
      <w:r>
        <w:lastRenderedPageBreak/>
        <w:t>Trade---Econ---A2: No Impact</w:t>
      </w:r>
    </w:p>
    <w:p w14:paraId="273B0543" w14:textId="77777777" w:rsidR="00563D40" w:rsidRPr="00DA0C49" w:rsidRDefault="00563D40" w:rsidP="00563D40">
      <w:pPr>
        <w:pStyle w:val="Heading4"/>
        <w:rPr>
          <w:rFonts w:cs="Times New Roman"/>
        </w:rPr>
      </w:pPr>
      <w:r w:rsidRPr="00DA0C49">
        <w:rPr>
          <w:rFonts w:cs="Times New Roman"/>
        </w:rPr>
        <w:t>Turns every impact</w:t>
      </w:r>
    </w:p>
    <w:p w14:paraId="1E4590EA" w14:textId="5451D257" w:rsidR="00563D40" w:rsidRDefault="00563D40" w:rsidP="00563D40">
      <w:r w:rsidRPr="00DA0C49">
        <w:rPr>
          <w:rStyle w:val="Style13ptBold"/>
        </w:rPr>
        <w:t>Kemp 10</w:t>
      </w:r>
      <w:r w:rsidRPr="00DA0C49">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61FF3F0E" w14:textId="77777777" w:rsidR="00563D40" w:rsidRPr="00DA0C49" w:rsidRDefault="00563D40" w:rsidP="00563D40"/>
    <w:p w14:paraId="6DD535F9" w14:textId="77777777" w:rsidR="00563D40" w:rsidRPr="00563D40" w:rsidRDefault="00563D40" w:rsidP="00563D40">
      <w:pPr>
        <w:rPr>
          <w:sz w:val="14"/>
          <w:szCs w:val="20"/>
        </w:rPr>
      </w:pPr>
      <w:r w:rsidRPr="00563D40">
        <w:rPr>
          <w:sz w:val="14"/>
          <w:szCs w:val="20"/>
        </w:rPr>
        <w:t xml:space="preserve">The second scenario, called Mayhem and Chaos, is the opposite of the first scenario; everything that can go wrong does go wrong. </w:t>
      </w:r>
      <w:r w:rsidRPr="00DA0C49">
        <w:rPr>
          <w:rStyle w:val="StyleUnderline"/>
          <w:szCs w:val="20"/>
        </w:rPr>
        <w:t xml:space="preserve">The world </w:t>
      </w:r>
      <w:r w:rsidRPr="005F2F85">
        <w:rPr>
          <w:rStyle w:val="StyleUnderline"/>
          <w:szCs w:val="20"/>
          <w:highlight w:val="cyan"/>
        </w:rPr>
        <w:t>economic situation weakens</w:t>
      </w:r>
      <w:r w:rsidRPr="00DA0C49">
        <w:rPr>
          <w:rStyle w:val="StyleUnderline"/>
          <w:szCs w:val="20"/>
        </w:rPr>
        <w:t xml:space="preserve"> rather than strengthens</w:t>
      </w:r>
      <w:r w:rsidRPr="00563D40">
        <w:rPr>
          <w:sz w:val="14"/>
          <w:szCs w:val="20"/>
        </w:rPr>
        <w:t xml:space="preserve">, and </w:t>
      </w:r>
      <w:r w:rsidRPr="005F2F85">
        <w:rPr>
          <w:rStyle w:val="StyleUnderline"/>
          <w:szCs w:val="20"/>
          <w:highlight w:val="cyan"/>
        </w:rPr>
        <w:t xml:space="preserve">India, China, and </w:t>
      </w:r>
      <w:r w:rsidRPr="005F2F85">
        <w:rPr>
          <w:rStyle w:val="Emphasis"/>
          <w:highlight w:val="cyan"/>
        </w:rPr>
        <w:t>Japan</w:t>
      </w:r>
      <w:r w:rsidRPr="005F2F85">
        <w:rPr>
          <w:rStyle w:val="StyleUnderline"/>
          <w:szCs w:val="20"/>
          <w:highlight w:val="cyan"/>
        </w:rPr>
        <w:t xml:space="preserve"> suffer</w:t>
      </w:r>
      <w:r w:rsidRPr="00DA0C49">
        <w:rPr>
          <w:rStyle w:val="StyleUnderline"/>
          <w:szCs w:val="20"/>
        </w:rPr>
        <w:t xml:space="preserve"> a major </w:t>
      </w:r>
      <w:r w:rsidRPr="005F2F85">
        <w:rPr>
          <w:rStyle w:val="StyleUnderline"/>
          <w:szCs w:val="20"/>
          <w:highlight w:val="cyan"/>
        </w:rPr>
        <w:t>reduction in</w:t>
      </w:r>
      <w:r w:rsidRPr="00DA0C49">
        <w:rPr>
          <w:rStyle w:val="StyleUnderline"/>
          <w:szCs w:val="20"/>
        </w:rPr>
        <w:t xml:space="preserve"> their </w:t>
      </w:r>
      <w:r w:rsidRPr="005F2F85">
        <w:rPr>
          <w:rStyle w:val="StyleUnderline"/>
          <w:szCs w:val="20"/>
          <w:highlight w:val="cyan"/>
        </w:rPr>
        <w:t>growth</w:t>
      </w:r>
      <w:r w:rsidRPr="00DA0C49">
        <w:rPr>
          <w:rStyle w:val="StyleUnderline"/>
          <w:szCs w:val="20"/>
        </w:rPr>
        <w:t xml:space="preserve"> rates</w:t>
      </w:r>
      <w:r w:rsidRPr="00563D40">
        <w:rPr>
          <w:sz w:val="14"/>
          <w:szCs w:val="20"/>
        </w:rPr>
        <w:t xml:space="preserve">, further </w:t>
      </w:r>
      <w:r w:rsidRPr="00DA0C49">
        <w:rPr>
          <w:rStyle w:val="StyleUnderline"/>
          <w:szCs w:val="20"/>
        </w:rPr>
        <w:t>weakening the global economy</w:t>
      </w:r>
      <w:r w:rsidRPr="00563D40">
        <w:rPr>
          <w:sz w:val="14"/>
          <w:szCs w:val="20"/>
        </w:rPr>
        <w:t xml:space="preserve">. As a result, </w:t>
      </w:r>
      <w:r w:rsidRPr="00DA0C49">
        <w:rPr>
          <w:rStyle w:val="StyleUnderline"/>
          <w:szCs w:val="20"/>
        </w:rPr>
        <w:t>energy demand falls and the price of fossil fuels plummets, leading to a financial crisis for the energy-producing states, which are forced to cut back dramatically on expansion programs and social welfare. That</w:t>
      </w:r>
      <w:r w:rsidRPr="00563D40">
        <w:rPr>
          <w:sz w:val="14"/>
          <w:szCs w:val="20"/>
        </w:rPr>
        <w:t xml:space="preserve"> in turn </w:t>
      </w:r>
      <w:r w:rsidRPr="00DA0C49">
        <w:rPr>
          <w:rStyle w:val="StyleUnderline"/>
          <w:szCs w:val="20"/>
        </w:rPr>
        <w:t xml:space="preserve">leads to </w:t>
      </w:r>
      <w:r w:rsidRPr="005F2F85">
        <w:rPr>
          <w:rStyle w:val="Emphasis"/>
          <w:highlight w:val="cyan"/>
        </w:rPr>
        <w:t>political unrest</w:t>
      </w:r>
      <w:r w:rsidRPr="005F2F85">
        <w:rPr>
          <w:rStyle w:val="StyleUnderline"/>
          <w:szCs w:val="20"/>
          <w:highlight w:val="cyan"/>
        </w:rPr>
        <w:t>:</w:t>
      </w:r>
      <w:r w:rsidRPr="00DA0C49">
        <w:rPr>
          <w:rStyle w:val="StyleUnderline"/>
          <w:szCs w:val="20"/>
        </w:rPr>
        <w:t xml:space="preserve"> and </w:t>
      </w:r>
      <w:r w:rsidRPr="005F2F85">
        <w:rPr>
          <w:rStyle w:val="StyleUnderline"/>
          <w:szCs w:val="20"/>
          <w:highlight w:val="cyan"/>
        </w:rPr>
        <w:t>nurtures</w:t>
      </w:r>
      <w:r w:rsidRPr="00563D40">
        <w:rPr>
          <w:sz w:val="14"/>
          <w:szCs w:val="20"/>
        </w:rPr>
        <w:t xml:space="preserve"> different </w:t>
      </w:r>
      <w:r w:rsidRPr="005F2F85">
        <w:rPr>
          <w:rStyle w:val="Emphasis"/>
          <w:highlight w:val="cyan"/>
        </w:rPr>
        <w:t>radical groups</w:t>
      </w:r>
      <w:r w:rsidRPr="00563D40">
        <w:rPr>
          <w:sz w:val="14"/>
          <w:szCs w:val="20"/>
        </w:rPr>
        <w:t xml:space="preserve">, </w:t>
      </w:r>
      <w:r w:rsidRPr="00DA0C49">
        <w:rPr>
          <w:rStyle w:val="StyleUnderline"/>
          <w:szCs w:val="20"/>
        </w:rPr>
        <w:t>including</w:t>
      </w:r>
      <w:r w:rsidRPr="00563D40">
        <w:rPr>
          <w:sz w:val="14"/>
          <w:szCs w:val="20"/>
        </w:rPr>
        <w:t xml:space="preserve">, but not limited to, </w:t>
      </w:r>
      <w:r w:rsidRPr="00DA0C49">
        <w:rPr>
          <w:rStyle w:val="StyleUnderline"/>
          <w:szCs w:val="20"/>
        </w:rPr>
        <w:t>Islamic extremists</w:t>
      </w:r>
      <w:r w:rsidRPr="00563D40">
        <w:rPr>
          <w:sz w:val="14"/>
          <w:szCs w:val="20"/>
        </w:rPr>
        <w:t xml:space="preserve">. The </w:t>
      </w:r>
      <w:r w:rsidRPr="005F2F85">
        <w:rPr>
          <w:rStyle w:val="StyleUnderline"/>
          <w:szCs w:val="20"/>
          <w:highlight w:val="cyan"/>
        </w:rPr>
        <w:t>internal stability</w:t>
      </w:r>
      <w:r w:rsidRPr="00563D40">
        <w:rPr>
          <w:sz w:val="14"/>
          <w:szCs w:val="20"/>
        </w:rPr>
        <w:t xml:space="preserve"> </w:t>
      </w:r>
      <w:r w:rsidRPr="00DA0C49">
        <w:rPr>
          <w:rStyle w:val="StyleUnderline"/>
          <w:szCs w:val="20"/>
        </w:rPr>
        <w:t>of</w:t>
      </w:r>
      <w:r w:rsidRPr="00563D40">
        <w:rPr>
          <w:sz w:val="14"/>
          <w:szCs w:val="20"/>
        </w:rPr>
        <w:t xml:space="preserve"> some </w:t>
      </w:r>
      <w:r w:rsidRPr="00DA0C49">
        <w:rPr>
          <w:rStyle w:val="StyleUnderline"/>
          <w:szCs w:val="20"/>
        </w:rPr>
        <w:t xml:space="preserve">countries </w:t>
      </w:r>
      <w:r w:rsidRPr="005F2F85">
        <w:rPr>
          <w:rStyle w:val="StyleUnderline"/>
          <w:szCs w:val="20"/>
          <w:highlight w:val="cyan"/>
        </w:rPr>
        <w:t>is challenged</w:t>
      </w:r>
      <w:r w:rsidRPr="00563D40">
        <w:rPr>
          <w:sz w:val="14"/>
          <w:szCs w:val="20"/>
        </w:rPr>
        <w:t xml:space="preserve">, and </w:t>
      </w:r>
      <w:r w:rsidRPr="00DA0C49">
        <w:rPr>
          <w:rStyle w:val="StyleUnderline"/>
          <w:szCs w:val="20"/>
        </w:rPr>
        <w:t>there are more “failed states</w:t>
      </w:r>
      <w:r w:rsidRPr="00563D40">
        <w:rPr>
          <w:sz w:val="14"/>
          <w:szCs w:val="20"/>
        </w:rPr>
        <w:t xml:space="preserve">.” Most serious is </w:t>
      </w:r>
      <w:r w:rsidRPr="00DA0C49">
        <w:rPr>
          <w:rStyle w:val="StyleUnderline"/>
          <w:szCs w:val="20"/>
        </w:rPr>
        <w:t xml:space="preserve">the </w:t>
      </w:r>
      <w:r w:rsidRPr="005F2F85">
        <w:rPr>
          <w:rStyle w:val="StyleUnderline"/>
          <w:szCs w:val="20"/>
          <w:highlight w:val="cyan"/>
        </w:rPr>
        <w:t>collapse of</w:t>
      </w:r>
      <w:r w:rsidRPr="00DA0C49">
        <w:rPr>
          <w:rStyle w:val="StyleUnderline"/>
          <w:szCs w:val="20"/>
        </w:rPr>
        <w:t xml:space="preserve"> the democratic government in </w:t>
      </w:r>
      <w:r w:rsidRPr="005F2F85">
        <w:rPr>
          <w:rStyle w:val="StyleUnderline"/>
          <w:szCs w:val="20"/>
          <w:highlight w:val="cyan"/>
        </w:rPr>
        <w:t>Pakistan</w:t>
      </w:r>
      <w:r w:rsidRPr="00DA0C49">
        <w:rPr>
          <w:rStyle w:val="StyleUnderline"/>
          <w:szCs w:val="20"/>
        </w:rPr>
        <w:t xml:space="preserve"> and its takeover by Muslim </w:t>
      </w:r>
      <w:r w:rsidRPr="005F2F85">
        <w:rPr>
          <w:rStyle w:val="StyleUnderline"/>
          <w:szCs w:val="20"/>
          <w:highlight w:val="cyan"/>
        </w:rPr>
        <w:t>extremists</w:t>
      </w:r>
      <w:r w:rsidRPr="00DA0C49">
        <w:rPr>
          <w:rStyle w:val="StyleUnderline"/>
          <w:szCs w:val="20"/>
        </w:rPr>
        <w:t xml:space="preserve">, who then </w:t>
      </w:r>
      <w:r w:rsidRPr="005F2F85">
        <w:rPr>
          <w:rStyle w:val="StyleUnderline"/>
          <w:szCs w:val="20"/>
          <w:highlight w:val="cyan"/>
        </w:rPr>
        <w:t>take possession of</w:t>
      </w:r>
      <w:r w:rsidRPr="00DA0C49">
        <w:rPr>
          <w:rStyle w:val="StyleUnderline"/>
          <w:szCs w:val="20"/>
        </w:rPr>
        <w:t xml:space="preserve"> a large number of </w:t>
      </w:r>
      <w:r w:rsidRPr="005F2F85">
        <w:rPr>
          <w:rStyle w:val="StyleUnderline"/>
          <w:szCs w:val="20"/>
          <w:highlight w:val="cyan"/>
        </w:rPr>
        <w:t>nuclear weapons.</w:t>
      </w:r>
      <w:r w:rsidRPr="00DA0C49">
        <w:rPr>
          <w:rStyle w:val="StyleUnderline"/>
          <w:szCs w:val="20"/>
        </w:rPr>
        <w:t xml:space="preserve"> The </w:t>
      </w:r>
      <w:r w:rsidRPr="005F2F85">
        <w:rPr>
          <w:rStyle w:val="StyleUnderline"/>
          <w:szCs w:val="20"/>
          <w:highlight w:val="cyan"/>
        </w:rPr>
        <w:t xml:space="preserve">danger of </w:t>
      </w:r>
      <w:r w:rsidRPr="005F2F85">
        <w:rPr>
          <w:rStyle w:val="Emphasis"/>
          <w:highlight w:val="cyan"/>
        </w:rPr>
        <w:t>war between India and Pakistan</w:t>
      </w:r>
      <w:r w:rsidRPr="005F2F85">
        <w:rPr>
          <w:rStyle w:val="StyleUnderline"/>
          <w:szCs w:val="20"/>
          <w:highlight w:val="cyan"/>
        </w:rPr>
        <w:t xml:space="preserve"> increases</w:t>
      </w:r>
      <w:r w:rsidRPr="00DA0C49">
        <w:rPr>
          <w:rStyle w:val="StyleUnderline"/>
          <w:szCs w:val="20"/>
        </w:rPr>
        <w:t xml:space="preserve"> significantly</w:t>
      </w:r>
      <w:r w:rsidRPr="00563D40">
        <w:rPr>
          <w:sz w:val="14"/>
          <w:szCs w:val="20"/>
        </w:rPr>
        <w:t xml:space="preserve">. </w:t>
      </w:r>
      <w:r w:rsidRPr="005F2F85">
        <w:rPr>
          <w:rStyle w:val="StyleUnderline"/>
          <w:szCs w:val="20"/>
          <w:highlight w:val="cyan"/>
        </w:rPr>
        <w:t>Iran</w:t>
      </w:r>
      <w:r w:rsidRPr="00563D40">
        <w:rPr>
          <w:sz w:val="14"/>
          <w:szCs w:val="20"/>
        </w:rPr>
        <w:t xml:space="preserve">, always worried about an extremist Pakistan, expands and </w:t>
      </w:r>
      <w:r w:rsidRPr="005F2F85">
        <w:rPr>
          <w:rStyle w:val="StyleUnderline"/>
          <w:szCs w:val="20"/>
          <w:highlight w:val="cyan"/>
        </w:rPr>
        <w:t>weaponizes</w:t>
      </w:r>
      <w:r w:rsidRPr="00DA0C49">
        <w:rPr>
          <w:rStyle w:val="StyleUnderline"/>
          <w:szCs w:val="20"/>
        </w:rPr>
        <w:t xml:space="preserve"> its nuclear program. </w:t>
      </w:r>
      <w:r w:rsidRPr="005F2F85">
        <w:rPr>
          <w:rStyle w:val="StyleUnderline"/>
          <w:szCs w:val="20"/>
          <w:highlight w:val="cyan"/>
        </w:rPr>
        <w:t>That</w:t>
      </w:r>
      <w:r w:rsidRPr="00563D40">
        <w:rPr>
          <w:sz w:val="14"/>
          <w:szCs w:val="20"/>
        </w:rPr>
        <w:t xml:space="preserve"> further </w:t>
      </w:r>
      <w:r w:rsidRPr="005F2F85">
        <w:rPr>
          <w:rStyle w:val="StyleUnderline"/>
          <w:szCs w:val="20"/>
          <w:highlight w:val="cyan"/>
        </w:rPr>
        <w:t>enhances</w:t>
      </w:r>
      <w:r w:rsidRPr="00DA0C49">
        <w:rPr>
          <w:rStyle w:val="StyleUnderline"/>
          <w:szCs w:val="20"/>
        </w:rPr>
        <w:t xml:space="preserve"> </w:t>
      </w:r>
      <w:r w:rsidRPr="00DA0C49">
        <w:rPr>
          <w:rStyle w:val="Emphasis"/>
        </w:rPr>
        <w:t xml:space="preserve">nuclear </w:t>
      </w:r>
      <w:r w:rsidRPr="005F2F85">
        <w:rPr>
          <w:rStyle w:val="Emphasis"/>
          <w:highlight w:val="cyan"/>
        </w:rPr>
        <w:t>prolif</w:t>
      </w:r>
      <w:r w:rsidRPr="00DA0C49">
        <w:rPr>
          <w:rStyle w:val="Emphasis"/>
        </w:rPr>
        <w:t xml:space="preserve">eration </w:t>
      </w:r>
      <w:r w:rsidRPr="005F2F85">
        <w:rPr>
          <w:rStyle w:val="Emphasis"/>
          <w:highlight w:val="cyan"/>
        </w:rPr>
        <w:t>in the Middle East</w:t>
      </w:r>
      <w:r w:rsidRPr="00DA0C49">
        <w:rPr>
          <w:rStyle w:val="StyleUnderline"/>
          <w:szCs w:val="20"/>
        </w:rPr>
        <w:t>, with Saudi Arabia, Turkey, and Egypt joining Israel and Iran as nuclear states.</w:t>
      </w:r>
      <w:r w:rsidRPr="00563D40">
        <w:rPr>
          <w:sz w:val="14"/>
          <w:szCs w:val="20"/>
        </w:rPr>
        <w:t xml:space="preserve"> Under these circumstances, </w:t>
      </w:r>
      <w:r w:rsidRPr="00DA0C49">
        <w:rPr>
          <w:rStyle w:val="StyleUnderline"/>
          <w:szCs w:val="20"/>
        </w:rPr>
        <w:t xml:space="preserve">the potential for nuclear terrorism increases, and the possibility of </w:t>
      </w:r>
      <w:r w:rsidRPr="005F2F85">
        <w:rPr>
          <w:rStyle w:val="StyleUnderline"/>
          <w:szCs w:val="20"/>
          <w:highlight w:val="cyan"/>
        </w:rPr>
        <w:t xml:space="preserve">a nuclear </w:t>
      </w:r>
      <w:r w:rsidRPr="005F2F85">
        <w:rPr>
          <w:rStyle w:val="Emphasis"/>
          <w:highlight w:val="cyan"/>
        </w:rPr>
        <w:t>terrorist attack</w:t>
      </w:r>
      <w:r w:rsidRPr="00DA0C49">
        <w:rPr>
          <w:rStyle w:val="StyleUnderline"/>
          <w:szCs w:val="20"/>
        </w:rPr>
        <w:t xml:space="preserve"> in either the Western world or in the oil-producing states </w:t>
      </w:r>
      <w:r w:rsidRPr="005F2F85">
        <w:rPr>
          <w:rStyle w:val="StyleUnderline"/>
          <w:szCs w:val="20"/>
          <w:highlight w:val="cyan"/>
        </w:rPr>
        <w:t>may lead to a</w:t>
      </w:r>
      <w:r w:rsidRPr="00DA0C49">
        <w:rPr>
          <w:rStyle w:val="StyleUnderline"/>
          <w:szCs w:val="20"/>
        </w:rPr>
        <w:t xml:space="preserve"> further </w:t>
      </w:r>
      <w:r w:rsidRPr="005F2F85">
        <w:rPr>
          <w:rStyle w:val="StyleUnderline"/>
          <w:szCs w:val="20"/>
          <w:highlight w:val="cyan"/>
        </w:rPr>
        <w:t>devastating collapse</w:t>
      </w:r>
      <w:r w:rsidRPr="00DA0C49">
        <w:rPr>
          <w:rStyle w:val="StyleUnderline"/>
          <w:szCs w:val="20"/>
        </w:rPr>
        <w:t xml:space="preserve"> of the world economic market, with a tsunami-like impact on stability. In this scenario, </w:t>
      </w:r>
      <w:r w:rsidRPr="005F2F85">
        <w:rPr>
          <w:rStyle w:val="Emphasis"/>
          <w:szCs w:val="20"/>
          <w:highlight w:val="cyan"/>
        </w:rPr>
        <w:t>major disruptions</w:t>
      </w:r>
      <w:r w:rsidRPr="005F2F85">
        <w:rPr>
          <w:rStyle w:val="StyleUnderline"/>
          <w:szCs w:val="20"/>
          <w:highlight w:val="cyan"/>
        </w:rPr>
        <w:t xml:space="preserve"> can be expected, with </w:t>
      </w:r>
      <w:r w:rsidRPr="005F2F85">
        <w:rPr>
          <w:rStyle w:val="Emphasis"/>
          <w:szCs w:val="20"/>
          <w:highlight w:val="cyan"/>
        </w:rPr>
        <w:t>dire consequences for</w:t>
      </w:r>
      <w:r w:rsidRPr="00DA0C49">
        <w:rPr>
          <w:rStyle w:val="Emphasis"/>
          <w:szCs w:val="20"/>
        </w:rPr>
        <w:t xml:space="preserve"> two-thirds of </w:t>
      </w:r>
      <w:r w:rsidRPr="005F2F85">
        <w:rPr>
          <w:rStyle w:val="Emphasis"/>
          <w:szCs w:val="20"/>
          <w:highlight w:val="cyan"/>
        </w:rPr>
        <w:t>the planet’s population</w:t>
      </w:r>
      <w:r w:rsidRPr="00563D40">
        <w:rPr>
          <w:sz w:val="14"/>
          <w:szCs w:val="20"/>
        </w:rPr>
        <w:t>.</w:t>
      </w:r>
    </w:p>
    <w:p w14:paraId="6643FD07" w14:textId="1D07D368" w:rsidR="00483B32" w:rsidRDefault="00483B32" w:rsidP="00563D40">
      <w:pPr>
        <w:pStyle w:val="Heading3"/>
      </w:pPr>
      <w:r>
        <w:lastRenderedPageBreak/>
        <w:t>Trade---Econ---A2: No Impact---No Nukes</w:t>
      </w:r>
    </w:p>
    <w:p w14:paraId="66F33FF9" w14:textId="77777777" w:rsidR="00483B32" w:rsidRPr="00DC518F" w:rsidRDefault="00483B32" w:rsidP="00483B32">
      <w:pPr>
        <w:pStyle w:val="Heading4"/>
      </w:pPr>
      <w:r>
        <w:t>It’s likely and extinction</w:t>
      </w:r>
    </w:p>
    <w:p w14:paraId="1CEA1B16" w14:textId="77777777" w:rsidR="00483B32" w:rsidRDefault="00483B32" w:rsidP="00483B32">
      <w:r w:rsidRPr="00DC518F">
        <w:rPr>
          <w:rStyle w:val="Style13ptBold"/>
        </w:rPr>
        <w:t>Freeman 14</w:t>
      </w:r>
      <w:r>
        <w:t xml:space="preserve"> – </w:t>
      </w:r>
      <w:r w:rsidRPr="00DC518F">
        <w:t xml:space="preserve">Chas W. Freeman,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w:t>
      </w:r>
      <w:hyperlink r:id="rId40" w:history="1">
        <w:r w:rsidRPr="00DC518F">
          <w:t>http://chasfreeman.net/a-new-set-of-great-power-relationships/</w:t>
        </w:r>
      </w:hyperlink>
    </w:p>
    <w:p w14:paraId="5C1DD67C" w14:textId="77777777" w:rsidR="00483B32" w:rsidRDefault="00483B32" w:rsidP="00483B32"/>
    <w:p w14:paraId="7FBA356D" w14:textId="77777777" w:rsidR="00483B32" w:rsidRPr="00EC1B2D" w:rsidRDefault="00483B32" w:rsidP="00483B32">
      <w:pPr>
        <w:rPr>
          <w:sz w:val="14"/>
          <w:szCs w:val="20"/>
        </w:rPr>
      </w:pPr>
      <w:r w:rsidRPr="005F2F85">
        <w:rPr>
          <w:rStyle w:val="StyleUnderline"/>
          <w:szCs w:val="20"/>
          <w:highlight w:val="cyan"/>
        </w:rPr>
        <w:t>We live in</w:t>
      </w:r>
      <w:r w:rsidRPr="005C5A13">
        <w:rPr>
          <w:rStyle w:val="StyleUnderline"/>
          <w:szCs w:val="20"/>
        </w:rPr>
        <w:t xml:space="preserve"> a time of</w:t>
      </w:r>
      <w:r w:rsidRPr="00EC1B2D">
        <w:rPr>
          <w:sz w:val="14"/>
          <w:szCs w:val="20"/>
        </w:rPr>
        <w:t xml:space="preserve"> </w:t>
      </w:r>
      <w:r w:rsidRPr="005F2F85">
        <w:rPr>
          <w:rStyle w:val="StyleUnderline"/>
          <w:szCs w:val="20"/>
          <w:highlight w:val="cyan"/>
          <w:bdr w:val="single" w:sz="4" w:space="0" w:color="auto"/>
        </w:rPr>
        <w:t>great strategic fluidity</w:t>
      </w:r>
      <w:r w:rsidRPr="00EC1B2D">
        <w:rPr>
          <w:sz w:val="14"/>
          <w:szCs w:val="20"/>
        </w:rPr>
        <w:t xml:space="preserve">.  Borders are shifting.  Lines of control are blurring.  </w:t>
      </w:r>
      <w:r w:rsidRPr="005C5A13">
        <w:rPr>
          <w:rStyle w:val="StyleUnderline"/>
          <w:szCs w:val="20"/>
        </w:rPr>
        <w:t>Long-</w:t>
      </w:r>
      <w:r w:rsidRPr="005F2F85">
        <w:rPr>
          <w:rStyle w:val="StyleUnderline"/>
          <w:szCs w:val="20"/>
          <w:highlight w:val="cyan"/>
        </w:rPr>
        <w:t>established spheres of influence are fading</w:t>
      </w:r>
      <w:r w:rsidRPr="005C5A13">
        <w:rPr>
          <w:rStyle w:val="StyleUnderline"/>
          <w:szCs w:val="20"/>
        </w:rPr>
        <w:t xml:space="preserve"> away</w:t>
      </w:r>
      <w:r w:rsidRPr="00EC1B2D">
        <w:rPr>
          <w:sz w:val="14"/>
          <w:szCs w:val="20"/>
        </w:rPr>
        <w:t xml:space="preserve">.  Some states are decaying and dissolving as others germinate and take root. </w:t>
      </w:r>
      <w:r w:rsidRPr="00EC1B2D">
        <w:rPr>
          <w:sz w:val="14"/>
        </w:rPr>
        <w:t xml:space="preserve">The </w:t>
      </w:r>
      <w:r w:rsidRPr="005F2F85">
        <w:rPr>
          <w:rStyle w:val="StyleUnderline"/>
          <w:szCs w:val="20"/>
          <w:highlight w:val="cyan"/>
          <w:bdr w:val="single" w:sz="4" w:space="0" w:color="auto"/>
        </w:rPr>
        <w:t>global economic order is precarious</w:t>
      </w:r>
      <w:r w:rsidRPr="005F2F85">
        <w:rPr>
          <w:rStyle w:val="StyleUnderline"/>
          <w:szCs w:val="20"/>
          <w:highlight w:val="cyan"/>
        </w:rPr>
        <w:t>.  New</w:t>
      </w:r>
      <w:r w:rsidRPr="00DC518F">
        <w:rPr>
          <w:rStyle w:val="StyleUnderline"/>
          <w:szCs w:val="20"/>
        </w:rPr>
        <w:t xml:space="preserve"> economic and geopolitical </w:t>
      </w:r>
      <w:r w:rsidRPr="005F2F85">
        <w:rPr>
          <w:rStyle w:val="StyleUnderline"/>
          <w:szCs w:val="20"/>
          <w:highlight w:val="cyan"/>
        </w:rPr>
        <w:t>fault lines are emerging</w:t>
      </w:r>
      <w:r w:rsidRPr="00EC1B2D">
        <w:rPr>
          <w:sz w:val="14"/>
          <w:szCs w:val="20"/>
        </w:rPr>
        <w:t xml:space="preserve">. </w:t>
      </w:r>
    </w:p>
    <w:p w14:paraId="25A08365" w14:textId="77777777" w:rsidR="00483B32" w:rsidRPr="00EC1B2D" w:rsidRDefault="00483B32" w:rsidP="00483B32">
      <w:pPr>
        <w:rPr>
          <w:sz w:val="14"/>
          <w:szCs w:val="20"/>
        </w:rPr>
      </w:pPr>
      <w:r w:rsidRPr="00EC1B2D">
        <w:rPr>
          <w:sz w:val="14"/>
          <w:szCs w:val="20"/>
        </w:rPr>
        <w:t xml:space="preserve">The great powers of North and South America are barely on speaking terms.  </w:t>
      </w:r>
      <w:r w:rsidRPr="005F2F85">
        <w:rPr>
          <w:rStyle w:val="StyleUnderline"/>
          <w:szCs w:val="20"/>
          <w:highlight w:val="cyan"/>
        </w:rPr>
        <w:t>Europe is</w:t>
      </w:r>
      <w:r w:rsidRPr="00EC1B2D">
        <w:rPr>
          <w:sz w:val="14"/>
          <w:szCs w:val="20"/>
        </w:rPr>
        <w:t xml:space="preserve"> again </w:t>
      </w:r>
      <w:r w:rsidRPr="005F2F85">
        <w:rPr>
          <w:rStyle w:val="StyleUnderline"/>
          <w:szCs w:val="20"/>
          <w:highlight w:val="cyan"/>
        </w:rPr>
        <w:t>riven by geopolitical antagonisms.</w:t>
      </w:r>
      <w:r w:rsidRPr="005F2F85">
        <w:rPr>
          <w:sz w:val="14"/>
          <w:szCs w:val="20"/>
          <w:highlight w:val="cyan"/>
        </w:rPr>
        <w:t xml:space="preserve">  </w:t>
      </w:r>
      <w:r w:rsidRPr="005F2F85">
        <w:rPr>
          <w:rStyle w:val="StyleUnderline"/>
          <w:szCs w:val="20"/>
          <w:highlight w:val="cyan"/>
        </w:rPr>
        <w:t>Ukraine</w:t>
      </w:r>
      <w:r w:rsidRPr="00EC1B2D">
        <w:rPr>
          <w:sz w:val="14"/>
          <w:szCs w:val="20"/>
        </w:rPr>
        <w:t xml:space="preserve"> should be a prosperous, independent borderland between the European Union and Russia.  It </w:t>
      </w:r>
      <w:r w:rsidRPr="005F2F85">
        <w:rPr>
          <w:rStyle w:val="StyleUnderline"/>
          <w:szCs w:val="20"/>
          <w:highlight w:val="cyan"/>
        </w:rPr>
        <w:t>has</w:t>
      </w:r>
      <w:r w:rsidRPr="00EC1B2D">
        <w:rPr>
          <w:sz w:val="14"/>
          <w:szCs w:val="20"/>
        </w:rPr>
        <w:t xml:space="preserve"> instead </w:t>
      </w:r>
      <w:r w:rsidRPr="005F2F85">
        <w:rPr>
          <w:rStyle w:val="StyleUnderline"/>
          <w:szCs w:val="20"/>
          <w:highlight w:val="cyan"/>
        </w:rPr>
        <w:t xml:space="preserve">become a </w:t>
      </w:r>
      <w:r w:rsidRPr="005F2F85">
        <w:rPr>
          <w:rStyle w:val="Emphasis"/>
          <w:szCs w:val="20"/>
          <w:highlight w:val="cyan"/>
        </w:rPr>
        <w:t>cockpit of</w:t>
      </w:r>
      <w:r w:rsidRPr="00DC518F">
        <w:rPr>
          <w:rStyle w:val="Emphasis"/>
          <w:szCs w:val="20"/>
        </w:rPr>
        <w:t xml:space="preserve"> strategic </w:t>
      </w:r>
      <w:r w:rsidRPr="005F2F85">
        <w:rPr>
          <w:rStyle w:val="Emphasis"/>
          <w:szCs w:val="20"/>
          <w:highlight w:val="cyan"/>
        </w:rPr>
        <w:t>contention</w:t>
      </w:r>
      <w:r w:rsidRPr="00EC1B2D">
        <w:rPr>
          <w:sz w:val="14"/>
          <w:szCs w:val="20"/>
        </w:rPr>
        <w:t xml:space="preserve">.  </w:t>
      </w:r>
      <w:r w:rsidRPr="005C5A13">
        <w:rPr>
          <w:rStyle w:val="StyleUnderline"/>
          <w:szCs w:val="20"/>
        </w:rPr>
        <w:t>The U</w:t>
      </w:r>
      <w:r w:rsidRPr="00EC1B2D">
        <w:rPr>
          <w:sz w:val="14"/>
          <w:szCs w:val="20"/>
        </w:rPr>
        <w:t xml:space="preserve">nited </w:t>
      </w:r>
      <w:r w:rsidRPr="005C5A13">
        <w:rPr>
          <w:rStyle w:val="StyleUnderline"/>
          <w:szCs w:val="20"/>
        </w:rPr>
        <w:t>S</w:t>
      </w:r>
      <w:r w:rsidRPr="00EC1B2D">
        <w:rPr>
          <w:sz w:val="14"/>
          <w:szCs w:val="20"/>
        </w:rPr>
        <w:t xml:space="preserve">tates </w:t>
      </w:r>
      <w:r w:rsidRPr="005C5A13">
        <w:rPr>
          <w:rStyle w:val="StyleUnderline"/>
          <w:szCs w:val="20"/>
        </w:rPr>
        <w:t>and Russia have relapsed into hostility</w:t>
      </w:r>
      <w:r w:rsidRPr="00EC1B2D">
        <w:rPr>
          <w:sz w:val="14"/>
          <w:szCs w:val="20"/>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5F2F85">
        <w:rPr>
          <w:rStyle w:val="StyleUnderline"/>
          <w:szCs w:val="20"/>
          <w:highlight w:val="cyan"/>
        </w:rPr>
        <w:t xml:space="preserve">China and Japan are at </w:t>
      </w:r>
      <w:r w:rsidRPr="005F2F85">
        <w:rPr>
          <w:rStyle w:val="Emphasis"/>
          <w:szCs w:val="20"/>
          <w:highlight w:val="cyan"/>
        </w:rPr>
        <w:t>daggers drawn</w:t>
      </w:r>
      <w:r w:rsidRPr="005C5A13">
        <w:rPr>
          <w:rStyle w:val="StyleUnderline"/>
          <w:szCs w:val="20"/>
        </w:rPr>
        <w:t xml:space="preserve"> and striving to ostracize each other</w:t>
      </w:r>
      <w:r w:rsidRPr="00EC1B2D">
        <w:rPr>
          <w:sz w:val="14"/>
          <w:szCs w:val="20"/>
        </w:rPr>
        <w:t xml:space="preserve">.  </w:t>
      </w:r>
      <w:r w:rsidRPr="00DC518F">
        <w:rPr>
          <w:rStyle w:val="StyleUnderline"/>
          <w:szCs w:val="20"/>
        </w:rPr>
        <w:t>Sino-American relations seem to be following</w:t>
      </w:r>
      <w:r w:rsidRPr="00EC1B2D">
        <w:rPr>
          <w:sz w:val="14"/>
          <w:szCs w:val="20"/>
        </w:rPr>
        <w:t xml:space="preserve"> US-Russian relations </w:t>
      </w:r>
      <w:r w:rsidRPr="005C5A13">
        <w:rPr>
          <w:rStyle w:val="StyleUnderline"/>
          <w:szCs w:val="20"/>
        </w:rPr>
        <w:t>into mutual exasperation and intransigence</w:t>
      </w:r>
      <w:r w:rsidRPr="00EC1B2D">
        <w:rPr>
          <w:sz w:val="14"/>
          <w:szCs w:val="20"/>
        </w:rPr>
        <w:t>.</w:t>
      </w:r>
    </w:p>
    <w:p w14:paraId="19DD89A4" w14:textId="77777777" w:rsidR="00483B32" w:rsidRPr="00EC1B2D" w:rsidRDefault="00483B32" w:rsidP="00483B32">
      <w:pPr>
        <w:rPr>
          <w:sz w:val="14"/>
          <w:szCs w:val="20"/>
        </w:rPr>
      </w:pPr>
      <w:r w:rsidRPr="00EC1B2D">
        <w:rPr>
          <w:sz w:val="14"/>
          <w:szCs w:val="20"/>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5F2F85">
        <w:rPr>
          <w:rStyle w:val="StyleUnderline"/>
          <w:szCs w:val="20"/>
          <w:highlight w:val="cyan"/>
        </w:rPr>
        <w:t>This is</w:t>
      </w:r>
      <w:r w:rsidRPr="00EC1B2D">
        <w:rPr>
          <w:sz w:val="14"/>
          <w:szCs w:val="20"/>
        </w:rPr>
        <w:t xml:space="preserve">, after all, </w:t>
      </w:r>
      <w:r w:rsidRPr="005F2F85">
        <w:rPr>
          <w:rStyle w:val="StyleUnderline"/>
          <w:szCs w:val="20"/>
          <w:highlight w:val="cyan"/>
          <w:bdr w:val="single" w:sz="4" w:space="0" w:color="auto"/>
        </w:rPr>
        <w:t>the nuclear age</w:t>
      </w:r>
      <w:r w:rsidRPr="005C5A13">
        <w:rPr>
          <w:rStyle w:val="StyleUnderline"/>
          <w:szCs w:val="20"/>
        </w:rPr>
        <w:t xml:space="preserve">.  A </w:t>
      </w:r>
      <w:r w:rsidRPr="005F2F85">
        <w:rPr>
          <w:rStyle w:val="StyleUnderline"/>
          <w:szCs w:val="20"/>
          <w:highlight w:val="cyan"/>
        </w:rPr>
        <w:t>war could</w:t>
      </w:r>
      <w:r w:rsidRPr="005F2F85">
        <w:rPr>
          <w:sz w:val="14"/>
          <w:szCs w:val="20"/>
          <w:highlight w:val="cyan"/>
        </w:rPr>
        <w:t xml:space="preserve"> </w:t>
      </w:r>
      <w:r w:rsidRPr="005F2F85">
        <w:rPr>
          <w:rStyle w:val="StyleUnderline"/>
          <w:szCs w:val="20"/>
          <w:highlight w:val="cyan"/>
          <w:bdr w:val="single" w:sz="4" w:space="0" w:color="auto"/>
        </w:rPr>
        <w:t>end in</w:t>
      </w:r>
      <w:r w:rsidRPr="005C5A13">
        <w:rPr>
          <w:rStyle w:val="StyleUnderline"/>
          <w:szCs w:val="20"/>
          <w:bdr w:val="single" w:sz="4" w:space="0" w:color="auto"/>
        </w:rPr>
        <w:t xml:space="preserve"> the </w:t>
      </w:r>
      <w:r w:rsidRPr="005F2F85">
        <w:rPr>
          <w:rStyle w:val="StyleUnderline"/>
          <w:szCs w:val="20"/>
          <w:highlight w:val="cyan"/>
          <w:bdr w:val="single" w:sz="4" w:space="0" w:color="auto"/>
        </w:rPr>
        <w:t>annihilation of all</w:t>
      </w:r>
      <w:r w:rsidRPr="005C5A13">
        <w:rPr>
          <w:rStyle w:val="StyleUnderline"/>
          <w:szCs w:val="20"/>
          <w:bdr w:val="single" w:sz="4" w:space="0" w:color="auto"/>
        </w:rPr>
        <w:t xml:space="preserve"> who take part in it</w:t>
      </w:r>
      <w:r w:rsidRPr="00EC1B2D">
        <w:rPr>
          <w:sz w:val="14"/>
          <w:szCs w:val="20"/>
        </w:rPr>
        <w:t>.  Short of that, unbridled animosity and contention between great powers and their allies and friends have high opportunity costs and foster the tensions inherent in military posturing, arms races, instability, and impoverishment.</w:t>
      </w:r>
    </w:p>
    <w:p w14:paraId="278490E9" w14:textId="03C6374B" w:rsidR="00563D40" w:rsidRDefault="00563D40" w:rsidP="00563D40">
      <w:pPr>
        <w:pStyle w:val="Heading3"/>
      </w:pPr>
      <w:r>
        <w:lastRenderedPageBreak/>
        <w:t>Trade---Econ---A2: No War</w:t>
      </w:r>
    </w:p>
    <w:p w14:paraId="63823727" w14:textId="77777777" w:rsidR="00D070EE" w:rsidRDefault="00D070EE" w:rsidP="00D070EE">
      <w:pPr>
        <w:pStyle w:val="Heading4"/>
        <w:rPr>
          <w:b w:val="0"/>
        </w:rPr>
      </w:pPr>
      <w:r>
        <w:t xml:space="preserve">Decline empowers </w:t>
      </w:r>
      <w:r>
        <w:rPr>
          <w:u w:val="single"/>
        </w:rPr>
        <w:t>extremists</w:t>
      </w:r>
      <w:r>
        <w:t xml:space="preserve"> and </w:t>
      </w:r>
      <w:r>
        <w:rPr>
          <w:u w:val="single"/>
        </w:rPr>
        <w:t>hardliners</w:t>
      </w:r>
      <w:r w:rsidRPr="00D172B8">
        <w:t xml:space="preserve"> </w:t>
      </w:r>
      <w:r>
        <w:t xml:space="preserve">– risks violence </w:t>
      </w:r>
      <w:r>
        <w:rPr>
          <w:b w:val="0"/>
        </w:rPr>
        <w:t>as proven by Nazi Germany</w:t>
      </w:r>
    </w:p>
    <w:p w14:paraId="158AB64D" w14:textId="77777777" w:rsidR="00D070EE" w:rsidRDefault="00D070EE" w:rsidP="00D070EE">
      <w:r>
        <w:rPr>
          <w:rStyle w:val="Style13ptBold"/>
        </w:rPr>
        <w:t xml:space="preserve">Pacitti 17 </w:t>
      </w:r>
      <w:r w:rsidRPr="00526E77">
        <w:t xml:space="preserve">---- Aaron, Associate Professor of Economics and the Douglas T. Hickey Chair in Business (Siena College), </w:t>
      </w:r>
      <w:r>
        <w:t xml:space="preserve">Ph.D. in economics (American University), “The Grim Future of a Stagnant Economy,” </w:t>
      </w:r>
      <w:r>
        <w:rPr>
          <w:i/>
        </w:rPr>
        <w:t>Huffington Post – The Blog</w:t>
      </w:r>
      <w:r>
        <w:t xml:space="preserve">, 2/4, was originally published 2/4/2016, </w:t>
      </w:r>
      <w:hyperlink r:id="rId41" w:history="1">
        <w:r w:rsidRPr="001E7C4F">
          <w:rPr>
            <w:rStyle w:val="Hyperlink"/>
          </w:rPr>
          <w:t>https://www.huffingtonpost.com/aaron-pacitti/the-grim-future-of-a-stag_b_9153336.html</w:t>
        </w:r>
      </w:hyperlink>
    </w:p>
    <w:p w14:paraId="0580675E" w14:textId="77777777" w:rsidR="00D070EE" w:rsidRDefault="00D070EE" w:rsidP="00D070EE"/>
    <w:p w14:paraId="2A0A27E3" w14:textId="77777777" w:rsidR="00D070EE" w:rsidRPr="00526E77" w:rsidRDefault="00D070EE" w:rsidP="00D070EE">
      <w:pPr>
        <w:rPr>
          <w:sz w:val="14"/>
        </w:rPr>
      </w:pPr>
      <w:r w:rsidRPr="00526E77">
        <w:rPr>
          <w:sz w:val="14"/>
        </w:rPr>
        <w:t xml:space="preserve">Last week, two events made it clear that </w:t>
      </w:r>
      <w:r w:rsidRPr="00526E77">
        <w:rPr>
          <w:rStyle w:val="StyleUnderline"/>
        </w:rPr>
        <w:t xml:space="preserve">the </w:t>
      </w:r>
      <w:r w:rsidRPr="005F2F85">
        <w:rPr>
          <w:rStyle w:val="StyleUnderline"/>
          <w:highlight w:val="cyan"/>
        </w:rPr>
        <w:t>U.S. and world</w:t>
      </w:r>
      <w:r w:rsidRPr="00526E77">
        <w:rPr>
          <w:rStyle w:val="StyleUnderline"/>
        </w:rPr>
        <w:t xml:space="preserve"> economy </w:t>
      </w:r>
      <w:r w:rsidRPr="005F2F85">
        <w:rPr>
          <w:rStyle w:val="StyleUnderline"/>
          <w:highlight w:val="cyan"/>
        </w:rPr>
        <w:t>are</w:t>
      </w:r>
      <w:r w:rsidRPr="00526E77">
        <w:rPr>
          <w:sz w:val="14"/>
        </w:rPr>
        <w:t xml:space="preserve"> still </w:t>
      </w:r>
      <w:r w:rsidRPr="005F2F85">
        <w:rPr>
          <w:rStyle w:val="Emphasis"/>
          <w:highlight w:val="cyan"/>
        </w:rPr>
        <w:t>plagued by stagnation</w:t>
      </w:r>
      <w:r w:rsidRPr="00526E77">
        <w:rPr>
          <w:sz w:val="14"/>
        </w:rPr>
        <w:t xml:space="preserve">. The </w:t>
      </w:r>
      <w:r w:rsidRPr="005F2F85">
        <w:rPr>
          <w:rStyle w:val="StyleUnderline"/>
          <w:highlight w:val="cyan"/>
        </w:rPr>
        <w:t xml:space="preserve">consequences </w:t>
      </w:r>
      <w:r w:rsidRPr="005F2F85">
        <w:rPr>
          <w:rStyle w:val="Emphasis"/>
          <w:highlight w:val="cyan"/>
        </w:rPr>
        <w:t>could not</w:t>
      </w:r>
      <w:r w:rsidRPr="00526E77">
        <w:rPr>
          <w:rStyle w:val="Emphasis"/>
        </w:rPr>
        <w:t xml:space="preserve"> </w:t>
      </w:r>
      <w:r w:rsidRPr="005F2F85">
        <w:rPr>
          <w:rStyle w:val="Emphasis"/>
          <w:highlight w:val="cyan"/>
        </w:rPr>
        <w:t>be more ominous</w:t>
      </w:r>
      <w:r w:rsidRPr="005F2F85">
        <w:rPr>
          <w:sz w:val="14"/>
          <w:highlight w:val="cyan"/>
        </w:rPr>
        <w:t xml:space="preserve">. </w:t>
      </w:r>
      <w:r w:rsidRPr="005F2F85">
        <w:rPr>
          <w:rStyle w:val="StyleUnderline"/>
          <w:highlight w:val="cyan"/>
        </w:rPr>
        <w:t>Countries that experience</w:t>
      </w:r>
      <w:r w:rsidRPr="00526E77">
        <w:rPr>
          <w:rStyle w:val="StyleUnderline"/>
        </w:rPr>
        <w:t xml:space="preserve"> protracted</w:t>
      </w:r>
      <w:r w:rsidRPr="00526E77">
        <w:rPr>
          <w:sz w:val="14"/>
        </w:rPr>
        <w:t xml:space="preserve"> periods of </w:t>
      </w:r>
      <w:r w:rsidRPr="005F2F85">
        <w:rPr>
          <w:rStyle w:val="StyleUnderline"/>
          <w:highlight w:val="cyan"/>
        </w:rPr>
        <w:t>below average growth</w:t>
      </w:r>
      <w:r w:rsidRPr="00526E77">
        <w:rPr>
          <w:sz w:val="14"/>
        </w:rPr>
        <w:t xml:space="preserve"> </w:t>
      </w:r>
      <w:r w:rsidRPr="00526E77">
        <w:rPr>
          <w:rStyle w:val="StyleUnderline"/>
        </w:rPr>
        <w:t xml:space="preserve">are more likely to </w:t>
      </w:r>
      <w:r w:rsidRPr="005F2F85">
        <w:rPr>
          <w:rStyle w:val="StyleUnderline"/>
          <w:highlight w:val="cyan"/>
        </w:rPr>
        <w:t>elect</w:t>
      </w:r>
      <w:r w:rsidRPr="00526E77">
        <w:rPr>
          <w:sz w:val="14"/>
        </w:rPr>
        <w:t xml:space="preserve"> </w:t>
      </w:r>
      <w:r w:rsidRPr="005F2F85">
        <w:rPr>
          <w:rStyle w:val="Emphasis"/>
          <w:highlight w:val="cyan"/>
        </w:rPr>
        <w:t>extremist</w:t>
      </w:r>
      <w:r w:rsidRPr="00526E77">
        <w:rPr>
          <w:rStyle w:val="Emphasis"/>
        </w:rPr>
        <w:t xml:space="preserve"> right-wing </w:t>
      </w:r>
      <w:r w:rsidRPr="005F2F85">
        <w:rPr>
          <w:rStyle w:val="Emphasis"/>
          <w:highlight w:val="cyan"/>
        </w:rPr>
        <w:t>politicians</w:t>
      </w:r>
      <w:r w:rsidRPr="005F2F85">
        <w:rPr>
          <w:sz w:val="14"/>
          <w:highlight w:val="cyan"/>
        </w:rPr>
        <w:t xml:space="preserve">. </w:t>
      </w:r>
      <w:r w:rsidRPr="005F2F85">
        <w:rPr>
          <w:rStyle w:val="StyleUnderline"/>
          <w:highlight w:val="cyan"/>
        </w:rPr>
        <w:t>This is especially true in nations with existing</w:t>
      </w:r>
      <w:r w:rsidRPr="00526E77">
        <w:rPr>
          <w:rStyle w:val="StyleUnderline"/>
        </w:rPr>
        <w:t xml:space="preserve"> extremist </w:t>
      </w:r>
      <w:r w:rsidRPr="005F2F85">
        <w:rPr>
          <w:rStyle w:val="StyleUnderline"/>
          <w:highlight w:val="cyan"/>
        </w:rPr>
        <w:t>parties</w:t>
      </w:r>
      <w:r w:rsidRPr="007D5935">
        <w:rPr>
          <w:rStyle w:val="StyleUnderline"/>
        </w:rPr>
        <w:t>—like Tea Party Republicans in the</w:t>
      </w:r>
      <w:r w:rsidRPr="007D5935">
        <w:rPr>
          <w:sz w:val="14"/>
        </w:rPr>
        <w:t xml:space="preserve"> </w:t>
      </w:r>
      <w:r w:rsidRPr="007D5935">
        <w:rPr>
          <w:rStyle w:val="Emphasis"/>
        </w:rPr>
        <w:t>U</w:t>
      </w:r>
      <w:r w:rsidRPr="007D5935">
        <w:rPr>
          <w:sz w:val="14"/>
        </w:rPr>
        <w:t xml:space="preserve">nited </w:t>
      </w:r>
      <w:r w:rsidRPr="007D5935">
        <w:rPr>
          <w:rStyle w:val="Emphasis"/>
        </w:rPr>
        <w:t>S</w:t>
      </w:r>
      <w:r w:rsidRPr="007D5935">
        <w:rPr>
          <w:sz w:val="14"/>
        </w:rPr>
        <w:t xml:space="preserve">tates, </w:t>
      </w:r>
      <w:r w:rsidRPr="007D5935">
        <w:rPr>
          <w:rStyle w:val="StyleUnderline"/>
        </w:rPr>
        <w:t>the British National Party, the National Front in France</w:t>
      </w:r>
      <w:r w:rsidRPr="007D5935">
        <w:rPr>
          <w:sz w:val="14"/>
        </w:rPr>
        <w:t xml:space="preserve">, </w:t>
      </w:r>
      <w:r w:rsidRPr="007D5935">
        <w:rPr>
          <w:rStyle w:val="StyleUnderline"/>
        </w:rPr>
        <w:t>and the National</w:t>
      </w:r>
      <w:r w:rsidRPr="00526E77">
        <w:rPr>
          <w:rStyle w:val="StyleUnderline"/>
        </w:rPr>
        <w:t xml:space="preserve"> Democratic Party in Germany</w:t>
      </w:r>
      <w:r w:rsidRPr="00526E77">
        <w:rPr>
          <w:sz w:val="14"/>
        </w:rPr>
        <w:t>—</w:t>
      </w:r>
      <w:r w:rsidRPr="00806027">
        <w:rPr>
          <w:rStyle w:val="StyleUnderline"/>
        </w:rPr>
        <w:t xml:space="preserve">along with </w:t>
      </w:r>
      <w:r w:rsidRPr="005F2F85">
        <w:rPr>
          <w:rStyle w:val="StyleUnderline"/>
          <w:highlight w:val="cyan"/>
        </w:rPr>
        <w:t>minimal barriers</w:t>
      </w:r>
      <w:r w:rsidRPr="00526E77">
        <w:rPr>
          <w:rStyle w:val="StyleUnderline"/>
        </w:rPr>
        <w:t xml:space="preserve"> to entry</w:t>
      </w:r>
      <w:r w:rsidRPr="00526E77">
        <w:rPr>
          <w:sz w:val="14"/>
        </w:rPr>
        <w:t xml:space="preserve"> in the election arena, which have been </w:t>
      </w:r>
      <w:r w:rsidRPr="00526E77">
        <w:rPr>
          <w:rStyle w:val="StyleUnderline"/>
        </w:rPr>
        <w:t>fortified by</w:t>
      </w:r>
      <w:r w:rsidRPr="00526E77">
        <w:rPr>
          <w:sz w:val="14"/>
        </w:rPr>
        <w:t xml:space="preserve"> the </w:t>
      </w:r>
      <w:r w:rsidRPr="00526E77">
        <w:rPr>
          <w:rStyle w:val="StyleUnderline"/>
        </w:rPr>
        <w:t>Citizens United</w:t>
      </w:r>
      <w:r w:rsidRPr="00526E77">
        <w:rPr>
          <w:sz w:val="14"/>
        </w:rPr>
        <w:t xml:space="preserve"> ruling </w:t>
      </w:r>
      <w:r w:rsidRPr="005F2F85">
        <w:rPr>
          <w:rStyle w:val="StyleUnderline"/>
          <w:highlight w:val="cyan"/>
        </w:rPr>
        <w:t>and</w:t>
      </w:r>
      <w:r w:rsidRPr="00526E77">
        <w:rPr>
          <w:rStyle w:val="StyleUnderline"/>
        </w:rPr>
        <w:t xml:space="preserve"> the rise of</w:t>
      </w:r>
      <w:r w:rsidRPr="00526E77">
        <w:rPr>
          <w:sz w:val="14"/>
        </w:rPr>
        <w:t xml:space="preserve"> independently </w:t>
      </w:r>
      <w:r w:rsidRPr="005F2F85">
        <w:rPr>
          <w:rStyle w:val="StyleUnderline"/>
          <w:highlight w:val="cyan"/>
        </w:rPr>
        <w:t>wealthy candidates such as</w:t>
      </w:r>
      <w:r w:rsidRPr="00526E77">
        <w:rPr>
          <w:sz w:val="14"/>
        </w:rPr>
        <w:t xml:space="preserve"> Donald </w:t>
      </w:r>
      <w:r w:rsidRPr="005F2F85">
        <w:rPr>
          <w:rStyle w:val="StyleUnderline"/>
          <w:highlight w:val="cyan"/>
        </w:rPr>
        <w:t>Trump</w:t>
      </w:r>
      <w:r w:rsidRPr="00526E77">
        <w:rPr>
          <w:sz w:val="14"/>
        </w:rPr>
        <w:t xml:space="preserve">. </w:t>
      </w:r>
      <w:r w:rsidRPr="00526E77">
        <w:rPr>
          <w:rStyle w:val="StyleUnderline"/>
        </w:rPr>
        <w:t>We are</w:t>
      </w:r>
      <w:r w:rsidRPr="00526E77">
        <w:rPr>
          <w:sz w:val="14"/>
        </w:rPr>
        <w:t xml:space="preserve"> now </w:t>
      </w:r>
      <w:r w:rsidRPr="00526E77">
        <w:rPr>
          <w:rStyle w:val="StyleUnderline"/>
        </w:rPr>
        <w:t>witnessing the</w:t>
      </w:r>
      <w:r w:rsidRPr="00526E77">
        <w:rPr>
          <w:sz w:val="14"/>
        </w:rPr>
        <w:t xml:space="preserve"> </w:t>
      </w:r>
      <w:r w:rsidRPr="00526E77">
        <w:rPr>
          <w:rStyle w:val="Emphasis"/>
        </w:rPr>
        <w:t>frightening political manifestation</w:t>
      </w:r>
      <w:r w:rsidRPr="00526E77">
        <w:rPr>
          <w:sz w:val="14"/>
        </w:rPr>
        <w:t xml:space="preserve"> </w:t>
      </w:r>
      <w:r w:rsidRPr="00526E77">
        <w:rPr>
          <w:rStyle w:val="StyleUnderline"/>
        </w:rPr>
        <w:t>of economic stagnation</w:t>
      </w:r>
      <w:r w:rsidRPr="00526E77">
        <w:rPr>
          <w:sz w:val="14"/>
        </w:rPr>
        <w:t>.</w:t>
      </w:r>
    </w:p>
    <w:p w14:paraId="62A905C8" w14:textId="77777777" w:rsidR="00D070EE" w:rsidRPr="008713D6" w:rsidRDefault="00D070EE" w:rsidP="00D070EE">
      <w:pPr>
        <w:rPr>
          <w:sz w:val="14"/>
        </w:rPr>
      </w:pPr>
      <w:r w:rsidRPr="008713D6">
        <w:rPr>
          <w:sz w:val="14"/>
        </w:rPr>
        <w:t>The first event was the fourth quarter GDP release for the United States. Gross Domestic Product—the broadest measure of economic production—only grew at an annual rate of 0.7 percent in the last quarter of 2015. In the past year, GDP has only grown 1.8 percent, down from 2.1 percent since the end of the recession in 2009. And this is lower than the historical growth rate of 3 percent. Furthermore, since 2008, the U.S. economy has been producing less than its potential, averaging $652 billion per year, costing every American over $16,000 in lost income.</w:t>
      </w:r>
    </w:p>
    <w:p w14:paraId="094FAD17" w14:textId="77777777" w:rsidR="00D070EE" w:rsidRPr="008713D6" w:rsidRDefault="00D070EE" w:rsidP="00D070EE">
      <w:pPr>
        <w:rPr>
          <w:sz w:val="14"/>
        </w:rPr>
      </w:pPr>
      <w:r w:rsidRPr="008713D6">
        <w:rPr>
          <w:sz w:val="14"/>
        </w:rPr>
        <w:t>The second event was a radical policy change from the Bank of Japan, who lowered interest rates to -0.1 percent on central bank deposits to stimulate lending and growth. In other words, the Bank of Japan now charges banks to hold their money, making it the fourth economy after the Eurozone, Denmark, and Sweden to dip below the zero lower bound. The logic is that banks will pass on interest rate savings to consumers and businesses in the form of cheaper loans.</w:t>
      </w:r>
    </w:p>
    <w:p w14:paraId="50B00041" w14:textId="77777777" w:rsidR="00D070EE" w:rsidRPr="008713D6" w:rsidRDefault="00D070EE" w:rsidP="00D070EE">
      <w:pPr>
        <w:rPr>
          <w:sz w:val="14"/>
        </w:rPr>
      </w:pPr>
      <w:r w:rsidRPr="008713D6">
        <w:rPr>
          <w:sz w:val="14"/>
        </w:rPr>
        <w:t>The United States, the Eurozone, and Japan—three of the world’s four largest economies—have engaged in unprecedented monetary stimulus since 2008 by slashing interest rates, and flooding their economies with credit. And yet growth in each of these economies is anemic. Why hasn’t the multi-trillion dollar monetary stimulus boosted growth?</w:t>
      </w:r>
    </w:p>
    <w:p w14:paraId="0B06A099" w14:textId="77777777" w:rsidR="00D070EE" w:rsidRPr="008713D6" w:rsidRDefault="00D070EE" w:rsidP="00D070EE">
      <w:pPr>
        <w:rPr>
          <w:sz w:val="14"/>
        </w:rPr>
      </w:pPr>
      <w:r w:rsidRPr="008713D6">
        <w:rPr>
          <w:sz w:val="14"/>
        </w:rPr>
        <w:t>The answer is that the current stagnation needs both monetary stimulus, which has mainly boosted the prices of assets disproportionately owned by the wealthy, and, more importantly, fiscal stimulus. But due to political opposition from the right, government spending, and thus economic growth, has been crippled by economic austerity. Austerity is argued to reduce budget deficits, which will lower interest rates and inspire business and consumer confidence. But austerity has a demonstrably weak track record, as the world’s largest economies continue to stagnate even after cuts to government spending.</w:t>
      </w:r>
    </w:p>
    <w:p w14:paraId="184BBF0A" w14:textId="77777777" w:rsidR="00D070EE" w:rsidRPr="008713D6" w:rsidRDefault="00D070EE" w:rsidP="00D070EE">
      <w:pPr>
        <w:rPr>
          <w:sz w:val="14"/>
        </w:rPr>
      </w:pPr>
      <w:r w:rsidRPr="008713D6">
        <w:rPr>
          <w:sz w:val="14"/>
        </w:rPr>
        <w:t>Without spending on programs that directly create jobs, there will be no demand for the loans incentivized by central banks. With weak demand and still-damaged business and consumer balance sheets, flooding the economy with credit will have minimal effects on growth. What needs to happen to stimulate a worldwide recovery is increased government spending on a scale similar to that provided by the world’s central banks. Industrial policy that targets strategic investments such as infrastructure, green energy, and public transportation can boost growth by directly providing funds for investment and hiring.</w:t>
      </w:r>
    </w:p>
    <w:p w14:paraId="2CEC919D" w14:textId="77777777" w:rsidR="00D070EE" w:rsidRPr="008713D6" w:rsidRDefault="00D070EE" w:rsidP="00D070EE">
      <w:pPr>
        <w:rPr>
          <w:sz w:val="14"/>
        </w:rPr>
      </w:pPr>
      <w:r w:rsidRPr="008713D6">
        <w:rPr>
          <w:sz w:val="14"/>
        </w:rPr>
        <w:t>Governments could also guarantee employment to unemployed workers. Instead of paying workers not to work through unemployment insurance, governments could directly hire workers in economically and socially productive sectors. If this sounds infeasible, consider that during the Great Depression, the U.S. government largely solved the unemployment problem while improving the country’s infrastructure by funding programs such as the Civilian Conservation Corps and the Works Progress Administration. In addition, the government became a de facto employer of last resort during World War II, lowering unemployment under 2 percent and generating massive growth, not only during the war, but in subsequent years as well. By lowering unemployment and increasing incomes, fiscal policy could generate massive increases in spending and growth.</w:t>
      </w:r>
    </w:p>
    <w:p w14:paraId="0A9B099B" w14:textId="77777777" w:rsidR="00D070EE" w:rsidRPr="008713D6" w:rsidRDefault="00D070EE" w:rsidP="00D070EE">
      <w:pPr>
        <w:rPr>
          <w:sz w:val="14"/>
        </w:rPr>
      </w:pPr>
      <w:r w:rsidRPr="008713D6">
        <w:rPr>
          <w:sz w:val="14"/>
        </w:rPr>
        <w:t>Governments could also costlessly change laws that would boost growth, such as making it easier for workers to unionize. Higher union membership would increase wages, allowing for greater consumption and growth. Currently, 1 out of every 8 workers belong to a union, and most of these are concentrated in the public sector. But in the 1950s and 1960s, 1 out of every 3 workers belonged to a union. During this period, economic growth exceeded 4 percent, compared to the 2.6 percent growth since 1980.</w:t>
      </w:r>
    </w:p>
    <w:p w14:paraId="78CC436A" w14:textId="77777777" w:rsidR="00D070EE" w:rsidRPr="008713D6" w:rsidRDefault="00D070EE" w:rsidP="00D070EE">
      <w:pPr>
        <w:rPr>
          <w:sz w:val="14"/>
        </w:rPr>
      </w:pPr>
      <w:r w:rsidRPr="008713D6">
        <w:rPr>
          <w:sz w:val="14"/>
        </w:rPr>
        <w:t>But why do politicians continue to insist on more austerity and anti-worker policies? These policies would tilt the balance of power from the wealthy to workers. And since the wealthy dominate the campaign finance landscape, essentially buying politicians to implement their will, politicians will only support policies that will increase their chances of receiving more money and getting re-elected.</w:t>
      </w:r>
    </w:p>
    <w:p w14:paraId="4F433DFB" w14:textId="77777777" w:rsidR="00D070EE" w:rsidRPr="008713D6" w:rsidRDefault="00D070EE" w:rsidP="00D070EE">
      <w:pPr>
        <w:rPr>
          <w:sz w:val="14"/>
        </w:rPr>
      </w:pPr>
      <w:r w:rsidRPr="008713D6">
        <w:rPr>
          <w:sz w:val="14"/>
        </w:rPr>
        <w:t>Although pro-wealthy policies increase capital gains, dividends, and profits in the short-term, they ultimately destroy broad-based purchasing power, which will lower growth for everyone else in the long-term. The elite are only concerned with their own gains and their wealth under business- and finance-friendly policies would be greater than otherwise.</w:t>
      </w:r>
    </w:p>
    <w:p w14:paraId="61ADA56A" w14:textId="77777777" w:rsidR="00D070EE" w:rsidRPr="008713D6" w:rsidRDefault="00D070EE" w:rsidP="00D070EE">
      <w:pPr>
        <w:rPr>
          <w:sz w:val="14"/>
        </w:rPr>
      </w:pPr>
      <w:r w:rsidRPr="008713D6">
        <w:rPr>
          <w:sz w:val="14"/>
        </w:rPr>
        <w:t xml:space="preserve">This </w:t>
      </w:r>
      <w:r w:rsidRPr="008713D6">
        <w:rPr>
          <w:rStyle w:val="StyleUnderline"/>
        </w:rPr>
        <w:t>greed</w:t>
      </w:r>
      <w:r w:rsidRPr="008713D6">
        <w:rPr>
          <w:sz w:val="14"/>
        </w:rPr>
        <w:t xml:space="preserve"> has </w:t>
      </w:r>
      <w:r w:rsidRPr="008713D6">
        <w:rPr>
          <w:rStyle w:val="StyleUnderline"/>
        </w:rPr>
        <w:t>set the stage for a</w:t>
      </w:r>
      <w:r w:rsidRPr="008713D6">
        <w:rPr>
          <w:sz w:val="14"/>
        </w:rPr>
        <w:t xml:space="preserve"> </w:t>
      </w:r>
      <w:r w:rsidRPr="008713D6">
        <w:rPr>
          <w:rStyle w:val="Emphasis"/>
        </w:rPr>
        <w:t>protracted period</w:t>
      </w:r>
      <w:r w:rsidRPr="008713D6">
        <w:rPr>
          <w:sz w:val="14"/>
        </w:rPr>
        <w:t xml:space="preserve"> </w:t>
      </w:r>
      <w:r w:rsidRPr="008713D6">
        <w:rPr>
          <w:rStyle w:val="StyleUnderline"/>
        </w:rPr>
        <w:t>of</w:t>
      </w:r>
      <w:r w:rsidRPr="008713D6">
        <w:rPr>
          <w:sz w:val="14"/>
        </w:rPr>
        <w:t xml:space="preserve"> </w:t>
      </w:r>
      <w:r w:rsidRPr="005F2F85">
        <w:rPr>
          <w:rStyle w:val="Emphasis"/>
          <w:highlight w:val="cyan"/>
        </w:rPr>
        <w:t>below-normal growth</w:t>
      </w:r>
      <w:r w:rsidRPr="008713D6">
        <w:rPr>
          <w:sz w:val="14"/>
        </w:rPr>
        <w:t xml:space="preserve"> and secular stagnation. </w:t>
      </w:r>
      <w:r w:rsidRPr="008713D6">
        <w:rPr>
          <w:rStyle w:val="StyleUnderline"/>
        </w:rPr>
        <w:t xml:space="preserve">Such </w:t>
      </w:r>
      <w:r w:rsidRPr="005F2F85">
        <w:rPr>
          <w:rStyle w:val="StyleUnderline"/>
          <w:highlight w:val="cyan"/>
        </w:rPr>
        <w:t>policies are inimical to</w:t>
      </w:r>
      <w:r w:rsidRPr="008713D6">
        <w:rPr>
          <w:rStyle w:val="StyleUnderline"/>
        </w:rPr>
        <w:t xml:space="preserve"> not only a sustainable economic future</w:t>
      </w:r>
      <w:r w:rsidRPr="008713D6">
        <w:rPr>
          <w:sz w:val="14"/>
        </w:rPr>
        <w:t xml:space="preserve">, </w:t>
      </w:r>
      <w:r w:rsidRPr="008713D6">
        <w:rPr>
          <w:rStyle w:val="Emphasis"/>
        </w:rPr>
        <w:t xml:space="preserve">but also </w:t>
      </w:r>
      <w:r w:rsidRPr="005F2F85">
        <w:rPr>
          <w:rStyle w:val="Emphasis"/>
          <w:highlight w:val="cyan"/>
        </w:rPr>
        <w:t>an inclusive political future</w:t>
      </w:r>
      <w:r w:rsidRPr="008713D6">
        <w:rPr>
          <w:sz w:val="14"/>
        </w:rPr>
        <w:t xml:space="preserve">. </w:t>
      </w:r>
      <w:r w:rsidRPr="008713D6">
        <w:rPr>
          <w:rStyle w:val="StyleUnderline"/>
        </w:rPr>
        <w:t>Some economists even think we might be returning to the era of patrimonial capitalism</w:t>
      </w:r>
      <w:r w:rsidRPr="008713D6">
        <w:rPr>
          <w:sz w:val="14"/>
        </w:rPr>
        <w:t xml:space="preserve"> of the late 19th century.</w:t>
      </w:r>
    </w:p>
    <w:p w14:paraId="5DAFCE8A" w14:textId="77777777" w:rsidR="00D070EE" w:rsidRPr="008713D6" w:rsidRDefault="00D070EE" w:rsidP="00D070EE">
      <w:pPr>
        <w:rPr>
          <w:sz w:val="14"/>
        </w:rPr>
      </w:pPr>
      <w:r w:rsidRPr="008713D6">
        <w:rPr>
          <w:sz w:val="14"/>
        </w:rPr>
        <w:t xml:space="preserve">The </w:t>
      </w:r>
      <w:r w:rsidRPr="008713D6">
        <w:rPr>
          <w:rStyle w:val="StyleUnderline"/>
        </w:rPr>
        <w:t>costs of prolonged stagnation are</w:t>
      </w:r>
      <w:r w:rsidRPr="008713D6">
        <w:rPr>
          <w:sz w:val="14"/>
        </w:rPr>
        <w:t xml:space="preserve"> </w:t>
      </w:r>
      <w:r w:rsidRPr="008713D6">
        <w:rPr>
          <w:rStyle w:val="Emphasis"/>
        </w:rPr>
        <w:t>serious</w:t>
      </w:r>
      <w:r w:rsidRPr="008713D6">
        <w:rPr>
          <w:sz w:val="14"/>
        </w:rPr>
        <w:t xml:space="preserve"> </w:t>
      </w:r>
      <w:r w:rsidRPr="008713D6">
        <w:rPr>
          <w:rStyle w:val="StyleUnderline"/>
        </w:rPr>
        <w:t>and</w:t>
      </w:r>
      <w:r w:rsidRPr="008713D6">
        <w:rPr>
          <w:sz w:val="14"/>
        </w:rPr>
        <w:t xml:space="preserve"> </w:t>
      </w:r>
      <w:r w:rsidRPr="008713D6">
        <w:rPr>
          <w:rStyle w:val="Emphasis"/>
        </w:rPr>
        <w:t>stretch beyond economics</w:t>
      </w:r>
      <w:r w:rsidRPr="008713D6">
        <w:rPr>
          <w:sz w:val="14"/>
        </w:rPr>
        <w:t xml:space="preserve">. </w:t>
      </w:r>
      <w:r w:rsidRPr="005F2F85">
        <w:rPr>
          <w:rStyle w:val="StyleUnderline"/>
          <w:highlight w:val="cyan"/>
        </w:rPr>
        <w:t>Citizens</w:t>
      </w:r>
      <w:r w:rsidRPr="008713D6">
        <w:rPr>
          <w:rStyle w:val="StyleUnderline"/>
        </w:rPr>
        <w:t xml:space="preserve"> of slow growing</w:t>
      </w:r>
      <w:r w:rsidRPr="008713D6">
        <w:rPr>
          <w:sz w:val="14"/>
        </w:rPr>
        <w:t xml:space="preserve"> </w:t>
      </w:r>
      <w:r w:rsidRPr="008713D6">
        <w:rPr>
          <w:rStyle w:val="StyleUnderline"/>
        </w:rPr>
        <w:t>economies</w:t>
      </w:r>
      <w:r w:rsidRPr="008713D6">
        <w:rPr>
          <w:sz w:val="14"/>
        </w:rPr>
        <w:t xml:space="preserve"> with wide inequality </w:t>
      </w:r>
      <w:r w:rsidRPr="005F2F85">
        <w:rPr>
          <w:rStyle w:val="StyleUnderline"/>
          <w:highlight w:val="cyan"/>
        </w:rPr>
        <w:t>become</w:t>
      </w:r>
      <w:r w:rsidRPr="005F2F85">
        <w:rPr>
          <w:sz w:val="14"/>
          <w:highlight w:val="cyan"/>
        </w:rPr>
        <w:t xml:space="preserve"> </w:t>
      </w:r>
      <w:r w:rsidRPr="005F2F85">
        <w:rPr>
          <w:rStyle w:val="Emphasis"/>
          <w:highlight w:val="cyan"/>
        </w:rPr>
        <w:t>less trustful</w:t>
      </w:r>
      <w:r w:rsidRPr="005F2F85">
        <w:rPr>
          <w:sz w:val="14"/>
          <w:highlight w:val="cyan"/>
        </w:rPr>
        <w:t xml:space="preserve">, </w:t>
      </w:r>
      <w:r w:rsidRPr="005F2F85">
        <w:rPr>
          <w:rStyle w:val="Emphasis"/>
          <w:highlight w:val="cyan"/>
        </w:rPr>
        <w:t>more xenophobic</w:t>
      </w:r>
      <w:r w:rsidRPr="005F2F85">
        <w:rPr>
          <w:sz w:val="14"/>
          <w:highlight w:val="cyan"/>
        </w:rPr>
        <w:t xml:space="preserve">, </w:t>
      </w:r>
      <w:r w:rsidRPr="005F2F85">
        <w:rPr>
          <w:rStyle w:val="StyleUnderline"/>
          <w:highlight w:val="cyan"/>
        </w:rPr>
        <w:t>and</w:t>
      </w:r>
      <w:r w:rsidRPr="008713D6">
        <w:rPr>
          <w:rStyle w:val="StyleUnderline"/>
        </w:rPr>
        <w:t xml:space="preserve"> politics become</w:t>
      </w:r>
      <w:r w:rsidRPr="008713D6">
        <w:rPr>
          <w:sz w:val="14"/>
        </w:rPr>
        <w:t xml:space="preserve"> </w:t>
      </w:r>
      <w:r w:rsidRPr="005F2F85">
        <w:rPr>
          <w:rStyle w:val="Emphasis"/>
          <w:highlight w:val="cyan"/>
        </w:rPr>
        <w:t>more reactionary</w:t>
      </w:r>
      <w:r w:rsidRPr="008713D6">
        <w:rPr>
          <w:rStyle w:val="Emphasis"/>
        </w:rPr>
        <w:t xml:space="preserve"> and extreme</w:t>
      </w:r>
      <w:r w:rsidRPr="008713D6">
        <w:rPr>
          <w:sz w:val="14"/>
        </w:rPr>
        <w:t xml:space="preserve">. </w:t>
      </w:r>
      <w:r w:rsidRPr="008713D6">
        <w:rPr>
          <w:rStyle w:val="StyleUnderline"/>
        </w:rPr>
        <w:t>History is a useful guide</w:t>
      </w:r>
      <w:r w:rsidRPr="008713D6">
        <w:rPr>
          <w:sz w:val="14"/>
        </w:rPr>
        <w:t xml:space="preserve"> in showing us where this can lead. </w:t>
      </w:r>
      <w:r w:rsidRPr="008713D6">
        <w:rPr>
          <w:rStyle w:val="StyleUnderline"/>
        </w:rPr>
        <w:t xml:space="preserve">The rise of </w:t>
      </w:r>
      <w:r w:rsidRPr="005F2F85">
        <w:rPr>
          <w:rStyle w:val="StyleUnderline"/>
          <w:highlight w:val="cyan"/>
        </w:rPr>
        <w:t>fascist governments</w:t>
      </w:r>
      <w:r w:rsidRPr="008713D6">
        <w:rPr>
          <w:rStyle w:val="StyleUnderline"/>
        </w:rPr>
        <w:t xml:space="preserve"> in the</w:t>
      </w:r>
      <w:r w:rsidRPr="008713D6">
        <w:rPr>
          <w:sz w:val="14"/>
        </w:rPr>
        <w:t xml:space="preserve"> 19</w:t>
      </w:r>
      <w:r w:rsidRPr="008713D6">
        <w:rPr>
          <w:rStyle w:val="StyleUnderline"/>
        </w:rPr>
        <w:t>30s</w:t>
      </w:r>
      <w:r w:rsidRPr="008713D6">
        <w:rPr>
          <w:sz w:val="14"/>
        </w:rPr>
        <w:t xml:space="preserve">, </w:t>
      </w:r>
      <w:r w:rsidRPr="008713D6">
        <w:rPr>
          <w:rStyle w:val="StyleUnderline"/>
        </w:rPr>
        <w:t>especially the Nazi’s</w:t>
      </w:r>
      <w:r w:rsidRPr="008713D6">
        <w:rPr>
          <w:sz w:val="14"/>
        </w:rPr>
        <w:t xml:space="preserve"> in Germany, </w:t>
      </w:r>
      <w:r w:rsidRPr="005F2F85">
        <w:rPr>
          <w:rStyle w:val="StyleUnderline"/>
          <w:highlight w:val="cyan"/>
        </w:rPr>
        <w:t>came in response to</w:t>
      </w:r>
      <w:r w:rsidRPr="008713D6">
        <w:rPr>
          <w:sz w:val="14"/>
        </w:rPr>
        <w:t xml:space="preserve"> a protracted economic depression and a </w:t>
      </w:r>
      <w:r w:rsidRPr="005F2F85">
        <w:rPr>
          <w:rStyle w:val="Emphasis"/>
          <w:highlight w:val="cyan"/>
        </w:rPr>
        <w:t>weak recovery</w:t>
      </w:r>
      <w:r w:rsidRPr="008713D6">
        <w:rPr>
          <w:sz w:val="14"/>
        </w:rPr>
        <w:t>.</w:t>
      </w:r>
    </w:p>
    <w:p w14:paraId="3C9367B7" w14:textId="77777777" w:rsidR="00D070EE" w:rsidRPr="008713D6" w:rsidRDefault="00D070EE" w:rsidP="00D070EE">
      <w:pPr>
        <w:rPr>
          <w:sz w:val="14"/>
        </w:rPr>
      </w:pPr>
      <w:r w:rsidRPr="005F2F85">
        <w:rPr>
          <w:rStyle w:val="StyleUnderline"/>
          <w:highlight w:val="cyan"/>
        </w:rPr>
        <w:lastRenderedPageBreak/>
        <w:t>A new world</w:t>
      </w:r>
      <w:r w:rsidRPr="008713D6">
        <w:rPr>
          <w:rStyle w:val="StyleUnderline"/>
        </w:rPr>
        <w:t xml:space="preserve"> order </w:t>
      </w:r>
      <w:r w:rsidRPr="005F2F85">
        <w:rPr>
          <w:rStyle w:val="StyleUnderline"/>
          <w:highlight w:val="cyan"/>
        </w:rPr>
        <w:t xml:space="preserve">will emerge </w:t>
      </w:r>
      <w:r w:rsidRPr="005F2F85">
        <w:rPr>
          <w:rStyle w:val="Emphasis"/>
          <w:highlight w:val="cyan"/>
        </w:rPr>
        <w:t>in the next decade</w:t>
      </w:r>
      <w:r w:rsidRPr="008713D6">
        <w:rPr>
          <w:sz w:val="14"/>
        </w:rPr>
        <w:t xml:space="preserve">. </w:t>
      </w:r>
      <w:r w:rsidRPr="008713D6">
        <w:rPr>
          <w:rStyle w:val="StyleUnderline"/>
        </w:rPr>
        <w:t>Whether it is one of</w:t>
      </w:r>
      <w:r w:rsidRPr="008713D6">
        <w:rPr>
          <w:sz w:val="14"/>
        </w:rPr>
        <w:t xml:space="preserve"> inclusive, </w:t>
      </w:r>
      <w:r w:rsidRPr="008713D6">
        <w:rPr>
          <w:rStyle w:val="StyleUnderline"/>
        </w:rPr>
        <w:t>broad-based growth for all or</w:t>
      </w:r>
      <w:r w:rsidRPr="008713D6">
        <w:rPr>
          <w:sz w:val="14"/>
        </w:rPr>
        <w:t xml:space="preserve"> </w:t>
      </w:r>
      <w:r w:rsidRPr="008713D6">
        <w:rPr>
          <w:rStyle w:val="StyleUnderline"/>
        </w:rPr>
        <w:t>exclusive, unequal growth</w:t>
      </w:r>
      <w:r w:rsidRPr="008713D6">
        <w:rPr>
          <w:sz w:val="14"/>
        </w:rPr>
        <w:t xml:space="preserve"> for a few </w:t>
      </w:r>
      <w:r w:rsidRPr="008713D6">
        <w:rPr>
          <w:rStyle w:val="StyleUnderline"/>
        </w:rPr>
        <w:t>will be determined by</w:t>
      </w:r>
      <w:r w:rsidRPr="008713D6">
        <w:rPr>
          <w:sz w:val="14"/>
        </w:rPr>
        <w:t xml:space="preserve"> the </w:t>
      </w:r>
      <w:r w:rsidRPr="008713D6">
        <w:rPr>
          <w:rStyle w:val="StyleUnderline"/>
        </w:rPr>
        <w:t>policies implemented today</w:t>
      </w:r>
      <w:r w:rsidRPr="008713D6">
        <w:rPr>
          <w:sz w:val="14"/>
        </w:rPr>
        <w:t>. It does not look like the world’s dominant policy makers are capable or willing to see the consequences of their misguided actions.</w:t>
      </w:r>
    </w:p>
    <w:p w14:paraId="25F51F48" w14:textId="77777777" w:rsidR="00D070EE" w:rsidRPr="001B64D8" w:rsidRDefault="00D070EE" w:rsidP="00D070EE">
      <w:pPr>
        <w:pStyle w:val="Heading4"/>
        <w:rPr>
          <w:b w:val="0"/>
        </w:rPr>
      </w:pPr>
      <w:r>
        <w:t xml:space="preserve">Growth is key to </w:t>
      </w:r>
      <w:r w:rsidRPr="00A226BF">
        <w:rPr>
          <w:u w:val="single"/>
        </w:rPr>
        <w:t>prevent conflict</w:t>
      </w:r>
      <w:r>
        <w:t xml:space="preserve"> – </w:t>
      </w:r>
      <w:r>
        <w:rPr>
          <w:b w:val="0"/>
        </w:rPr>
        <w:t>causes countries to grab from neighbors</w:t>
      </w:r>
    </w:p>
    <w:p w14:paraId="47BDD29D" w14:textId="77777777" w:rsidR="00D070EE" w:rsidRDefault="00D070EE" w:rsidP="00D070EE">
      <w:r>
        <w:rPr>
          <w:rStyle w:val="Style13ptBold"/>
        </w:rPr>
        <w:t xml:space="preserve">Davidson 16 </w:t>
      </w:r>
      <w:r w:rsidRPr="001D260C">
        <w:t xml:space="preserve">---- Adam, economics columnist having written for </w:t>
      </w:r>
      <w:r>
        <w:rPr>
          <w:i/>
        </w:rPr>
        <w:t xml:space="preserve">NPR, The New York Times, and The New Yorker, </w:t>
      </w:r>
      <w:r>
        <w:t xml:space="preserve">“Are We Doomed to Slow Growth?” </w:t>
      </w:r>
      <w:r>
        <w:rPr>
          <w:i/>
        </w:rPr>
        <w:t>The New York Times Magazine</w:t>
      </w:r>
      <w:r>
        <w:t xml:space="preserve">, 2/17, </w:t>
      </w:r>
      <w:hyperlink r:id="rId42" w:history="1">
        <w:r w:rsidRPr="001E7C4F">
          <w:rPr>
            <w:rStyle w:val="Hyperlink"/>
          </w:rPr>
          <w:t>https://www.nytimes.com/2016/02/21/magazine/are-we-doomed-to-slow-growth.html?_r=0</w:t>
        </w:r>
      </w:hyperlink>
    </w:p>
    <w:p w14:paraId="5845B97C" w14:textId="77777777" w:rsidR="00D070EE" w:rsidRDefault="00D070EE" w:rsidP="00D070EE"/>
    <w:p w14:paraId="05E9ABD5" w14:textId="77777777" w:rsidR="00D070EE" w:rsidRDefault="00D070EE" w:rsidP="00D070EE">
      <w:pPr>
        <w:rPr>
          <w:sz w:val="14"/>
        </w:rPr>
      </w:pPr>
      <w:r w:rsidRPr="001B64D8">
        <w:rPr>
          <w:sz w:val="14"/>
        </w:rPr>
        <w:t xml:space="preserve">A key question in economics today is: Does technological advancement, and the improvement in average people’s material conditions that it creates, continue upward at a steady rate? Or has it already peaked? It’s no small question. </w:t>
      </w:r>
      <w:r w:rsidRPr="001B64D8">
        <w:rPr>
          <w:rStyle w:val="StyleUnderline"/>
        </w:rPr>
        <w:t xml:space="preserve">If we have learned </w:t>
      </w:r>
      <w:r w:rsidRPr="001B64D8">
        <w:rPr>
          <w:rStyle w:val="Emphasis"/>
        </w:rPr>
        <w:t>anything</w:t>
      </w:r>
      <w:r w:rsidRPr="001B64D8">
        <w:rPr>
          <w:rStyle w:val="StyleUnderline"/>
        </w:rPr>
        <w:t xml:space="preserve">, it is that </w:t>
      </w:r>
      <w:r w:rsidRPr="005F2F85">
        <w:rPr>
          <w:rStyle w:val="StyleUnderline"/>
          <w:highlight w:val="cyan"/>
        </w:rPr>
        <w:t>peace, democratic values and</w:t>
      </w:r>
      <w:r w:rsidRPr="001B64D8">
        <w:rPr>
          <w:rStyle w:val="StyleUnderline"/>
        </w:rPr>
        <w:t xml:space="preserve"> even self-reported </w:t>
      </w:r>
      <w:r w:rsidRPr="005F2F85">
        <w:rPr>
          <w:rStyle w:val="StyleUnderline"/>
          <w:highlight w:val="cyan"/>
        </w:rPr>
        <w:t>happiness</w:t>
      </w:r>
      <w:r w:rsidRPr="005F2F85">
        <w:rPr>
          <w:sz w:val="14"/>
          <w:highlight w:val="cyan"/>
        </w:rPr>
        <w:t xml:space="preserve"> </w:t>
      </w:r>
      <w:r w:rsidRPr="005F2F85">
        <w:rPr>
          <w:rStyle w:val="Emphasis"/>
          <w:highlight w:val="cyan"/>
        </w:rPr>
        <w:t>are closely connected with</w:t>
      </w:r>
      <w:r w:rsidRPr="001B64D8">
        <w:rPr>
          <w:rStyle w:val="Emphasis"/>
        </w:rPr>
        <w:t xml:space="preserve"> economic </w:t>
      </w:r>
      <w:r w:rsidRPr="005F2F85">
        <w:rPr>
          <w:rStyle w:val="Emphasis"/>
          <w:highlight w:val="cyan"/>
        </w:rPr>
        <w:t>growth</w:t>
      </w:r>
      <w:r w:rsidRPr="005F2F85">
        <w:rPr>
          <w:sz w:val="14"/>
          <w:highlight w:val="cyan"/>
        </w:rPr>
        <w:t xml:space="preserve">. </w:t>
      </w:r>
      <w:r w:rsidRPr="005F2F85">
        <w:rPr>
          <w:rStyle w:val="StyleUnderline"/>
          <w:highlight w:val="cyan"/>
        </w:rPr>
        <w:t>Economies that are stagnant</w:t>
      </w:r>
      <w:r w:rsidRPr="005F2F85">
        <w:rPr>
          <w:sz w:val="14"/>
          <w:highlight w:val="cyan"/>
        </w:rPr>
        <w:t xml:space="preserve"> </w:t>
      </w:r>
      <w:r w:rsidRPr="005F2F85">
        <w:rPr>
          <w:rStyle w:val="Emphasis"/>
          <w:highlight w:val="cyan"/>
        </w:rPr>
        <w:t>lead to conflict</w:t>
      </w:r>
      <w:r w:rsidRPr="005F2F85">
        <w:rPr>
          <w:sz w:val="14"/>
          <w:highlight w:val="cyan"/>
        </w:rPr>
        <w:t xml:space="preserve">; </w:t>
      </w:r>
      <w:r w:rsidRPr="005F2F85">
        <w:rPr>
          <w:rStyle w:val="StyleUnderline"/>
          <w:highlight w:val="cyan"/>
        </w:rPr>
        <w:t>if</w:t>
      </w:r>
      <w:r w:rsidRPr="001B64D8">
        <w:rPr>
          <w:rStyle w:val="StyleUnderline"/>
        </w:rPr>
        <w:t xml:space="preserve"> </w:t>
      </w:r>
      <w:r w:rsidRPr="005F2F85">
        <w:rPr>
          <w:rStyle w:val="StyleUnderline"/>
          <w:highlight w:val="cyan"/>
        </w:rPr>
        <w:t>the pie isn’t getting bigger</w:t>
      </w:r>
      <w:r w:rsidRPr="001B64D8">
        <w:rPr>
          <w:rStyle w:val="StyleUnderline"/>
        </w:rPr>
        <w:t xml:space="preserve">, after all, </w:t>
      </w:r>
      <w:r w:rsidRPr="005F2F85">
        <w:rPr>
          <w:rStyle w:val="StyleUnderline"/>
          <w:highlight w:val="cyan"/>
        </w:rPr>
        <w:t>the only way to improve</w:t>
      </w:r>
      <w:r w:rsidRPr="001B64D8">
        <w:rPr>
          <w:rStyle w:val="StyleUnderline"/>
        </w:rPr>
        <w:t xml:space="preserve"> your lot </w:t>
      </w:r>
      <w:r w:rsidRPr="005F2F85">
        <w:rPr>
          <w:rStyle w:val="StyleUnderline"/>
          <w:highlight w:val="cyan"/>
        </w:rPr>
        <w:t xml:space="preserve">is to </w:t>
      </w:r>
      <w:r w:rsidRPr="005F2F85">
        <w:rPr>
          <w:rStyle w:val="Emphasis"/>
          <w:highlight w:val="cyan"/>
        </w:rPr>
        <w:t>grab someone else’s slice.</w:t>
      </w:r>
      <w:r w:rsidRPr="001B64D8">
        <w:rPr>
          <w:sz w:val="14"/>
        </w:rPr>
        <w:t xml:space="preserve"> </w:t>
      </w:r>
      <w:r w:rsidRPr="001B64D8">
        <w:rPr>
          <w:rStyle w:val="StyleUnderline"/>
        </w:rPr>
        <w:t xml:space="preserve">It’s telling to </w:t>
      </w:r>
      <w:r w:rsidRPr="005F2F85">
        <w:rPr>
          <w:rStyle w:val="StyleUnderline"/>
          <w:highlight w:val="cyan"/>
        </w:rPr>
        <w:t>look at the</w:t>
      </w:r>
      <w:r w:rsidRPr="001B64D8">
        <w:rPr>
          <w:sz w:val="14"/>
        </w:rPr>
        <w:t xml:space="preserve"> current </w:t>
      </w:r>
      <w:r w:rsidRPr="005F2F85">
        <w:rPr>
          <w:rStyle w:val="StyleUnderline"/>
          <w:highlight w:val="cyan"/>
        </w:rPr>
        <w:t>presidential campaign</w:t>
      </w:r>
      <w:r w:rsidRPr="001B64D8">
        <w:rPr>
          <w:sz w:val="14"/>
        </w:rPr>
        <w:t xml:space="preserve"> through this lens. Bernie </w:t>
      </w:r>
      <w:r w:rsidRPr="001B64D8">
        <w:rPr>
          <w:rStyle w:val="StyleUnderline"/>
        </w:rPr>
        <w:t>Sanders is arguing</w:t>
      </w:r>
      <w:r w:rsidRPr="001B64D8">
        <w:rPr>
          <w:sz w:val="14"/>
        </w:rPr>
        <w:t xml:space="preserve"> that this </w:t>
      </w:r>
      <w:r w:rsidRPr="001B64D8">
        <w:rPr>
          <w:rStyle w:val="Emphasis"/>
        </w:rPr>
        <w:t>stagnant</w:t>
      </w:r>
      <w:r w:rsidRPr="001B64D8">
        <w:rPr>
          <w:sz w:val="14"/>
        </w:rPr>
        <w:t>-</w:t>
      </w:r>
      <w:r w:rsidRPr="001B64D8">
        <w:rPr>
          <w:rStyle w:val="StyleUnderline"/>
        </w:rPr>
        <w:t>pie-stealing has been going</w:t>
      </w:r>
      <w:r w:rsidRPr="001B64D8">
        <w:rPr>
          <w:sz w:val="14"/>
        </w:rPr>
        <w:t xml:space="preserve"> </w:t>
      </w:r>
      <w:r w:rsidRPr="001B64D8">
        <w:rPr>
          <w:rStyle w:val="StyleUnderline"/>
        </w:rPr>
        <w:t>on</w:t>
      </w:r>
      <w:r w:rsidRPr="001B64D8">
        <w:rPr>
          <w:sz w:val="14"/>
        </w:rPr>
        <w:t xml:space="preserve"> for some time, while Donald </w:t>
      </w:r>
      <w:r w:rsidRPr="001B64D8">
        <w:rPr>
          <w:rStyle w:val="StyleUnderline"/>
        </w:rPr>
        <w:t>Trump says</w:t>
      </w:r>
      <w:r w:rsidRPr="001B64D8">
        <w:rPr>
          <w:sz w:val="14"/>
        </w:rPr>
        <w:t xml:space="preserve"> that </w:t>
      </w:r>
      <w:r w:rsidRPr="001B64D8">
        <w:rPr>
          <w:rStyle w:val="StyleUnderline"/>
        </w:rPr>
        <w:t>he can keep outsiders away</w:t>
      </w:r>
      <w:r w:rsidRPr="001B64D8">
        <w:rPr>
          <w:sz w:val="14"/>
        </w:rPr>
        <w:t xml:space="preserve"> from our desserts altogether. </w:t>
      </w:r>
      <w:r w:rsidRPr="001B64D8">
        <w:rPr>
          <w:rStyle w:val="StyleUnderline"/>
        </w:rPr>
        <w:t xml:space="preserve">In a nation whose politics have long been characterized by </w:t>
      </w:r>
      <w:r w:rsidRPr="001B64D8">
        <w:rPr>
          <w:sz w:val="14"/>
        </w:rPr>
        <w:t xml:space="preserve">indefatigable </w:t>
      </w:r>
      <w:r w:rsidRPr="001B64D8">
        <w:rPr>
          <w:rStyle w:val="StyleUnderline"/>
        </w:rPr>
        <w:t>optimism</w:t>
      </w:r>
      <w:r w:rsidRPr="001B64D8">
        <w:rPr>
          <w:sz w:val="14"/>
        </w:rPr>
        <w:t xml:space="preserve"> — in rhetoric if not in reality — </w:t>
      </w:r>
      <w:r w:rsidRPr="001B64D8">
        <w:rPr>
          <w:rStyle w:val="StyleUnderline"/>
        </w:rPr>
        <w:t xml:space="preserve">it’s striking that </w:t>
      </w:r>
      <w:r w:rsidRPr="005F2F85">
        <w:rPr>
          <w:rStyle w:val="StyleUnderline"/>
          <w:highlight w:val="cyan"/>
        </w:rPr>
        <w:t>no</w:t>
      </w:r>
      <w:r w:rsidRPr="001B64D8">
        <w:rPr>
          <w:rStyle w:val="StyleUnderline"/>
        </w:rPr>
        <w:t xml:space="preserve"> presidential </w:t>
      </w:r>
      <w:r w:rsidRPr="005F2F85">
        <w:rPr>
          <w:rStyle w:val="StyleUnderline"/>
          <w:highlight w:val="cyan"/>
        </w:rPr>
        <w:t>candidate</w:t>
      </w:r>
      <w:r w:rsidRPr="001B64D8">
        <w:rPr>
          <w:sz w:val="14"/>
        </w:rPr>
        <w:t xml:space="preserve"> in 2016 </w:t>
      </w:r>
      <w:r w:rsidRPr="005F2F85">
        <w:rPr>
          <w:rStyle w:val="StyleUnderline"/>
          <w:highlight w:val="cyan"/>
        </w:rPr>
        <w:t>is offering an expansive, optimistic vision</w:t>
      </w:r>
      <w:r w:rsidRPr="001B64D8">
        <w:rPr>
          <w:sz w:val="14"/>
        </w:rPr>
        <w:t xml:space="preserve"> of the future.</w:t>
      </w:r>
    </w:p>
    <w:p w14:paraId="23B81370" w14:textId="77777777" w:rsidR="00563D40" w:rsidRPr="00DA0C49" w:rsidRDefault="00563D40" w:rsidP="00563D40">
      <w:pPr>
        <w:pStyle w:val="Heading4"/>
        <w:rPr>
          <w:rFonts w:cs="Times New Roman"/>
        </w:rPr>
      </w:pPr>
      <w:r w:rsidRPr="00DA0C49">
        <w:rPr>
          <w:rFonts w:cs="Times New Roman"/>
        </w:rPr>
        <w:t xml:space="preserve">Economic decline causes global nuclear war </w:t>
      </w:r>
    </w:p>
    <w:p w14:paraId="67CE6C87" w14:textId="07003380" w:rsidR="00563D40" w:rsidRDefault="00563D40" w:rsidP="00563D40">
      <w:r w:rsidRPr="00DA0C49">
        <w:rPr>
          <w:rStyle w:val="Style13ptBold"/>
        </w:rPr>
        <w:t xml:space="preserve">Tønnesson 15 </w:t>
      </w:r>
      <w:r w:rsidRPr="00DA0C49">
        <w:t>– Stein Tønnesson, Research Professor, Peace Research Institute Oslo; Leader of East Asia Peace Program, Uppsala University, 2015, “Deterrence, interdependence and Sino–US peace,” International Area Studies Review, Vol. 18, No. 3, p. 297-311</w:t>
      </w:r>
    </w:p>
    <w:p w14:paraId="2DC458F1" w14:textId="77777777" w:rsidR="006F3CBE" w:rsidRPr="00DA0C49" w:rsidRDefault="006F3CBE" w:rsidP="00563D40"/>
    <w:p w14:paraId="752663C3" w14:textId="77777777" w:rsidR="00563D40" w:rsidRPr="00DA0C49" w:rsidRDefault="00563D40" w:rsidP="00563D40">
      <w:pPr>
        <w:rPr>
          <w:sz w:val="16"/>
        </w:rPr>
      </w:pPr>
      <w:r w:rsidRPr="00DA0C49">
        <w:rPr>
          <w:sz w:val="16"/>
        </w:rPr>
        <w:t xml:space="preserve">Several </w:t>
      </w:r>
      <w:r w:rsidRPr="00DA0C49">
        <w:rPr>
          <w:rStyle w:val="StyleUnderline"/>
        </w:rPr>
        <w:t>recent works</w:t>
      </w:r>
      <w:r w:rsidRPr="00DA0C49">
        <w:rPr>
          <w:sz w:val="16"/>
        </w:rPr>
        <w:t xml:space="preserve"> on China and Sino–US relations </w:t>
      </w:r>
      <w:r w:rsidRPr="00DA0C49">
        <w:rPr>
          <w:rStyle w:val="StyleUnderline"/>
        </w:rPr>
        <w:t>have made</w:t>
      </w:r>
      <w:r w:rsidRPr="00DA0C49">
        <w:rPr>
          <w:sz w:val="16"/>
        </w:rPr>
        <w:t xml:space="preserve"> substantial </w:t>
      </w:r>
      <w:r w:rsidRPr="00DA0C49">
        <w:rPr>
          <w:rStyle w:val="StyleUnderline"/>
        </w:rPr>
        <w:t>contributions to the current understanding of how and under what circumstances</w:t>
      </w:r>
      <w:r w:rsidRPr="00DA0C49">
        <w:rPr>
          <w:sz w:val="16"/>
        </w:rPr>
        <w:t xml:space="preserve"> a combination of </w:t>
      </w:r>
      <w:r w:rsidRPr="00DA0C49">
        <w:rPr>
          <w:rStyle w:val="StyleUnderline"/>
        </w:rPr>
        <w:t>nuclear deterrence and economic interdependence may reduce the risk of war between major powers</w:t>
      </w:r>
      <w:r w:rsidRPr="00DA0C49">
        <w:rPr>
          <w:sz w:val="16"/>
        </w:rPr>
        <w:t xml:space="preserve">. At least four conclusions can be drawn from the review above: first, those who say that </w:t>
      </w:r>
      <w:r w:rsidRPr="00DA0C49">
        <w:rPr>
          <w:rStyle w:val="StyleUnderline"/>
        </w:rPr>
        <w:t xml:space="preserve">interdependence may </w:t>
      </w:r>
      <w:r w:rsidRPr="00DA0C49">
        <w:rPr>
          <w:rStyle w:val="Emphasis"/>
        </w:rPr>
        <w:t>both inhibit and drive conflict</w:t>
      </w:r>
      <w:r w:rsidRPr="00DA0C49">
        <w:rPr>
          <w:sz w:val="16"/>
        </w:rPr>
        <w:t xml:space="preserve"> are right. </w:t>
      </w:r>
      <w:r w:rsidRPr="005F2F85">
        <w:rPr>
          <w:rStyle w:val="StyleUnderline"/>
          <w:highlight w:val="cyan"/>
        </w:rPr>
        <w:t>Interdependence raises the cost of conflict</w:t>
      </w:r>
      <w:r w:rsidRPr="00DA0C49">
        <w:rPr>
          <w:sz w:val="16"/>
        </w:rPr>
        <w:t xml:space="preserve"> for all sides </w:t>
      </w:r>
      <w:r w:rsidRPr="00DA0C49">
        <w:rPr>
          <w:rStyle w:val="StyleUnderline"/>
        </w:rPr>
        <w:t>but</w:t>
      </w:r>
      <w:r w:rsidRPr="00DA0C49">
        <w:rPr>
          <w:sz w:val="16"/>
        </w:rPr>
        <w:t xml:space="preserve"> </w:t>
      </w:r>
      <w:r w:rsidRPr="00DA0C49">
        <w:rPr>
          <w:rStyle w:val="StyleUnderline"/>
        </w:rPr>
        <w:t xml:space="preserve">asymmetrical or unbalanced dependencies and </w:t>
      </w:r>
      <w:r w:rsidRPr="005F2F85">
        <w:rPr>
          <w:rStyle w:val="Emphasis"/>
          <w:highlight w:val="cyan"/>
        </w:rPr>
        <w:t>negative trade expectations</w:t>
      </w:r>
      <w:r w:rsidRPr="00DA0C49">
        <w:rPr>
          <w:sz w:val="16"/>
        </w:rPr>
        <w:t xml:space="preserve"> may </w:t>
      </w:r>
      <w:r w:rsidRPr="00DA0C49">
        <w:rPr>
          <w:rStyle w:val="StyleUnderline"/>
        </w:rPr>
        <w:t>generate tensions leading to trade wars among inter-dependent states that</w:t>
      </w:r>
      <w:r w:rsidRPr="00DA0C49">
        <w:rPr>
          <w:sz w:val="16"/>
        </w:rPr>
        <w:t xml:space="preserve"> in turn </w:t>
      </w:r>
      <w:r w:rsidRPr="005F2F85">
        <w:rPr>
          <w:rStyle w:val="StyleUnderline"/>
          <w:highlight w:val="cyan"/>
        </w:rPr>
        <w:t>increase</w:t>
      </w:r>
      <w:r w:rsidRPr="00DA0C49">
        <w:rPr>
          <w:rStyle w:val="StyleUnderline"/>
        </w:rPr>
        <w:t xml:space="preserve"> the risk of </w:t>
      </w:r>
      <w:r w:rsidRPr="005F2F85">
        <w:rPr>
          <w:rStyle w:val="StyleUnderline"/>
          <w:highlight w:val="cyan"/>
        </w:rPr>
        <w:t>military conflict</w:t>
      </w:r>
      <w:r w:rsidRPr="00DA0C4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A0C49">
        <w:rPr>
          <w:rStyle w:val="StyleUnderline"/>
        </w:rPr>
        <w:t>decisions for war</w:t>
      </w:r>
      <w:r w:rsidRPr="00DA0C49">
        <w:rPr>
          <w:sz w:val="16"/>
        </w:rPr>
        <w:t xml:space="preserve"> and peace </w:t>
      </w:r>
      <w:r w:rsidRPr="00DA0C49">
        <w:rPr>
          <w:rStyle w:val="StyleUnderline"/>
        </w:rPr>
        <w:t>are taken by very few people, who act on the basis of their future expectations</w:t>
      </w:r>
      <w:r w:rsidRPr="00DA0C4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F2F85">
        <w:rPr>
          <w:rStyle w:val="StyleUnderline"/>
          <w:highlight w:val="cyan"/>
        </w:rPr>
        <w:t>If leaders</w:t>
      </w:r>
      <w:r w:rsidRPr="00DA0C49">
        <w:rPr>
          <w:sz w:val="16"/>
        </w:rPr>
        <w:t xml:space="preserve"> on either side of the Atlantic </w:t>
      </w:r>
      <w:r w:rsidRPr="00DA0C49">
        <w:rPr>
          <w:rStyle w:val="StyleUnderline"/>
        </w:rPr>
        <w:t xml:space="preserve">begin to seriously </w:t>
      </w:r>
      <w:r w:rsidRPr="00DA0C49">
        <w:rPr>
          <w:rStyle w:val="Emphasis"/>
        </w:rPr>
        <w:t xml:space="preserve">fear or </w:t>
      </w:r>
      <w:r w:rsidRPr="005F2F85">
        <w:rPr>
          <w:rStyle w:val="Emphasis"/>
          <w:highlight w:val="cyan"/>
        </w:rPr>
        <w:t>anticipate</w:t>
      </w:r>
      <w:r w:rsidRPr="00DA0C49">
        <w:rPr>
          <w:rStyle w:val="Emphasis"/>
        </w:rPr>
        <w:t xml:space="preserve"> their own nation’s </w:t>
      </w:r>
      <w:r w:rsidRPr="005F2F85">
        <w:rPr>
          <w:rStyle w:val="Emphasis"/>
          <w:highlight w:val="cyan"/>
        </w:rPr>
        <w:t>decline</w:t>
      </w:r>
      <w:r w:rsidRPr="00DA0C49">
        <w:rPr>
          <w:sz w:val="16"/>
        </w:rPr>
        <w:t xml:space="preserve"> then </w:t>
      </w:r>
      <w:r w:rsidRPr="005F2F85">
        <w:rPr>
          <w:rStyle w:val="StyleUnderline"/>
          <w:highlight w:val="cyan"/>
        </w:rPr>
        <w:t xml:space="preserve">they </w:t>
      </w:r>
      <w:r w:rsidRPr="00DA0C49">
        <w:rPr>
          <w:rStyle w:val="StyleUnderline"/>
        </w:rPr>
        <w:t xml:space="preserve">may </w:t>
      </w:r>
      <w:r w:rsidRPr="005F2F85">
        <w:rPr>
          <w:rStyle w:val="StyleUnderline"/>
          <w:highlight w:val="cyan"/>
        </w:rPr>
        <w:t>blame</w:t>
      </w:r>
      <w:r w:rsidRPr="00DA0C49">
        <w:rPr>
          <w:sz w:val="16"/>
        </w:rPr>
        <w:t xml:space="preserve"> this on </w:t>
      </w:r>
      <w:r w:rsidRPr="005F2F85">
        <w:rPr>
          <w:rStyle w:val="StyleUnderline"/>
          <w:highlight w:val="cyan"/>
        </w:rPr>
        <w:t>external dependence</w:t>
      </w:r>
      <w:r w:rsidRPr="00DA0C49">
        <w:rPr>
          <w:rStyle w:val="StyleUnderline"/>
        </w:rPr>
        <w:t>, appeal to anti-foreign sentiments, contemplate the use of force to gain</w:t>
      </w:r>
      <w:r w:rsidRPr="00DA0C49">
        <w:rPr>
          <w:sz w:val="16"/>
        </w:rPr>
        <w:t xml:space="preserve"> respect or </w:t>
      </w:r>
      <w:r w:rsidRPr="00DA0C49">
        <w:rPr>
          <w:rStyle w:val="StyleUnderline"/>
        </w:rPr>
        <w:t xml:space="preserve">credibility, adopt protectionist policies, </w:t>
      </w:r>
      <w:r w:rsidRPr="005F2F85">
        <w:rPr>
          <w:rStyle w:val="StyleUnderline"/>
          <w:highlight w:val="cyan"/>
        </w:rPr>
        <w:t>and</w:t>
      </w:r>
      <w:r w:rsidRPr="00DA0C49">
        <w:rPr>
          <w:sz w:val="16"/>
        </w:rPr>
        <w:t xml:space="preserve"> ultimately </w:t>
      </w:r>
      <w:r w:rsidRPr="005F2F85">
        <w:rPr>
          <w:rStyle w:val="Emphasis"/>
          <w:highlight w:val="cyan"/>
        </w:rPr>
        <w:t>refuse to be deterred by</w:t>
      </w:r>
      <w:r w:rsidRPr="00DA0C49">
        <w:rPr>
          <w:sz w:val="16"/>
        </w:rPr>
        <w:t xml:space="preserve"> either </w:t>
      </w:r>
      <w:r w:rsidRPr="005F2F85">
        <w:rPr>
          <w:rStyle w:val="Emphasis"/>
          <w:highlight w:val="cyan"/>
        </w:rPr>
        <w:t>nuclear arms</w:t>
      </w:r>
      <w:r w:rsidRPr="00DA0C49">
        <w:rPr>
          <w:rStyle w:val="StyleUnderline"/>
        </w:rPr>
        <w:t xml:space="preserve"> or prospects of socioeconomic calamities. Such a dangerous </w:t>
      </w:r>
      <w:r w:rsidRPr="005F2F85">
        <w:rPr>
          <w:rStyle w:val="StyleUnderline"/>
          <w:highlight w:val="cyan"/>
        </w:rPr>
        <w:t xml:space="preserve">shift could happen </w:t>
      </w:r>
      <w:r w:rsidRPr="005F2F85">
        <w:rPr>
          <w:rStyle w:val="Emphasis"/>
          <w:highlight w:val="cyan"/>
        </w:rPr>
        <w:t>abruptly</w:t>
      </w:r>
      <w:r w:rsidRPr="00DA0C49">
        <w:rPr>
          <w:sz w:val="16"/>
        </w:rPr>
        <w:t>, i.e. under the instigation of actions by a third party – or against a third party.</w:t>
      </w:r>
    </w:p>
    <w:p w14:paraId="5CCE1F2F" w14:textId="1202BC35" w:rsidR="00563D40" w:rsidRDefault="00563D40" w:rsidP="00563D40">
      <w:pPr>
        <w:rPr>
          <w:sz w:val="16"/>
        </w:rPr>
      </w:pPr>
      <w:r w:rsidRPr="00DA0C49">
        <w:rPr>
          <w:sz w:val="16"/>
        </w:rPr>
        <w:t xml:space="preserve">Yet as long as there is both nuclear deterrence and interdependence, the tensions </w:t>
      </w:r>
      <w:r w:rsidRPr="00DA0C49">
        <w:rPr>
          <w:rStyle w:val="StyleUnderline"/>
        </w:rPr>
        <w:t>in East Asia</w:t>
      </w:r>
      <w:r w:rsidRPr="00DA0C49">
        <w:rPr>
          <w:sz w:val="16"/>
        </w:rPr>
        <w:t xml:space="preserve"> are unlikely to escalate to war. As Chan (2013) says, all states in the region are aware that they cannot count on support from either China or the US if they make provocative moves. </w:t>
      </w:r>
      <w:r w:rsidRPr="005F2F85">
        <w:rPr>
          <w:rStyle w:val="StyleUnderline"/>
          <w:highlight w:val="cyan"/>
        </w:rPr>
        <w:t>The greatest risk is</w:t>
      </w:r>
      <w:r w:rsidRPr="00DA0C49">
        <w:rPr>
          <w:rStyle w:val="StyleUnderline"/>
        </w:rPr>
        <w:t xml:space="preserve"> </w:t>
      </w:r>
      <w:r w:rsidRPr="00DA0C49">
        <w:rPr>
          <w:rStyle w:val="Emphasis"/>
        </w:rPr>
        <w:t>not</w:t>
      </w:r>
      <w:r w:rsidRPr="00DA0C49">
        <w:rPr>
          <w:sz w:val="16"/>
        </w:rPr>
        <w:t xml:space="preserve"> that </w:t>
      </w:r>
      <w:r w:rsidRPr="00DA0C49">
        <w:rPr>
          <w:rStyle w:val="Emphasis"/>
        </w:rPr>
        <w:t>a territorial dispute</w:t>
      </w:r>
      <w:r w:rsidRPr="00DA0C49">
        <w:rPr>
          <w:sz w:val="16"/>
        </w:rPr>
        <w:t xml:space="preserve"> leads to war under present circumstances </w:t>
      </w:r>
      <w:r w:rsidRPr="00DA0C49">
        <w:rPr>
          <w:rStyle w:val="StyleUnderline"/>
        </w:rPr>
        <w:t xml:space="preserve">but that </w:t>
      </w:r>
      <w:r w:rsidRPr="005F2F85">
        <w:rPr>
          <w:rStyle w:val="Emphasis"/>
          <w:highlight w:val="cyan"/>
        </w:rPr>
        <w:t>changes in the world economy</w:t>
      </w:r>
      <w:r w:rsidRPr="00DA0C49">
        <w:rPr>
          <w:rStyle w:val="StyleUnderline"/>
        </w:rPr>
        <w:t xml:space="preserve"> alter those circumstances in ways that render inter-state peace more precarious</w:t>
      </w:r>
      <w:r w:rsidRPr="00DA0C4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DA0C49">
        <w:rPr>
          <w:rStyle w:val="StyleUnderline"/>
        </w:rPr>
        <w:t xml:space="preserve">This could have unforeseen consequences in the field of security, </w:t>
      </w:r>
      <w:r w:rsidRPr="005F2F85">
        <w:rPr>
          <w:rStyle w:val="StyleUnderline"/>
          <w:highlight w:val="cyan"/>
        </w:rPr>
        <w:t>with nuclear deterrence</w:t>
      </w:r>
      <w:r w:rsidRPr="00DA0C49">
        <w:rPr>
          <w:rStyle w:val="StyleUnderline"/>
        </w:rPr>
        <w:t xml:space="preserve"> remaining </w:t>
      </w:r>
      <w:r w:rsidRPr="005F2F85">
        <w:rPr>
          <w:rStyle w:val="StyleUnderline"/>
          <w:highlight w:val="cyan"/>
        </w:rPr>
        <w:t xml:space="preserve">the only factor to </w:t>
      </w:r>
      <w:r w:rsidRPr="005F2F85">
        <w:rPr>
          <w:rStyle w:val="Emphasis"/>
          <w:highlight w:val="cyan"/>
        </w:rPr>
        <w:t>protect</w:t>
      </w:r>
      <w:r w:rsidRPr="00DA0C49">
        <w:rPr>
          <w:rStyle w:val="Emphasis"/>
        </w:rPr>
        <w:t xml:space="preserve"> the world </w:t>
      </w:r>
      <w:r w:rsidRPr="005F2F85">
        <w:rPr>
          <w:rStyle w:val="Emphasis"/>
          <w:highlight w:val="cyan"/>
        </w:rPr>
        <w:t>from Armageddon</w:t>
      </w:r>
      <w:r w:rsidRPr="00DA0C49">
        <w:rPr>
          <w:rStyle w:val="StyleUnderline"/>
        </w:rPr>
        <w:t xml:space="preserve">, and </w:t>
      </w:r>
      <w:r w:rsidRPr="00DA0C49">
        <w:rPr>
          <w:rStyle w:val="Emphasis"/>
        </w:rPr>
        <w:t>unreliably so</w:t>
      </w:r>
      <w:r w:rsidRPr="00DA0C49">
        <w:rPr>
          <w:sz w:val="16"/>
        </w:rPr>
        <w:t xml:space="preserve">. </w:t>
      </w:r>
      <w:r w:rsidRPr="005F2F85">
        <w:rPr>
          <w:rStyle w:val="StyleUnderline"/>
          <w:highlight w:val="cyan"/>
        </w:rPr>
        <w:t xml:space="preserve">Deterrence could </w:t>
      </w:r>
      <w:r w:rsidRPr="005F2F85">
        <w:rPr>
          <w:rStyle w:val="Emphasis"/>
          <w:highlight w:val="cyan"/>
        </w:rPr>
        <w:t>lose</w:t>
      </w:r>
      <w:r w:rsidRPr="00DA0C49">
        <w:rPr>
          <w:rStyle w:val="Emphasis"/>
        </w:rPr>
        <w:t xml:space="preserve"> its </w:t>
      </w:r>
      <w:r w:rsidRPr="005F2F85">
        <w:rPr>
          <w:rStyle w:val="Emphasis"/>
          <w:highlight w:val="cyan"/>
        </w:rPr>
        <w:t>credibility</w:t>
      </w:r>
      <w:r w:rsidRPr="00DA0C49">
        <w:rPr>
          <w:sz w:val="16"/>
        </w:rPr>
        <w:t xml:space="preserve">: one of the two </w:t>
      </w:r>
      <w:r w:rsidRPr="005F2F85">
        <w:rPr>
          <w:rStyle w:val="StyleUnderline"/>
          <w:highlight w:val="cyan"/>
        </w:rPr>
        <w:t>great powers might gamble</w:t>
      </w:r>
      <w:r w:rsidRPr="00DA0C49">
        <w:rPr>
          <w:rStyle w:val="StyleUnderline"/>
        </w:rPr>
        <w:t xml:space="preserve"> that the </w:t>
      </w:r>
      <w:r w:rsidRPr="00DA0C49">
        <w:rPr>
          <w:rStyle w:val="StyleUnderline"/>
        </w:rPr>
        <w:lastRenderedPageBreak/>
        <w:t>other yield in a cyber-war or conventional</w:t>
      </w:r>
      <w:r w:rsidRPr="00DA0C49">
        <w:rPr>
          <w:sz w:val="16"/>
        </w:rPr>
        <w:t xml:space="preserve"> limited </w:t>
      </w:r>
      <w:r w:rsidRPr="00DA0C49">
        <w:rPr>
          <w:rStyle w:val="StyleUnderline"/>
        </w:rPr>
        <w:t>war</w:t>
      </w:r>
      <w:r w:rsidRPr="00DA0C49">
        <w:rPr>
          <w:sz w:val="16"/>
        </w:rPr>
        <w:t>, or third party countries might engage in conflict with each other, with a view to obliging Washington or Beijing to intervene.</w:t>
      </w:r>
    </w:p>
    <w:p w14:paraId="7951B806" w14:textId="5971E1FE" w:rsidR="00483B32" w:rsidRDefault="00483B32" w:rsidP="009F6B3D">
      <w:pPr>
        <w:pStyle w:val="Heading3"/>
      </w:pPr>
      <w:r>
        <w:lastRenderedPageBreak/>
        <w:t>Trade---Econ---A2: No War---Bennett</w:t>
      </w:r>
    </w:p>
    <w:p w14:paraId="7E19E565" w14:textId="77777777" w:rsidR="00483B32" w:rsidRDefault="00483B32" w:rsidP="00483B32">
      <w:pPr>
        <w:pStyle w:val="Heading4"/>
      </w:pPr>
      <w:r>
        <w:t>They conclude war is likely</w:t>
      </w:r>
    </w:p>
    <w:p w14:paraId="42824150" w14:textId="77777777" w:rsidR="00483B32" w:rsidRDefault="00483B32" w:rsidP="00483B32">
      <w:r w:rsidRPr="000932D8">
        <w:rPr>
          <w:rStyle w:val="Style13ptBold"/>
        </w:rPr>
        <w:t>Bennett and Nordstrom 2k –</w:t>
      </w:r>
      <w:r>
        <w:t xml:space="preserve"> </w:t>
      </w:r>
      <w:r w:rsidRPr="000932D8">
        <w:t>D Scott Bennett and Timothy Nordstrom, February 2000, Journal of Conflict Resolution, Proquest</w:t>
      </w:r>
    </w:p>
    <w:p w14:paraId="1A106A03" w14:textId="77777777" w:rsidR="00483B32" w:rsidRPr="000932D8" w:rsidRDefault="00483B32" w:rsidP="00483B32"/>
    <w:p w14:paraId="02BFC7AA" w14:textId="77777777" w:rsidR="00483B32" w:rsidRPr="001C6F97" w:rsidRDefault="00483B32" w:rsidP="00483B32">
      <w:r w:rsidRPr="001C6F97">
        <w:t>CONCLUSIONS</w:t>
      </w:r>
    </w:p>
    <w:p w14:paraId="125B7EAE" w14:textId="77777777" w:rsidR="00483B32" w:rsidRPr="001C6F97" w:rsidRDefault="00483B32" w:rsidP="00483B32">
      <w:pPr>
        <w:rPr>
          <w:sz w:val="16"/>
        </w:rPr>
      </w:pPr>
      <w:r w:rsidRPr="001C6F97">
        <w:rPr>
          <w:sz w:val="16"/>
        </w:rPr>
        <w:t xml:space="preserve">In this article, we applied arguments about substitutability to the problem of how economic conditions influence state behavior in international rivalries. We first developed a general argument about how substitutability might be handled theoretically and statistically and then explored how states respond to internal economic problems by substituting between diversionary behavior and seeking rivalry termination. </w:t>
      </w:r>
      <w:r w:rsidRPr="005F2F85">
        <w:rPr>
          <w:rStyle w:val="StyleUnderline"/>
          <w:highlight w:val="cyan"/>
        </w:rPr>
        <w:t>After conducting</w:t>
      </w:r>
      <w:r w:rsidRPr="001C6F97">
        <w:rPr>
          <w:sz w:val="16"/>
        </w:rPr>
        <w:t xml:space="preserve"> a multinomial logit </w:t>
      </w:r>
      <w:r w:rsidRPr="005F2F85">
        <w:rPr>
          <w:rStyle w:val="StyleUnderline"/>
          <w:highlight w:val="cyan"/>
        </w:rPr>
        <w:t>analysis, we found significant support for the application of the diversionary conflict</w:t>
      </w:r>
      <w:r w:rsidRPr="00325E05">
        <w:rPr>
          <w:rStyle w:val="StyleUnderline"/>
        </w:rPr>
        <w:t xml:space="preserve"> hypothesis within rivalries; we found that states experiencing </w:t>
      </w:r>
      <w:r w:rsidRPr="005F2F85">
        <w:rPr>
          <w:rStyle w:val="StyleUnderline"/>
          <w:highlight w:val="cyan"/>
        </w:rPr>
        <w:t>slower rates of growth</w:t>
      </w:r>
      <w:r w:rsidRPr="001C6F97">
        <w:rPr>
          <w:sz w:val="16"/>
        </w:rPr>
        <w:t xml:space="preserve"> in their per capita GDP </w:t>
      </w:r>
      <w:r w:rsidRPr="005F2F85">
        <w:rPr>
          <w:rStyle w:val="StyleUnderline"/>
          <w:highlight w:val="cyan"/>
        </w:rPr>
        <w:t xml:space="preserve">appear to be </w:t>
      </w:r>
      <w:r w:rsidRPr="005F2F85">
        <w:rPr>
          <w:rStyle w:val="Emphasis"/>
          <w:highlight w:val="cyan"/>
        </w:rPr>
        <w:t>more likely to initiate a conflict</w:t>
      </w:r>
      <w:r w:rsidRPr="00325E05">
        <w:rPr>
          <w:rStyle w:val="StyleUnderline"/>
        </w:rPr>
        <w:t xml:space="preserve"> </w:t>
      </w:r>
      <w:r w:rsidRPr="001C6F97">
        <w:rPr>
          <w:sz w:val="16"/>
        </w:rPr>
        <w:t xml:space="preserve">against a rival than do states with higher growth rates. We also found no support for the Blainey targeting hypothesis; rivals initiated with higher probability against states without economic problems (consistent with the strategic application of diversionary conflict theory). We also found that </w:t>
      </w:r>
      <w:r w:rsidRPr="005F2F85">
        <w:rPr>
          <w:rStyle w:val="StyleUnderline"/>
          <w:highlight w:val="cyan"/>
        </w:rPr>
        <w:t>diversionary conflict was a more likely reaction to internal problems than was rivalry termination</w:t>
      </w:r>
      <w:r w:rsidRPr="001C6F97">
        <w:rPr>
          <w:sz w:val="16"/>
        </w:rPr>
        <w:t xml:space="preserve">; </w:t>
      </w:r>
      <w:r w:rsidRPr="00325E05">
        <w:rPr>
          <w:rStyle w:val="StyleUnderline"/>
        </w:rPr>
        <w:t>rivalry termination actually appeared most likely in the context of good economic conditions</w:t>
      </w:r>
      <w:r w:rsidRPr="001C6F97">
        <w:rPr>
          <w:sz w:val="16"/>
        </w:rPr>
        <w:t xml:space="preserve"> within the rivals. </w:t>
      </w:r>
      <w:r w:rsidRPr="005F2F85">
        <w:rPr>
          <w:rStyle w:val="StyleUnderline"/>
          <w:highlight w:val="cyan"/>
        </w:rPr>
        <w:t>The relatively larger support for externalization in our analysis compared to previous studies may have been revealed by our more sophisticated model</w:t>
      </w:r>
      <w:r w:rsidRPr="00325E05">
        <w:rPr>
          <w:rStyle w:val="StyleUnderline"/>
        </w:rPr>
        <w:t>,</w:t>
      </w:r>
      <w:r w:rsidRPr="001C6F97">
        <w:rPr>
          <w:sz w:val="16"/>
        </w:rPr>
        <w:t xml:space="preserve"> which allows for the possibility of another policy choice, namely, rivalry termination; by our focus on rival states; and by our analysis of economic growth as a precursor to manifest conflict behavior within states.</w:t>
      </w:r>
    </w:p>
    <w:p w14:paraId="7DB2C379" w14:textId="35437E51" w:rsidR="009F6B3D" w:rsidRDefault="009F6B3D" w:rsidP="009F6B3D">
      <w:pPr>
        <w:pStyle w:val="Heading3"/>
      </w:pPr>
      <w:r>
        <w:lastRenderedPageBreak/>
        <w:t>Trade---Econ---A2: No War---Clary</w:t>
      </w:r>
    </w:p>
    <w:p w14:paraId="627692A6" w14:textId="77777777" w:rsidR="009F6B3D" w:rsidRPr="000D15F7" w:rsidRDefault="009F6B3D" w:rsidP="009F6B3D">
      <w:pPr>
        <w:pStyle w:val="Heading4"/>
        <w:rPr>
          <w:rFonts w:cs="Times New Roman"/>
        </w:rPr>
      </w:pPr>
      <w:r>
        <w:t>Clary r</w:t>
      </w:r>
      <w:r w:rsidRPr="000D15F7">
        <w:rPr>
          <w:rFonts w:cs="Times New Roman"/>
        </w:rPr>
        <w:t xml:space="preserve">elies on </w:t>
      </w:r>
      <w:r>
        <w:rPr>
          <w:rFonts w:cs="Times New Roman"/>
        </w:rPr>
        <w:t>“</w:t>
      </w:r>
      <w:r w:rsidRPr="000D15F7">
        <w:rPr>
          <w:rFonts w:cs="Times New Roman"/>
        </w:rPr>
        <w:t>rare events regression</w:t>
      </w:r>
      <w:r>
        <w:rPr>
          <w:rFonts w:cs="Times New Roman"/>
        </w:rPr>
        <w:t>”</w:t>
      </w:r>
      <w:r w:rsidRPr="000D15F7">
        <w:rPr>
          <w:rFonts w:cs="Times New Roman"/>
        </w:rPr>
        <w:t xml:space="preserve">, which </w:t>
      </w:r>
      <w:r w:rsidRPr="00487260">
        <w:rPr>
          <w:rFonts w:cs="Times New Roman"/>
          <w:u w:val="single"/>
        </w:rPr>
        <w:t>biases against</w:t>
      </w:r>
      <w:r w:rsidRPr="000D15F7">
        <w:rPr>
          <w:rFonts w:cs="Times New Roman"/>
        </w:rPr>
        <w:t xml:space="preserve"> wars </w:t>
      </w:r>
    </w:p>
    <w:p w14:paraId="79E4DE24" w14:textId="77777777" w:rsidR="009F6B3D" w:rsidRDefault="009F6B3D" w:rsidP="009F6B3D">
      <w:pPr>
        <w:rPr>
          <w:sz w:val="16"/>
        </w:rPr>
      </w:pPr>
      <w:r w:rsidRPr="000D15F7">
        <w:rPr>
          <w:rStyle w:val="Style13ptBold"/>
        </w:rPr>
        <w:t xml:space="preserve">Allison 12 </w:t>
      </w:r>
      <w:r w:rsidRPr="009F6B3D">
        <w:t xml:space="preserve">(Paul, Ph.D., is Professor of Sociology at the University of Pennsylvania where he teaches graduate courses in methods and statistics, “Logistic Regression for Rare Events”, </w:t>
      </w:r>
      <w:hyperlink r:id="rId43" w:history="1">
        <w:r w:rsidRPr="009F6B3D">
          <w:rPr>
            <w:rStyle w:val="Hyperlink"/>
          </w:rPr>
          <w:t>http://statisticalhorizons.com/logistic-regression-for-rare-events</w:t>
        </w:r>
      </w:hyperlink>
      <w:r w:rsidRPr="009F6B3D">
        <w:t>)</w:t>
      </w:r>
    </w:p>
    <w:p w14:paraId="5C2B043C" w14:textId="77777777" w:rsidR="009F6B3D" w:rsidRPr="000D15F7" w:rsidRDefault="009F6B3D" w:rsidP="009F6B3D">
      <w:pPr>
        <w:rPr>
          <w:rStyle w:val="Style13ptBold"/>
        </w:rPr>
      </w:pPr>
    </w:p>
    <w:p w14:paraId="794E670E" w14:textId="77777777" w:rsidR="009F6B3D" w:rsidRPr="000D15F7" w:rsidRDefault="009F6B3D" w:rsidP="009F6B3D">
      <w:pPr>
        <w:rPr>
          <w:sz w:val="16"/>
        </w:rPr>
      </w:pPr>
      <w:r w:rsidRPr="000D15F7">
        <w:rPr>
          <w:sz w:val="16"/>
        </w:rPr>
        <w:t xml:space="preserve">Prompted by a 2001 article by King and Zeng, many researchers worry about whether they can legitimately use conventional logistic regression for data in which events are rare. </w:t>
      </w:r>
      <w:r w:rsidRPr="000D15F7">
        <w:rPr>
          <w:rStyle w:val="StyleUnderline"/>
        </w:rPr>
        <w:t xml:space="preserve">Although King and Zeng accurately described the problem and proposed an appropriate solution, </w:t>
      </w:r>
      <w:r w:rsidRPr="005F2F85">
        <w:rPr>
          <w:rStyle w:val="Emphasis"/>
          <w:highlight w:val="cyan"/>
        </w:rPr>
        <w:t>there are still a lot of misconceptions</w:t>
      </w:r>
      <w:r w:rsidRPr="000D15F7">
        <w:rPr>
          <w:rStyle w:val="Emphasis"/>
        </w:rPr>
        <w:t xml:space="preserve"> about this issue.</w:t>
      </w:r>
      <w:r w:rsidRPr="000D15F7">
        <w:rPr>
          <w:sz w:val="16"/>
        </w:rPr>
        <w:t xml:space="preserve"> </w:t>
      </w:r>
    </w:p>
    <w:p w14:paraId="4FD48E8E" w14:textId="77777777" w:rsidR="009F6B3D" w:rsidRPr="000D15F7" w:rsidRDefault="009F6B3D" w:rsidP="009F6B3D">
      <w:pPr>
        <w:rPr>
          <w:rStyle w:val="StyleUnderline"/>
        </w:rPr>
      </w:pPr>
      <w:r w:rsidRPr="005F2F85">
        <w:rPr>
          <w:rStyle w:val="StyleUnderline"/>
          <w:highlight w:val="cyan"/>
        </w:rPr>
        <w:t>The problem is not</w:t>
      </w:r>
      <w:r w:rsidRPr="000D15F7">
        <w:rPr>
          <w:sz w:val="16"/>
        </w:rPr>
        <w:t xml:space="preserve"> specifically </w:t>
      </w:r>
      <w:r w:rsidRPr="005F2F85">
        <w:rPr>
          <w:rStyle w:val="Emphasis"/>
          <w:highlight w:val="cyan"/>
        </w:rPr>
        <w:t>the rarity of events,</w:t>
      </w:r>
      <w:r w:rsidRPr="000D15F7">
        <w:rPr>
          <w:sz w:val="16"/>
        </w:rPr>
        <w:t xml:space="preserve"> </w:t>
      </w:r>
      <w:r w:rsidRPr="005F2F85">
        <w:rPr>
          <w:rStyle w:val="StyleUnderline"/>
          <w:highlight w:val="cyan"/>
        </w:rPr>
        <w:t>but</w:t>
      </w:r>
      <w:r w:rsidRPr="000D15F7">
        <w:rPr>
          <w:sz w:val="16"/>
        </w:rPr>
        <w:t xml:space="preserve"> rather </w:t>
      </w:r>
      <w:r w:rsidRPr="005F2F85">
        <w:rPr>
          <w:rStyle w:val="StyleUnderline"/>
          <w:highlight w:val="cyan"/>
        </w:rPr>
        <w:t>the possibility of a small number of cases on the rarer of the two outcomes.</w:t>
      </w:r>
      <w:r w:rsidRPr="000D15F7">
        <w:rPr>
          <w:sz w:val="16"/>
        </w:rPr>
        <w:t xml:space="preserve">  </w:t>
      </w:r>
      <w:r w:rsidRPr="000D15F7">
        <w:rPr>
          <w:rStyle w:val="StyleUnderline"/>
        </w:rPr>
        <w:t>If you have a sample size of 1000 but only 20 events, you have a problem. If you have a sample size of 10,000 with 200 events, you may be OK. If your sample has 100,000 cases with 2000 events, you’re golden.</w:t>
      </w:r>
    </w:p>
    <w:p w14:paraId="286DAAD7" w14:textId="77777777" w:rsidR="009F6B3D" w:rsidRPr="000D15F7" w:rsidRDefault="009F6B3D" w:rsidP="009F6B3D">
      <w:pPr>
        <w:rPr>
          <w:sz w:val="16"/>
        </w:rPr>
      </w:pPr>
      <w:r w:rsidRPr="000D15F7">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5F2F85">
        <w:rPr>
          <w:rStyle w:val="Emphasis"/>
          <w:highlight w:val="cyan"/>
        </w:rPr>
        <w:t>even with a sample size of 100,000, if there are only 20 events in the sample, you may have substantial bias</w:t>
      </w:r>
      <w:r w:rsidRPr="000D15F7">
        <w:rPr>
          <w:sz w:val="16"/>
        </w:rPr>
        <w:t>.</w:t>
      </w:r>
    </w:p>
    <w:p w14:paraId="123FB800" w14:textId="77777777" w:rsidR="009F6B3D" w:rsidRPr="000D15F7" w:rsidRDefault="009F6B3D" w:rsidP="009F6B3D">
      <w:pPr>
        <w:pStyle w:val="Heading4"/>
        <w:rPr>
          <w:rFonts w:cs="Times New Roman"/>
        </w:rPr>
      </w:pPr>
      <w:r w:rsidRPr="000D15F7">
        <w:rPr>
          <w:rFonts w:cs="Times New Roman"/>
        </w:rPr>
        <w:t xml:space="preserve">Comprehensive analysis </w:t>
      </w:r>
      <w:r w:rsidRPr="00487260">
        <w:rPr>
          <w:rFonts w:cs="Times New Roman"/>
          <w:u w:val="single"/>
        </w:rPr>
        <w:t>including</w:t>
      </w:r>
      <w:r w:rsidRPr="000D15F7">
        <w:rPr>
          <w:rFonts w:cs="Times New Roman"/>
        </w:rPr>
        <w:t xml:space="preserve"> Rare Events Regression, finds econ decline increases the </w:t>
      </w:r>
      <w:r w:rsidRPr="00487260">
        <w:rPr>
          <w:rFonts w:cs="Times New Roman"/>
          <w:u w:val="single"/>
        </w:rPr>
        <w:t>worst</w:t>
      </w:r>
      <w:r w:rsidRPr="000D15F7">
        <w:rPr>
          <w:rFonts w:cs="Times New Roman"/>
        </w:rPr>
        <w:t xml:space="preserve"> conflicts</w:t>
      </w:r>
    </w:p>
    <w:p w14:paraId="31828CD3" w14:textId="77777777" w:rsidR="009F6B3D" w:rsidRDefault="009F6B3D" w:rsidP="009F6B3D">
      <w:pPr>
        <w:rPr>
          <w:sz w:val="16"/>
        </w:rPr>
      </w:pPr>
      <w:r w:rsidRPr="000D15F7">
        <w:rPr>
          <w:rStyle w:val="Style13ptBold"/>
        </w:rPr>
        <w:t>Tir 10</w:t>
      </w:r>
      <w:r w:rsidRPr="000D15F7">
        <w:rPr>
          <w:b/>
          <w:sz w:val="16"/>
        </w:rPr>
        <w:t xml:space="preserve"> </w:t>
      </w:r>
      <w:r w:rsidRPr="009F6B3D">
        <w:t>(Jaroslav, PhD, professor of political science at University of Colorado at Boulder, “Territorial Diversion: Diversionary Theory of War and Territorial Conflict,” The Journal of Politics, Vol. 72, No. 2, April 2010, pp. 413–425)</w:t>
      </w:r>
      <w:r w:rsidRPr="000D15F7">
        <w:rPr>
          <w:sz w:val="16"/>
        </w:rPr>
        <w:t xml:space="preserve">  </w:t>
      </w:r>
    </w:p>
    <w:p w14:paraId="786156A9" w14:textId="77777777" w:rsidR="009F6B3D" w:rsidRPr="000D15F7" w:rsidRDefault="009F6B3D" w:rsidP="009F6B3D">
      <w:pPr>
        <w:rPr>
          <w:sz w:val="16"/>
        </w:rPr>
      </w:pPr>
    </w:p>
    <w:p w14:paraId="494693B2" w14:textId="77777777" w:rsidR="009F6B3D" w:rsidRPr="000D15F7" w:rsidRDefault="009F6B3D" w:rsidP="009F6B3D">
      <w:pPr>
        <w:rPr>
          <w:b/>
          <w:sz w:val="24"/>
          <w:u w:val="single"/>
        </w:rPr>
      </w:pPr>
      <w:r w:rsidRPr="000D15F7">
        <w:rPr>
          <w:sz w:val="16"/>
        </w:rPr>
        <w:t xml:space="preserve">Hypothesis 1 thus receives strong support via the unpopularity variable but only weak support via the economic growth variable. These </w:t>
      </w:r>
      <w:r w:rsidRPr="005F2F85">
        <w:rPr>
          <w:rStyle w:val="StyleUnderline"/>
          <w:highlight w:val="cyan"/>
        </w:rPr>
        <w:t>results suggest</w:t>
      </w:r>
      <w:r w:rsidRPr="000D15F7">
        <w:rPr>
          <w:rStyle w:val="StyleUnderline"/>
        </w:rPr>
        <w:t xml:space="preserve"> that embattled leaders are much more likely to respond with territorial diversions to direct signs of their unpopularity</w:t>
      </w:r>
      <w:r w:rsidRPr="000D15F7">
        <w:rPr>
          <w:sz w:val="16"/>
        </w:rPr>
        <w:t xml:space="preserve"> (e.g., strikes, protests, riots) </w:t>
      </w:r>
      <w:r w:rsidRPr="000D15F7">
        <w:rPr>
          <w:rStyle w:val="StyleUnderline"/>
        </w:rPr>
        <w:t>than to general background conditions such as economic malaise.</w:t>
      </w:r>
      <w:r w:rsidRPr="000D15F7">
        <w:rPr>
          <w:sz w:val="16"/>
        </w:rPr>
        <w:t xml:space="preserve"> Presumably, protesters can be distracted via territorial diversions while ﬁxing the economy would take a more concerted and prolonged policy effort. </w:t>
      </w:r>
      <w:r w:rsidRPr="005F2F85">
        <w:rPr>
          <w:rStyle w:val="Emphasis"/>
          <w:highlight w:val="cyan"/>
        </w:rPr>
        <w:t xml:space="preserve">Bad economic conditions </w:t>
      </w:r>
      <w:r w:rsidRPr="000D15F7">
        <w:rPr>
          <w:rStyle w:val="Emphasis"/>
        </w:rPr>
        <w:t xml:space="preserve">seem to </w:t>
      </w:r>
      <w:r w:rsidRPr="005F2F85">
        <w:rPr>
          <w:rStyle w:val="Emphasis"/>
          <w:highlight w:val="cyan"/>
        </w:rPr>
        <w:t>motivate</w:t>
      </w:r>
      <w:r w:rsidRPr="000D15F7">
        <w:rPr>
          <w:rStyle w:val="Emphasis"/>
        </w:rPr>
        <w:t xml:space="preserve"> only </w:t>
      </w:r>
      <w:r w:rsidRPr="005F2F85">
        <w:rPr>
          <w:rStyle w:val="Emphasis"/>
          <w:highlight w:val="cyan"/>
        </w:rPr>
        <w:t>the most serious, fatal</w:t>
      </w:r>
      <w:r w:rsidRPr="005922A4">
        <w:rPr>
          <w:rStyle w:val="Emphasis"/>
        </w:rPr>
        <w:t xml:space="preserve"> territorial </w:t>
      </w:r>
      <w:r w:rsidRPr="005F2F85">
        <w:rPr>
          <w:rStyle w:val="Emphasis"/>
          <w:highlight w:val="cyan"/>
        </w:rPr>
        <w:t>confrontations</w:t>
      </w:r>
      <w:r w:rsidRPr="000D15F7">
        <w:rPr>
          <w:sz w:val="16"/>
        </w:rPr>
        <w:t xml:space="preserve">. This implies that leaders may be reserving the most high-proﬁle and risky diversions for the times when they are the most desperate, that is </w:t>
      </w:r>
      <w:r w:rsidRPr="005F2F85">
        <w:rPr>
          <w:rStyle w:val="StyleUnderline"/>
          <w:highlight w:val="cyan"/>
        </w:rPr>
        <w:t>when</w:t>
      </w:r>
      <w:r w:rsidRPr="005922A4">
        <w:rPr>
          <w:rStyle w:val="StyleUnderline"/>
        </w:rPr>
        <w:t xml:space="preserve"> their </w:t>
      </w:r>
      <w:r w:rsidRPr="005F2F85">
        <w:rPr>
          <w:rStyle w:val="StyleUnderline"/>
          <w:highlight w:val="cyan"/>
        </w:rPr>
        <w:t>power is threatened</w:t>
      </w:r>
      <w:r w:rsidRPr="005922A4">
        <w:rPr>
          <w:rStyle w:val="StyleUnderline"/>
        </w:rPr>
        <w:t xml:space="preserve"> both </w:t>
      </w:r>
      <w:r w:rsidRPr="005F2F85">
        <w:rPr>
          <w:rStyle w:val="StyleUnderline"/>
          <w:highlight w:val="cyan"/>
        </w:rPr>
        <w:t>by</w:t>
      </w:r>
      <w:r w:rsidRPr="005922A4">
        <w:rPr>
          <w:rStyle w:val="StyleUnderline"/>
        </w:rPr>
        <w:t xml:space="preserve"> signs of </w:t>
      </w:r>
      <w:r w:rsidRPr="005F2F85">
        <w:rPr>
          <w:rStyle w:val="StyleUnderline"/>
          <w:highlight w:val="cyan"/>
        </w:rPr>
        <w:t>discontent</w:t>
      </w:r>
      <w:r w:rsidRPr="005922A4">
        <w:rPr>
          <w:rStyle w:val="StyleUnderline"/>
        </w:rPr>
        <w:t xml:space="preserve"> with their rule </w:t>
      </w:r>
      <w:r w:rsidRPr="005F2F85">
        <w:rPr>
          <w:rStyle w:val="StyleUnderline"/>
          <w:highlight w:val="cyan"/>
        </w:rPr>
        <w:t>and</w:t>
      </w:r>
      <w:r w:rsidRPr="005922A4">
        <w:rPr>
          <w:rStyle w:val="StyleUnderline"/>
        </w:rPr>
        <w:t xml:space="preserve"> by more </w:t>
      </w:r>
      <w:r w:rsidRPr="005F2F85">
        <w:rPr>
          <w:rStyle w:val="StyleUnderline"/>
          <w:highlight w:val="cyan"/>
        </w:rPr>
        <w:t>systemic</w:t>
      </w:r>
      <w:r w:rsidRPr="005922A4">
        <w:rPr>
          <w:rStyle w:val="StyleUnderline"/>
        </w:rPr>
        <w:t xml:space="preserve"> problems plaguing the country </w:t>
      </w:r>
      <w:r w:rsidRPr="005F2F85">
        <w:rPr>
          <w:rStyle w:val="StyleUnderline"/>
          <w:highlight w:val="cyan"/>
        </w:rPr>
        <w:t>(i.e., an underperforming economy).</w:t>
      </w:r>
    </w:p>
    <w:p w14:paraId="339CE8B5" w14:textId="77777777" w:rsidR="009F6B3D" w:rsidRPr="000D15F7" w:rsidRDefault="009F6B3D" w:rsidP="009F6B3D">
      <w:pPr>
        <w:rPr>
          <w:sz w:val="16"/>
        </w:rPr>
      </w:pPr>
      <w:r w:rsidRPr="000D15F7">
        <w:rPr>
          <w:rStyle w:val="StyleUnderline"/>
        </w:rPr>
        <w:t xml:space="preserve">Next, I conduct a series of </w:t>
      </w:r>
      <w:r w:rsidRPr="005F2F85">
        <w:rPr>
          <w:rStyle w:val="StyleUnderline"/>
          <w:highlight w:val="cyan"/>
        </w:rPr>
        <w:t>follow-up tests</w:t>
      </w:r>
      <w:r w:rsidRPr="000D15F7">
        <w:rPr>
          <w:sz w:val="16"/>
        </w:rPr>
        <w:t xml:space="preserve"> suggested by an anonymous Reviewer; results based on the reanalysis of Model 1 are presented in the online appendix. </w:t>
      </w:r>
      <w:r w:rsidRPr="000D15F7">
        <w:rPr>
          <w:rStyle w:val="StyleUnderline"/>
        </w:rPr>
        <w:t>Evaluating the implication that territorial diversions</w:t>
      </w:r>
      <w:r w:rsidRPr="000D15F7">
        <w:rPr>
          <w:sz w:val="16"/>
        </w:rPr>
        <w:t xml:space="preserve"> are indeed </w:t>
      </w:r>
      <w:r w:rsidRPr="000D15F7">
        <w:rPr>
          <w:rStyle w:val="Emphasis"/>
        </w:rPr>
        <w:t>more likely to result from diversionary conditions than nonterritorial diversions</w:t>
      </w:r>
      <w:r w:rsidRPr="000D15F7">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0D15F7">
        <w:rPr>
          <w:rStyle w:val="StyleUnderline"/>
        </w:rPr>
        <w:t>Further checks</w:t>
      </w:r>
      <w:r w:rsidRPr="000D15F7">
        <w:t xml:space="preserve"> </w:t>
      </w:r>
      <w:r w:rsidRPr="005F2F85">
        <w:rPr>
          <w:rStyle w:val="Emphasis"/>
          <w:highlight w:val="cyan"/>
        </w:rPr>
        <w:t>include</w:t>
      </w:r>
      <w:r w:rsidRPr="005922A4">
        <w:rPr>
          <w:rStyle w:val="Emphasis"/>
        </w:rPr>
        <w:t xml:space="preserve"> performing </w:t>
      </w:r>
      <w:r w:rsidRPr="005F2F85">
        <w:rPr>
          <w:rStyle w:val="Emphasis"/>
          <w:highlight w:val="cyan"/>
        </w:rPr>
        <w:t>rare events logit</w:t>
      </w:r>
      <w:r w:rsidRPr="000D15F7">
        <w:rPr>
          <w:sz w:val="16"/>
        </w:rPr>
        <w:t xml:space="preserve"> (King and Zeng 2001) </w:t>
      </w:r>
      <w:r w:rsidRPr="005F2F85">
        <w:rPr>
          <w:rStyle w:val="Emphasis"/>
          <w:highlight w:val="cyan"/>
        </w:rPr>
        <w:t xml:space="preserve">and population-averaged logit analyses to verify whether </w:t>
      </w:r>
      <w:r w:rsidRPr="005922A4">
        <w:rPr>
          <w:rStyle w:val="Emphasis"/>
        </w:rPr>
        <w:t xml:space="preserve">the rare events nature of </w:t>
      </w:r>
      <w:r w:rsidRPr="005F2F85">
        <w:rPr>
          <w:rStyle w:val="Emphasis"/>
          <w:highlight w:val="cyan"/>
        </w:rPr>
        <w:t>the dependent variable</w:t>
      </w:r>
      <w:r w:rsidRPr="005922A4">
        <w:rPr>
          <w:rStyle w:val="Emphasis"/>
        </w:rPr>
        <w:t xml:space="preserve"> or cross-sectional characteristics of the data </w:t>
      </w:r>
      <w:r w:rsidRPr="005F2F85">
        <w:rPr>
          <w:rStyle w:val="Emphasis"/>
          <w:highlight w:val="cyan"/>
        </w:rPr>
        <w:t>alter the ﬁndings</w:t>
      </w:r>
      <w:r w:rsidRPr="005922A4">
        <w:rPr>
          <w:rStyle w:val="Emphasis"/>
        </w:rPr>
        <w:t>, respectively</w:t>
      </w:r>
      <w:r w:rsidRPr="000D15F7">
        <w:rPr>
          <w:sz w:val="16"/>
        </w:rPr>
        <w:t xml:space="preserve">. </w:t>
      </w:r>
      <w:r w:rsidRPr="005F2F85">
        <w:rPr>
          <w:rStyle w:val="StyleUnderline"/>
          <w:highlight w:val="cyan"/>
        </w:rPr>
        <w:t>The ﬁndings</w:t>
      </w:r>
      <w:r w:rsidRPr="000D15F7">
        <w:rPr>
          <w:sz w:val="16"/>
        </w:rPr>
        <w:t xml:space="preserve"> </w:t>
      </w:r>
      <w:r w:rsidRPr="000D15F7">
        <w:rPr>
          <w:rStyle w:val="StyleUnderline"/>
        </w:rPr>
        <w:t>for the two independent variables</w:t>
      </w:r>
      <w:r w:rsidRPr="000D15F7">
        <w:rPr>
          <w:sz w:val="16"/>
        </w:rPr>
        <w:t xml:space="preserve"> </w:t>
      </w:r>
      <w:r w:rsidRPr="005F2F85">
        <w:rPr>
          <w:rStyle w:val="Emphasis"/>
          <w:highlight w:val="cyan"/>
        </w:rPr>
        <w:t>remain unchanged</w:t>
      </w:r>
      <w:r w:rsidRPr="000D15F7">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259847D0" w14:textId="77777777" w:rsidR="009F6B3D" w:rsidRPr="000D15F7" w:rsidRDefault="009F6B3D" w:rsidP="009F6B3D">
      <w:pPr>
        <w:rPr>
          <w:rStyle w:val="StyleUnderline"/>
        </w:rPr>
      </w:pPr>
      <w:r w:rsidRPr="000D15F7">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0D15F7">
        <w:rPr>
          <w:rStyle w:val="StyleUnderline"/>
        </w:rPr>
        <w:t>democratic peace weakens considerably in the context of territorial conﬂict</w:t>
      </w:r>
      <w:r w:rsidRPr="000D15F7">
        <w:rPr>
          <w:sz w:val="16"/>
        </w:rPr>
        <w:t xml:space="preserve"> (James, Park, and Choi 2006)</w:t>
      </w:r>
      <w:r w:rsidRPr="000D15F7">
        <w:rPr>
          <w:rStyle w:val="StyleUnderline"/>
        </w:rPr>
        <w:t xml:space="preserve"> and that the democratic </w:t>
      </w:r>
      <w:r w:rsidRPr="000D15F7">
        <w:rPr>
          <w:rStyle w:val="StyleUnderline"/>
        </w:rPr>
        <w:lastRenderedPageBreak/>
        <w:t xml:space="preserve">peace may be epiphenomenal to territorial peace </w:t>
      </w:r>
      <w:r w:rsidRPr="000D15F7">
        <w:rPr>
          <w:sz w:val="16"/>
        </w:rPr>
        <w:t>(Gibler 2007).</w:t>
      </w:r>
      <w:r w:rsidRPr="000D15F7">
        <w:rPr>
          <w:rStyle w:val="StyleUnderline"/>
        </w:rPr>
        <w:t xml:space="preserve"> 17 Importantly, the control variable results imply that some of the related interests</w:t>
      </w:r>
      <w:r w:rsidRPr="000D15F7">
        <w:rPr>
          <w:sz w:val="16"/>
        </w:rPr>
        <w:t xml:space="preserve"> (e.g., security, regime ties)</w:t>
      </w:r>
      <w:r w:rsidRPr="000D15F7">
        <w:rPr>
          <w:rStyle w:val="StyleUnderline"/>
        </w:rPr>
        <w:t xml:space="preserve"> may indeed be subordinated to the territorial diversion impetus.</w:t>
      </w:r>
    </w:p>
    <w:p w14:paraId="5E07CB28" w14:textId="77777777" w:rsidR="009F6B3D" w:rsidRPr="000D15F7" w:rsidRDefault="009F6B3D" w:rsidP="009F6B3D">
      <w:pPr>
        <w:rPr>
          <w:sz w:val="16"/>
        </w:rPr>
      </w:pPr>
      <w:r w:rsidRPr="000D15F7">
        <w:rPr>
          <w:rStyle w:val="StyleUnderline"/>
        </w:rPr>
        <w:t>Revisiting the link between regime type and diversion, some scholars argue that democratic leaders have a greater motivation</w:t>
      </w:r>
      <w:r w:rsidRPr="000D15F7">
        <w:rPr>
          <w:sz w:val="16"/>
        </w:rPr>
        <w:t>—due to the need for popular support—</w:t>
      </w:r>
      <w:r w:rsidRPr="000D15F7">
        <w:rPr>
          <w:rStyle w:val="StyleUnderline"/>
        </w:rPr>
        <w:t>for diversion</w:t>
      </w:r>
      <w:r w:rsidRPr="000D15F7">
        <w:rPr>
          <w:sz w:val="16"/>
        </w:rPr>
        <w:t xml:space="preserve"> (e.g., Gelpi 1997; Russett 1990; Smith 1996). </w:t>
      </w:r>
      <w:r w:rsidRPr="000D15F7">
        <w:rPr>
          <w:rStyle w:val="StyleUnderline"/>
        </w:rPr>
        <w:t>Yet, others</w:t>
      </w:r>
      <w:r w:rsidRPr="000D15F7">
        <w:rPr>
          <w:sz w:val="16"/>
        </w:rPr>
        <w:t xml:space="preserve"> (e.g., Downs and Rocke 1994; Miller 1995; Pickering and Kisangani 2005) </w:t>
      </w:r>
      <w:r w:rsidRPr="000D15F7">
        <w:rPr>
          <w:rStyle w:val="StyleUnderline"/>
        </w:rPr>
        <w:t>assert that authoritarian leaders need popular support in order to appear legitimate</w:t>
      </w:r>
      <w:r w:rsidRPr="000D15F7">
        <w:rPr>
          <w:u w:val="single"/>
        </w:rPr>
        <w:t>.</w:t>
      </w:r>
      <w:r w:rsidRPr="000D15F7">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0D15F7">
        <w:rPr>
          <w:rStyle w:val="StyleUnderline"/>
        </w:rPr>
        <w:t xml:space="preserve">the </w:t>
      </w:r>
      <w:r w:rsidRPr="005F2F85">
        <w:rPr>
          <w:rStyle w:val="StyleUnderline"/>
          <w:highlight w:val="cyan"/>
        </w:rPr>
        <w:t xml:space="preserve">ﬁndings </w:t>
      </w:r>
      <w:r w:rsidRPr="000D15F7">
        <w:rPr>
          <w:rStyle w:val="StyleUnderline"/>
        </w:rPr>
        <w:t>hold</w:t>
      </w:r>
      <w:r w:rsidRPr="005922A4">
        <w:rPr>
          <w:rStyle w:val="StyleUnderline"/>
        </w:rPr>
        <w:t xml:space="preserve"> </w:t>
      </w:r>
      <w:r w:rsidRPr="005F2F85">
        <w:rPr>
          <w:rStyle w:val="StyleUnderline"/>
          <w:highlight w:val="cyan"/>
        </w:rPr>
        <w:t>suggest</w:t>
      </w:r>
      <w:r w:rsidRPr="000D15F7">
        <w:rPr>
          <w:rStyle w:val="StyleUnderline"/>
        </w:rPr>
        <w:t xml:space="preserve">s </w:t>
      </w:r>
      <w:r w:rsidRPr="000D15F7">
        <w:rPr>
          <w:rStyle w:val="Emphasis"/>
        </w:rPr>
        <w:t xml:space="preserve">that </w:t>
      </w:r>
      <w:r w:rsidRPr="005F2F85">
        <w:rPr>
          <w:rStyle w:val="Emphasis"/>
          <w:highlight w:val="cyan"/>
        </w:rPr>
        <w:t>both democratic and autocratic leaders value territorial diversions</w:t>
      </w:r>
      <w:r w:rsidRPr="000D15F7">
        <w:rPr>
          <w:u w:val="single"/>
        </w:rPr>
        <w:t>.</w:t>
      </w:r>
      <w:r w:rsidRPr="000D15F7">
        <w:rPr>
          <w:sz w:val="16"/>
        </w:rPr>
        <w:t xml:space="preserve"> Nevertheless, resolving the broader debate is beyond the scope of this study. </w:t>
      </w:r>
    </w:p>
    <w:p w14:paraId="018AEA44" w14:textId="7739B1AB" w:rsidR="00483B32" w:rsidRDefault="00483B32" w:rsidP="004A0F50">
      <w:pPr>
        <w:pStyle w:val="Heading3"/>
      </w:pPr>
      <w:r>
        <w:lastRenderedPageBreak/>
        <w:t>Trade---Econ---A2: No War---Drezner</w:t>
      </w:r>
    </w:p>
    <w:p w14:paraId="10F8BA0F" w14:textId="77777777" w:rsidR="00483B32" w:rsidRDefault="00483B32" w:rsidP="00483B32">
      <w:pPr>
        <w:pStyle w:val="Heading4"/>
      </w:pPr>
      <w:r>
        <w:t>He’s wrong</w:t>
      </w:r>
    </w:p>
    <w:p w14:paraId="31068E84" w14:textId="77777777" w:rsidR="00483B32" w:rsidRDefault="00483B32" w:rsidP="00483B32">
      <w:r w:rsidRPr="00AC48AC">
        <w:rPr>
          <w:rStyle w:val="Style13ptBold"/>
        </w:rPr>
        <w:t>Cohen 15</w:t>
      </w:r>
      <w:r>
        <w:rPr>
          <w:rStyle w:val="Style13ptBold"/>
        </w:rPr>
        <w:t xml:space="preserve"> – </w:t>
      </w:r>
      <w:r>
        <w:t xml:space="preserve">Benjamin J. Cohen, </w:t>
      </w:r>
      <w:r w:rsidRPr="00AC48AC">
        <w:t>Louis G. Lancaster Professor of International Political Economy at the University of California, Santa Barbara, Perspectives on Politics, Volume 13, Issue 2, June 2015, Review “The System Worked: How the World Stopped Another Great Depression”, pp. 586-587</w:t>
      </w:r>
    </w:p>
    <w:p w14:paraId="63963937" w14:textId="77777777" w:rsidR="00483B32" w:rsidRPr="00AC48AC" w:rsidRDefault="00483B32" w:rsidP="00483B32"/>
    <w:p w14:paraId="151DD5F7" w14:textId="77777777" w:rsidR="00483B32" w:rsidRPr="00EC1B2D" w:rsidRDefault="00483B32" w:rsidP="00483B32">
      <w:pPr>
        <w:rPr>
          <w:sz w:val="14"/>
        </w:rPr>
      </w:pPr>
      <w:r w:rsidRPr="00EC1B2D">
        <w:rPr>
          <w:sz w:val="14"/>
        </w:rPr>
        <w:t xml:space="preserve">The second question is handled similarly. </w:t>
      </w:r>
      <w:r w:rsidRPr="005F2F85">
        <w:rPr>
          <w:rStyle w:val="StyleUnderline"/>
          <w:highlight w:val="cyan"/>
        </w:rPr>
        <w:t>Drezner acknowledges</w:t>
      </w:r>
      <w:r w:rsidRPr="00AC48AC">
        <w:rPr>
          <w:rStyle w:val="StyleUnderline"/>
        </w:rPr>
        <w:t xml:space="preserve"> that the policies hastily enacted to combat the crisis were anything but optimal</w:t>
      </w:r>
      <w:r w:rsidRPr="00EC1B2D">
        <w:rPr>
          <w:sz w:val="14"/>
        </w:rPr>
        <w:t xml:space="preserve">. By that measure, </w:t>
      </w:r>
      <w:r w:rsidRPr="00AC48AC">
        <w:rPr>
          <w:rStyle w:val="StyleUnderline"/>
        </w:rPr>
        <w:t xml:space="preserve">our governing </w:t>
      </w:r>
      <w:r w:rsidRPr="005F2F85">
        <w:rPr>
          <w:rStyle w:val="StyleUnderline"/>
          <w:highlight w:val="cyan"/>
        </w:rPr>
        <w:t>institutions</w:t>
      </w:r>
      <w:r w:rsidRPr="00AA6480">
        <w:rPr>
          <w:rStyle w:val="StyleUnderline"/>
        </w:rPr>
        <w:t xml:space="preserve"> might</w:t>
      </w:r>
      <w:r w:rsidRPr="00AC48AC">
        <w:rPr>
          <w:rStyle w:val="StyleUnderline"/>
        </w:rPr>
        <w:t xml:space="preserve"> be expected to </w:t>
      </w:r>
      <w:r w:rsidRPr="005F2F85">
        <w:rPr>
          <w:rStyle w:val="StyleUnderline"/>
          <w:highlight w:val="cyan"/>
        </w:rPr>
        <w:t>deserve a failing grade</w:t>
      </w:r>
      <w:r w:rsidRPr="00EC1B2D">
        <w:rPr>
          <w:sz w:val="14"/>
        </w:rPr>
        <w:t xml:space="preserve">. </w:t>
      </w:r>
      <w:r w:rsidRPr="00AC48AC">
        <w:rPr>
          <w:rStyle w:val="StyleUnderline"/>
        </w:rPr>
        <w:t>But that, he asserts, is an “absurd standard to apply. ... The question is not whether global governance has been flawless but whether it has been good enough</w:t>
      </w:r>
      <w:r w:rsidRPr="00EC1B2D">
        <w:rPr>
          <w:sz w:val="14"/>
        </w:rPr>
        <w:t xml:space="preserve">” (p. 15). </w:t>
      </w:r>
      <w:r w:rsidRPr="00AA6480">
        <w:rPr>
          <w:rStyle w:val="StyleUnderline"/>
        </w:rPr>
        <w:t>In effect</w:t>
      </w:r>
      <w:r w:rsidRPr="00EC1B2D">
        <w:rPr>
          <w:sz w:val="14"/>
        </w:rPr>
        <w:t xml:space="preserve">, therefore, </w:t>
      </w:r>
      <w:r w:rsidRPr="00AA6480">
        <w:rPr>
          <w:rStyle w:val="StyleUnderline"/>
        </w:rPr>
        <w:t>any minimal</w:t>
      </w:r>
      <w:r w:rsidRPr="00EC1B2D">
        <w:rPr>
          <w:sz w:val="14"/>
        </w:rPr>
        <w:t xml:space="preserve"> amount of </w:t>
      </w:r>
      <w:r w:rsidRPr="00AA6480">
        <w:rPr>
          <w:rStyle w:val="StyleUnderline"/>
        </w:rPr>
        <w:t>achievement should be regarded a success</w:t>
      </w:r>
      <w:r w:rsidRPr="00EC1B2D">
        <w:rPr>
          <w:sz w:val="14"/>
        </w:rPr>
        <w:t>. On this view, a grade of D is as good as an A. They all “work.”</w:t>
      </w:r>
    </w:p>
    <w:p w14:paraId="34A6162F" w14:textId="77777777" w:rsidR="00483B32" w:rsidRPr="00EC1B2D" w:rsidRDefault="00483B32" w:rsidP="00483B32">
      <w:pPr>
        <w:rPr>
          <w:sz w:val="14"/>
        </w:rPr>
      </w:pPr>
      <w:r w:rsidRPr="00AA6480">
        <w:rPr>
          <w:rStyle w:val="StyleUnderline"/>
        </w:rPr>
        <w:t xml:space="preserve">In fact, </w:t>
      </w:r>
      <w:r w:rsidRPr="005F2F85">
        <w:rPr>
          <w:rStyle w:val="StyleUnderline"/>
          <w:highlight w:val="cyan"/>
        </w:rPr>
        <w:t>a realistic grade would</w:t>
      </w:r>
      <w:r w:rsidRPr="00AC48AC">
        <w:rPr>
          <w:rStyle w:val="StyleUnderline"/>
        </w:rPr>
        <w:t xml:space="preserve"> be </w:t>
      </w:r>
      <w:r w:rsidRPr="005F2F85">
        <w:rPr>
          <w:rStyle w:val="StyleUnderline"/>
          <w:highlight w:val="cyan"/>
        </w:rPr>
        <w:t>closer to D than A</w:t>
      </w:r>
      <w:r w:rsidRPr="00EC1B2D">
        <w:rPr>
          <w:sz w:val="14"/>
        </w:rPr>
        <w:t xml:space="preserve">. </w:t>
      </w:r>
      <w:r w:rsidRPr="00AC48AC">
        <w:rPr>
          <w:rStyle w:val="StyleUnderline"/>
        </w:rPr>
        <w:t>Yes, as Drezner demonstrates, powerful interests went to work to maintain the openness of the trading system</w:t>
      </w:r>
      <w:r w:rsidRPr="00EC1B2D">
        <w:rPr>
          <w:sz w:val="14"/>
        </w:rPr>
        <w:t xml:space="preserve">. Yes, the United States turned out to have the power to exercise a degree of leadership. And yes, there was no serious challenge to prevailing neoliberal norms. </w:t>
      </w:r>
      <w:r w:rsidRPr="00AC48AC">
        <w:rPr>
          <w:rStyle w:val="StyleUnderline"/>
        </w:rPr>
        <w:t xml:space="preserve">But </w:t>
      </w:r>
      <w:r w:rsidRPr="005F2F85">
        <w:rPr>
          <w:rStyle w:val="StyleUnderline"/>
          <w:highlight w:val="cyan"/>
        </w:rPr>
        <w:t>on balance, protectionist measures did proliferate, mainly</w:t>
      </w:r>
      <w:r w:rsidRPr="00AA6480">
        <w:rPr>
          <w:rStyle w:val="StyleUnderline"/>
        </w:rPr>
        <w:t xml:space="preserve"> in the form of </w:t>
      </w:r>
      <w:r w:rsidRPr="005F2F85">
        <w:rPr>
          <w:rStyle w:val="StyleUnderline"/>
          <w:highlight w:val="cyan"/>
        </w:rPr>
        <w:t>“behind-the-border”</w:t>
      </w:r>
      <w:r w:rsidRPr="00AA6480">
        <w:rPr>
          <w:rStyle w:val="StyleUnderline"/>
        </w:rPr>
        <w:t xml:space="preserve"> nontariff </w:t>
      </w:r>
      <w:r w:rsidRPr="005F2F85">
        <w:rPr>
          <w:rStyle w:val="StyleUnderline"/>
          <w:highlight w:val="cyan"/>
        </w:rPr>
        <w:t>barriers. Many governments</w:t>
      </w:r>
      <w:r w:rsidRPr="00EC1B2D">
        <w:rPr>
          <w:sz w:val="14"/>
        </w:rPr>
        <w:t xml:space="preserve">, most notably the authorities in Berlin, stubbornly </w:t>
      </w:r>
      <w:r w:rsidRPr="005F2F85">
        <w:rPr>
          <w:rStyle w:val="StyleUnderline"/>
          <w:highlight w:val="cyan"/>
        </w:rPr>
        <w:t>resisted</w:t>
      </w:r>
      <w:r w:rsidRPr="00AA6480">
        <w:rPr>
          <w:rStyle w:val="StyleUnderline"/>
        </w:rPr>
        <w:t xml:space="preserve"> American calls for greater </w:t>
      </w:r>
      <w:r w:rsidRPr="005F2F85">
        <w:rPr>
          <w:rStyle w:val="StyleUnderline"/>
          <w:highlight w:val="cyan"/>
        </w:rPr>
        <w:t>stimulus</w:t>
      </w:r>
      <w:r w:rsidRPr="00AA6480">
        <w:rPr>
          <w:rStyle w:val="StyleUnderline"/>
        </w:rPr>
        <w:t xml:space="preserve">. </w:t>
      </w:r>
      <w:r w:rsidRPr="00AC48AC">
        <w:rPr>
          <w:rStyle w:val="StyleUnderline"/>
        </w:rPr>
        <w:t>And some less market-friendly ideas did begin to gain legitimacy, such as a newfound respect for capital controls</w:t>
      </w:r>
      <w:r w:rsidRPr="00EC1B2D">
        <w:rPr>
          <w:sz w:val="14"/>
        </w:rPr>
        <w:t xml:space="preserve">. </w:t>
      </w:r>
      <w:r w:rsidRPr="00AC48AC">
        <w:rPr>
          <w:rStyle w:val="StyleUnderline"/>
        </w:rPr>
        <w:t>If the system “worked,” it did so barely enough to pass.</w:t>
      </w:r>
      <w:r w:rsidRPr="00EC1B2D">
        <w:rPr>
          <w:sz w:val="14"/>
        </w:rPr>
        <w:t xml:space="preserve"> It seems almost unseemly to boast about what is at best a gentleman’s C.</w:t>
      </w:r>
    </w:p>
    <w:p w14:paraId="2099108F" w14:textId="6EA66C05" w:rsidR="00A63DA9" w:rsidRDefault="00A63DA9" w:rsidP="004A0F50">
      <w:pPr>
        <w:pStyle w:val="Heading3"/>
      </w:pPr>
      <w:r>
        <w:lastRenderedPageBreak/>
        <w:t>Trade---Econ---A2: Resilient</w:t>
      </w:r>
    </w:p>
    <w:p w14:paraId="27F49031" w14:textId="77777777" w:rsidR="00A63DA9" w:rsidRDefault="00A63DA9" w:rsidP="00A63DA9">
      <w:pPr>
        <w:pStyle w:val="Heading4"/>
      </w:pPr>
      <w:r>
        <w:t>Small shocks can derail the economy</w:t>
      </w:r>
    </w:p>
    <w:p w14:paraId="6C4C5E59" w14:textId="77777777" w:rsidR="00A63DA9" w:rsidRDefault="00A63DA9" w:rsidP="00A63DA9">
      <w:r w:rsidRPr="00D30CB5">
        <w:rPr>
          <w:rStyle w:val="Style13ptBold"/>
        </w:rPr>
        <w:t xml:space="preserve">Irwin </w:t>
      </w:r>
      <w:r>
        <w:rPr>
          <w:rStyle w:val="Style13ptBold"/>
        </w:rPr>
        <w:t>16</w:t>
      </w:r>
      <w:r>
        <w:t xml:space="preserve"> – Neil Irwin, Senior Economic Correspondent at The New York Times, Former Washington Post Columnist and Economics Editor of Wonkblog, “Will the Next President Face a Recession? Don’t Assume So”, New York Times, 10-27, </w:t>
      </w:r>
      <w:hyperlink r:id="rId44" w:history="1">
        <w:r w:rsidRPr="002310BA">
          <w:rPr>
            <w:rStyle w:val="Hyperlink"/>
          </w:rPr>
          <w:t>http://www.nytimes.com/2016/10/28/upshot/will-the-next-president-face-a-recession-dont-assume-so.html</w:t>
        </w:r>
      </w:hyperlink>
    </w:p>
    <w:p w14:paraId="48CC5F2A" w14:textId="77777777" w:rsidR="00A63DA9" w:rsidRDefault="00A63DA9" w:rsidP="00A63DA9"/>
    <w:p w14:paraId="636B9836" w14:textId="77777777" w:rsidR="00A63DA9" w:rsidRPr="00F1535E" w:rsidRDefault="00A63DA9" w:rsidP="00A63DA9">
      <w:pPr>
        <w:rPr>
          <w:sz w:val="14"/>
        </w:rPr>
      </w:pPr>
      <w:r w:rsidRPr="00F1535E">
        <w:rPr>
          <w:sz w:val="14"/>
        </w:rPr>
        <w:t xml:space="preserve">There is a decent argument that </w:t>
      </w:r>
      <w:r w:rsidRPr="005F2F85">
        <w:rPr>
          <w:rStyle w:val="StyleUnderline"/>
          <w:highlight w:val="cyan"/>
        </w:rPr>
        <w:t>the</w:t>
      </w:r>
      <w:r w:rsidRPr="00F503A8">
        <w:rPr>
          <w:rStyle w:val="StyleUnderline"/>
        </w:rPr>
        <w:t xml:space="preserve"> U</w:t>
      </w:r>
      <w:r w:rsidRPr="00F1535E">
        <w:rPr>
          <w:sz w:val="14"/>
        </w:rPr>
        <w:t xml:space="preserve">nited </w:t>
      </w:r>
      <w:r w:rsidRPr="00F503A8">
        <w:rPr>
          <w:rStyle w:val="StyleUnderline"/>
        </w:rPr>
        <w:t>S</w:t>
      </w:r>
      <w:r w:rsidRPr="00F1535E">
        <w:rPr>
          <w:sz w:val="14"/>
        </w:rPr>
        <w:t xml:space="preserve">tates </w:t>
      </w:r>
      <w:r w:rsidRPr="005F2F85">
        <w:rPr>
          <w:rStyle w:val="StyleUnderline"/>
          <w:highlight w:val="cyan"/>
        </w:rPr>
        <w:t xml:space="preserve">economy is </w:t>
      </w:r>
      <w:r w:rsidRPr="005F2F85">
        <w:rPr>
          <w:rStyle w:val="Emphasis"/>
          <w:highlight w:val="cyan"/>
        </w:rPr>
        <w:t>more susceptible</w:t>
      </w:r>
      <w:r w:rsidRPr="005F2F85">
        <w:rPr>
          <w:rStyle w:val="StyleUnderline"/>
          <w:highlight w:val="cyan"/>
        </w:rPr>
        <w:t xml:space="preserve"> to recession</w:t>
      </w:r>
      <w:r w:rsidRPr="00F503A8">
        <w:rPr>
          <w:rStyle w:val="StyleUnderline"/>
        </w:rPr>
        <w:t xml:space="preserve"> now than</w:t>
      </w:r>
      <w:r w:rsidRPr="00F1535E">
        <w:rPr>
          <w:sz w:val="14"/>
        </w:rPr>
        <w:t xml:space="preserve"> it has been for most of </w:t>
      </w:r>
      <w:r w:rsidRPr="00F503A8">
        <w:rPr>
          <w:rStyle w:val="StyleUnderline"/>
        </w:rPr>
        <w:t>the last several decades</w:t>
      </w:r>
      <w:r w:rsidRPr="00F1535E">
        <w:rPr>
          <w:sz w:val="14"/>
        </w:rPr>
        <w:t>, for two reasons.</w:t>
      </w:r>
    </w:p>
    <w:p w14:paraId="31BB342C" w14:textId="77777777" w:rsidR="00A63DA9" w:rsidRPr="00F1535E" w:rsidRDefault="00A63DA9" w:rsidP="00A63DA9">
      <w:pPr>
        <w:rPr>
          <w:sz w:val="14"/>
        </w:rPr>
      </w:pPr>
      <w:r w:rsidRPr="00F1535E">
        <w:rPr>
          <w:sz w:val="14"/>
        </w:rPr>
        <w:t xml:space="preserve">First, </w:t>
      </w:r>
      <w:r w:rsidRPr="005F2F85">
        <w:rPr>
          <w:rStyle w:val="StyleUnderline"/>
          <w:highlight w:val="cyan"/>
        </w:rPr>
        <w:t>growth has been around 2 percent</w:t>
      </w:r>
      <w:r w:rsidRPr="00F1535E">
        <w:rPr>
          <w:sz w:val="14"/>
        </w:rPr>
        <w:t xml:space="preserve"> a year, </w:t>
      </w:r>
      <w:r w:rsidRPr="00F503A8">
        <w:rPr>
          <w:rStyle w:val="StyleUnderline"/>
        </w:rPr>
        <w:t>below the 3 to 4 percent that was commonplace in the second half of the 20th century</w:t>
      </w:r>
      <w:r w:rsidRPr="00F1535E">
        <w:rPr>
          <w:sz w:val="14"/>
        </w:rPr>
        <w:t xml:space="preserve">. </w:t>
      </w:r>
      <w:r w:rsidRPr="00F503A8">
        <w:rPr>
          <w:rStyle w:val="Emphasis"/>
        </w:rPr>
        <w:t xml:space="preserve">That means </w:t>
      </w:r>
      <w:r w:rsidRPr="005F2F85">
        <w:rPr>
          <w:rStyle w:val="Emphasis"/>
          <w:highlight w:val="cyan"/>
        </w:rPr>
        <w:t>there is less of a</w:t>
      </w:r>
      <w:r w:rsidRPr="007706C6">
        <w:rPr>
          <w:rStyle w:val="Emphasis"/>
        </w:rPr>
        <w:t xml:space="preserve"> growth </w:t>
      </w:r>
      <w:r w:rsidRPr="005F2F85">
        <w:rPr>
          <w:rStyle w:val="Emphasis"/>
          <w:highlight w:val="cyan"/>
        </w:rPr>
        <w:t>cushion</w:t>
      </w:r>
      <w:r w:rsidRPr="005F2F85">
        <w:rPr>
          <w:rStyle w:val="StyleUnderline"/>
          <w:highlight w:val="cyan"/>
        </w:rPr>
        <w:t xml:space="preserve">. </w:t>
      </w:r>
      <w:r w:rsidRPr="005F2F85">
        <w:rPr>
          <w:rStyle w:val="Emphasis"/>
          <w:highlight w:val="cyan"/>
        </w:rPr>
        <w:t>It takes a smaller</w:t>
      </w:r>
      <w:r w:rsidRPr="007706C6">
        <w:rPr>
          <w:rStyle w:val="Emphasis"/>
        </w:rPr>
        <w:t xml:space="preserve"> negative </w:t>
      </w:r>
      <w:r w:rsidRPr="005F2F85">
        <w:rPr>
          <w:rStyle w:val="Emphasis"/>
          <w:highlight w:val="cyan"/>
        </w:rPr>
        <w:t>shock to pull the economy into contraction</w:t>
      </w:r>
      <w:r w:rsidRPr="007706C6">
        <w:rPr>
          <w:rStyle w:val="Emphasis"/>
        </w:rPr>
        <w:t xml:space="preserve"> territory</w:t>
      </w:r>
      <w:r w:rsidRPr="00F1535E">
        <w:rPr>
          <w:sz w:val="14"/>
        </w:rPr>
        <w:t>.</w:t>
      </w:r>
    </w:p>
    <w:p w14:paraId="75CD4CAE" w14:textId="77777777" w:rsidR="00A63DA9" w:rsidRPr="00F1535E" w:rsidRDefault="00A63DA9" w:rsidP="00A63DA9">
      <w:pPr>
        <w:rPr>
          <w:sz w:val="14"/>
        </w:rPr>
      </w:pPr>
      <w:r w:rsidRPr="00F1535E">
        <w:rPr>
          <w:sz w:val="14"/>
        </w:rPr>
        <w:t xml:space="preserve">Second, </w:t>
      </w:r>
      <w:r w:rsidRPr="00F503A8">
        <w:rPr>
          <w:rStyle w:val="StyleUnderline"/>
        </w:rPr>
        <w:t>the Fed may find itself with less room to reduce the damage of the next downturn</w:t>
      </w:r>
      <w:r w:rsidRPr="00F1535E">
        <w:rPr>
          <w:sz w:val="14"/>
        </w:rPr>
        <w:t xml:space="preserve">. </w:t>
      </w:r>
      <w:r w:rsidRPr="00F503A8">
        <w:rPr>
          <w:rStyle w:val="StyleUnderline"/>
        </w:rPr>
        <w:t>In modern recessions, the central bank has cut rates by an average of 5.5 percent</w:t>
      </w:r>
      <w:r w:rsidRPr="00F1535E">
        <w:rPr>
          <w:sz w:val="14"/>
        </w:rPr>
        <w:t xml:space="preserve">, according to research by the Fed economist David Reifschneider. </w:t>
      </w:r>
      <w:r w:rsidRPr="00F503A8">
        <w:rPr>
          <w:rStyle w:val="StyleUnderline"/>
        </w:rPr>
        <w:t>With rates below 0.5 percent</w:t>
      </w:r>
      <w:r w:rsidRPr="00F1535E">
        <w:rPr>
          <w:sz w:val="14"/>
        </w:rPr>
        <w:t xml:space="preserve"> and on track to rise very slowly, </w:t>
      </w:r>
      <w:r w:rsidRPr="005F2F85">
        <w:rPr>
          <w:rStyle w:val="Emphasis"/>
          <w:highlight w:val="cyan"/>
        </w:rPr>
        <w:t>any small shock</w:t>
      </w:r>
      <w:r w:rsidRPr="007706C6">
        <w:rPr>
          <w:rStyle w:val="Emphasis"/>
        </w:rPr>
        <w:t xml:space="preserve"> in the next few years </w:t>
      </w:r>
      <w:r w:rsidRPr="005F2F85">
        <w:rPr>
          <w:rStyle w:val="Emphasis"/>
          <w:highlight w:val="cyan"/>
        </w:rPr>
        <w:t>could cause major</w:t>
      </w:r>
      <w:r w:rsidRPr="007706C6">
        <w:rPr>
          <w:rStyle w:val="Emphasis"/>
        </w:rPr>
        <w:t xml:space="preserve"> economic </w:t>
      </w:r>
      <w:r w:rsidRPr="005F2F85">
        <w:rPr>
          <w:rStyle w:val="Emphasis"/>
          <w:highlight w:val="cyan"/>
        </w:rPr>
        <w:t>damage</w:t>
      </w:r>
      <w:r w:rsidRPr="007706C6">
        <w:rPr>
          <w:rStyle w:val="StyleUnderline"/>
        </w:rPr>
        <w:t xml:space="preserve">, </w:t>
      </w:r>
      <w:r w:rsidRPr="00F503A8">
        <w:rPr>
          <w:rStyle w:val="StyleUnderline"/>
        </w:rPr>
        <w:t xml:space="preserve">especially </w:t>
      </w:r>
      <w:r w:rsidRPr="005F2F85">
        <w:rPr>
          <w:rStyle w:val="StyleUnderline"/>
          <w:highlight w:val="cyan"/>
        </w:rPr>
        <w:t>if the Fed’s</w:t>
      </w:r>
      <w:r w:rsidRPr="007706C6">
        <w:rPr>
          <w:rStyle w:val="StyleUnderline"/>
        </w:rPr>
        <w:t xml:space="preserve"> less conventional monetary policy </w:t>
      </w:r>
      <w:r w:rsidRPr="005F2F85">
        <w:rPr>
          <w:rStyle w:val="StyleUnderline"/>
          <w:highlight w:val="cyan"/>
        </w:rPr>
        <w:t>tools</w:t>
      </w:r>
      <w:r w:rsidRPr="007706C6">
        <w:rPr>
          <w:rStyle w:val="StyleUnderline"/>
        </w:rPr>
        <w:t xml:space="preserve"> either </w:t>
      </w:r>
      <w:r w:rsidRPr="005F2F85">
        <w:rPr>
          <w:rStyle w:val="StyleUnderline"/>
          <w:highlight w:val="cyan"/>
        </w:rPr>
        <w:t>go unused or don’t prove effective</w:t>
      </w:r>
      <w:r w:rsidRPr="00F1535E">
        <w:rPr>
          <w:sz w:val="14"/>
        </w:rPr>
        <w:t>.</w:t>
      </w:r>
    </w:p>
    <w:p w14:paraId="6003A11A" w14:textId="77777777" w:rsidR="00A63DA9" w:rsidRDefault="00A63DA9" w:rsidP="00A63DA9">
      <w:pPr>
        <w:pStyle w:val="Heading4"/>
      </w:pPr>
      <w:r>
        <w:t>Econ’s fragile</w:t>
      </w:r>
    </w:p>
    <w:p w14:paraId="06483FE2" w14:textId="77777777" w:rsidR="00A63DA9" w:rsidRDefault="00A63DA9" w:rsidP="00A63DA9">
      <w:r w:rsidRPr="00582583">
        <w:rPr>
          <w:rStyle w:val="Style13ptBold"/>
        </w:rPr>
        <w:t xml:space="preserve">Hansen, </w:t>
      </w:r>
      <w:r>
        <w:rPr>
          <w:rStyle w:val="Style13ptBold"/>
        </w:rPr>
        <w:t>16</w:t>
      </w:r>
      <w:r>
        <w:t xml:space="preserve"> – Steven Hansen, international business and industrial consultant, 3-26-2016, “The Economy Keeps Stumbling Along”, Seeking Alpha, </w:t>
      </w:r>
      <w:hyperlink r:id="rId45" w:history="1">
        <w:r w:rsidRPr="002310BA">
          <w:rPr>
            <w:rStyle w:val="Hyperlink"/>
          </w:rPr>
          <w:t>http://seekingalpha.com/article/3961069-economy-keeps-stumbling-along</w:t>
        </w:r>
      </w:hyperlink>
    </w:p>
    <w:p w14:paraId="1CC787FC" w14:textId="77777777" w:rsidR="00A63DA9" w:rsidRDefault="00A63DA9" w:rsidP="00A63DA9"/>
    <w:p w14:paraId="2DB8A1F2" w14:textId="77777777" w:rsidR="00A63DA9" w:rsidRPr="00F1535E" w:rsidRDefault="00A63DA9" w:rsidP="00A63DA9">
      <w:pPr>
        <w:rPr>
          <w:sz w:val="14"/>
          <w:szCs w:val="20"/>
        </w:rPr>
      </w:pPr>
      <w:r w:rsidRPr="00F1535E">
        <w:rPr>
          <w:sz w:val="14"/>
          <w:szCs w:val="20"/>
        </w:rPr>
        <w:t xml:space="preserve">Once a month, I assemble an economic forecast based on analysis of various data points which have led the economy. Historically, most of the time the economy trends up or trends down - but </w:t>
      </w:r>
      <w:r w:rsidRPr="0032395F">
        <w:rPr>
          <w:rStyle w:val="StyleUnderline"/>
          <w:szCs w:val="20"/>
        </w:rPr>
        <w:t xml:space="preserve">recently the </w:t>
      </w:r>
      <w:r w:rsidRPr="005F2F85">
        <w:rPr>
          <w:rStyle w:val="StyleUnderline"/>
          <w:szCs w:val="20"/>
          <w:highlight w:val="cyan"/>
        </w:rPr>
        <w:t>econ</w:t>
      </w:r>
      <w:r w:rsidRPr="0032395F">
        <w:rPr>
          <w:rStyle w:val="StyleUnderline"/>
          <w:szCs w:val="20"/>
        </w:rPr>
        <w:t>omy</w:t>
      </w:r>
      <w:r w:rsidRPr="00F1535E">
        <w:rPr>
          <w:sz w:val="14"/>
          <w:szCs w:val="20"/>
        </w:rPr>
        <w:t xml:space="preserve"> simply </w:t>
      </w:r>
      <w:r w:rsidRPr="005F2F85">
        <w:rPr>
          <w:rStyle w:val="StyleUnderline"/>
          <w:szCs w:val="20"/>
          <w:highlight w:val="cyan"/>
        </w:rPr>
        <w:t xml:space="preserve">has been </w:t>
      </w:r>
      <w:r w:rsidRPr="005F2F85">
        <w:rPr>
          <w:rStyle w:val="Emphasis"/>
          <w:szCs w:val="20"/>
          <w:highlight w:val="cyan"/>
        </w:rPr>
        <w:t>frozen</w:t>
      </w:r>
      <w:r w:rsidRPr="005F2F85">
        <w:rPr>
          <w:rStyle w:val="StyleUnderline"/>
          <w:szCs w:val="20"/>
          <w:highlight w:val="cyan"/>
        </w:rPr>
        <w:t xml:space="preserve"> with </w:t>
      </w:r>
      <w:r w:rsidRPr="005F2F85">
        <w:rPr>
          <w:rStyle w:val="Emphasis"/>
          <w:szCs w:val="20"/>
          <w:highlight w:val="cyan"/>
        </w:rPr>
        <w:t>little change</w:t>
      </w:r>
      <w:r w:rsidRPr="005F2F85">
        <w:rPr>
          <w:rStyle w:val="StyleUnderline"/>
          <w:szCs w:val="20"/>
          <w:highlight w:val="cyan"/>
        </w:rPr>
        <w:t xml:space="preserve"> in</w:t>
      </w:r>
      <w:r w:rsidRPr="0032395F">
        <w:rPr>
          <w:rStyle w:val="StyleUnderline"/>
          <w:szCs w:val="20"/>
        </w:rPr>
        <w:t xml:space="preserve"> the rate of </w:t>
      </w:r>
      <w:r w:rsidRPr="005F2F85">
        <w:rPr>
          <w:rStyle w:val="StyleUnderline"/>
          <w:szCs w:val="20"/>
          <w:highlight w:val="cyan"/>
        </w:rPr>
        <w:t>growth</w:t>
      </w:r>
      <w:r w:rsidRPr="00F1535E">
        <w:rPr>
          <w:sz w:val="14"/>
          <w:szCs w:val="20"/>
        </w:rPr>
        <w:t xml:space="preserve">. </w:t>
      </w:r>
      <w:r w:rsidRPr="0032395F">
        <w:rPr>
          <w:rStyle w:val="StyleUnderline"/>
          <w:szCs w:val="20"/>
        </w:rPr>
        <w:t>My view</w:t>
      </w:r>
      <w:r w:rsidRPr="00F1535E">
        <w:rPr>
          <w:sz w:val="14"/>
          <w:szCs w:val="20"/>
        </w:rPr>
        <w:t xml:space="preserve"> of the economy </w:t>
      </w:r>
      <w:r w:rsidRPr="0032395F">
        <w:rPr>
          <w:rStyle w:val="StyleUnderline"/>
          <w:szCs w:val="20"/>
        </w:rPr>
        <w:t>is at Main Street level - not</w:t>
      </w:r>
      <w:r w:rsidRPr="00F1535E">
        <w:rPr>
          <w:sz w:val="14"/>
          <w:szCs w:val="20"/>
        </w:rPr>
        <w:t xml:space="preserve"> necessarily </w:t>
      </w:r>
      <w:r w:rsidRPr="0032395F">
        <w:rPr>
          <w:rStyle w:val="StyleUnderline"/>
          <w:szCs w:val="20"/>
        </w:rPr>
        <w:t>GDP</w:t>
      </w:r>
      <w:r w:rsidRPr="00F1535E">
        <w:rPr>
          <w:sz w:val="14"/>
          <w:szCs w:val="20"/>
        </w:rPr>
        <w:t xml:space="preserve">. My position is that </w:t>
      </w:r>
      <w:r w:rsidRPr="005F2F85">
        <w:rPr>
          <w:rStyle w:val="StyleUnderline"/>
          <w:szCs w:val="20"/>
          <w:highlight w:val="cyan"/>
        </w:rPr>
        <w:t xml:space="preserve">GDP has </w:t>
      </w:r>
      <w:r w:rsidRPr="005F2F85">
        <w:rPr>
          <w:rStyle w:val="Emphasis"/>
          <w:szCs w:val="20"/>
          <w:highlight w:val="cyan"/>
        </w:rPr>
        <w:t>disconnected</w:t>
      </w:r>
      <w:r w:rsidRPr="005F2F85">
        <w:rPr>
          <w:rStyle w:val="StyleUnderline"/>
          <w:szCs w:val="20"/>
          <w:highlight w:val="cyan"/>
        </w:rPr>
        <w:t xml:space="preserve"> from the real economy</w:t>
      </w:r>
      <w:r w:rsidRPr="00F1535E">
        <w:rPr>
          <w:sz w:val="14"/>
          <w:szCs w:val="20"/>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5F2F85">
        <w:rPr>
          <w:rStyle w:val="StyleUnderline"/>
          <w:szCs w:val="20"/>
          <w:highlight w:val="cyan"/>
        </w:rPr>
        <w:t>our</w:t>
      </w:r>
      <w:r w:rsidRPr="0032395F">
        <w:rPr>
          <w:rStyle w:val="StyleUnderline"/>
          <w:szCs w:val="20"/>
        </w:rPr>
        <w:t xml:space="preserve"> economic </w:t>
      </w:r>
      <w:r w:rsidRPr="005F2F85">
        <w:rPr>
          <w:rStyle w:val="StyleUnderline"/>
          <w:szCs w:val="20"/>
          <w:highlight w:val="cyan"/>
        </w:rPr>
        <w:t>forecast</w:t>
      </w:r>
      <w:r w:rsidRPr="00F1535E">
        <w:rPr>
          <w:sz w:val="14"/>
          <w:szCs w:val="20"/>
        </w:rPr>
        <w:t xml:space="preserve"> next week - and </w:t>
      </w:r>
      <w:r w:rsidRPr="005F2F85">
        <w:rPr>
          <w:rStyle w:val="StyleUnderline"/>
          <w:szCs w:val="20"/>
          <w:highlight w:val="cyan"/>
        </w:rPr>
        <w:t>conditions have</w:t>
      </w:r>
      <w:r w:rsidRPr="0032395F">
        <w:rPr>
          <w:rStyle w:val="StyleUnderline"/>
          <w:szCs w:val="20"/>
        </w:rPr>
        <w:t xml:space="preserve"> been flat (</w:t>
      </w:r>
      <w:r w:rsidRPr="005F2F85">
        <w:rPr>
          <w:rStyle w:val="StyleUnderline"/>
          <w:szCs w:val="20"/>
          <w:highlight w:val="cyan"/>
        </w:rPr>
        <w:t>near</w:t>
      </w:r>
      <w:r w:rsidRPr="0032395F">
        <w:rPr>
          <w:rStyle w:val="StyleUnderline"/>
          <w:szCs w:val="20"/>
        </w:rPr>
        <w:t xml:space="preserve"> the </w:t>
      </w:r>
      <w:r w:rsidRPr="005F2F85">
        <w:rPr>
          <w:rStyle w:val="Emphasis"/>
          <w:szCs w:val="20"/>
          <w:highlight w:val="cyan"/>
        </w:rPr>
        <w:t>zero growth</w:t>
      </w:r>
      <w:r w:rsidRPr="0032395F">
        <w:rPr>
          <w:rStyle w:val="StyleUnderline"/>
          <w:szCs w:val="20"/>
        </w:rPr>
        <w:t xml:space="preserve"> line) </w:t>
      </w:r>
      <w:r w:rsidRPr="005F2F85">
        <w:rPr>
          <w:rStyle w:val="StyleUnderline"/>
          <w:szCs w:val="20"/>
          <w:highlight w:val="cyan"/>
        </w:rPr>
        <w:t>for</w:t>
      </w:r>
      <w:r w:rsidRPr="0032395F">
        <w:rPr>
          <w:rStyle w:val="StyleUnderline"/>
          <w:szCs w:val="20"/>
        </w:rPr>
        <w:t xml:space="preserve"> </w:t>
      </w:r>
      <w:r w:rsidRPr="0032395F">
        <w:rPr>
          <w:rStyle w:val="Emphasis"/>
          <w:szCs w:val="20"/>
        </w:rPr>
        <w:t xml:space="preserve">three </w:t>
      </w:r>
      <w:r w:rsidRPr="005F2F85">
        <w:rPr>
          <w:rStyle w:val="Emphasis"/>
          <w:szCs w:val="20"/>
          <w:highlight w:val="cyan"/>
        </w:rPr>
        <w:t>months</w:t>
      </w:r>
      <w:r w:rsidRPr="005F2F85">
        <w:rPr>
          <w:sz w:val="14"/>
          <w:szCs w:val="20"/>
          <w:highlight w:val="cyan"/>
        </w:rPr>
        <w:t xml:space="preserve">. </w:t>
      </w:r>
      <w:r w:rsidRPr="005F2F85">
        <w:rPr>
          <w:rStyle w:val="StyleUnderline"/>
          <w:szCs w:val="20"/>
          <w:highlight w:val="cyan"/>
        </w:rPr>
        <w:t>All indicators</w:t>
      </w:r>
      <w:r w:rsidRPr="00F1535E">
        <w:rPr>
          <w:sz w:val="14"/>
          <w:szCs w:val="20"/>
        </w:rPr>
        <w:t xml:space="preserve"> I view outside the elements of our forecast </w:t>
      </w:r>
      <w:r w:rsidRPr="005F2F85">
        <w:rPr>
          <w:rStyle w:val="StyleUnderline"/>
          <w:szCs w:val="20"/>
          <w:highlight w:val="cyan"/>
        </w:rPr>
        <w:t>are mixed</w:t>
      </w:r>
      <w:r w:rsidRPr="0032395F">
        <w:rPr>
          <w:rStyle w:val="StyleUnderline"/>
          <w:szCs w:val="20"/>
        </w:rPr>
        <w:t xml:space="preserve"> and confused. </w:t>
      </w:r>
      <w:r w:rsidRPr="005F2F85">
        <w:rPr>
          <w:rStyle w:val="Emphasis"/>
          <w:szCs w:val="20"/>
          <w:highlight w:val="cyan"/>
        </w:rPr>
        <w:t>Nothing is strong</w:t>
      </w:r>
      <w:r w:rsidRPr="00F1535E">
        <w:rPr>
          <w:sz w:val="14"/>
          <w:szCs w:val="20"/>
        </w:rPr>
        <w:t xml:space="preserve">. </w:t>
      </w:r>
      <w:r w:rsidRPr="0032395F">
        <w:rPr>
          <w:rStyle w:val="StyleUnderline"/>
          <w:szCs w:val="20"/>
        </w:rPr>
        <w:t>One of my favorite indicators to understand</w:t>
      </w:r>
      <w:r w:rsidRPr="00F1535E">
        <w:rPr>
          <w:sz w:val="14"/>
          <w:szCs w:val="20"/>
        </w:rPr>
        <w:t xml:space="preserve"> if the rate of economic </w:t>
      </w:r>
      <w:r w:rsidRPr="0032395F">
        <w:rPr>
          <w:rStyle w:val="StyleUnderline"/>
          <w:szCs w:val="20"/>
        </w:rPr>
        <w:t>growth is</w:t>
      </w:r>
      <w:r w:rsidRPr="00F1535E">
        <w:rPr>
          <w:sz w:val="14"/>
          <w:szCs w:val="20"/>
        </w:rPr>
        <w:t xml:space="preserve"> accelerating or decelerating is the </w:t>
      </w:r>
      <w:r w:rsidRPr="005F2F85">
        <w:rPr>
          <w:rStyle w:val="StyleUnderline"/>
          <w:szCs w:val="20"/>
          <w:highlight w:val="cyan"/>
        </w:rPr>
        <w:t>relationship between</w:t>
      </w:r>
      <w:r w:rsidRPr="0032395F">
        <w:rPr>
          <w:rStyle w:val="StyleUnderline"/>
          <w:szCs w:val="20"/>
        </w:rPr>
        <w:t xml:space="preserve"> the</w:t>
      </w:r>
      <w:r w:rsidRPr="00F1535E">
        <w:rPr>
          <w:sz w:val="14"/>
          <w:szCs w:val="20"/>
        </w:rPr>
        <w:t xml:space="preserve"> year-over-year </w:t>
      </w:r>
      <w:r w:rsidRPr="0032395F">
        <w:rPr>
          <w:rStyle w:val="StyleUnderline"/>
          <w:szCs w:val="20"/>
        </w:rPr>
        <w:t>growth rate of</w:t>
      </w:r>
      <w:r w:rsidRPr="00F1535E">
        <w:rPr>
          <w:sz w:val="14"/>
          <w:szCs w:val="20"/>
        </w:rPr>
        <w:t xml:space="preserve"> non-farm private </w:t>
      </w:r>
      <w:r w:rsidRPr="005F2F85">
        <w:rPr>
          <w:rStyle w:val="StyleUnderline"/>
          <w:szCs w:val="20"/>
          <w:highlight w:val="cyan"/>
        </w:rPr>
        <w:t>employment and</w:t>
      </w:r>
      <w:r w:rsidRPr="00F1535E">
        <w:rPr>
          <w:sz w:val="14"/>
          <w:szCs w:val="20"/>
        </w:rPr>
        <w:t xml:space="preserve"> the year-over-year real growth rate of </w:t>
      </w:r>
      <w:r w:rsidRPr="005F2F85">
        <w:rPr>
          <w:rStyle w:val="StyleUnderline"/>
          <w:szCs w:val="20"/>
          <w:highlight w:val="cyan"/>
        </w:rPr>
        <w:t>retail</w:t>
      </w:r>
      <w:r w:rsidRPr="0032395F">
        <w:rPr>
          <w:rStyle w:val="StyleUnderline"/>
          <w:szCs w:val="20"/>
        </w:rPr>
        <w:t xml:space="preserve"> sales</w:t>
      </w:r>
      <w:r w:rsidRPr="00F1535E">
        <w:rPr>
          <w:sz w:val="14"/>
          <w:szCs w:val="20"/>
        </w:rPr>
        <w:t xml:space="preserve">. </w:t>
      </w:r>
      <w:r w:rsidRPr="0032395F">
        <w:rPr>
          <w:rStyle w:val="StyleUnderline"/>
          <w:szCs w:val="20"/>
        </w:rPr>
        <w:t>This</w:t>
      </w:r>
      <w:r w:rsidRPr="00F1535E">
        <w:rPr>
          <w:sz w:val="14"/>
          <w:szCs w:val="20"/>
        </w:rPr>
        <w:t xml:space="preserve"> index </w:t>
      </w:r>
      <w:r w:rsidRPr="005F2F85">
        <w:rPr>
          <w:rStyle w:val="StyleUnderline"/>
          <w:szCs w:val="20"/>
          <w:highlight w:val="cyan"/>
        </w:rPr>
        <w:t>is</w:t>
      </w:r>
      <w:r w:rsidRPr="00F1535E">
        <w:rPr>
          <w:sz w:val="14"/>
          <w:szCs w:val="20"/>
        </w:rPr>
        <w:t xml:space="preserve"> currently </w:t>
      </w:r>
      <w:r w:rsidRPr="005F2F85">
        <w:rPr>
          <w:rStyle w:val="StyleUnderline"/>
          <w:szCs w:val="20"/>
          <w:highlight w:val="cyan"/>
        </w:rPr>
        <w:t xml:space="preserve">showing </w:t>
      </w:r>
      <w:r w:rsidRPr="005F2F85">
        <w:rPr>
          <w:rStyle w:val="Emphasis"/>
          <w:szCs w:val="20"/>
          <w:highlight w:val="cyan"/>
        </w:rPr>
        <w:t>no</w:t>
      </w:r>
      <w:r w:rsidRPr="0032395F">
        <w:rPr>
          <w:rStyle w:val="Emphasis"/>
          <w:szCs w:val="20"/>
        </w:rPr>
        <w:t xml:space="preserve"> growth </w:t>
      </w:r>
      <w:r w:rsidRPr="005F2F85">
        <w:rPr>
          <w:rStyle w:val="Emphasis"/>
          <w:szCs w:val="20"/>
          <w:highlight w:val="cyan"/>
        </w:rPr>
        <w:t>differential</w:t>
      </w:r>
      <w:r w:rsidRPr="00F1535E">
        <w:rPr>
          <w:sz w:val="14"/>
          <w:szCs w:val="20"/>
        </w:rPr>
        <w:t xml:space="preserve">. </w:t>
      </w:r>
      <w:r w:rsidRPr="0032395F">
        <w:rPr>
          <w:rStyle w:val="StyleUnderline"/>
          <w:szCs w:val="20"/>
        </w:rPr>
        <w:t>When retail sales grow faster than</w:t>
      </w:r>
      <w:r w:rsidRPr="00F1535E">
        <w:rPr>
          <w:sz w:val="14"/>
          <w:szCs w:val="20"/>
        </w:rPr>
        <w:t xml:space="preserve"> the rate of </w:t>
      </w:r>
      <w:r w:rsidRPr="0032395F">
        <w:rPr>
          <w:rStyle w:val="StyleUnderline"/>
          <w:szCs w:val="20"/>
        </w:rPr>
        <w:t>employment</w:t>
      </w:r>
      <w:r w:rsidRPr="00F1535E">
        <w:rPr>
          <w:sz w:val="14"/>
          <w:szCs w:val="20"/>
        </w:rPr>
        <w:t xml:space="preserve"> gains (above zero on the below graph) - the rate of growth of </w:t>
      </w:r>
      <w:r w:rsidRPr="0032395F">
        <w:rPr>
          <w:rStyle w:val="StyleUnderline"/>
          <w:szCs w:val="20"/>
        </w:rPr>
        <w:t>the economy is usually accelerating</w:t>
      </w:r>
      <w:r w:rsidRPr="00F1535E">
        <w:rPr>
          <w:sz w:val="14"/>
          <w:szCs w:val="20"/>
        </w:rPr>
        <w:t>.</w:t>
      </w:r>
    </w:p>
    <w:p w14:paraId="334060E8" w14:textId="48B34634" w:rsidR="00181495" w:rsidRDefault="00181495" w:rsidP="004A0F50">
      <w:pPr>
        <w:pStyle w:val="Heading3"/>
      </w:pPr>
      <w:r>
        <w:lastRenderedPageBreak/>
        <w:t>Trade---New Mod---IP</w:t>
      </w:r>
    </w:p>
    <w:p w14:paraId="59021212" w14:textId="77777777" w:rsidR="00181495" w:rsidRDefault="00181495" w:rsidP="00181495">
      <w:pPr>
        <w:pStyle w:val="Heading4"/>
        <w:rPr>
          <w:b w:val="0"/>
        </w:rPr>
      </w:pPr>
      <w:r>
        <w:t xml:space="preserve">IP theft crushes pharma </w:t>
      </w:r>
      <w:r w:rsidRPr="00A63F7A">
        <w:rPr>
          <w:u w:val="single"/>
        </w:rPr>
        <w:t>profits</w:t>
      </w:r>
      <w:r>
        <w:t xml:space="preserve"> and </w:t>
      </w:r>
      <w:r w:rsidRPr="00A63F7A">
        <w:rPr>
          <w:u w:val="single"/>
        </w:rPr>
        <w:t>innovation</w:t>
      </w:r>
      <w:r>
        <w:t xml:space="preserve"> – </w:t>
      </w:r>
      <w:r>
        <w:rPr>
          <w:b w:val="0"/>
        </w:rPr>
        <w:t>kills motive for advanced R&amp;D</w:t>
      </w:r>
    </w:p>
    <w:p w14:paraId="3F7C3240" w14:textId="77777777" w:rsidR="00181495" w:rsidRDefault="00181495" w:rsidP="00181495">
      <w:r w:rsidRPr="00360AC4">
        <w:rPr>
          <w:rStyle w:val="Style13ptBold"/>
        </w:rPr>
        <w:t>Mossinghoff 96</w:t>
      </w:r>
      <w:r w:rsidRPr="00360AC4">
        <w:t xml:space="preserve"> </w:t>
      </w:r>
      <w:r>
        <w:t>---- Gerald J., Professorial Lecturer in Law (George Washington University Law School), Senior Counsel to Oblon, McClelland, Maier and Neustadt, which focuses on IP law, former Assistant Secretary of Commerce and Commissioner of Patents and Trademarks, former Chairman of the General Assembly of the United Nations World Intellectual Property Organization, and former Deputy General Counsel of the National Aeronautics and Space Administration, “Intellectual Property Protection And The Pharmaceutical Industry,” Oblon Publications, http://www.oblon.com/publications/intellectual-property-protection-and-the-pharmaceutical-industry/</w:t>
      </w:r>
    </w:p>
    <w:p w14:paraId="1AA0A8CE" w14:textId="77777777" w:rsidR="00181495" w:rsidRPr="00360AC4" w:rsidRDefault="00181495" w:rsidP="00181495"/>
    <w:p w14:paraId="20789B5D" w14:textId="77777777" w:rsidR="00181495" w:rsidRPr="00830F1A" w:rsidRDefault="00181495" w:rsidP="00181495">
      <w:pPr>
        <w:rPr>
          <w:sz w:val="14"/>
        </w:rPr>
      </w:pPr>
      <w:r w:rsidRPr="00830F1A">
        <w:rPr>
          <w:sz w:val="14"/>
        </w:rPr>
        <w:t xml:space="preserve">The </w:t>
      </w:r>
      <w:r w:rsidRPr="005F2F85">
        <w:rPr>
          <w:rStyle w:val="Emphasis"/>
          <w:highlight w:val="cyan"/>
        </w:rPr>
        <w:t>U.S.</w:t>
      </w:r>
      <w:r w:rsidRPr="00830F1A">
        <w:rPr>
          <w:sz w:val="14"/>
        </w:rPr>
        <w:t xml:space="preserve"> </w:t>
      </w:r>
      <w:r w:rsidRPr="00830F1A">
        <w:rPr>
          <w:rStyle w:val="StyleUnderline"/>
        </w:rPr>
        <w:t xml:space="preserve">research-intensive </w:t>
      </w:r>
      <w:r w:rsidRPr="005F2F85">
        <w:rPr>
          <w:rStyle w:val="StyleUnderline"/>
          <w:highlight w:val="cyan"/>
        </w:rPr>
        <w:t>pharma</w:t>
      </w:r>
      <w:r w:rsidRPr="00830F1A">
        <w:rPr>
          <w:sz w:val="14"/>
        </w:rPr>
        <w:t xml:space="preserve">ceutical industry </w:t>
      </w:r>
      <w:r w:rsidRPr="005F2F85">
        <w:rPr>
          <w:rStyle w:val="StyleUnderline"/>
          <w:highlight w:val="cyan"/>
        </w:rPr>
        <w:t>is</w:t>
      </w:r>
      <w:r w:rsidRPr="00830F1A">
        <w:rPr>
          <w:rStyle w:val="StyleUnderline"/>
        </w:rPr>
        <w:t xml:space="preserve"> the</w:t>
      </w:r>
      <w:r w:rsidRPr="00830F1A">
        <w:rPr>
          <w:sz w:val="14"/>
        </w:rPr>
        <w:t xml:space="preserve"> </w:t>
      </w:r>
      <w:r w:rsidRPr="005F2F85">
        <w:rPr>
          <w:rStyle w:val="Emphasis"/>
          <w:highlight w:val="cyan"/>
        </w:rPr>
        <w:t>most successful</w:t>
      </w:r>
      <w:r w:rsidRPr="00830F1A">
        <w:rPr>
          <w:sz w:val="14"/>
        </w:rPr>
        <w:t xml:space="preserve"> </w:t>
      </w:r>
      <w:r w:rsidRPr="00830F1A">
        <w:rPr>
          <w:rStyle w:val="StyleUnderline"/>
        </w:rPr>
        <w:t>and</w:t>
      </w:r>
      <w:r w:rsidRPr="00830F1A">
        <w:rPr>
          <w:sz w:val="14"/>
        </w:rPr>
        <w:t xml:space="preserve"> </w:t>
      </w:r>
      <w:r w:rsidRPr="00830F1A">
        <w:rPr>
          <w:rStyle w:val="Emphasis"/>
        </w:rPr>
        <w:t>competitive</w:t>
      </w:r>
      <w:r w:rsidRPr="00830F1A">
        <w:rPr>
          <w:sz w:val="14"/>
        </w:rPr>
        <w:t xml:space="preserve"> </w:t>
      </w:r>
      <w:r w:rsidRPr="00830F1A">
        <w:rPr>
          <w:rStyle w:val="StyleUnderline"/>
        </w:rPr>
        <w:t xml:space="preserve">industry </w:t>
      </w:r>
      <w:r w:rsidRPr="005F2F85">
        <w:rPr>
          <w:rStyle w:val="Emphasis"/>
          <w:highlight w:val="cyan"/>
        </w:rPr>
        <w:t>in the world</w:t>
      </w:r>
      <w:r w:rsidRPr="005C40CC">
        <w:rPr>
          <w:rStyle w:val="StyleUnderline"/>
        </w:rPr>
        <w:t xml:space="preserve"> and one of the</w:t>
      </w:r>
      <w:r w:rsidRPr="005C40CC">
        <w:rPr>
          <w:sz w:val="14"/>
        </w:rPr>
        <w:t xml:space="preserve"> </w:t>
      </w:r>
      <w:r w:rsidRPr="005C40CC">
        <w:rPr>
          <w:rStyle w:val="Emphasis"/>
        </w:rPr>
        <w:t>crown jewels</w:t>
      </w:r>
      <w:r w:rsidRPr="00830F1A">
        <w:rPr>
          <w:sz w:val="14"/>
        </w:rPr>
        <w:t xml:space="preserve"> </w:t>
      </w:r>
      <w:r w:rsidRPr="00830F1A">
        <w:rPr>
          <w:rStyle w:val="StyleUnderline"/>
        </w:rPr>
        <w:t>of the</w:t>
      </w:r>
      <w:r w:rsidRPr="00830F1A">
        <w:rPr>
          <w:sz w:val="14"/>
        </w:rPr>
        <w:t xml:space="preserve"> country's </w:t>
      </w:r>
      <w:r w:rsidRPr="00830F1A">
        <w:rPr>
          <w:rStyle w:val="StyleUnderline"/>
        </w:rPr>
        <w:t>industrial base</w:t>
      </w:r>
      <w:r w:rsidRPr="00830F1A">
        <w:rPr>
          <w:sz w:val="14"/>
        </w:rPr>
        <w:t xml:space="preserve">. </w:t>
      </w:r>
      <w:r w:rsidRPr="005F2F85">
        <w:rPr>
          <w:rStyle w:val="StyleUnderline"/>
          <w:highlight w:val="cyan"/>
        </w:rPr>
        <w:t>Among</w:t>
      </w:r>
      <w:r w:rsidRPr="00830F1A">
        <w:rPr>
          <w:sz w:val="14"/>
        </w:rPr>
        <w:t xml:space="preserve"> the principal </w:t>
      </w:r>
      <w:r w:rsidRPr="005F2F85">
        <w:rPr>
          <w:rStyle w:val="StyleUnderline"/>
          <w:highlight w:val="cyan"/>
        </w:rPr>
        <w:t>reasons for</w:t>
      </w:r>
      <w:r w:rsidRPr="00830F1A">
        <w:rPr>
          <w:sz w:val="14"/>
        </w:rPr>
        <w:t xml:space="preserve"> its </w:t>
      </w:r>
      <w:r w:rsidRPr="005F2F85">
        <w:rPr>
          <w:rStyle w:val="StyleUnderline"/>
          <w:highlight w:val="cyan"/>
        </w:rPr>
        <w:t>success is</w:t>
      </w:r>
      <w:r w:rsidRPr="00830F1A">
        <w:rPr>
          <w:sz w:val="14"/>
        </w:rPr>
        <w:t xml:space="preserve"> an </w:t>
      </w:r>
      <w:r w:rsidRPr="005F2F85">
        <w:rPr>
          <w:rStyle w:val="Emphasis"/>
          <w:highlight w:val="cyan"/>
        </w:rPr>
        <w:t>unparalleled commitment</w:t>
      </w:r>
      <w:r w:rsidRPr="005F2F85">
        <w:rPr>
          <w:sz w:val="14"/>
          <w:highlight w:val="cyan"/>
        </w:rPr>
        <w:t xml:space="preserve"> </w:t>
      </w:r>
      <w:r w:rsidRPr="005F2F85">
        <w:rPr>
          <w:rStyle w:val="StyleUnderline"/>
          <w:highlight w:val="cyan"/>
        </w:rPr>
        <w:t>to research</w:t>
      </w:r>
      <w:r w:rsidRPr="00830F1A">
        <w:rPr>
          <w:sz w:val="14"/>
        </w:rPr>
        <w:t xml:space="preserve"> </w:t>
      </w:r>
      <w:r w:rsidRPr="00830F1A">
        <w:rPr>
          <w:rStyle w:val="StyleUnderline"/>
        </w:rPr>
        <w:t xml:space="preserve">and development, </w:t>
      </w:r>
      <w:r w:rsidRPr="005F2F85">
        <w:rPr>
          <w:rStyle w:val="StyleUnderline"/>
          <w:highlight w:val="cyan"/>
        </w:rPr>
        <w:t>which</w:t>
      </w:r>
      <w:r w:rsidRPr="00830F1A">
        <w:rPr>
          <w:sz w:val="14"/>
        </w:rPr>
        <w:t xml:space="preserve"> in turn </w:t>
      </w:r>
      <w:r w:rsidRPr="005F2F85">
        <w:rPr>
          <w:rStyle w:val="StyleUnderline"/>
          <w:highlight w:val="cyan"/>
        </w:rPr>
        <w:t>yields</w:t>
      </w:r>
      <w:r w:rsidRPr="00830F1A">
        <w:rPr>
          <w:sz w:val="14"/>
        </w:rPr>
        <w:t xml:space="preserve"> </w:t>
      </w:r>
      <w:r w:rsidRPr="00830F1A">
        <w:rPr>
          <w:rStyle w:val="Emphasis"/>
        </w:rPr>
        <w:t xml:space="preserve">an </w:t>
      </w:r>
      <w:r w:rsidRPr="005F2F85">
        <w:rPr>
          <w:rStyle w:val="Emphasis"/>
          <w:highlight w:val="cyan"/>
        </w:rPr>
        <w:t>impressive</w:t>
      </w:r>
      <w:r w:rsidRPr="00830F1A">
        <w:rPr>
          <w:rStyle w:val="Emphasis"/>
        </w:rPr>
        <w:t xml:space="preserve"> array</w:t>
      </w:r>
      <w:r w:rsidRPr="00830F1A">
        <w:rPr>
          <w:sz w:val="14"/>
        </w:rPr>
        <w:t xml:space="preserve"> </w:t>
      </w:r>
      <w:r w:rsidRPr="00830F1A">
        <w:rPr>
          <w:rStyle w:val="StyleUnderline"/>
        </w:rPr>
        <w:t xml:space="preserve">of </w:t>
      </w:r>
      <w:r w:rsidRPr="005F2F85">
        <w:rPr>
          <w:rStyle w:val="StyleUnderline"/>
          <w:highlight w:val="cyan"/>
        </w:rPr>
        <w:t>advanced</w:t>
      </w:r>
      <w:r w:rsidRPr="00830F1A">
        <w:rPr>
          <w:sz w:val="14"/>
        </w:rPr>
        <w:t xml:space="preserve"> biomedical </w:t>
      </w:r>
      <w:r w:rsidRPr="005F2F85">
        <w:rPr>
          <w:rStyle w:val="StyleUnderline"/>
          <w:highlight w:val="cyan"/>
        </w:rPr>
        <w:t>therapies</w:t>
      </w:r>
      <w:r w:rsidRPr="00830F1A">
        <w:rPr>
          <w:sz w:val="14"/>
        </w:rPr>
        <w:t>.</w:t>
      </w:r>
    </w:p>
    <w:p w14:paraId="4DECFEEC" w14:textId="77777777" w:rsidR="00181495" w:rsidRPr="00830F1A" w:rsidRDefault="00181495" w:rsidP="00181495">
      <w:pPr>
        <w:rPr>
          <w:sz w:val="14"/>
        </w:rPr>
      </w:pPr>
      <w:r w:rsidRPr="005F2F85">
        <w:rPr>
          <w:rStyle w:val="Emphasis"/>
          <w:highlight w:val="cyan"/>
        </w:rPr>
        <w:t>I</w:t>
      </w:r>
      <w:r w:rsidRPr="00830F1A">
        <w:rPr>
          <w:sz w:val="14"/>
        </w:rPr>
        <w:t xml:space="preserve">ntellectual </w:t>
      </w:r>
      <w:r w:rsidRPr="005F2F85">
        <w:rPr>
          <w:rStyle w:val="Emphasis"/>
          <w:highlight w:val="cyan"/>
        </w:rPr>
        <w:t>p</w:t>
      </w:r>
      <w:r w:rsidRPr="00830F1A">
        <w:rPr>
          <w:sz w:val="14"/>
        </w:rPr>
        <w:t xml:space="preserve">roperty </w:t>
      </w:r>
      <w:r w:rsidRPr="00830F1A">
        <w:rPr>
          <w:rStyle w:val="StyleUnderline"/>
        </w:rPr>
        <w:t>protection</w:t>
      </w:r>
      <w:r w:rsidRPr="00830F1A">
        <w:rPr>
          <w:sz w:val="14"/>
        </w:rPr>
        <w:t xml:space="preserve"> </w:t>
      </w:r>
      <w:r w:rsidRPr="005F2F85">
        <w:rPr>
          <w:rStyle w:val="Emphasis"/>
          <w:highlight w:val="cyan"/>
        </w:rPr>
        <w:t>is a cornerstone</w:t>
      </w:r>
      <w:r w:rsidRPr="005F2F85">
        <w:rPr>
          <w:sz w:val="14"/>
          <w:highlight w:val="cyan"/>
        </w:rPr>
        <w:t xml:space="preserve"> </w:t>
      </w:r>
      <w:r w:rsidRPr="005F2F85">
        <w:rPr>
          <w:rStyle w:val="StyleUnderline"/>
          <w:highlight w:val="cyan"/>
        </w:rPr>
        <w:t>of</w:t>
      </w:r>
      <w:r w:rsidRPr="00830F1A">
        <w:rPr>
          <w:rStyle w:val="StyleUnderline"/>
        </w:rPr>
        <w:t xml:space="preserve"> the industry's </w:t>
      </w:r>
      <w:r w:rsidRPr="005F2F85">
        <w:rPr>
          <w:rStyle w:val="Emphasis"/>
          <w:highlight w:val="cyan"/>
        </w:rPr>
        <w:t>existence</w:t>
      </w:r>
      <w:r w:rsidRPr="00830F1A">
        <w:rPr>
          <w:sz w:val="14"/>
        </w:rPr>
        <w:t xml:space="preserve">. As in the computer software and audio/video recording industries, </w:t>
      </w:r>
      <w:r w:rsidRPr="00830F1A">
        <w:rPr>
          <w:rStyle w:val="StyleUnderline"/>
        </w:rPr>
        <w:t>a</w:t>
      </w:r>
      <w:r w:rsidRPr="00830F1A">
        <w:rPr>
          <w:sz w:val="14"/>
        </w:rPr>
        <w:t xml:space="preserve"> </w:t>
      </w:r>
      <w:r w:rsidRPr="005F2F85">
        <w:rPr>
          <w:rStyle w:val="Emphasis"/>
          <w:highlight w:val="cyan"/>
        </w:rPr>
        <w:t>major</w:t>
      </w:r>
      <w:r w:rsidRPr="00830F1A">
        <w:rPr>
          <w:rStyle w:val="Emphasis"/>
        </w:rPr>
        <w:t xml:space="preserve"> portion</w:t>
      </w:r>
      <w:r w:rsidRPr="00830F1A">
        <w:rPr>
          <w:sz w:val="14"/>
        </w:rPr>
        <w:t xml:space="preserve"> </w:t>
      </w:r>
      <w:r w:rsidRPr="00830F1A">
        <w:rPr>
          <w:rStyle w:val="StyleUnderline"/>
        </w:rPr>
        <w:t>of</w:t>
      </w:r>
      <w:r w:rsidRPr="00830F1A">
        <w:rPr>
          <w:sz w:val="14"/>
        </w:rPr>
        <w:t xml:space="preserve"> the industry's </w:t>
      </w:r>
      <w:r w:rsidRPr="00830F1A">
        <w:rPr>
          <w:rStyle w:val="StyleUnderline"/>
        </w:rPr>
        <w:t xml:space="preserve">production </w:t>
      </w:r>
      <w:r w:rsidRPr="005F2F85">
        <w:rPr>
          <w:rStyle w:val="StyleUnderline"/>
          <w:highlight w:val="cyan"/>
        </w:rPr>
        <w:t>costs are</w:t>
      </w:r>
      <w:r w:rsidRPr="00830F1A">
        <w:rPr>
          <w:sz w:val="14"/>
        </w:rPr>
        <w:t xml:space="preserve"> incurred in the </w:t>
      </w:r>
      <w:r w:rsidRPr="005F2F85">
        <w:rPr>
          <w:rStyle w:val="StyleUnderline"/>
          <w:highlight w:val="cyan"/>
        </w:rPr>
        <w:t>development</w:t>
      </w:r>
      <w:r w:rsidRPr="00830F1A">
        <w:rPr>
          <w:sz w:val="14"/>
        </w:rPr>
        <w:t xml:space="preserve"> stage, </w:t>
      </w:r>
      <w:r w:rsidRPr="005F2F85">
        <w:rPr>
          <w:rStyle w:val="StyleUnderline"/>
          <w:highlight w:val="cyan"/>
        </w:rPr>
        <w:t>rendering</w:t>
      </w:r>
      <w:r w:rsidRPr="00830F1A">
        <w:rPr>
          <w:sz w:val="14"/>
        </w:rPr>
        <w:t xml:space="preserve"> unauthorized </w:t>
      </w:r>
      <w:r w:rsidRPr="005F2F85">
        <w:rPr>
          <w:rStyle w:val="StyleUnderline"/>
          <w:highlight w:val="cyan"/>
        </w:rPr>
        <w:t>copying</w:t>
      </w:r>
      <w:r w:rsidRPr="00830F1A">
        <w:rPr>
          <w:sz w:val="14"/>
        </w:rPr>
        <w:t xml:space="preserve"> both </w:t>
      </w:r>
      <w:r w:rsidRPr="005F2F85">
        <w:rPr>
          <w:rStyle w:val="Emphasis"/>
          <w:highlight w:val="cyan"/>
        </w:rPr>
        <w:t>easy</w:t>
      </w:r>
      <w:r w:rsidRPr="00830F1A">
        <w:rPr>
          <w:rStyle w:val="Emphasis"/>
        </w:rPr>
        <w:t xml:space="preserve"> and profitable</w:t>
      </w:r>
      <w:r w:rsidRPr="00830F1A">
        <w:rPr>
          <w:sz w:val="14"/>
        </w:rPr>
        <w:t>. The General Agreement on Tariffs and Trade (</w:t>
      </w:r>
      <w:r w:rsidRPr="005F2F85">
        <w:rPr>
          <w:rStyle w:val="StyleUnderline"/>
          <w:highlight w:val="cyan"/>
        </w:rPr>
        <w:t>GATT</w:t>
      </w:r>
      <w:r w:rsidRPr="005F2F85">
        <w:rPr>
          <w:sz w:val="14"/>
          <w:highlight w:val="cyan"/>
        </w:rPr>
        <w:t xml:space="preserve">) </w:t>
      </w:r>
      <w:r w:rsidRPr="005F2F85">
        <w:rPr>
          <w:rStyle w:val="StyleUnderline"/>
          <w:highlight w:val="cyan"/>
        </w:rPr>
        <w:t>Uruguay</w:t>
      </w:r>
      <w:r w:rsidRPr="00830F1A">
        <w:rPr>
          <w:sz w:val="14"/>
        </w:rPr>
        <w:t xml:space="preserve"> Round </w:t>
      </w:r>
      <w:r w:rsidRPr="005F2F85">
        <w:rPr>
          <w:rStyle w:val="StyleUnderline"/>
          <w:highlight w:val="cyan"/>
        </w:rPr>
        <w:t>and</w:t>
      </w:r>
      <w:r w:rsidRPr="00830F1A">
        <w:rPr>
          <w:sz w:val="14"/>
        </w:rPr>
        <w:t xml:space="preserve"> the North American Free Trade Agreement (</w:t>
      </w:r>
      <w:r w:rsidRPr="005F2F85">
        <w:rPr>
          <w:rStyle w:val="StyleUnderline"/>
          <w:highlight w:val="cyan"/>
        </w:rPr>
        <w:t>NAFTA</w:t>
      </w:r>
      <w:r w:rsidRPr="00830F1A">
        <w:rPr>
          <w:sz w:val="14"/>
        </w:rPr>
        <w:t xml:space="preserve">) have </w:t>
      </w:r>
      <w:r w:rsidRPr="005F2F85">
        <w:rPr>
          <w:rStyle w:val="StyleUnderline"/>
          <w:highlight w:val="cyan"/>
        </w:rPr>
        <w:t>set</w:t>
      </w:r>
      <w:r w:rsidRPr="005F2F85">
        <w:rPr>
          <w:sz w:val="14"/>
          <w:highlight w:val="cyan"/>
        </w:rPr>
        <w:t xml:space="preserve"> </w:t>
      </w:r>
      <w:r w:rsidRPr="005F2F85">
        <w:rPr>
          <w:rStyle w:val="Emphasis"/>
          <w:highlight w:val="cyan"/>
        </w:rPr>
        <w:t>high standards</w:t>
      </w:r>
      <w:r w:rsidRPr="00830F1A">
        <w:rPr>
          <w:sz w:val="14"/>
        </w:rPr>
        <w:t xml:space="preserve"> for intellectual property protection </w:t>
      </w:r>
      <w:r w:rsidRPr="00830F1A">
        <w:rPr>
          <w:rStyle w:val="StyleUnderline"/>
        </w:rPr>
        <w:t>in</w:t>
      </w:r>
      <w:r w:rsidRPr="00830F1A">
        <w:rPr>
          <w:sz w:val="14"/>
        </w:rPr>
        <w:t xml:space="preserve"> the </w:t>
      </w:r>
      <w:r w:rsidRPr="00830F1A">
        <w:rPr>
          <w:rStyle w:val="StyleUnderline"/>
        </w:rPr>
        <w:t>pharma</w:t>
      </w:r>
      <w:r w:rsidRPr="00830F1A">
        <w:rPr>
          <w:sz w:val="14"/>
        </w:rPr>
        <w:t xml:space="preserve">ceutical industry and in other industries. </w:t>
      </w:r>
      <w:r w:rsidRPr="005F2F85">
        <w:rPr>
          <w:rStyle w:val="Emphasis"/>
          <w:highlight w:val="cyan"/>
        </w:rPr>
        <w:t>Unfortunately</w:t>
      </w:r>
      <w:r w:rsidRPr="005F2F85">
        <w:rPr>
          <w:sz w:val="14"/>
          <w:highlight w:val="cyan"/>
        </w:rPr>
        <w:t xml:space="preserve">, </w:t>
      </w:r>
      <w:r w:rsidRPr="005F2F85">
        <w:rPr>
          <w:rStyle w:val="StyleUnderline"/>
          <w:highlight w:val="cyan"/>
        </w:rPr>
        <w:t>some</w:t>
      </w:r>
      <w:r w:rsidRPr="00830F1A">
        <w:rPr>
          <w:sz w:val="14"/>
        </w:rPr>
        <w:t xml:space="preserve"> countries are still delaying implementation of these standards. Such delays </w:t>
      </w:r>
      <w:r w:rsidRPr="005F2F85">
        <w:rPr>
          <w:rStyle w:val="Emphasis"/>
          <w:highlight w:val="cyan"/>
        </w:rPr>
        <w:t>harm</w:t>
      </w:r>
      <w:r w:rsidRPr="00830F1A">
        <w:rPr>
          <w:rStyle w:val="Emphasis"/>
        </w:rPr>
        <w:t xml:space="preserve"> the </w:t>
      </w:r>
      <w:r w:rsidRPr="005F2F85">
        <w:rPr>
          <w:rStyle w:val="Emphasis"/>
          <w:highlight w:val="cyan"/>
        </w:rPr>
        <w:t>industry</w:t>
      </w:r>
      <w:r w:rsidRPr="005F2F85">
        <w:rPr>
          <w:sz w:val="14"/>
          <w:highlight w:val="cyan"/>
        </w:rPr>
        <w:t xml:space="preserve"> </w:t>
      </w:r>
      <w:r w:rsidRPr="005F2F85">
        <w:rPr>
          <w:rStyle w:val="StyleUnderline"/>
          <w:highlight w:val="cyan"/>
        </w:rPr>
        <w:t>worldwide</w:t>
      </w:r>
      <w:r w:rsidRPr="00830F1A">
        <w:rPr>
          <w:sz w:val="14"/>
        </w:rPr>
        <w:t xml:space="preserve"> as well as individual countries where patent protection would attract investment and stimulate research and development.</w:t>
      </w:r>
    </w:p>
    <w:p w14:paraId="17FC9029" w14:textId="77777777" w:rsidR="00181495" w:rsidRPr="00830F1A" w:rsidRDefault="00181495" w:rsidP="00181495">
      <w:pPr>
        <w:rPr>
          <w:sz w:val="14"/>
        </w:rPr>
      </w:pPr>
      <w:r w:rsidRPr="00830F1A">
        <w:rPr>
          <w:sz w:val="14"/>
        </w:rPr>
        <w:t>Trade Agreements and Intellectual Property</w:t>
      </w:r>
    </w:p>
    <w:p w14:paraId="4F332200" w14:textId="77777777" w:rsidR="00181495" w:rsidRDefault="00181495" w:rsidP="00181495">
      <w:pPr>
        <w:rPr>
          <w:sz w:val="14"/>
        </w:rPr>
      </w:pPr>
      <w:r w:rsidRPr="00830F1A">
        <w:rPr>
          <w:rStyle w:val="StyleUnderline"/>
        </w:rPr>
        <w:t>The</w:t>
      </w:r>
      <w:r w:rsidRPr="005C40CC">
        <w:rPr>
          <w:sz w:val="14"/>
        </w:rPr>
        <w:t xml:space="preserve"> </w:t>
      </w:r>
      <w:r w:rsidRPr="005F2F85">
        <w:rPr>
          <w:rStyle w:val="Emphasis"/>
          <w:highlight w:val="cyan"/>
        </w:rPr>
        <w:t>defining characteristic</w:t>
      </w:r>
      <w:r w:rsidRPr="005F2F85">
        <w:rPr>
          <w:sz w:val="14"/>
          <w:highlight w:val="cyan"/>
        </w:rPr>
        <w:t xml:space="preserve"> </w:t>
      </w:r>
      <w:r w:rsidRPr="005F2F85">
        <w:rPr>
          <w:rStyle w:val="StyleUnderline"/>
          <w:highlight w:val="cyan"/>
        </w:rPr>
        <w:t>of</w:t>
      </w:r>
      <w:r w:rsidRPr="00830F1A">
        <w:rPr>
          <w:rStyle w:val="StyleUnderline"/>
        </w:rPr>
        <w:t xml:space="preserve"> the international research-based</w:t>
      </w:r>
      <w:r w:rsidRPr="005C40CC">
        <w:rPr>
          <w:sz w:val="14"/>
        </w:rPr>
        <w:t xml:space="preserve"> pharmaceutical </w:t>
      </w:r>
      <w:r w:rsidRPr="00830F1A">
        <w:rPr>
          <w:rStyle w:val="StyleUnderline"/>
        </w:rPr>
        <w:t xml:space="preserve">industry </w:t>
      </w:r>
      <w:r w:rsidRPr="002D029C">
        <w:rPr>
          <w:rStyle w:val="StyleUnderline"/>
        </w:rPr>
        <w:t>is</w:t>
      </w:r>
      <w:r w:rsidRPr="005C40CC">
        <w:rPr>
          <w:sz w:val="14"/>
        </w:rPr>
        <w:t xml:space="preserve"> its </w:t>
      </w:r>
      <w:r w:rsidRPr="005C40CC">
        <w:rPr>
          <w:rStyle w:val="StyleUnderline"/>
        </w:rPr>
        <w:t>commitment to</w:t>
      </w:r>
      <w:r w:rsidRPr="005C40CC">
        <w:rPr>
          <w:sz w:val="14"/>
        </w:rPr>
        <w:t xml:space="preserve"> </w:t>
      </w:r>
      <w:r w:rsidRPr="005F2F85">
        <w:rPr>
          <w:rStyle w:val="Emphasis"/>
          <w:highlight w:val="cyan"/>
        </w:rPr>
        <w:t>innovative</w:t>
      </w:r>
      <w:r w:rsidRPr="005C40CC">
        <w:rPr>
          <w:sz w:val="14"/>
        </w:rPr>
        <w:t xml:space="preserve">, </w:t>
      </w:r>
      <w:r w:rsidRPr="005C40CC">
        <w:rPr>
          <w:rStyle w:val="StyleUnderline"/>
        </w:rPr>
        <w:t xml:space="preserve">but expensive, </w:t>
      </w:r>
      <w:r w:rsidRPr="005F2F85">
        <w:rPr>
          <w:rStyle w:val="StyleUnderline"/>
          <w:highlight w:val="cyan"/>
        </w:rPr>
        <w:t>R&amp;D</w:t>
      </w:r>
      <w:r w:rsidRPr="005C40CC">
        <w:rPr>
          <w:sz w:val="14"/>
        </w:rPr>
        <w:t xml:space="preserve"> investment. This </w:t>
      </w:r>
      <w:r w:rsidRPr="005C40CC">
        <w:rPr>
          <w:rStyle w:val="StyleUnderline"/>
        </w:rPr>
        <w:t>R&amp;D</w:t>
      </w:r>
      <w:r w:rsidRPr="005C40CC">
        <w:rPr>
          <w:sz w:val="14"/>
        </w:rPr>
        <w:t xml:space="preserve"> </w:t>
      </w:r>
      <w:r w:rsidRPr="005F2F85">
        <w:rPr>
          <w:rStyle w:val="Emphasis"/>
          <w:highlight w:val="cyan"/>
        </w:rPr>
        <w:t>would not be possible</w:t>
      </w:r>
      <w:r w:rsidRPr="005F2F85">
        <w:rPr>
          <w:sz w:val="14"/>
          <w:highlight w:val="cyan"/>
        </w:rPr>
        <w:t xml:space="preserve"> </w:t>
      </w:r>
      <w:r w:rsidRPr="005F2F85">
        <w:rPr>
          <w:rStyle w:val="StyleUnderline"/>
          <w:highlight w:val="cyan"/>
        </w:rPr>
        <w:t>if</w:t>
      </w:r>
      <w:r w:rsidRPr="005C40CC">
        <w:rPr>
          <w:sz w:val="14"/>
        </w:rPr>
        <w:t xml:space="preserve"> the </w:t>
      </w:r>
      <w:r w:rsidRPr="005C40CC">
        <w:rPr>
          <w:rStyle w:val="StyleUnderline"/>
        </w:rPr>
        <w:t xml:space="preserve">resulting </w:t>
      </w:r>
      <w:r w:rsidRPr="005F2F85">
        <w:rPr>
          <w:rStyle w:val="StyleUnderline"/>
          <w:highlight w:val="cyan"/>
        </w:rPr>
        <w:t>products did not have</w:t>
      </w:r>
      <w:r w:rsidRPr="005C40CC">
        <w:rPr>
          <w:sz w:val="14"/>
        </w:rPr>
        <w:t xml:space="preserve"> the limited period of </w:t>
      </w:r>
      <w:r w:rsidRPr="005C40CC">
        <w:rPr>
          <w:rStyle w:val="StyleUnderline"/>
        </w:rPr>
        <w:t xml:space="preserve">freedom from copying that U.S. and foreign </w:t>
      </w:r>
      <w:r w:rsidRPr="005F2F85">
        <w:rPr>
          <w:rStyle w:val="StyleUnderline"/>
          <w:highlight w:val="cyan"/>
        </w:rPr>
        <w:t>patent laws</w:t>
      </w:r>
      <w:r w:rsidRPr="005C40CC">
        <w:rPr>
          <w:sz w:val="14"/>
        </w:rPr>
        <w:t xml:space="preserve"> provide. </w:t>
      </w:r>
      <w:r w:rsidRPr="005C40CC">
        <w:rPr>
          <w:rStyle w:val="StyleUnderline"/>
        </w:rPr>
        <w:t xml:space="preserve">Rarely has </w:t>
      </w:r>
      <w:r w:rsidRPr="005C40CC">
        <w:rPr>
          <w:sz w:val="14"/>
        </w:rPr>
        <w:t xml:space="preserve">Abraham </w:t>
      </w:r>
      <w:r w:rsidRPr="005C40CC">
        <w:rPr>
          <w:rStyle w:val="StyleUnderline"/>
        </w:rPr>
        <w:t>Lincoln's statement that</w:t>
      </w:r>
      <w:r w:rsidRPr="005C40CC">
        <w:rPr>
          <w:sz w:val="14"/>
        </w:rPr>
        <w:t xml:space="preserve"> "the </w:t>
      </w:r>
      <w:r w:rsidRPr="005C40CC">
        <w:rPr>
          <w:rStyle w:val="StyleUnderline"/>
        </w:rPr>
        <w:t>patent system added</w:t>
      </w:r>
      <w:r w:rsidRPr="005C40CC">
        <w:rPr>
          <w:sz w:val="14"/>
        </w:rPr>
        <w:t xml:space="preserve"> the </w:t>
      </w:r>
      <w:r w:rsidRPr="005C40CC">
        <w:rPr>
          <w:rStyle w:val="Emphasis"/>
        </w:rPr>
        <w:t>fuel of interest to the fire of genius</w:t>
      </w:r>
      <w:r w:rsidRPr="005C40CC">
        <w:rPr>
          <w:sz w:val="14"/>
        </w:rPr>
        <w:t xml:space="preserve">" </w:t>
      </w:r>
      <w:r w:rsidRPr="005C40CC">
        <w:rPr>
          <w:rStyle w:val="StyleUnderline"/>
        </w:rPr>
        <w:t>been more appropriate</w:t>
      </w:r>
      <w:r w:rsidRPr="005C40CC">
        <w:rPr>
          <w:sz w:val="14"/>
        </w:rPr>
        <w:t xml:space="preserve"> than in the example of today's American pharmaceutical industry (1).</w:t>
      </w:r>
    </w:p>
    <w:p w14:paraId="77AC412C" w14:textId="77777777" w:rsidR="00181495" w:rsidRPr="00F01015" w:rsidRDefault="00181495" w:rsidP="00181495">
      <w:pPr>
        <w:pStyle w:val="Heading4"/>
        <w:rPr>
          <w:rFonts w:eastAsia="Times New Roman"/>
        </w:rPr>
      </w:pPr>
      <w:r>
        <w:t xml:space="preserve">Pharma industry profits prevents extinction – </w:t>
      </w:r>
      <w:r>
        <w:rPr>
          <w:b w:val="0"/>
        </w:rPr>
        <w:t xml:space="preserve">allows innovation to check new diseases </w:t>
      </w:r>
    </w:p>
    <w:p w14:paraId="264D39C2" w14:textId="77777777" w:rsidR="00181495" w:rsidRDefault="00181495" w:rsidP="00181495">
      <w:r w:rsidRPr="00C3455A">
        <w:rPr>
          <w:rStyle w:val="Style13ptBold"/>
        </w:rPr>
        <w:t>Engelhardt 8</w:t>
      </w:r>
      <w:r>
        <w:t xml:space="preserve"> (H. Tristram, doctorate in philosophy (University of Texas at Austin), M.D. (Tulane University), professor of philosophy (Rice University), and professor emeritus at Baylor College of Medicine, </w:t>
      </w:r>
      <w:r w:rsidRPr="00C3455A">
        <w:t xml:space="preserve">“Innovation and the Pharmaceutical Industry: Critical Reflections on the Virtues of Profit,” </w:t>
      </w:r>
      <w:hyperlink r:id="rId46" w:history="1">
        <w:r w:rsidRPr="00AB676C">
          <w:rPr>
            <w:rStyle w:val="Hyperlink"/>
          </w:rPr>
          <w:t>https://www.amazon.com/Innovation-Pharmaceutical-Industry-Reflections-Conflicts/dp/0980209447</w:t>
        </w:r>
      </w:hyperlink>
      <w:r w:rsidRPr="00C3455A">
        <w:t>)</w:t>
      </w:r>
    </w:p>
    <w:p w14:paraId="7BAD9C38" w14:textId="77777777" w:rsidR="00181495" w:rsidRPr="00C3455A" w:rsidRDefault="00181495" w:rsidP="00181495"/>
    <w:p w14:paraId="4E4EFAE4" w14:textId="77777777" w:rsidR="00181495" w:rsidRPr="005E162C" w:rsidRDefault="00181495" w:rsidP="00181495">
      <w:pPr>
        <w:rPr>
          <w:rFonts w:eastAsia="Calibri"/>
          <w:sz w:val="14"/>
          <w:szCs w:val="20"/>
        </w:rPr>
      </w:pPr>
      <w:r w:rsidRPr="005E162C">
        <w:rPr>
          <w:rFonts w:eastAsia="Calibri"/>
          <w:sz w:val="14"/>
          <w:szCs w:val="20"/>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pharmaceutical and medical-device industries is tor many in particular morally dubious because it is acquired from those who have the bad fortune to be diseased or disabled. Although the suspicion of profit is not well-founded, this suspicion is a major moral and public-policy challenge. </w:t>
      </w:r>
      <w:r w:rsidRPr="005F2F85">
        <w:rPr>
          <w:rStyle w:val="StyleThickunderline1"/>
          <w:szCs w:val="20"/>
          <w:highlight w:val="cyan"/>
        </w:rPr>
        <w:t>Profit in</w:t>
      </w:r>
      <w:r w:rsidRPr="00DA0C49">
        <w:rPr>
          <w:rStyle w:val="StyleThickunderline1"/>
          <w:szCs w:val="20"/>
        </w:rPr>
        <w:t xml:space="preserve"> the market for the </w:t>
      </w:r>
      <w:r w:rsidRPr="005F2F85">
        <w:rPr>
          <w:rStyle w:val="StyleThickunderline1"/>
          <w:szCs w:val="20"/>
          <w:highlight w:val="cyan"/>
        </w:rPr>
        <w:t>pharma</w:t>
      </w:r>
      <w:r w:rsidRPr="00DA0C49">
        <w:rPr>
          <w:rStyle w:val="StyleThickunderline1"/>
          <w:szCs w:val="20"/>
        </w:rPr>
        <w:t>ceutical</w:t>
      </w:r>
      <w:r w:rsidRPr="005E162C">
        <w:rPr>
          <w:rFonts w:eastAsia="Calibri"/>
          <w:sz w:val="14"/>
          <w:szCs w:val="20"/>
        </w:rPr>
        <w:t xml:space="preserve"> and medical-device </w:t>
      </w:r>
      <w:r w:rsidRPr="00DA0C49">
        <w:rPr>
          <w:rStyle w:val="StyleThickunderline1"/>
          <w:szCs w:val="20"/>
        </w:rPr>
        <w:t xml:space="preserve">industries </w:t>
      </w:r>
      <w:r w:rsidRPr="005F2F85">
        <w:rPr>
          <w:rStyle w:val="StyleThickunderline1"/>
          <w:szCs w:val="20"/>
          <w:highlight w:val="cyan"/>
        </w:rPr>
        <w:t>is</w:t>
      </w:r>
      <w:r w:rsidRPr="00DA0C49">
        <w:rPr>
          <w:rStyle w:val="StyleThickunderline1"/>
          <w:szCs w:val="20"/>
        </w:rPr>
        <w:t xml:space="preserve"> to be </w:t>
      </w:r>
      <w:r w:rsidRPr="005F2F85">
        <w:rPr>
          <w:rStyle w:val="StyleThickunderline1"/>
          <w:szCs w:val="20"/>
          <w:highlight w:val="cyan"/>
        </w:rPr>
        <w:t>celebrated</w:t>
      </w:r>
      <w:r w:rsidRPr="005E162C">
        <w:rPr>
          <w:rFonts w:eastAsia="Calibri"/>
          <w:sz w:val="14"/>
          <w:szCs w:val="20"/>
        </w:rPr>
        <w:t xml:space="preserve">. This is the case, in that if one is of the view (1) that </w:t>
      </w:r>
      <w:r w:rsidRPr="00DA0C49">
        <w:rPr>
          <w:rStyle w:val="StyleThickunderline1"/>
          <w:szCs w:val="20"/>
        </w:rPr>
        <w:t xml:space="preserve">the presence of additional resources for </w:t>
      </w:r>
      <w:r w:rsidRPr="005F2F85">
        <w:rPr>
          <w:rStyle w:val="Emphasis"/>
          <w:highlight w:val="cyan"/>
        </w:rPr>
        <w:t>r</w:t>
      </w:r>
      <w:r w:rsidRPr="00DA0C49">
        <w:rPr>
          <w:rStyle w:val="StyleThickunderline1"/>
          <w:szCs w:val="20"/>
        </w:rPr>
        <w:t xml:space="preserve">esearch </w:t>
      </w:r>
      <w:r w:rsidRPr="005F2F85">
        <w:rPr>
          <w:rStyle w:val="StyleThickunderline1"/>
          <w:szCs w:val="20"/>
          <w:highlight w:val="cyan"/>
        </w:rPr>
        <w:t xml:space="preserve">and </w:t>
      </w:r>
      <w:r w:rsidRPr="005F2F85">
        <w:rPr>
          <w:rStyle w:val="Emphasis"/>
          <w:highlight w:val="cyan"/>
        </w:rPr>
        <w:t>d</w:t>
      </w:r>
      <w:r w:rsidRPr="00DA0C49">
        <w:rPr>
          <w:rStyle w:val="StyleThickunderline1"/>
          <w:szCs w:val="20"/>
        </w:rPr>
        <w:t xml:space="preserve">evelopment </w:t>
      </w:r>
      <w:r w:rsidRPr="005F2F85">
        <w:rPr>
          <w:rStyle w:val="Emphasis"/>
          <w:highlight w:val="cyan"/>
        </w:rPr>
        <w:t>spurs innovation</w:t>
      </w:r>
      <w:r w:rsidRPr="005E162C">
        <w:rPr>
          <w:rFonts w:eastAsia="Calibri"/>
          <w:sz w:val="14"/>
          <w:szCs w:val="20"/>
        </w:rPr>
        <w:t xml:space="preserve"> </w:t>
      </w:r>
      <w:r w:rsidRPr="00DA0C49">
        <w:rPr>
          <w:rStyle w:val="StyleThickunderline1"/>
          <w:szCs w:val="20"/>
        </w:rPr>
        <w:t>in the development of pharmaceuticals</w:t>
      </w:r>
      <w:r w:rsidRPr="005E162C">
        <w:rPr>
          <w:rFonts w:eastAsia="Calibri"/>
          <w:sz w:val="14"/>
          <w:szCs w:val="20"/>
        </w:rPr>
        <w:t xml:space="preserve"> and med-ical devices (i.e., if one is of the view that the allure of </w:t>
      </w:r>
      <w:r w:rsidRPr="005F2F85">
        <w:rPr>
          <w:rStyle w:val="StyleThickunderline1"/>
          <w:szCs w:val="20"/>
          <w:highlight w:val="cyan"/>
        </w:rPr>
        <w:t>profit is</w:t>
      </w:r>
      <w:r w:rsidRPr="00DA0C49">
        <w:rPr>
          <w:rStyle w:val="StyleThickunderline1"/>
          <w:szCs w:val="20"/>
        </w:rPr>
        <w:t xml:space="preserve"> one of </w:t>
      </w:r>
      <w:r w:rsidRPr="005F2F85">
        <w:rPr>
          <w:rStyle w:val="StyleThickunderline1"/>
          <w:szCs w:val="20"/>
          <w:highlight w:val="cyan"/>
        </w:rPr>
        <w:t>the most effective way</w:t>
      </w:r>
      <w:r w:rsidRPr="00DA0C49">
        <w:rPr>
          <w:rStyle w:val="StyleThickunderline1"/>
          <w:szCs w:val="20"/>
        </w:rPr>
        <w:t xml:space="preserve">s not only to acquire resources but productively </w:t>
      </w:r>
      <w:r w:rsidRPr="005F2F85">
        <w:rPr>
          <w:rStyle w:val="StyleThickunderline1"/>
          <w:szCs w:val="20"/>
          <w:highlight w:val="cyan"/>
        </w:rPr>
        <w:t>to direct human energies</w:t>
      </w:r>
      <w:r w:rsidRPr="005E162C">
        <w:rPr>
          <w:rFonts w:eastAsia="Calibri"/>
          <w:sz w:val="14"/>
          <w:szCs w:val="20"/>
        </w:rPr>
        <w:t xml:space="preserve"> in their use), (2) that given the limits of altruism and of the willingness of persons to be taxed, the possibility of profits is necessary to secure such resources, (3) that the allure of </w:t>
      </w:r>
      <w:r w:rsidRPr="00DA0C49">
        <w:rPr>
          <w:rStyle w:val="StyleThickunderline1"/>
          <w:szCs w:val="20"/>
        </w:rPr>
        <w:t>profits</w:t>
      </w:r>
      <w:r w:rsidRPr="005E162C">
        <w:rPr>
          <w:rFonts w:eastAsia="Calibri"/>
          <w:sz w:val="14"/>
          <w:szCs w:val="20"/>
        </w:rPr>
        <w:t xml:space="preserve"> also tends to </w:t>
      </w:r>
      <w:r w:rsidRPr="00DA0C49">
        <w:rPr>
          <w:rStyle w:val="StyleThickunderline1"/>
          <w:szCs w:val="20"/>
        </w:rPr>
        <w:t>enhance the creative use of available resources in the pursuit of phar-maceutical</w:t>
      </w:r>
      <w:r w:rsidRPr="005E162C">
        <w:rPr>
          <w:rFonts w:eastAsia="Calibri"/>
          <w:sz w:val="14"/>
          <w:szCs w:val="20"/>
        </w:rPr>
        <w:t xml:space="preserve"> and medical-device </w:t>
      </w:r>
      <w:r w:rsidRPr="00DA0C49">
        <w:rPr>
          <w:rStyle w:val="StyleThickunderline1"/>
          <w:szCs w:val="20"/>
        </w:rPr>
        <w:t>innovation</w:t>
      </w:r>
      <w:r w:rsidRPr="005E162C">
        <w:rPr>
          <w:rFonts w:eastAsia="Calibri"/>
          <w:sz w:val="14"/>
          <w:szCs w:val="20"/>
        </w:rPr>
        <w:t xml:space="preserve">, and (4) if one judges it to be the case that such </w:t>
      </w:r>
      <w:r w:rsidRPr="005F2F85">
        <w:rPr>
          <w:rStyle w:val="Emphasis"/>
          <w:highlight w:val="cyan"/>
        </w:rPr>
        <w:t>innovation is</w:t>
      </w:r>
      <w:r w:rsidRPr="005E162C">
        <w:rPr>
          <w:rFonts w:eastAsia="Calibri"/>
          <w:sz w:val="14"/>
          <w:szCs w:val="20"/>
        </w:rPr>
        <w:t xml:space="preserve"> both </w:t>
      </w:r>
      <w:r w:rsidRPr="005F2F85">
        <w:rPr>
          <w:rStyle w:val="Emphasis"/>
          <w:highlight w:val="cyan"/>
        </w:rPr>
        <w:t>necessary to maintain the human species</w:t>
      </w:r>
      <w:r w:rsidRPr="005F2F85">
        <w:rPr>
          <w:rFonts w:eastAsia="Calibri"/>
          <w:sz w:val="14"/>
          <w:szCs w:val="20"/>
          <w:highlight w:val="cyan"/>
        </w:rPr>
        <w:t xml:space="preserve"> </w:t>
      </w:r>
      <w:r w:rsidRPr="005F2F85">
        <w:rPr>
          <w:rStyle w:val="StyleThickunderline1"/>
          <w:szCs w:val="20"/>
          <w:highlight w:val="cyan"/>
        </w:rPr>
        <w:t>in a</w:t>
      </w:r>
      <w:r w:rsidRPr="00DA0C49">
        <w:rPr>
          <w:rStyle w:val="StyleThickunderline1"/>
          <w:szCs w:val="20"/>
        </w:rPr>
        <w:t>n ever-</w:t>
      </w:r>
      <w:r w:rsidRPr="005F2F85">
        <w:rPr>
          <w:rStyle w:val="StyleThickunderline1"/>
          <w:szCs w:val="20"/>
          <w:highlight w:val="cyan"/>
        </w:rPr>
        <w:t>changing and</w:t>
      </w:r>
      <w:r w:rsidRPr="00DA0C49">
        <w:rPr>
          <w:rStyle w:val="StyleThickunderline1"/>
          <w:szCs w:val="20"/>
        </w:rPr>
        <w:t xml:space="preserve"> always </w:t>
      </w:r>
      <w:r w:rsidRPr="005F2F85">
        <w:rPr>
          <w:rStyle w:val="StyleThickunderline1"/>
          <w:szCs w:val="20"/>
          <w:highlight w:val="cyan"/>
        </w:rPr>
        <w:t xml:space="preserve">dangerous environment in which </w:t>
      </w:r>
      <w:r w:rsidRPr="005F2F85">
        <w:rPr>
          <w:rStyle w:val="Emphasis"/>
          <w:highlight w:val="cyan"/>
        </w:rPr>
        <w:t>new microbial</w:t>
      </w:r>
      <w:r w:rsidRPr="005F2F85">
        <w:rPr>
          <w:rStyle w:val="StyleThickunderline1"/>
          <w:szCs w:val="20"/>
          <w:highlight w:val="cyan"/>
        </w:rPr>
        <w:t xml:space="preserve"> and other threats</w:t>
      </w:r>
      <w:r w:rsidRPr="00DA0C49">
        <w:rPr>
          <w:rStyle w:val="StyleThickunderline1"/>
          <w:szCs w:val="20"/>
        </w:rPr>
        <w:t xml:space="preserve"> may </w:t>
      </w:r>
      <w:r w:rsidRPr="005F2F85">
        <w:rPr>
          <w:rStyle w:val="StyleThickunderline1"/>
          <w:szCs w:val="20"/>
          <w:highlight w:val="cyan"/>
        </w:rPr>
        <w:t xml:space="preserve">at any time emerge to threaten </w:t>
      </w:r>
      <w:r w:rsidRPr="005F2F85">
        <w:rPr>
          <w:rStyle w:val="Emphasis"/>
          <w:highlight w:val="cyan"/>
        </w:rPr>
        <w:t>human</w:t>
      </w:r>
      <w:r w:rsidRPr="00DA0C49">
        <w:rPr>
          <w:rStyle w:val="Emphasis"/>
        </w:rPr>
        <w:t xml:space="preserve"> well-being, if not </w:t>
      </w:r>
      <w:r w:rsidRPr="005F2F85">
        <w:rPr>
          <w:rStyle w:val="Emphasis"/>
          <w:highlight w:val="cyan"/>
        </w:rPr>
        <w:t>survival</w:t>
      </w:r>
      <w:r w:rsidRPr="005E162C">
        <w:rPr>
          <w:rFonts w:eastAsia="Calibri"/>
          <w:sz w:val="14"/>
          <w:szCs w:val="20"/>
        </w:rPr>
        <w:t xml:space="preserve"> (i.e., that such </w:t>
      </w:r>
      <w:r w:rsidRPr="005F2F85">
        <w:rPr>
          <w:rStyle w:val="StyleThickunderline1"/>
          <w:szCs w:val="20"/>
          <w:highlight w:val="cyan"/>
        </w:rPr>
        <w:t>innovation is necessary to prevent</w:t>
      </w:r>
      <w:r w:rsidRPr="00DA0C49">
        <w:rPr>
          <w:rStyle w:val="StyleThickunderline1"/>
          <w:szCs w:val="20"/>
        </w:rPr>
        <w:t xml:space="preserve"> increases in morbidity and </w:t>
      </w:r>
      <w:r w:rsidRPr="005F2F85">
        <w:rPr>
          <w:rStyle w:val="StyleThickunderline1"/>
          <w:szCs w:val="20"/>
          <w:highlight w:val="cyan"/>
        </w:rPr>
        <w:t>mortality</w:t>
      </w:r>
      <w:r w:rsidRPr="00DA0C49">
        <w:rPr>
          <w:rStyle w:val="StyleThickunderline1"/>
          <w:szCs w:val="20"/>
        </w:rPr>
        <w:t xml:space="preserve"> risks</w:t>
      </w:r>
      <w:r w:rsidRPr="005E162C">
        <w:rPr>
          <w:rFonts w:eastAsia="Calibri"/>
          <w:sz w:val="14"/>
          <w:szCs w:val="20"/>
        </w:rPr>
        <w:t xml:space="preserve">), </w:t>
      </w:r>
      <w:r w:rsidRPr="00DA0C49">
        <w:rPr>
          <w:rStyle w:val="StyleThickunderline1"/>
          <w:szCs w:val="20"/>
        </w:rPr>
        <w:t>as well as</w:t>
      </w:r>
      <w:r w:rsidRPr="005E162C">
        <w:rPr>
          <w:rFonts w:eastAsia="Calibri"/>
          <w:sz w:val="14"/>
          <w:szCs w:val="20"/>
        </w:rPr>
        <w:t xml:space="preserve"> (5) in order generally to </w:t>
      </w:r>
      <w:r w:rsidRPr="00DA0C49">
        <w:rPr>
          <w:rStyle w:val="StyleThickunderline1"/>
          <w:szCs w:val="20"/>
        </w:rPr>
        <w:t>decrease morbidity</w:t>
      </w:r>
      <w:r w:rsidRPr="005E162C">
        <w:rPr>
          <w:rFonts w:eastAsia="Calibri"/>
          <w:sz w:val="14"/>
          <w:szCs w:val="20"/>
        </w:rPr>
        <w:t xml:space="preserve"> and </w:t>
      </w:r>
      <w:r w:rsidRPr="00DA0C49">
        <w:rPr>
          <w:rStyle w:val="StyleThickunderline1"/>
          <w:szCs w:val="20"/>
        </w:rPr>
        <w:t>mortality risks in the</w:t>
      </w:r>
      <w:r w:rsidRPr="005E162C">
        <w:rPr>
          <w:rFonts w:eastAsia="Calibri"/>
          <w:sz w:val="14"/>
          <w:szCs w:val="20"/>
        </w:rPr>
        <w:t xml:space="preserve"> future, it then follows (6) that </w:t>
      </w:r>
      <w:r w:rsidRPr="00DA0C49">
        <w:rPr>
          <w:rStyle w:val="StyleThickunderline1"/>
          <w:szCs w:val="20"/>
        </w:rPr>
        <w:t>one should be concerned regarding any policies that decrease the amount of resources and energies available to encourage such innovation</w:t>
      </w:r>
      <w:r w:rsidRPr="005E162C">
        <w:rPr>
          <w:rFonts w:eastAsia="Calibri"/>
          <w:sz w:val="14"/>
          <w:szCs w:val="20"/>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14:paraId="075E12D0" w14:textId="0DC5A83A" w:rsidR="00C673A2" w:rsidRDefault="00C673A2" w:rsidP="00C673A2">
      <w:pPr>
        <w:pStyle w:val="Heading3"/>
      </w:pPr>
      <w:r>
        <w:lastRenderedPageBreak/>
        <w:t>Trade---New Mod---IP---A2: IP Not Key</w:t>
      </w:r>
    </w:p>
    <w:p w14:paraId="42EB7A93" w14:textId="77777777" w:rsidR="00C673A2" w:rsidRPr="0073182A" w:rsidRDefault="00C673A2" w:rsidP="00C673A2">
      <w:pPr>
        <w:pStyle w:val="Heading4"/>
      </w:pPr>
      <w:r>
        <w:t>IP</w:t>
      </w:r>
      <w:r w:rsidRPr="0073182A">
        <w:t xml:space="preserve"> </w:t>
      </w:r>
      <w:r>
        <w:t>protections</w:t>
      </w:r>
      <w:r w:rsidRPr="0073182A">
        <w:t xml:space="preserve"> </w:t>
      </w:r>
      <w:r>
        <w:t>key to</w:t>
      </w:r>
      <w:r w:rsidRPr="0073182A">
        <w:t xml:space="preserve"> </w:t>
      </w:r>
      <w:r>
        <w:rPr>
          <w:u w:val="single"/>
        </w:rPr>
        <w:t>American innovation</w:t>
      </w:r>
    </w:p>
    <w:p w14:paraId="5ECA2441" w14:textId="77777777" w:rsidR="00C673A2" w:rsidRDefault="00C673A2" w:rsidP="00C673A2">
      <w:r w:rsidRPr="0073182A">
        <w:rPr>
          <w:rStyle w:val="Style13ptBold"/>
        </w:rPr>
        <w:t>Hirschmann 12</w:t>
      </w:r>
      <w:r>
        <w:t xml:space="preserve"> [</w:t>
      </w:r>
      <w:r w:rsidRPr="0073182A">
        <w:t xml:space="preserve">David Hirschmann, President and CEO of the U.S. Chamber of Commerce Center for Capital Markets Competitiveness, Former Legislative Director for Congressman Toby Roth, “Why is IP Important?”, Global Intellectual Property Center, </w:t>
      </w:r>
      <w:hyperlink r:id="rId47" w:history="1">
        <w:r w:rsidRPr="00272990">
          <w:rPr>
            <w:rStyle w:val="Hyperlink"/>
          </w:rPr>
          <w:t>http://www.theglobalipcenter.com/resources/why-is-ip-important/</w:t>
        </w:r>
      </w:hyperlink>
      <w:r>
        <w:t>]</w:t>
      </w:r>
    </w:p>
    <w:p w14:paraId="0BDDBD10" w14:textId="77777777" w:rsidR="00C673A2" w:rsidRPr="0073182A" w:rsidRDefault="00C673A2" w:rsidP="00C673A2"/>
    <w:p w14:paraId="54AAD46C" w14:textId="77777777" w:rsidR="00C673A2" w:rsidRPr="006E1FBF" w:rsidRDefault="00C673A2" w:rsidP="00C673A2">
      <w:pPr>
        <w:rPr>
          <w:sz w:val="14"/>
        </w:rPr>
      </w:pPr>
      <w:r w:rsidRPr="006E1FBF">
        <w:rPr>
          <w:sz w:val="14"/>
        </w:rPr>
        <w:t xml:space="preserve">Intellectual property </w:t>
      </w:r>
      <w:r w:rsidRPr="0073182A">
        <w:rPr>
          <w:rStyle w:val="StyleUnderline"/>
        </w:rPr>
        <w:t>(IP) contributes enormously to</w:t>
      </w:r>
      <w:r w:rsidRPr="006E1FBF">
        <w:rPr>
          <w:sz w:val="14"/>
        </w:rPr>
        <w:t xml:space="preserve"> our </w:t>
      </w:r>
      <w:r w:rsidRPr="0073182A">
        <w:rPr>
          <w:rStyle w:val="StyleUnderline"/>
        </w:rPr>
        <w:t xml:space="preserve">national and state economies. </w:t>
      </w:r>
      <w:r w:rsidRPr="005F2F85">
        <w:rPr>
          <w:rStyle w:val="Emphasis"/>
          <w:highlight w:val="cyan"/>
        </w:rPr>
        <w:t>Dozens of industries</w:t>
      </w:r>
      <w:r w:rsidRPr="0073182A">
        <w:rPr>
          <w:rStyle w:val="StyleUnderline"/>
        </w:rPr>
        <w:t xml:space="preserve"> across our economy </w:t>
      </w:r>
      <w:r w:rsidRPr="005F2F85">
        <w:rPr>
          <w:rStyle w:val="StyleUnderline"/>
          <w:highlight w:val="cyan"/>
        </w:rPr>
        <w:t>rely on</w:t>
      </w:r>
      <w:r w:rsidRPr="0073182A">
        <w:rPr>
          <w:rStyle w:val="StyleUnderline"/>
        </w:rPr>
        <w:t xml:space="preserve"> the adequate enforcement of their </w:t>
      </w:r>
      <w:r w:rsidRPr="005F2F85">
        <w:rPr>
          <w:rStyle w:val="StyleUnderline"/>
          <w:highlight w:val="cyan"/>
        </w:rPr>
        <w:t>patents</w:t>
      </w:r>
      <w:r w:rsidRPr="006E1FBF">
        <w:rPr>
          <w:sz w:val="14"/>
        </w:rPr>
        <w:t xml:space="preserve">, trademarks, and copyrights, while consumers use IP to ensure they are purchasing safe, guaranteed products. We believe IP </w:t>
      </w:r>
      <w:r w:rsidRPr="0073182A">
        <w:rPr>
          <w:rStyle w:val="StyleUnderline"/>
        </w:rPr>
        <w:t>rights are worth protecting</w:t>
      </w:r>
      <w:r w:rsidRPr="006E1FBF">
        <w:rPr>
          <w:sz w:val="14"/>
        </w:rPr>
        <w:t>, both domestically and abroad. This is why:</w:t>
      </w:r>
    </w:p>
    <w:p w14:paraId="38A40342" w14:textId="77777777" w:rsidR="00C673A2" w:rsidRPr="006E1FBF" w:rsidRDefault="00C673A2" w:rsidP="00C673A2">
      <w:pPr>
        <w:rPr>
          <w:sz w:val="14"/>
        </w:rPr>
      </w:pPr>
      <w:r w:rsidRPr="006E1FBF">
        <w:rPr>
          <w:sz w:val="14"/>
        </w:rPr>
        <w:t>Intellectual Property Creates and Supports High-Paying Jobs</w:t>
      </w:r>
    </w:p>
    <w:p w14:paraId="071DD485" w14:textId="77777777" w:rsidR="00C673A2" w:rsidRPr="006E1FBF" w:rsidRDefault="00C673A2" w:rsidP="00C673A2">
      <w:pPr>
        <w:rPr>
          <w:sz w:val="14"/>
        </w:rPr>
      </w:pPr>
      <w:r w:rsidRPr="0073182A">
        <w:rPr>
          <w:rStyle w:val="StyleUnderline"/>
        </w:rPr>
        <w:t>IP-intensive industries employ over 55 million Americans</w:t>
      </w:r>
      <w:r w:rsidRPr="006E1FBF">
        <w:rPr>
          <w:sz w:val="14"/>
        </w:rPr>
        <w:t>, and hundreds of millions of people worldwide.</w:t>
      </w:r>
    </w:p>
    <w:p w14:paraId="1E6EA81E" w14:textId="77777777" w:rsidR="00C673A2" w:rsidRPr="0073182A" w:rsidRDefault="00C673A2" w:rsidP="00C673A2">
      <w:pPr>
        <w:rPr>
          <w:rStyle w:val="StyleUnderline"/>
        </w:rPr>
      </w:pPr>
      <w:r w:rsidRPr="0073182A">
        <w:rPr>
          <w:rStyle w:val="StyleUnderline"/>
        </w:rPr>
        <w:t>Jobs in IP-intensive industries are expected to grow faster over the next decade than the national average.</w:t>
      </w:r>
    </w:p>
    <w:p w14:paraId="16344A69" w14:textId="77777777" w:rsidR="00C673A2" w:rsidRPr="006E1FBF" w:rsidRDefault="00C673A2" w:rsidP="00C673A2">
      <w:pPr>
        <w:rPr>
          <w:sz w:val="14"/>
        </w:rPr>
      </w:pPr>
      <w:r w:rsidRPr="006E1FBF">
        <w:rPr>
          <w:sz w:val="14"/>
        </w:rPr>
        <w:t>The average worker in an IP-intensive industry earned about 30% more than his counterpart in a non-IP industry</w:t>
      </w:r>
    </w:p>
    <w:p w14:paraId="6F176ADE" w14:textId="77777777" w:rsidR="00C673A2" w:rsidRPr="006E1FBF" w:rsidRDefault="00C673A2" w:rsidP="00C673A2">
      <w:pPr>
        <w:rPr>
          <w:sz w:val="14"/>
        </w:rPr>
      </w:pPr>
      <w:r w:rsidRPr="006E1FBF">
        <w:rPr>
          <w:sz w:val="14"/>
        </w:rPr>
        <w:t>The average salary in IP-intensive industries pay $50,576 per worker compared to the national average of $38,768.</w:t>
      </w:r>
    </w:p>
    <w:p w14:paraId="706BC6D9" w14:textId="77777777" w:rsidR="00C673A2" w:rsidRPr="0073182A" w:rsidRDefault="00C673A2" w:rsidP="00C673A2">
      <w:pPr>
        <w:rPr>
          <w:rStyle w:val="StyleUnderline"/>
        </w:rPr>
      </w:pPr>
      <w:r w:rsidRPr="005F2F85">
        <w:rPr>
          <w:rStyle w:val="Emphasis"/>
          <w:highlight w:val="cyan"/>
        </w:rPr>
        <w:t>I</w:t>
      </w:r>
      <w:r w:rsidRPr="0073182A">
        <w:rPr>
          <w:rStyle w:val="StyleUnderline"/>
        </w:rPr>
        <w:t xml:space="preserve">ntellectual </w:t>
      </w:r>
      <w:r w:rsidRPr="005F2F85">
        <w:rPr>
          <w:rStyle w:val="Emphasis"/>
          <w:highlight w:val="cyan"/>
        </w:rPr>
        <w:t>P</w:t>
      </w:r>
      <w:r w:rsidRPr="0073182A">
        <w:rPr>
          <w:rStyle w:val="StyleUnderline"/>
        </w:rPr>
        <w:t xml:space="preserve">roperty </w:t>
      </w:r>
      <w:r w:rsidRPr="005F2F85">
        <w:rPr>
          <w:rStyle w:val="StyleUnderline"/>
          <w:highlight w:val="cyan"/>
        </w:rPr>
        <w:t>Drives</w:t>
      </w:r>
      <w:r w:rsidRPr="0073182A">
        <w:rPr>
          <w:rStyle w:val="StyleUnderline"/>
        </w:rPr>
        <w:t xml:space="preserve"> </w:t>
      </w:r>
      <w:r w:rsidRPr="0073182A">
        <w:rPr>
          <w:rStyle w:val="Emphasis"/>
        </w:rPr>
        <w:t xml:space="preserve">Economic </w:t>
      </w:r>
      <w:r w:rsidRPr="005F2F85">
        <w:rPr>
          <w:rStyle w:val="Emphasis"/>
          <w:highlight w:val="cyan"/>
        </w:rPr>
        <w:t>Growth</w:t>
      </w:r>
      <w:r w:rsidRPr="005F2F85">
        <w:rPr>
          <w:rStyle w:val="StyleUnderline"/>
          <w:highlight w:val="cyan"/>
        </w:rPr>
        <w:t xml:space="preserve"> and </w:t>
      </w:r>
      <w:r w:rsidRPr="005F2F85">
        <w:rPr>
          <w:rStyle w:val="Emphasis"/>
          <w:highlight w:val="cyan"/>
        </w:rPr>
        <w:t>Competitiveness</w:t>
      </w:r>
    </w:p>
    <w:p w14:paraId="71B86AF0" w14:textId="77777777" w:rsidR="00C673A2" w:rsidRPr="006E1FBF" w:rsidRDefault="00C673A2" w:rsidP="00C673A2">
      <w:pPr>
        <w:rPr>
          <w:sz w:val="14"/>
        </w:rPr>
      </w:pPr>
      <w:r w:rsidRPr="006E1FBF">
        <w:rPr>
          <w:sz w:val="14"/>
        </w:rPr>
        <w:t xml:space="preserve">America’s </w:t>
      </w:r>
      <w:r w:rsidRPr="0073182A">
        <w:rPr>
          <w:rStyle w:val="StyleUnderline"/>
        </w:rPr>
        <w:t>IP is worth $5.8 trillion,</w:t>
      </w:r>
      <w:r w:rsidRPr="006E1FBF">
        <w:rPr>
          <w:sz w:val="14"/>
        </w:rPr>
        <w:t xml:space="preserve"> more than the nominal GDP of any other country in the world.</w:t>
      </w:r>
    </w:p>
    <w:p w14:paraId="4AEB7FFC" w14:textId="77777777" w:rsidR="00C673A2" w:rsidRPr="006E1FBF" w:rsidRDefault="00C673A2" w:rsidP="00C673A2">
      <w:pPr>
        <w:rPr>
          <w:sz w:val="14"/>
        </w:rPr>
      </w:pPr>
      <w:r w:rsidRPr="0073182A">
        <w:rPr>
          <w:rStyle w:val="StyleUnderline"/>
        </w:rPr>
        <w:t>IP-intensive industries account for over</w:t>
      </w:r>
      <w:r w:rsidRPr="006E1FBF">
        <w:rPr>
          <w:sz w:val="14"/>
        </w:rPr>
        <w:t xml:space="preserve"> 1/3– or </w:t>
      </w:r>
      <w:r w:rsidRPr="0073182A">
        <w:rPr>
          <w:rStyle w:val="StyleUnderline"/>
        </w:rPr>
        <w:t>38%– of total U.S. GDP</w:t>
      </w:r>
      <w:r w:rsidRPr="006E1FBF">
        <w:rPr>
          <w:sz w:val="14"/>
        </w:rPr>
        <w:t>.</w:t>
      </w:r>
    </w:p>
    <w:p w14:paraId="4799B7B2" w14:textId="77777777" w:rsidR="00C673A2" w:rsidRPr="006E1FBF" w:rsidRDefault="00C673A2" w:rsidP="00C673A2">
      <w:pPr>
        <w:rPr>
          <w:sz w:val="14"/>
        </w:rPr>
      </w:pPr>
      <w:r w:rsidRPr="006E1FBF">
        <w:rPr>
          <w:sz w:val="14"/>
        </w:rPr>
        <w:t>These industries also have 72.5% higher output per worker than the national average, valued at $136,556 per worker.</w:t>
      </w:r>
    </w:p>
    <w:p w14:paraId="6F28F6A3" w14:textId="77777777" w:rsidR="00C673A2" w:rsidRPr="006E1FBF" w:rsidRDefault="00C673A2" w:rsidP="00C673A2">
      <w:pPr>
        <w:rPr>
          <w:sz w:val="14"/>
        </w:rPr>
      </w:pPr>
      <w:r w:rsidRPr="006E1FBF">
        <w:rPr>
          <w:sz w:val="14"/>
        </w:rPr>
        <w:t>IP accounts for 74% of all U.S. exports- which amounts to nearly $1 trillion.</w:t>
      </w:r>
    </w:p>
    <w:p w14:paraId="118AB64A" w14:textId="77777777" w:rsidR="00C673A2" w:rsidRPr="006E1FBF" w:rsidRDefault="00C673A2" w:rsidP="00C673A2">
      <w:pPr>
        <w:rPr>
          <w:sz w:val="14"/>
        </w:rPr>
      </w:pPr>
      <w:r w:rsidRPr="0073182A">
        <w:rPr>
          <w:rStyle w:val="StyleUnderline"/>
        </w:rPr>
        <w:t xml:space="preserve">The direct and indirect </w:t>
      </w:r>
      <w:r w:rsidRPr="005F2F85">
        <w:rPr>
          <w:rStyle w:val="StyleUnderline"/>
          <w:highlight w:val="cyan"/>
        </w:rPr>
        <w:t>economic impacts</w:t>
      </w:r>
      <w:r w:rsidRPr="0073182A">
        <w:rPr>
          <w:rStyle w:val="StyleUnderline"/>
        </w:rPr>
        <w:t xml:space="preserve"> of innovation </w:t>
      </w:r>
      <w:r w:rsidRPr="005F2F85">
        <w:rPr>
          <w:rStyle w:val="StyleUnderline"/>
          <w:highlight w:val="cyan"/>
        </w:rPr>
        <w:t xml:space="preserve">are </w:t>
      </w:r>
      <w:r w:rsidRPr="005F2F85">
        <w:rPr>
          <w:rStyle w:val="Emphasis"/>
          <w:highlight w:val="cyan"/>
        </w:rPr>
        <w:t>overwhelming</w:t>
      </w:r>
      <w:r w:rsidRPr="005F2F85">
        <w:rPr>
          <w:rStyle w:val="StyleUnderline"/>
          <w:highlight w:val="cyan"/>
        </w:rPr>
        <w:t>, accounting for</w:t>
      </w:r>
      <w:r w:rsidRPr="0073182A">
        <w:rPr>
          <w:rStyle w:val="StyleUnderline"/>
        </w:rPr>
        <w:t xml:space="preserve"> </w:t>
      </w:r>
      <w:r w:rsidRPr="0073182A">
        <w:rPr>
          <w:rStyle w:val="Emphasis"/>
        </w:rPr>
        <w:t xml:space="preserve">more than </w:t>
      </w:r>
      <w:r w:rsidRPr="005F2F85">
        <w:rPr>
          <w:rStyle w:val="Emphasis"/>
          <w:highlight w:val="cyan"/>
        </w:rPr>
        <w:t>40% of</w:t>
      </w:r>
      <w:r w:rsidRPr="0073182A">
        <w:rPr>
          <w:rStyle w:val="Emphasis"/>
        </w:rPr>
        <w:t xml:space="preserve"> U.S. economic </w:t>
      </w:r>
      <w:r w:rsidRPr="005F2F85">
        <w:rPr>
          <w:rStyle w:val="Emphasis"/>
          <w:highlight w:val="cyan"/>
        </w:rPr>
        <w:t>growth</w:t>
      </w:r>
      <w:r w:rsidRPr="0073182A">
        <w:rPr>
          <w:rStyle w:val="Emphasis"/>
        </w:rPr>
        <w:t xml:space="preserve"> and employment</w:t>
      </w:r>
      <w:r w:rsidRPr="006E1FBF">
        <w:rPr>
          <w:sz w:val="14"/>
        </w:rPr>
        <w:t>.</w:t>
      </w:r>
    </w:p>
    <w:p w14:paraId="117FFE17" w14:textId="77777777" w:rsidR="00C673A2" w:rsidRPr="006E1FBF" w:rsidRDefault="00C673A2" w:rsidP="00C673A2">
      <w:pPr>
        <w:rPr>
          <w:sz w:val="14"/>
        </w:rPr>
      </w:pPr>
      <w:r w:rsidRPr="006E1FBF">
        <w:rPr>
          <w:sz w:val="14"/>
        </w:rPr>
        <w:t>Strong and Enforced Intellectual Property Rights Protect Consumers and Families</w:t>
      </w:r>
    </w:p>
    <w:p w14:paraId="76437D96" w14:textId="77777777" w:rsidR="00C673A2" w:rsidRPr="006E1FBF" w:rsidRDefault="00C673A2" w:rsidP="00C673A2">
      <w:pPr>
        <w:rPr>
          <w:sz w:val="14"/>
        </w:rPr>
      </w:pPr>
      <w:r w:rsidRPr="006E1FBF">
        <w:rPr>
          <w:sz w:val="14"/>
        </w:rPr>
        <w:t>Strong IP rights help consumers make an educated choice about the safety, reliability, and effectiveness of their purchases.</w:t>
      </w:r>
    </w:p>
    <w:p w14:paraId="1635DD67" w14:textId="77777777" w:rsidR="00C673A2" w:rsidRPr="006E1FBF" w:rsidRDefault="00C673A2" w:rsidP="00C673A2">
      <w:pPr>
        <w:rPr>
          <w:sz w:val="14"/>
        </w:rPr>
      </w:pPr>
      <w:r w:rsidRPr="006E1FBF">
        <w:rPr>
          <w:sz w:val="14"/>
        </w:rPr>
        <w:t>Enforced IP rights ensure products are authentic, and of the high-quality that consumers recognize and expect.</w:t>
      </w:r>
    </w:p>
    <w:p w14:paraId="2B7B8047" w14:textId="77777777" w:rsidR="00C673A2" w:rsidRPr="006E1FBF" w:rsidRDefault="00C673A2" w:rsidP="00C673A2">
      <w:pPr>
        <w:rPr>
          <w:sz w:val="14"/>
        </w:rPr>
      </w:pPr>
      <w:r w:rsidRPr="006E1FBF">
        <w:rPr>
          <w:sz w:val="14"/>
        </w:rPr>
        <w:t>IP rights foster the confidence and ease of mind that consumers demand and markets rely on.</w:t>
      </w:r>
    </w:p>
    <w:p w14:paraId="3BF4DEB0" w14:textId="77777777" w:rsidR="00C673A2" w:rsidRPr="0073182A" w:rsidRDefault="00C673A2" w:rsidP="00C673A2">
      <w:pPr>
        <w:rPr>
          <w:rStyle w:val="StyleUnderline"/>
        </w:rPr>
      </w:pPr>
      <w:r w:rsidRPr="005F2F85">
        <w:rPr>
          <w:rStyle w:val="Emphasis"/>
          <w:highlight w:val="cyan"/>
        </w:rPr>
        <w:t>I</w:t>
      </w:r>
      <w:r w:rsidRPr="0073182A">
        <w:rPr>
          <w:rStyle w:val="StyleUnderline"/>
        </w:rPr>
        <w:t xml:space="preserve">ntellectual </w:t>
      </w:r>
      <w:r w:rsidRPr="005F2F85">
        <w:rPr>
          <w:rStyle w:val="Emphasis"/>
          <w:highlight w:val="cyan"/>
        </w:rPr>
        <w:t>P</w:t>
      </w:r>
      <w:r w:rsidRPr="0073182A">
        <w:rPr>
          <w:rStyle w:val="StyleUnderline"/>
        </w:rPr>
        <w:t xml:space="preserve">roperty Helps </w:t>
      </w:r>
      <w:r w:rsidRPr="005F2F85">
        <w:rPr>
          <w:rStyle w:val="Emphasis"/>
          <w:highlight w:val="cyan"/>
        </w:rPr>
        <w:t>Generate Breakthrough Solutions</w:t>
      </w:r>
      <w:r w:rsidRPr="005F2F85">
        <w:rPr>
          <w:rStyle w:val="StyleUnderline"/>
          <w:highlight w:val="cyan"/>
        </w:rPr>
        <w:t xml:space="preserve"> to </w:t>
      </w:r>
      <w:r w:rsidRPr="005F2F85">
        <w:rPr>
          <w:rStyle w:val="Emphasis"/>
          <w:highlight w:val="cyan"/>
        </w:rPr>
        <w:t>Global Challenges</w:t>
      </w:r>
    </w:p>
    <w:p w14:paraId="3C0FD6F0" w14:textId="77777777" w:rsidR="00C673A2" w:rsidRPr="006E1FBF" w:rsidRDefault="00C673A2" w:rsidP="00C673A2">
      <w:pPr>
        <w:rPr>
          <w:sz w:val="14"/>
        </w:rPr>
      </w:pPr>
      <w:r w:rsidRPr="0073182A">
        <w:rPr>
          <w:rStyle w:val="StyleUnderline"/>
        </w:rPr>
        <w:t xml:space="preserve">Nearly all of the hundreds of products on the </w:t>
      </w:r>
      <w:r w:rsidRPr="0073182A">
        <w:rPr>
          <w:rStyle w:val="Emphasis"/>
        </w:rPr>
        <w:t>W</w:t>
      </w:r>
      <w:r w:rsidRPr="006E1FBF">
        <w:rPr>
          <w:sz w:val="14"/>
        </w:rPr>
        <w:t xml:space="preserve">orld </w:t>
      </w:r>
      <w:r w:rsidRPr="0073182A">
        <w:rPr>
          <w:rStyle w:val="Emphasis"/>
        </w:rPr>
        <w:t>H</w:t>
      </w:r>
      <w:r w:rsidRPr="006E1FBF">
        <w:rPr>
          <w:sz w:val="14"/>
        </w:rPr>
        <w:t xml:space="preserve">ealth </w:t>
      </w:r>
      <w:r w:rsidRPr="0073182A">
        <w:rPr>
          <w:rStyle w:val="Emphasis"/>
        </w:rPr>
        <w:t>O</w:t>
      </w:r>
      <w:r w:rsidRPr="006E1FBF">
        <w:rPr>
          <w:sz w:val="14"/>
        </w:rPr>
        <w:t>rganization</w:t>
      </w:r>
      <w:r w:rsidRPr="0073182A">
        <w:rPr>
          <w:rStyle w:val="StyleUnderline"/>
        </w:rPr>
        <w:t xml:space="preserve">’s </w:t>
      </w:r>
      <w:r w:rsidRPr="005F2F85">
        <w:rPr>
          <w:rStyle w:val="StyleUnderline"/>
          <w:highlight w:val="cyan"/>
        </w:rPr>
        <w:t>Essential Drug</w:t>
      </w:r>
      <w:r w:rsidRPr="0073182A">
        <w:rPr>
          <w:rStyle w:val="StyleUnderline"/>
        </w:rPr>
        <w:t xml:space="preserve"> List, which are </w:t>
      </w:r>
      <w:r w:rsidRPr="005F2F85">
        <w:rPr>
          <w:rStyle w:val="Emphasis"/>
          <w:highlight w:val="cyan"/>
        </w:rPr>
        <w:t>critical to saving</w:t>
      </w:r>
      <w:r w:rsidRPr="0073182A">
        <w:rPr>
          <w:rStyle w:val="Emphasis"/>
        </w:rPr>
        <w:t xml:space="preserve"> or improving people’s </w:t>
      </w:r>
      <w:r w:rsidRPr="005F2F85">
        <w:rPr>
          <w:rStyle w:val="Emphasis"/>
          <w:highlight w:val="cyan"/>
        </w:rPr>
        <w:t>lives around the globe</w:t>
      </w:r>
      <w:r w:rsidRPr="005F2F85">
        <w:rPr>
          <w:rStyle w:val="StyleUnderline"/>
          <w:highlight w:val="cyan"/>
        </w:rPr>
        <w:t>, came from</w:t>
      </w:r>
      <w:r w:rsidRPr="0073182A">
        <w:rPr>
          <w:rStyle w:val="StyleUnderline"/>
        </w:rPr>
        <w:t xml:space="preserve"> the </w:t>
      </w:r>
      <w:r w:rsidRPr="005F2F85">
        <w:rPr>
          <w:rStyle w:val="Emphasis"/>
          <w:highlight w:val="cyan"/>
        </w:rPr>
        <w:t>R&amp;D-intensive pharma</w:t>
      </w:r>
      <w:r w:rsidRPr="0073182A">
        <w:rPr>
          <w:rStyle w:val="Emphasis"/>
        </w:rPr>
        <w:t>ceutical industry</w:t>
      </w:r>
      <w:r w:rsidRPr="0073182A">
        <w:rPr>
          <w:rStyle w:val="StyleUnderline"/>
        </w:rPr>
        <w:t xml:space="preserve"> </w:t>
      </w:r>
      <w:r w:rsidRPr="005F2F85">
        <w:rPr>
          <w:rStyle w:val="StyleUnderline"/>
          <w:highlight w:val="cyan"/>
        </w:rPr>
        <w:t xml:space="preserve">that </w:t>
      </w:r>
      <w:r w:rsidRPr="005F2F85">
        <w:rPr>
          <w:rStyle w:val="Emphasis"/>
          <w:highlight w:val="cyan"/>
        </w:rPr>
        <w:t>depends on</w:t>
      </w:r>
      <w:r w:rsidRPr="0073182A">
        <w:rPr>
          <w:rStyle w:val="Emphasis"/>
        </w:rPr>
        <w:t xml:space="preserve"> patent </w:t>
      </w:r>
      <w:r w:rsidRPr="005F2F85">
        <w:rPr>
          <w:rStyle w:val="Emphasis"/>
          <w:highlight w:val="cyan"/>
        </w:rPr>
        <w:t>protections</w:t>
      </w:r>
      <w:r w:rsidRPr="006E1FBF">
        <w:rPr>
          <w:sz w:val="14"/>
        </w:rPr>
        <w:t>.</w:t>
      </w:r>
    </w:p>
    <w:p w14:paraId="46B5763A" w14:textId="77777777" w:rsidR="00C673A2" w:rsidRPr="006E1FBF" w:rsidRDefault="00C673A2" w:rsidP="00C673A2">
      <w:pPr>
        <w:rPr>
          <w:sz w:val="14"/>
        </w:rPr>
      </w:pPr>
      <w:r w:rsidRPr="005F2F85">
        <w:rPr>
          <w:rStyle w:val="StyleUnderline"/>
          <w:highlight w:val="cyan"/>
        </w:rPr>
        <w:t xml:space="preserve">Innovative </w:t>
      </w:r>
      <w:r w:rsidRPr="005F2F85">
        <w:rPr>
          <w:rStyle w:val="Emphasis"/>
          <w:highlight w:val="cyan"/>
        </w:rPr>
        <w:t>ag</w:t>
      </w:r>
      <w:r w:rsidRPr="0073182A">
        <w:rPr>
          <w:rStyle w:val="Emphasis"/>
        </w:rPr>
        <w:t xml:space="preserve">ricultural </w:t>
      </w:r>
      <w:r w:rsidRPr="005F2F85">
        <w:rPr>
          <w:rStyle w:val="Emphasis"/>
          <w:highlight w:val="cyan"/>
        </w:rPr>
        <w:t>companies</w:t>
      </w:r>
      <w:r w:rsidRPr="005F2F85">
        <w:rPr>
          <w:rStyle w:val="StyleUnderline"/>
          <w:highlight w:val="cyan"/>
        </w:rPr>
        <w:t xml:space="preserve"> are creating</w:t>
      </w:r>
      <w:r w:rsidRPr="0073182A">
        <w:rPr>
          <w:rStyle w:val="StyleUnderline"/>
        </w:rPr>
        <w:t xml:space="preserve"> new </w:t>
      </w:r>
      <w:r w:rsidRPr="005F2F85">
        <w:rPr>
          <w:rStyle w:val="StyleUnderline"/>
          <w:highlight w:val="cyan"/>
        </w:rPr>
        <w:t>products to help farmers produce more and better products</w:t>
      </w:r>
      <w:r w:rsidRPr="0073182A">
        <w:rPr>
          <w:rStyle w:val="StyleUnderline"/>
        </w:rPr>
        <w:t xml:space="preserve"> for the world’s hungry while reducing the environmental impact of agriculture</w:t>
      </w:r>
      <w:r w:rsidRPr="006E1FBF">
        <w:rPr>
          <w:sz w:val="14"/>
        </w:rPr>
        <w:t>.</w:t>
      </w:r>
    </w:p>
    <w:p w14:paraId="3A855C06" w14:textId="77777777" w:rsidR="00C673A2" w:rsidRPr="006E1FBF" w:rsidRDefault="00C673A2" w:rsidP="00C673A2">
      <w:pPr>
        <w:rPr>
          <w:sz w:val="14"/>
        </w:rPr>
      </w:pPr>
      <w:r w:rsidRPr="005F2F85">
        <w:rPr>
          <w:rStyle w:val="StyleUnderline"/>
          <w:highlight w:val="cyan"/>
        </w:rPr>
        <w:t>IP-driven</w:t>
      </w:r>
      <w:r w:rsidRPr="0073182A">
        <w:rPr>
          <w:rStyle w:val="StyleUnderline"/>
        </w:rPr>
        <w:t xml:space="preserve"> discoveries in </w:t>
      </w:r>
      <w:r w:rsidRPr="0073182A">
        <w:rPr>
          <w:rStyle w:val="Emphasis"/>
        </w:rPr>
        <w:t xml:space="preserve">alternative energy and </w:t>
      </w:r>
      <w:r w:rsidRPr="005F2F85">
        <w:rPr>
          <w:rStyle w:val="Emphasis"/>
          <w:highlight w:val="cyan"/>
        </w:rPr>
        <w:t>green tech</w:t>
      </w:r>
      <w:r w:rsidRPr="0073182A">
        <w:rPr>
          <w:rStyle w:val="Emphasis"/>
        </w:rPr>
        <w:t>nologies</w:t>
      </w:r>
      <w:r w:rsidRPr="0073182A">
        <w:rPr>
          <w:rStyle w:val="StyleUnderline"/>
        </w:rPr>
        <w:t xml:space="preserve"> </w:t>
      </w:r>
      <w:r w:rsidRPr="005F2F85">
        <w:rPr>
          <w:rStyle w:val="StyleUnderline"/>
          <w:highlight w:val="cyan"/>
        </w:rPr>
        <w:t>will</w:t>
      </w:r>
      <w:r w:rsidRPr="0073182A">
        <w:rPr>
          <w:rStyle w:val="StyleUnderline"/>
        </w:rPr>
        <w:t xml:space="preserve"> help </w:t>
      </w:r>
      <w:r w:rsidRPr="005F2F85">
        <w:rPr>
          <w:rStyle w:val="StyleUnderline"/>
          <w:highlight w:val="cyan"/>
        </w:rPr>
        <w:t>improve energy security</w:t>
      </w:r>
      <w:r w:rsidRPr="0073182A">
        <w:rPr>
          <w:rStyle w:val="StyleUnderline"/>
        </w:rPr>
        <w:t xml:space="preserve"> and address </w:t>
      </w:r>
      <w:r w:rsidRPr="0073182A">
        <w:rPr>
          <w:rStyle w:val="Emphasis"/>
        </w:rPr>
        <w:t>climate change</w:t>
      </w:r>
      <w:r w:rsidRPr="006E1FBF">
        <w:rPr>
          <w:sz w:val="14"/>
        </w:rPr>
        <w:t>.</w:t>
      </w:r>
    </w:p>
    <w:p w14:paraId="29281A90" w14:textId="77777777" w:rsidR="00C673A2" w:rsidRPr="0073182A" w:rsidRDefault="00C673A2" w:rsidP="00C673A2">
      <w:pPr>
        <w:rPr>
          <w:rStyle w:val="StyleUnderline"/>
        </w:rPr>
      </w:pPr>
      <w:r w:rsidRPr="0073182A">
        <w:rPr>
          <w:rStyle w:val="StyleUnderline"/>
        </w:rPr>
        <w:t>Intellectual Property Rights Encourage Innovation and Reward Entrepreneurs</w:t>
      </w:r>
    </w:p>
    <w:p w14:paraId="028FCBA0" w14:textId="77777777" w:rsidR="00C673A2" w:rsidRPr="006E1FBF" w:rsidRDefault="00C673A2" w:rsidP="00C673A2">
      <w:pPr>
        <w:rPr>
          <w:sz w:val="14"/>
        </w:rPr>
      </w:pPr>
      <w:r w:rsidRPr="0073182A">
        <w:rPr>
          <w:rStyle w:val="StyleUnderline"/>
        </w:rPr>
        <w:t>Risk</w:t>
      </w:r>
      <w:r w:rsidRPr="006E1FBF">
        <w:rPr>
          <w:sz w:val="14"/>
        </w:rPr>
        <w:t xml:space="preserve"> and occasional failure </w:t>
      </w:r>
      <w:r w:rsidRPr="0073182A">
        <w:rPr>
          <w:rStyle w:val="StyleUnderline"/>
        </w:rPr>
        <w:t xml:space="preserve">are the </w:t>
      </w:r>
      <w:r w:rsidRPr="0073182A">
        <w:rPr>
          <w:rStyle w:val="Emphasis"/>
        </w:rPr>
        <w:t>lifeblood</w:t>
      </w:r>
      <w:r w:rsidRPr="0073182A">
        <w:rPr>
          <w:rStyle w:val="StyleUnderline"/>
        </w:rPr>
        <w:t xml:space="preserve"> of the innovation economy. IP rights incentivize entrepreneurs to keep pushing for new advances in the face of adversity</w:t>
      </w:r>
      <w:r w:rsidRPr="006E1FBF">
        <w:rPr>
          <w:sz w:val="14"/>
        </w:rPr>
        <w:t>.</w:t>
      </w:r>
    </w:p>
    <w:p w14:paraId="61836D46" w14:textId="77777777" w:rsidR="00C673A2" w:rsidRPr="006E1FBF" w:rsidRDefault="00C673A2" w:rsidP="00C673A2">
      <w:pPr>
        <w:rPr>
          <w:sz w:val="14"/>
        </w:rPr>
      </w:pPr>
      <w:r w:rsidRPr="006E1FBF">
        <w:rPr>
          <w:sz w:val="14"/>
        </w:rPr>
        <w:t>IP rights facilitate the free flow of information by sharing the protected know-how critical to the original, patented invention. In turn, this process leads to new innovations and improvements on existing ones.</w:t>
      </w:r>
    </w:p>
    <w:p w14:paraId="0A040076" w14:textId="77777777" w:rsidR="00C673A2" w:rsidRPr="006E1FBF" w:rsidRDefault="00C673A2" w:rsidP="00C673A2">
      <w:pPr>
        <w:rPr>
          <w:sz w:val="14"/>
        </w:rPr>
      </w:pPr>
      <w:r w:rsidRPr="006E1FBF">
        <w:rPr>
          <w:sz w:val="14"/>
        </w:rPr>
        <w:lastRenderedPageBreak/>
        <w:t xml:space="preserve">American’s Founding Fathers so recognized the importance of innovation and ensured that </w:t>
      </w:r>
      <w:r w:rsidRPr="005F2F85">
        <w:rPr>
          <w:rStyle w:val="StyleUnderline"/>
          <w:highlight w:val="cyan"/>
        </w:rPr>
        <w:t>strong IP rights</w:t>
      </w:r>
      <w:r w:rsidRPr="006E1FBF">
        <w:rPr>
          <w:sz w:val="14"/>
        </w:rPr>
        <w:t xml:space="preserve"> for authors and inventors </w:t>
      </w:r>
      <w:r w:rsidRPr="005F2F85">
        <w:rPr>
          <w:rStyle w:val="StyleUnderline"/>
          <w:highlight w:val="cyan"/>
        </w:rPr>
        <w:t xml:space="preserve">are </w:t>
      </w:r>
      <w:r w:rsidRPr="005F2F85">
        <w:rPr>
          <w:rStyle w:val="Emphasis"/>
          <w:highlight w:val="cyan"/>
        </w:rPr>
        <w:t>protected</w:t>
      </w:r>
      <w:r w:rsidRPr="006E1FBF">
        <w:rPr>
          <w:sz w:val="14"/>
        </w:rPr>
        <w:t xml:space="preserve"> in the U.S. Constitution, thus </w:t>
      </w:r>
      <w:r w:rsidRPr="005F2F85">
        <w:rPr>
          <w:rStyle w:val="StyleUnderline"/>
          <w:highlight w:val="cyan"/>
        </w:rPr>
        <w:t>making America the world’s</w:t>
      </w:r>
      <w:r w:rsidRPr="0073182A">
        <w:rPr>
          <w:rStyle w:val="StyleUnderline"/>
        </w:rPr>
        <w:t xml:space="preserve"> </w:t>
      </w:r>
      <w:r w:rsidRPr="0073182A">
        <w:rPr>
          <w:rStyle w:val="Emphasis"/>
        </w:rPr>
        <w:t xml:space="preserve">entrepreneural </w:t>
      </w:r>
      <w:r w:rsidRPr="005F2F85">
        <w:rPr>
          <w:rStyle w:val="Emphasis"/>
          <w:highlight w:val="cyan"/>
        </w:rPr>
        <w:t>leader</w:t>
      </w:r>
      <w:r w:rsidRPr="0073182A">
        <w:rPr>
          <w:rStyle w:val="StyleUnderline"/>
        </w:rPr>
        <w:t xml:space="preserve">— a fact </w:t>
      </w:r>
      <w:r w:rsidRPr="005F2F85">
        <w:rPr>
          <w:rStyle w:val="StyleUnderline"/>
          <w:highlight w:val="cyan"/>
        </w:rPr>
        <w:t>borne out by</w:t>
      </w:r>
      <w:r w:rsidRPr="0073182A">
        <w:rPr>
          <w:rStyle w:val="StyleUnderline"/>
        </w:rPr>
        <w:t xml:space="preserve"> the </w:t>
      </w:r>
      <w:r w:rsidRPr="005F2F85">
        <w:rPr>
          <w:rStyle w:val="Emphasis"/>
          <w:highlight w:val="cyan"/>
        </w:rPr>
        <w:t>overwhelming number</w:t>
      </w:r>
      <w:r w:rsidRPr="0073182A">
        <w:rPr>
          <w:rStyle w:val="StyleUnderline"/>
        </w:rPr>
        <w:t xml:space="preserve"> of patents</w:t>
      </w:r>
      <w:r w:rsidRPr="006E1FBF">
        <w:rPr>
          <w:sz w:val="14"/>
        </w:rPr>
        <w:t xml:space="preserve">, copyrights and trademarks </w:t>
      </w:r>
      <w:r w:rsidRPr="0073182A">
        <w:rPr>
          <w:rStyle w:val="StyleUnderline"/>
        </w:rPr>
        <w:t>filed by the U.S. annually</w:t>
      </w:r>
      <w:r w:rsidRPr="006E1FBF">
        <w:rPr>
          <w:sz w:val="14"/>
        </w:rPr>
        <w:t>.</w:t>
      </w:r>
    </w:p>
    <w:p w14:paraId="0EA44E84" w14:textId="52EB9946" w:rsidR="004A0F50" w:rsidRDefault="004A0F50" w:rsidP="004A0F50">
      <w:pPr>
        <w:pStyle w:val="Heading3"/>
      </w:pPr>
      <w:r>
        <w:lastRenderedPageBreak/>
        <w:t>Trade---</w:t>
      </w:r>
      <w:r w:rsidR="00A55D27">
        <w:t>New Mod---</w:t>
      </w:r>
      <w:r>
        <w:t>IP</w:t>
      </w:r>
      <w:r w:rsidR="00A4469F">
        <w:t>---A2: Pharma Not Key</w:t>
      </w:r>
    </w:p>
    <w:p w14:paraId="617C757F" w14:textId="77777777" w:rsidR="00A4469F" w:rsidRDefault="00A4469F" w:rsidP="00A4469F">
      <w:pPr>
        <w:pStyle w:val="Heading4"/>
      </w:pPr>
      <w:r>
        <w:t xml:space="preserve">Pharma key to </w:t>
      </w:r>
      <w:r>
        <w:rPr>
          <w:u w:val="single"/>
        </w:rPr>
        <w:t>new drugs</w:t>
      </w:r>
      <w:r>
        <w:t xml:space="preserve"> – no fill-in</w:t>
      </w:r>
    </w:p>
    <w:p w14:paraId="7EB476E7" w14:textId="1E426871" w:rsidR="00A4469F" w:rsidRDefault="00A4469F" w:rsidP="00A4469F">
      <w:r w:rsidRPr="00360AC4">
        <w:rPr>
          <w:rStyle w:val="Style13ptBold"/>
        </w:rPr>
        <w:t>Mossinghoff 96</w:t>
      </w:r>
      <w:r w:rsidRPr="00360AC4">
        <w:t xml:space="preserve"> </w:t>
      </w:r>
      <w:r>
        <w:t xml:space="preserve">---- Gerald J., Professorial Lecturer in Law (George Washington University Law School), Senior Counsel to Oblon, McClelland, Maier and Neustadt, which focuses on IP law, former Assistant Secretary of Commerce and Commissioner of Patents and Trademarks, former Chairman of the General Assembly of the United Nations World Intellectual Property Organization, and former Deputy General Counsel of the National Aeronautics and Space Administration, “Intellectual Property Protection And The Pharmaceutical Industry,” Oblon Publications, http://www.oblon.com/publications/intellectual-property-protection-and-the-pharmaceutical-industry/ </w:t>
      </w:r>
    </w:p>
    <w:p w14:paraId="6C428017" w14:textId="77777777" w:rsidR="00A4469F" w:rsidRDefault="00A4469F" w:rsidP="00A4469F"/>
    <w:p w14:paraId="4E38DC14" w14:textId="3F718576" w:rsidR="00A4469F" w:rsidRDefault="00A4469F" w:rsidP="00A4469F">
      <w:pPr>
        <w:rPr>
          <w:sz w:val="14"/>
        </w:rPr>
      </w:pPr>
      <w:r w:rsidRPr="00D33134">
        <w:rPr>
          <w:sz w:val="14"/>
        </w:rPr>
        <w:t xml:space="preserve">Although the process is risky, the </w:t>
      </w:r>
      <w:r w:rsidRPr="005F2F85">
        <w:rPr>
          <w:rStyle w:val="StyleUnderline"/>
          <w:highlight w:val="cyan"/>
        </w:rPr>
        <w:t>private</w:t>
      </w:r>
      <w:r w:rsidRPr="00D33134">
        <w:rPr>
          <w:rStyle w:val="StyleUnderline"/>
        </w:rPr>
        <w:t xml:space="preserve"> sector </w:t>
      </w:r>
      <w:r w:rsidRPr="005F2F85">
        <w:rPr>
          <w:rStyle w:val="StyleUnderline"/>
          <w:highlight w:val="cyan"/>
        </w:rPr>
        <w:t>is</w:t>
      </w:r>
      <w:r w:rsidRPr="00D33134">
        <w:rPr>
          <w:sz w:val="14"/>
        </w:rPr>
        <w:t xml:space="preserve"> still </w:t>
      </w:r>
      <w:r w:rsidRPr="00D33134">
        <w:rPr>
          <w:rStyle w:val="StyleUnderline"/>
        </w:rPr>
        <w:t>the</w:t>
      </w:r>
      <w:r w:rsidRPr="00D33134">
        <w:rPr>
          <w:sz w:val="14"/>
        </w:rPr>
        <w:t xml:space="preserve"> </w:t>
      </w:r>
      <w:r w:rsidRPr="005F2F85">
        <w:rPr>
          <w:rStyle w:val="Emphasis"/>
          <w:highlight w:val="cyan"/>
        </w:rPr>
        <w:t>preeminent source</w:t>
      </w:r>
      <w:r w:rsidRPr="005F2F85">
        <w:rPr>
          <w:sz w:val="14"/>
          <w:highlight w:val="cyan"/>
        </w:rPr>
        <w:t xml:space="preserve"> </w:t>
      </w:r>
      <w:r w:rsidRPr="005F2F85">
        <w:rPr>
          <w:rStyle w:val="StyleUnderline"/>
          <w:highlight w:val="cyan"/>
        </w:rPr>
        <w:t>of new pharmaceuticals</w:t>
      </w:r>
      <w:r w:rsidRPr="005F2F85">
        <w:rPr>
          <w:sz w:val="14"/>
          <w:highlight w:val="cyan"/>
        </w:rPr>
        <w:t>.</w:t>
      </w:r>
      <w:r w:rsidRPr="00D33134">
        <w:rPr>
          <w:sz w:val="14"/>
        </w:rPr>
        <w:t xml:space="preserve"> </w:t>
      </w:r>
      <w:r w:rsidRPr="00D33134">
        <w:rPr>
          <w:rStyle w:val="StyleUnderline"/>
        </w:rPr>
        <w:t>Of</w:t>
      </w:r>
      <w:r w:rsidRPr="00D33134">
        <w:rPr>
          <w:sz w:val="14"/>
        </w:rPr>
        <w:t xml:space="preserve"> the </w:t>
      </w:r>
      <w:r w:rsidRPr="00D33134">
        <w:rPr>
          <w:rStyle w:val="StyleUnderline"/>
        </w:rPr>
        <w:t>100 most prescribed</w:t>
      </w:r>
      <w:r w:rsidRPr="00D33134">
        <w:rPr>
          <w:sz w:val="14"/>
        </w:rPr>
        <w:t xml:space="preserve"> patented drugs in the United States in 1995, </w:t>
      </w:r>
      <w:r w:rsidRPr="005F2F85">
        <w:rPr>
          <w:rStyle w:val="Emphasis"/>
          <w:highlight w:val="cyan"/>
        </w:rPr>
        <w:t>99%</w:t>
      </w:r>
      <w:r w:rsidRPr="005F2F85">
        <w:rPr>
          <w:sz w:val="14"/>
          <w:highlight w:val="cyan"/>
        </w:rPr>
        <w:t xml:space="preserve"> </w:t>
      </w:r>
      <w:r w:rsidRPr="005F2F85">
        <w:rPr>
          <w:rStyle w:val="StyleUnderline"/>
          <w:highlight w:val="cyan"/>
        </w:rPr>
        <w:t>were</w:t>
      </w:r>
      <w:r w:rsidRPr="00D33134">
        <w:rPr>
          <w:sz w:val="14"/>
        </w:rPr>
        <w:t xml:space="preserve"> </w:t>
      </w:r>
      <w:r w:rsidRPr="00D33134">
        <w:rPr>
          <w:rStyle w:val="StyleUnderline"/>
        </w:rPr>
        <w:t xml:space="preserve">patented </w:t>
      </w:r>
      <w:r w:rsidRPr="005F2F85">
        <w:rPr>
          <w:rStyle w:val="StyleUnderline"/>
          <w:highlight w:val="cyan"/>
        </w:rPr>
        <w:t>by</w:t>
      </w:r>
      <w:r w:rsidRPr="00D33134">
        <w:rPr>
          <w:rStyle w:val="StyleUnderline"/>
        </w:rPr>
        <w:t xml:space="preserve"> private </w:t>
      </w:r>
      <w:r w:rsidRPr="005F2F85">
        <w:rPr>
          <w:rStyle w:val="StyleUnderline"/>
          <w:highlight w:val="cyan"/>
        </w:rPr>
        <w:t>industry</w:t>
      </w:r>
      <w:r w:rsidRPr="00D33134">
        <w:rPr>
          <w:sz w:val="14"/>
        </w:rPr>
        <w:t xml:space="preserve">. </w:t>
      </w:r>
      <w:r w:rsidRPr="00D33134">
        <w:rPr>
          <w:rStyle w:val="StyleUnderline"/>
        </w:rPr>
        <w:t>A broader measure of</w:t>
      </w:r>
      <w:r w:rsidRPr="00D33134">
        <w:rPr>
          <w:sz w:val="14"/>
        </w:rPr>
        <w:t xml:space="preserve"> </w:t>
      </w:r>
      <w:r w:rsidRPr="00D33134">
        <w:rPr>
          <w:rStyle w:val="Emphasis"/>
        </w:rPr>
        <w:t>all new chemical entities</w:t>
      </w:r>
      <w:r w:rsidRPr="00D33134">
        <w:rPr>
          <w:sz w:val="14"/>
        </w:rPr>
        <w:t xml:space="preserve"> brought to the market between 1981 and 1990 </w:t>
      </w:r>
      <w:r w:rsidRPr="00D33134">
        <w:rPr>
          <w:rStyle w:val="StyleUnderline"/>
        </w:rPr>
        <w:t>shows</w:t>
      </w:r>
      <w:r w:rsidRPr="00D33134">
        <w:rPr>
          <w:sz w:val="14"/>
        </w:rPr>
        <w:t xml:space="preserve"> </w:t>
      </w:r>
      <w:r w:rsidRPr="00D33134">
        <w:rPr>
          <w:rStyle w:val="Emphasis"/>
        </w:rPr>
        <w:t>equally impressive</w:t>
      </w:r>
      <w:r w:rsidRPr="00D33134">
        <w:rPr>
          <w:sz w:val="14"/>
        </w:rPr>
        <w:t xml:space="preserve"> </w:t>
      </w:r>
      <w:r w:rsidRPr="00D33134">
        <w:rPr>
          <w:rStyle w:val="StyleUnderline"/>
        </w:rPr>
        <w:t>results</w:t>
      </w:r>
      <w:r w:rsidRPr="00D33134">
        <w:rPr>
          <w:sz w:val="14"/>
        </w:rPr>
        <w:t xml:space="preserve"> -- </w:t>
      </w:r>
      <w:r w:rsidRPr="00D33134">
        <w:rPr>
          <w:rStyle w:val="Emphasis"/>
        </w:rPr>
        <w:t>92%</w:t>
      </w:r>
      <w:r w:rsidRPr="00D33134">
        <w:rPr>
          <w:sz w:val="14"/>
        </w:rPr>
        <w:t xml:space="preserve"> of all these new drugs </w:t>
      </w:r>
      <w:r w:rsidRPr="00D33134">
        <w:rPr>
          <w:rStyle w:val="StyleUnderline"/>
        </w:rPr>
        <w:t>were discovered and developed by private industry</w:t>
      </w:r>
      <w:r w:rsidRPr="00D33134">
        <w:rPr>
          <w:sz w:val="14"/>
        </w:rPr>
        <w:t xml:space="preserve">. </w:t>
      </w:r>
      <w:r w:rsidRPr="005F2F85">
        <w:rPr>
          <w:rStyle w:val="StyleUnderline"/>
          <w:highlight w:val="cyan"/>
        </w:rPr>
        <w:t>Although</w:t>
      </w:r>
      <w:r w:rsidRPr="00D33134">
        <w:rPr>
          <w:sz w:val="14"/>
        </w:rPr>
        <w:t xml:space="preserve"> the U.S. </w:t>
      </w:r>
      <w:r w:rsidRPr="005F2F85">
        <w:rPr>
          <w:rStyle w:val="StyleUnderline"/>
          <w:highlight w:val="cyan"/>
        </w:rPr>
        <w:t>government</w:t>
      </w:r>
      <w:r w:rsidRPr="00D33134">
        <w:rPr>
          <w:sz w:val="14"/>
        </w:rPr>
        <w:t xml:space="preserve">, principally the National Institutes of Health, also </w:t>
      </w:r>
      <w:r w:rsidRPr="005F2F85">
        <w:rPr>
          <w:rStyle w:val="StyleUnderline"/>
          <w:highlight w:val="cyan"/>
        </w:rPr>
        <w:t>conducts</w:t>
      </w:r>
      <w:r w:rsidRPr="00D33134">
        <w:rPr>
          <w:sz w:val="14"/>
        </w:rPr>
        <w:t xml:space="preserve"> a vigorous basic biomedical </w:t>
      </w:r>
      <w:r w:rsidRPr="005F2F85">
        <w:rPr>
          <w:rStyle w:val="StyleUnderline"/>
          <w:highlight w:val="cyan"/>
        </w:rPr>
        <w:t>research</w:t>
      </w:r>
      <w:r w:rsidRPr="00D33134">
        <w:rPr>
          <w:sz w:val="14"/>
        </w:rPr>
        <w:t xml:space="preserve"> program, </w:t>
      </w:r>
      <w:r w:rsidRPr="005F2F85">
        <w:rPr>
          <w:rStyle w:val="Emphasis"/>
          <w:highlight w:val="cyan"/>
        </w:rPr>
        <w:t>only</w:t>
      </w:r>
      <w:r w:rsidRPr="00D33134">
        <w:rPr>
          <w:rStyle w:val="Emphasis"/>
        </w:rPr>
        <w:t xml:space="preserve"> the </w:t>
      </w:r>
      <w:r w:rsidRPr="005F2F85">
        <w:rPr>
          <w:rStyle w:val="Emphasis"/>
          <w:highlight w:val="cyan"/>
        </w:rPr>
        <w:t>private</w:t>
      </w:r>
      <w:r w:rsidRPr="00D33134">
        <w:rPr>
          <w:rStyle w:val="Emphasis"/>
        </w:rPr>
        <w:t xml:space="preserve"> sector</w:t>
      </w:r>
      <w:r w:rsidRPr="00D33134">
        <w:rPr>
          <w:sz w:val="14"/>
        </w:rPr>
        <w:t xml:space="preserve"> </w:t>
      </w:r>
      <w:r w:rsidRPr="005F2F85">
        <w:rPr>
          <w:rStyle w:val="StyleUnderline"/>
          <w:highlight w:val="cyan"/>
        </w:rPr>
        <w:t>is capable of turning</w:t>
      </w:r>
      <w:r w:rsidRPr="00D33134">
        <w:rPr>
          <w:sz w:val="14"/>
        </w:rPr>
        <w:t xml:space="preserve"> biomedial </w:t>
      </w:r>
      <w:r w:rsidRPr="005F2F85">
        <w:rPr>
          <w:rStyle w:val="StyleUnderline"/>
          <w:highlight w:val="cyan"/>
        </w:rPr>
        <w:t>research into</w:t>
      </w:r>
      <w:r w:rsidRPr="005F2F85">
        <w:rPr>
          <w:sz w:val="14"/>
          <w:highlight w:val="cyan"/>
        </w:rPr>
        <w:t xml:space="preserve"> </w:t>
      </w:r>
      <w:r w:rsidRPr="005F2F85">
        <w:rPr>
          <w:rStyle w:val="Emphasis"/>
          <w:highlight w:val="cyan"/>
        </w:rPr>
        <w:t>life-saving</w:t>
      </w:r>
      <w:r w:rsidRPr="00D33134">
        <w:rPr>
          <w:sz w:val="14"/>
        </w:rPr>
        <w:t xml:space="preserve"> new </w:t>
      </w:r>
      <w:r w:rsidRPr="005F2F85">
        <w:rPr>
          <w:rStyle w:val="StyleUnderline"/>
          <w:highlight w:val="cyan"/>
        </w:rPr>
        <w:t>therapies</w:t>
      </w:r>
      <w:r w:rsidRPr="00D33134">
        <w:rPr>
          <w:sz w:val="14"/>
        </w:rPr>
        <w:t>.</w:t>
      </w:r>
    </w:p>
    <w:p w14:paraId="0119CF12" w14:textId="3DD9235E" w:rsidR="00A4469F" w:rsidRPr="00A4469F" w:rsidRDefault="00A4469F" w:rsidP="00A4469F">
      <w:pPr>
        <w:pStyle w:val="Heading3"/>
      </w:pPr>
      <w:r>
        <w:lastRenderedPageBreak/>
        <w:t>Trade---</w:t>
      </w:r>
      <w:r w:rsidR="00A55D27">
        <w:t>New Mod---</w:t>
      </w:r>
      <w:r>
        <w:t>IP---A2: US Not Key</w:t>
      </w:r>
    </w:p>
    <w:p w14:paraId="44D57DB7" w14:textId="77777777" w:rsidR="00A4469F" w:rsidRPr="00D33134" w:rsidRDefault="00A4469F" w:rsidP="00A4469F">
      <w:pPr>
        <w:pStyle w:val="Heading4"/>
      </w:pPr>
      <w:r>
        <w:t xml:space="preserve">US vital – our pharma is a leader AND they’re key to </w:t>
      </w:r>
      <w:r w:rsidRPr="00E32C34">
        <w:rPr>
          <w:u w:val="single"/>
        </w:rPr>
        <w:t>biotech</w:t>
      </w:r>
    </w:p>
    <w:p w14:paraId="4D44AEDF" w14:textId="613CB60F" w:rsidR="00A4469F" w:rsidRDefault="00A4469F" w:rsidP="00A4469F">
      <w:r w:rsidRPr="00360AC4">
        <w:rPr>
          <w:rStyle w:val="Style13ptBold"/>
        </w:rPr>
        <w:t>Mossinghoff 96</w:t>
      </w:r>
      <w:r w:rsidRPr="00360AC4">
        <w:t xml:space="preserve"> </w:t>
      </w:r>
      <w:r>
        <w:t>---- Gerald J., Professorial Lecturer in Law (George Washington University Law School), Senior Counsel to Oblon, McClelland, Maier and Neustadt, which focuses on IP law, former Assistant Secretary of Commerce and Commissioner of Patents and Trademarks, former Chairman of the General Assembly of the United Nations World Intellectual Property Organization, and former Deputy General Counsel of the National Aeronautics and Space Administration, “Intellectual Property Protection And The Pharmaceutical Industry,” Oblon Publications, http://www.oblon.com/publications/intellectual-property-protection-and-the-pharmaceutical-industry/</w:t>
      </w:r>
    </w:p>
    <w:p w14:paraId="5EF57D9F" w14:textId="77777777" w:rsidR="00A4469F" w:rsidRPr="00D33134" w:rsidRDefault="00A4469F" w:rsidP="00A4469F">
      <w:pPr>
        <w:rPr>
          <w:sz w:val="14"/>
        </w:rPr>
      </w:pPr>
    </w:p>
    <w:p w14:paraId="2FBD7F03" w14:textId="7B1841FD" w:rsidR="00A4469F" w:rsidRPr="00A4469F" w:rsidRDefault="00A4469F" w:rsidP="00A4469F">
      <w:pPr>
        <w:rPr>
          <w:sz w:val="14"/>
        </w:rPr>
      </w:pPr>
      <w:r w:rsidRPr="005F2F85">
        <w:rPr>
          <w:rStyle w:val="StyleUnderline"/>
          <w:highlight w:val="cyan"/>
        </w:rPr>
        <w:t>U.S.</w:t>
      </w:r>
      <w:r w:rsidRPr="00E32C34">
        <w:rPr>
          <w:rStyle w:val="StyleUnderline"/>
        </w:rPr>
        <w:t xml:space="preserve"> firms </w:t>
      </w:r>
      <w:r w:rsidRPr="005F2F85">
        <w:rPr>
          <w:rStyle w:val="StyleUnderline"/>
          <w:highlight w:val="cyan"/>
        </w:rPr>
        <w:t>developed</w:t>
      </w:r>
      <w:r w:rsidRPr="00E32C34">
        <w:rPr>
          <w:sz w:val="14"/>
        </w:rPr>
        <w:t xml:space="preserve"> almost </w:t>
      </w:r>
      <w:r w:rsidRPr="005F2F85">
        <w:rPr>
          <w:rStyle w:val="Emphasis"/>
          <w:highlight w:val="cyan"/>
        </w:rPr>
        <w:t>50%</w:t>
      </w:r>
      <w:r w:rsidRPr="005F2F85">
        <w:rPr>
          <w:sz w:val="14"/>
          <w:highlight w:val="cyan"/>
        </w:rPr>
        <w:t xml:space="preserve"> </w:t>
      </w:r>
      <w:r w:rsidRPr="005F2F85">
        <w:rPr>
          <w:rStyle w:val="StyleUnderline"/>
          <w:highlight w:val="cyan"/>
        </w:rPr>
        <w:t>of</w:t>
      </w:r>
      <w:r w:rsidRPr="00E32C34">
        <w:rPr>
          <w:sz w:val="14"/>
        </w:rPr>
        <w:t xml:space="preserve"> the </w:t>
      </w:r>
      <w:r w:rsidRPr="005F2F85">
        <w:rPr>
          <w:rStyle w:val="StyleUnderline"/>
          <w:highlight w:val="cyan"/>
        </w:rPr>
        <w:t>important new drugs</w:t>
      </w:r>
      <w:r w:rsidRPr="00E32C34">
        <w:rPr>
          <w:sz w:val="14"/>
        </w:rPr>
        <w:t xml:space="preserve"> -- those sold in all major markets around the worldthat were introduced between 1970 and 1992 (5). And </w:t>
      </w:r>
      <w:r w:rsidRPr="005F2F85">
        <w:rPr>
          <w:rStyle w:val="StyleUnderline"/>
          <w:highlight w:val="cyan"/>
        </w:rPr>
        <w:t>in</w:t>
      </w:r>
      <w:r w:rsidRPr="00E32C34">
        <w:rPr>
          <w:rStyle w:val="StyleUnderline"/>
        </w:rPr>
        <w:t xml:space="preserve"> the relatively new field of </w:t>
      </w:r>
      <w:r w:rsidRPr="005F2F85">
        <w:rPr>
          <w:rStyle w:val="StyleUnderline"/>
          <w:highlight w:val="cyan"/>
        </w:rPr>
        <w:t>biotech</w:t>
      </w:r>
      <w:r w:rsidRPr="00E32C34">
        <w:rPr>
          <w:sz w:val="14"/>
        </w:rPr>
        <w:t xml:space="preserve">nology, the </w:t>
      </w:r>
      <w:r w:rsidRPr="005F2F85">
        <w:rPr>
          <w:rStyle w:val="Emphasis"/>
          <w:highlight w:val="cyan"/>
        </w:rPr>
        <w:t>U</w:t>
      </w:r>
      <w:r w:rsidRPr="00E32C34">
        <w:rPr>
          <w:sz w:val="14"/>
        </w:rPr>
        <w:t xml:space="preserve">nited </w:t>
      </w:r>
      <w:r w:rsidRPr="005F2F85">
        <w:rPr>
          <w:rStyle w:val="Emphasis"/>
          <w:highlight w:val="cyan"/>
        </w:rPr>
        <w:t>S</w:t>
      </w:r>
      <w:r w:rsidRPr="00E32C34">
        <w:rPr>
          <w:sz w:val="14"/>
        </w:rPr>
        <w:t xml:space="preserve">tates's </w:t>
      </w:r>
      <w:r w:rsidRPr="005F2F85">
        <w:rPr>
          <w:rStyle w:val="StyleUnderline"/>
          <w:highlight w:val="cyan"/>
        </w:rPr>
        <w:t>lead</w:t>
      </w:r>
      <w:r w:rsidRPr="00E32C34">
        <w:rPr>
          <w:sz w:val="14"/>
        </w:rPr>
        <w:t xml:space="preserve"> in biotechnology development </w:t>
      </w:r>
      <w:r w:rsidRPr="005F2F85">
        <w:rPr>
          <w:rStyle w:val="StyleUnderline"/>
          <w:highlight w:val="cyan"/>
        </w:rPr>
        <w:t>is</w:t>
      </w:r>
      <w:r w:rsidRPr="00E32C34">
        <w:rPr>
          <w:sz w:val="14"/>
        </w:rPr>
        <w:t xml:space="preserve"> </w:t>
      </w:r>
      <w:r w:rsidRPr="00E32C34">
        <w:rPr>
          <w:rStyle w:val="Emphasis"/>
        </w:rPr>
        <w:t xml:space="preserve">almost </w:t>
      </w:r>
      <w:r w:rsidRPr="005F2F85">
        <w:rPr>
          <w:rStyle w:val="Emphasis"/>
          <w:highlight w:val="cyan"/>
        </w:rPr>
        <w:t>insurmountable</w:t>
      </w:r>
      <w:r w:rsidRPr="00E32C34">
        <w:rPr>
          <w:sz w:val="14"/>
        </w:rPr>
        <w:t xml:space="preserve">: More than </w:t>
      </w:r>
      <w:r w:rsidRPr="005F2F85">
        <w:rPr>
          <w:rStyle w:val="StyleUnderline"/>
          <w:highlight w:val="cyan"/>
        </w:rPr>
        <w:t>100 of</w:t>
      </w:r>
      <w:r w:rsidRPr="00E32C34">
        <w:rPr>
          <w:rStyle w:val="StyleUnderline"/>
        </w:rPr>
        <w:t xml:space="preserve"> the </w:t>
      </w:r>
      <w:r w:rsidRPr="005F2F85">
        <w:rPr>
          <w:rStyle w:val="StyleUnderline"/>
          <w:highlight w:val="cyan"/>
        </w:rPr>
        <w:t>140 patents</w:t>
      </w:r>
      <w:r w:rsidRPr="00E32C34">
        <w:rPr>
          <w:sz w:val="14"/>
        </w:rPr>
        <w:t xml:space="preserve"> granted by the U.S. Patent and Trademark Office last year in biotechnology health care inventions </w:t>
      </w:r>
      <w:r w:rsidRPr="005F2F85">
        <w:rPr>
          <w:rStyle w:val="StyleUnderline"/>
          <w:highlight w:val="cyan"/>
        </w:rPr>
        <w:t xml:space="preserve">were granted </w:t>
      </w:r>
      <w:r w:rsidRPr="005F2F85">
        <w:rPr>
          <w:rStyle w:val="Emphasis"/>
          <w:highlight w:val="cyan"/>
        </w:rPr>
        <w:t>to U.S. inventors</w:t>
      </w:r>
      <w:r w:rsidRPr="00E32C34">
        <w:rPr>
          <w:sz w:val="14"/>
        </w:rPr>
        <w:t>.</w:t>
      </w:r>
    </w:p>
    <w:p w14:paraId="1426EF45" w14:textId="02F6ECCB" w:rsidR="00150626" w:rsidRDefault="009F5631" w:rsidP="00150626">
      <w:pPr>
        <w:pStyle w:val="Heading2"/>
      </w:pPr>
      <w:r>
        <w:lastRenderedPageBreak/>
        <w:t>*** WAR</w:t>
      </w:r>
    </w:p>
    <w:p w14:paraId="6D65610C" w14:textId="1D7560EA" w:rsidR="00DD2C7B" w:rsidRPr="00DD2C7B" w:rsidRDefault="00DD2C7B" w:rsidP="00AA0F08">
      <w:pPr>
        <w:pStyle w:val="Heading3"/>
      </w:pPr>
      <w:r>
        <w:lastRenderedPageBreak/>
        <w:t>1AC</w:t>
      </w:r>
    </w:p>
    <w:p w14:paraId="73BB0B71" w14:textId="636C6A75" w:rsidR="000171D2" w:rsidRPr="00232176" w:rsidRDefault="000171D2" w:rsidP="000171D2">
      <w:pPr>
        <w:pStyle w:val="Heading4"/>
      </w:pPr>
      <w:r>
        <w:t xml:space="preserve">US </w:t>
      </w:r>
      <w:r w:rsidRPr="00951C00">
        <w:rPr>
          <w:u w:val="single"/>
        </w:rPr>
        <w:t>sale</w:t>
      </w:r>
      <w:r w:rsidR="00951C00" w:rsidRPr="00951C00">
        <w:rPr>
          <w:u w:val="single"/>
        </w:rPr>
        <w:t xml:space="preserve"> </w:t>
      </w:r>
      <w:r w:rsidRPr="00951C00">
        <w:rPr>
          <w:u w:val="single"/>
        </w:rPr>
        <w:t>of sub</w:t>
      </w:r>
      <w:r>
        <w:rPr>
          <w:u w:val="single"/>
        </w:rPr>
        <w:t xml:space="preserve"> tech</w:t>
      </w:r>
      <w:r>
        <w:t xml:space="preserve"> </w:t>
      </w:r>
      <w:r w:rsidR="009F5631">
        <w:t>encourages</w:t>
      </w:r>
      <w:r>
        <w:t xml:space="preserve"> Taiwanese </w:t>
      </w:r>
      <w:r w:rsidR="00354993">
        <w:t xml:space="preserve">development of </w:t>
      </w:r>
      <w:r>
        <w:rPr>
          <w:u w:val="single"/>
        </w:rPr>
        <w:t xml:space="preserve">domestic </w:t>
      </w:r>
      <w:r w:rsidR="000D3A81">
        <w:rPr>
          <w:u w:val="single"/>
        </w:rPr>
        <w:t xml:space="preserve">diesel </w:t>
      </w:r>
      <w:r>
        <w:rPr>
          <w:u w:val="single"/>
        </w:rPr>
        <w:t>subs</w:t>
      </w:r>
    </w:p>
    <w:p w14:paraId="69B2D2D4" w14:textId="397322E1" w:rsidR="000171D2" w:rsidRDefault="000171D2" w:rsidP="000171D2">
      <w:r>
        <w:rPr>
          <w:rStyle w:val="Style13ptBold"/>
        </w:rPr>
        <w:t xml:space="preserve">AFP 18 </w:t>
      </w:r>
      <w:r w:rsidRPr="00150626">
        <w:t xml:space="preserve">---- </w:t>
      </w:r>
      <w:r w:rsidRPr="00150626">
        <w:rPr>
          <w:i/>
        </w:rPr>
        <w:t>Agence France-Presse</w:t>
      </w:r>
      <w:r w:rsidRPr="00150626">
        <w:t xml:space="preserve"> via </w:t>
      </w:r>
      <w:r w:rsidRPr="00150626">
        <w:rPr>
          <w:i/>
        </w:rPr>
        <w:t>The South China Morning Post</w:t>
      </w:r>
      <w:r w:rsidRPr="00150626">
        <w:t xml:space="preserve">, “US Gives Boost to Taiwan’s Plans to Build Submarines,” 4/8, </w:t>
      </w:r>
      <w:hyperlink r:id="rId48" w:history="1">
        <w:r w:rsidRPr="00750CC2">
          <w:rPr>
            <w:rStyle w:val="Hyperlink"/>
          </w:rPr>
          <w:t>https://www.scmp.com/news/china/diplomacy-defence/article/2140771/us-gives-boost-taiwans-plans-build-submarines</w:t>
        </w:r>
      </w:hyperlink>
    </w:p>
    <w:p w14:paraId="0C4EF4B2" w14:textId="77777777" w:rsidR="000171D2" w:rsidRDefault="000171D2" w:rsidP="000171D2"/>
    <w:p w14:paraId="4C0E16CC" w14:textId="77777777" w:rsidR="000171D2" w:rsidRPr="00150626" w:rsidRDefault="000171D2" w:rsidP="000171D2">
      <w:pPr>
        <w:rPr>
          <w:sz w:val="14"/>
        </w:rPr>
      </w:pPr>
      <w:r w:rsidRPr="00202DFC">
        <w:rPr>
          <w:rStyle w:val="StyleUnderline"/>
        </w:rPr>
        <w:t>Washington</w:t>
      </w:r>
      <w:r w:rsidRPr="00150626">
        <w:rPr>
          <w:sz w:val="14"/>
        </w:rPr>
        <w:t xml:space="preserve"> has </w:t>
      </w:r>
      <w:r w:rsidRPr="00150626">
        <w:rPr>
          <w:rStyle w:val="StyleUnderline"/>
        </w:rPr>
        <w:t xml:space="preserve">agreed to allow US defence contractors </w:t>
      </w:r>
      <w:r w:rsidRPr="00150626">
        <w:rPr>
          <w:rStyle w:val="Emphasis"/>
        </w:rPr>
        <w:t>help Taiwan build its own submarines</w:t>
      </w:r>
      <w:r w:rsidRPr="00232176">
        <w:rPr>
          <w:rStyle w:val="StyleUnderline"/>
        </w:rPr>
        <w:t xml:space="preserve">, Taipei said, welcoming the </w:t>
      </w:r>
      <w:r w:rsidRPr="00232176">
        <w:rPr>
          <w:rStyle w:val="Emphasis"/>
        </w:rPr>
        <w:t>breakthrough</w:t>
      </w:r>
      <w:r w:rsidRPr="00150626">
        <w:rPr>
          <w:sz w:val="14"/>
        </w:rPr>
        <w:t xml:space="preserve"> </w:t>
      </w:r>
      <w:r w:rsidRPr="00232176">
        <w:rPr>
          <w:rStyle w:val="StyleUnderline"/>
        </w:rPr>
        <w:t>in</w:t>
      </w:r>
      <w:r w:rsidRPr="00150626">
        <w:rPr>
          <w:sz w:val="14"/>
        </w:rPr>
        <w:t xml:space="preserve"> </w:t>
      </w:r>
      <w:r w:rsidRPr="00232176">
        <w:rPr>
          <w:rStyle w:val="Emphasis"/>
        </w:rPr>
        <w:t>long-standing ambitions to build up its fleet</w:t>
      </w:r>
      <w:r w:rsidRPr="00150626">
        <w:rPr>
          <w:sz w:val="14"/>
        </w:rPr>
        <w:t xml:space="preserve"> </w:t>
      </w:r>
      <w:r w:rsidRPr="00232176">
        <w:rPr>
          <w:rStyle w:val="StyleUnderline"/>
        </w:rPr>
        <w:t>to counter</w:t>
      </w:r>
      <w:r w:rsidRPr="00150626">
        <w:rPr>
          <w:sz w:val="14"/>
        </w:rPr>
        <w:t xml:space="preserve"> the threat from </w:t>
      </w:r>
      <w:r w:rsidRPr="00232176">
        <w:rPr>
          <w:rStyle w:val="StyleUnderline"/>
        </w:rPr>
        <w:t>Beijing</w:t>
      </w:r>
      <w:r w:rsidRPr="00150626">
        <w:rPr>
          <w:sz w:val="14"/>
        </w:rPr>
        <w:t>.</w:t>
      </w:r>
    </w:p>
    <w:p w14:paraId="538D6A8C" w14:textId="77777777" w:rsidR="000171D2" w:rsidRPr="00150626" w:rsidRDefault="000171D2" w:rsidP="000171D2">
      <w:pPr>
        <w:rPr>
          <w:sz w:val="14"/>
        </w:rPr>
      </w:pPr>
      <w:r w:rsidRPr="005F2F85">
        <w:rPr>
          <w:rStyle w:val="StyleUnderline"/>
          <w:highlight w:val="cyan"/>
        </w:rPr>
        <w:t>Taiwan</w:t>
      </w:r>
      <w:r w:rsidRPr="00150626">
        <w:rPr>
          <w:sz w:val="14"/>
        </w:rPr>
        <w:t xml:space="preserve"> last year </w:t>
      </w:r>
      <w:r w:rsidRPr="005F2F85">
        <w:rPr>
          <w:rStyle w:val="StyleUnderline"/>
          <w:highlight w:val="cyan"/>
        </w:rPr>
        <w:t xml:space="preserve">launched a plan to manufacture its own submarines amid </w:t>
      </w:r>
      <w:r w:rsidRPr="005F2F85">
        <w:rPr>
          <w:rStyle w:val="Emphasis"/>
          <w:highlight w:val="cyan"/>
        </w:rPr>
        <w:t>deteriorating</w:t>
      </w:r>
      <w:r w:rsidRPr="00150626">
        <w:rPr>
          <w:rStyle w:val="Emphasis"/>
        </w:rPr>
        <w:t xml:space="preserve"> cross-strait </w:t>
      </w:r>
      <w:r w:rsidRPr="005F2F85">
        <w:rPr>
          <w:rStyle w:val="Emphasis"/>
          <w:highlight w:val="cyan"/>
        </w:rPr>
        <w:t>relations</w:t>
      </w:r>
      <w:r w:rsidRPr="00150626">
        <w:rPr>
          <w:sz w:val="14"/>
        </w:rPr>
        <w:t xml:space="preserve"> after its hopes of buying them from the US came to nothing.</w:t>
      </w:r>
    </w:p>
    <w:p w14:paraId="733D5FE9" w14:textId="77777777" w:rsidR="000171D2" w:rsidRPr="00232176" w:rsidRDefault="000171D2" w:rsidP="000171D2">
      <w:pPr>
        <w:rPr>
          <w:sz w:val="14"/>
        </w:rPr>
      </w:pPr>
      <w:r w:rsidRPr="00232176">
        <w:rPr>
          <w:sz w:val="14"/>
        </w:rPr>
        <w:t xml:space="preserve">The US </w:t>
      </w:r>
      <w:r w:rsidRPr="005F2F85">
        <w:rPr>
          <w:rStyle w:val="StyleUnderline"/>
          <w:highlight w:val="cyan"/>
        </w:rPr>
        <w:t>State</w:t>
      </w:r>
      <w:r w:rsidRPr="00232176">
        <w:rPr>
          <w:sz w:val="14"/>
        </w:rPr>
        <w:t xml:space="preserve"> Department has </w:t>
      </w:r>
      <w:r w:rsidRPr="005F2F85">
        <w:rPr>
          <w:rStyle w:val="StyleUnderline"/>
          <w:highlight w:val="cyan"/>
        </w:rPr>
        <w:t>approved granting the licence necessary to sell Taiwan the tech</w:t>
      </w:r>
      <w:r w:rsidRPr="00232176">
        <w:rPr>
          <w:sz w:val="14"/>
        </w:rPr>
        <w:t xml:space="preserve">nology </w:t>
      </w:r>
      <w:r w:rsidRPr="00150626">
        <w:rPr>
          <w:rStyle w:val="Emphasis"/>
        </w:rPr>
        <w:t xml:space="preserve">needed </w:t>
      </w:r>
      <w:r w:rsidRPr="005F2F85">
        <w:rPr>
          <w:rStyle w:val="Emphasis"/>
          <w:highlight w:val="cyan"/>
        </w:rPr>
        <w:t>for its submarine project</w:t>
      </w:r>
      <w:r w:rsidRPr="00232176">
        <w:rPr>
          <w:sz w:val="14"/>
        </w:rPr>
        <w:t>.</w:t>
      </w:r>
    </w:p>
    <w:p w14:paraId="149572CC" w14:textId="77777777" w:rsidR="000171D2" w:rsidRPr="00232176" w:rsidRDefault="000171D2" w:rsidP="000171D2">
      <w:pPr>
        <w:rPr>
          <w:sz w:val="14"/>
        </w:rPr>
      </w:pPr>
      <w:r w:rsidRPr="00150626">
        <w:rPr>
          <w:rStyle w:val="StyleUnderline"/>
        </w:rPr>
        <w:t xml:space="preserve">The </w:t>
      </w:r>
      <w:r w:rsidRPr="005F2F85">
        <w:rPr>
          <w:rStyle w:val="StyleUnderline"/>
          <w:highlight w:val="cyan"/>
        </w:rPr>
        <w:t>approval was a</w:t>
      </w:r>
      <w:r w:rsidRPr="005F2F85">
        <w:rPr>
          <w:sz w:val="14"/>
          <w:highlight w:val="cyan"/>
        </w:rPr>
        <w:t xml:space="preserve"> </w:t>
      </w:r>
      <w:r w:rsidRPr="005F2F85">
        <w:rPr>
          <w:rStyle w:val="Emphasis"/>
          <w:highlight w:val="cyan"/>
        </w:rPr>
        <w:t>“breakthrough</w:t>
      </w:r>
      <w:r w:rsidRPr="00232176">
        <w:rPr>
          <w:rStyle w:val="Emphasis"/>
        </w:rPr>
        <w:t>”</w:t>
      </w:r>
      <w:r w:rsidRPr="00232176">
        <w:rPr>
          <w:rStyle w:val="StyleUnderline"/>
        </w:rPr>
        <w:t>, Taiwanese defence ministry spokesman Chen</w:t>
      </w:r>
      <w:r w:rsidRPr="00150626">
        <w:rPr>
          <w:rStyle w:val="StyleUnderline"/>
        </w:rPr>
        <w:t xml:space="preserve"> Chung-chi said</w:t>
      </w:r>
      <w:r w:rsidRPr="00232176">
        <w:rPr>
          <w:sz w:val="14"/>
        </w:rPr>
        <w:t xml:space="preserve"> on Sunday.</w:t>
      </w:r>
    </w:p>
    <w:p w14:paraId="4461A70B" w14:textId="77777777" w:rsidR="000171D2" w:rsidRPr="00150626" w:rsidRDefault="000171D2" w:rsidP="000171D2">
      <w:pPr>
        <w:rPr>
          <w:sz w:val="14"/>
        </w:rPr>
      </w:pPr>
      <w:r w:rsidRPr="00150626">
        <w:rPr>
          <w:sz w:val="14"/>
        </w:rPr>
        <w:t>“It is part of a process. We’ll take it step by step,” he said, declining to give further details.</w:t>
      </w:r>
    </w:p>
    <w:p w14:paraId="71522DE8" w14:textId="77777777" w:rsidR="000171D2" w:rsidRPr="00150626" w:rsidRDefault="000171D2" w:rsidP="000171D2">
      <w:pPr>
        <w:rPr>
          <w:sz w:val="14"/>
        </w:rPr>
      </w:pPr>
      <w:r w:rsidRPr="00150626">
        <w:rPr>
          <w:rStyle w:val="StyleUnderline"/>
        </w:rPr>
        <w:t xml:space="preserve">The agreement is </w:t>
      </w:r>
      <w:r w:rsidRPr="00150626">
        <w:rPr>
          <w:rStyle w:val="Emphasis"/>
        </w:rPr>
        <w:t xml:space="preserve">likely to </w:t>
      </w:r>
      <w:r w:rsidRPr="00232176">
        <w:rPr>
          <w:rStyle w:val="Emphasis"/>
        </w:rPr>
        <w:t>anger Beijing,</w:t>
      </w:r>
      <w:r w:rsidRPr="00150626">
        <w:rPr>
          <w:sz w:val="14"/>
        </w:rPr>
        <w:t xml:space="preserve"> </w:t>
      </w:r>
      <w:r w:rsidRPr="00150626">
        <w:rPr>
          <w:rStyle w:val="StyleUnderline"/>
        </w:rPr>
        <w:t>which regards the island as part of its territory</w:t>
      </w:r>
      <w:r w:rsidRPr="00150626">
        <w:rPr>
          <w:sz w:val="14"/>
        </w:rPr>
        <w:t xml:space="preserve"> even though the two sides have been ruled separately since the end of a civil war in 1949.</w:t>
      </w:r>
    </w:p>
    <w:p w14:paraId="78B8001C" w14:textId="77777777" w:rsidR="000171D2" w:rsidRPr="00150626" w:rsidRDefault="000171D2" w:rsidP="000171D2">
      <w:pPr>
        <w:rPr>
          <w:sz w:val="14"/>
        </w:rPr>
      </w:pPr>
      <w:r w:rsidRPr="00150626">
        <w:rPr>
          <w:sz w:val="14"/>
        </w:rPr>
        <w:t>Washington’s approval comes after US President Donald Trump last month signed new rules allowing top-level US officials to travel to Taiwan.</w:t>
      </w:r>
    </w:p>
    <w:p w14:paraId="45E9227D" w14:textId="77777777" w:rsidR="000171D2" w:rsidRPr="00150626" w:rsidRDefault="000171D2" w:rsidP="000171D2">
      <w:pPr>
        <w:rPr>
          <w:sz w:val="14"/>
        </w:rPr>
      </w:pPr>
      <w:r w:rsidRPr="00150626">
        <w:rPr>
          <w:sz w:val="14"/>
        </w:rPr>
        <w:t>China has protested against the move, saying the US should stop official exchanges with Taiwan to avoid “damaging Sino-US relations”.</w:t>
      </w:r>
    </w:p>
    <w:p w14:paraId="1BDCFA0B" w14:textId="77777777" w:rsidR="000171D2" w:rsidRPr="00150626" w:rsidRDefault="000171D2" w:rsidP="000171D2">
      <w:pPr>
        <w:rPr>
          <w:sz w:val="14"/>
        </w:rPr>
      </w:pPr>
      <w:r w:rsidRPr="00150626">
        <w:rPr>
          <w:sz w:val="14"/>
        </w:rPr>
        <w:t>Washington switched diplomatic recognition from Taiwan to China in 1979 but maintains trade relations with the island and is its main arms supplier.</w:t>
      </w:r>
    </w:p>
    <w:p w14:paraId="0771294D" w14:textId="77777777" w:rsidR="000171D2" w:rsidRPr="00232176" w:rsidRDefault="000171D2" w:rsidP="000171D2">
      <w:pPr>
        <w:rPr>
          <w:rStyle w:val="Emphasis"/>
        </w:rPr>
      </w:pPr>
      <w:r w:rsidRPr="00232176">
        <w:rPr>
          <w:rStyle w:val="StyleUnderline"/>
        </w:rPr>
        <w:t>Since coming to power</w:t>
      </w:r>
      <w:r w:rsidRPr="00232176">
        <w:rPr>
          <w:sz w:val="14"/>
        </w:rPr>
        <w:t xml:space="preserve"> in May 2016, President </w:t>
      </w:r>
      <w:r w:rsidRPr="005F2F85">
        <w:rPr>
          <w:rStyle w:val="StyleUnderline"/>
          <w:highlight w:val="cyan"/>
        </w:rPr>
        <w:t>Tsai</w:t>
      </w:r>
      <w:r w:rsidRPr="00232176">
        <w:rPr>
          <w:sz w:val="14"/>
        </w:rPr>
        <w:t xml:space="preserve"> Ing-wen </w:t>
      </w:r>
      <w:r w:rsidRPr="005F2F85">
        <w:rPr>
          <w:rStyle w:val="StyleUnderline"/>
          <w:highlight w:val="cyan"/>
        </w:rPr>
        <w:t xml:space="preserve">has pushed for Taiwan </w:t>
      </w:r>
      <w:r w:rsidRPr="005F2F85">
        <w:rPr>
          <w:rStyle w:val="Emphasis"/>
          <w:highlight w:val="cyan"/>
        </w:rPr>
        <w:t>to develop and build more of its weapons domestically</w:t>
      </w:r>
      <w:r w:rsidRPr="00232176">
        <w:rPr>
          <w:rStyle w:val="Emphasis"/>
        </w:rPr>
        <w:t>.</w:t>
      </w:r>
    </w:p>
    <w:p w14:paraId="1B4A3662" w14:textId="77777777" w:rsidR="000171D2" w:rsidRPr="00150626" w:rsidRDefault="000171D2" w:rsidP="000171D2">
      <w:r w:rsidRPr="00232176">
        <w:rPr>
          <w:rStyle w:val="StyleUnderline"/>
        </w:rPr>
        <w:t xml:space="preserve">Her office </w:t>
      </w:r>
      <w:r w:rsidRPr="00232176">
        <w:rPr>
          <w:rStyle w:val="Emphasis"/>
        </w:rPr>
        <w:t>expressed thanks to Washington</w:t>
      </w:r>
      <w:r w:rsidRPr="00150626">
        <w:rPr>
          <w:rStyle w:val="StyleUnderline"/>
        </w:rPr>
        <w:t xml:space="preserve"> for the licence approval</w:t>
      </w:r>
      <w:r w:rsidRPr="00150626">
        <w:t>.</w:t>
      </w:r>
    </w:p>
    <w:p w14:paraId="0915050D" w14:textId="77777777" w:rsidR="000171D2" w:rsidRPr="00232176" w:rsidRDefault="000171D2" w:rsidP="000171D2">
      <w:pPr>
        <w:rPr>
          <w:sz w:val="14"/>
        </w:rPr>
      </w:pPr>
      <w:r w:rsidRPr="00150626">
        <w:rPr>
          <w:rStyle w:val="StyleUnderline"/>
        </w:rPr>
        <w:t>“The US</w:t>
      </w:r>
      <w:r w:rsidRPr="00232176">
        <w:rPr>
          <w:sz w:val="14"/>
        </w:rPr>
        <w:t xml:space="preserve"> government’s </w:t>
      </w:r>
      <w:r w:rsidRPr="00150626">
        <w:rPr>
          <w:rStyle w:val="StyleUnderline"/>
        </w:rPr>
        <w:t>decision will</w:t>
      </w:r>
      <w:r w:rsidRPr="00232176">
        <w:rPr>
          <w:sz w:val="14"/>
        </w:rPr>
        <w:t xml:space="preserve"> not only </w:t>
      </w:r>
      <w:r w:rsidRPr="00150626">
        <w:rPr>
          <w:rStyle w:val="StyleUnderline"/>
        </w:rPr>
        <w:t>help Taiwan</w:t>
      </w:r>
      <w:r w:rsidRPr="00232176">
        <w:rPr>
          <w:sz w:val="14"/>
        </w:rPr>
        <w:t xml:space="preserve"> </w:t>
      </w:r>
      <w:r w:rsidRPr="00232176">
        <w:rPr>
          <w:rStyle w:val="Emphasis"/>
        </w:rPr>
        <w:t>in raising its defence capabilities</w:t>
      </w:r>
      <w:r w:rsidRPr="00232176">
        <w:rPr>
          <w:sz w:val="14"/>
        </w:rPr>
        <w:t xml:space="preserve">, it will also greatly benefit security and stability in the region,” </w:t>
      </w:r>
      <w:r w:rsidRPr="00232176">
        <w:rPr>
          <w:rStyle w:val="StyleUnderline"/>
        </w:rPr>
        <w:t>it said in a statement</w:t>
      </w:r>
      <w:r w:rsidRPr="00232176">
        <w:rPr>
          <w:sz w:val="14"/>
        </w:rPr>
        <w:t xml:space="preserve"> on Saturday.</w:t>
      </w:r>
    </w:p>
    <w:p w14:paraId="066F8716" w14:textId="77777777" w:rsidR="000171D2" w:rsidRPr="00232176" w:rsidRDefault="000171D2" w:rsidP="000171D2">
      <w:pPr>
        <w:rPr>
          <w:sz w:val="14"/>
        </w:rPr>
      </w:pPr>
      <w:r w:rsidRPr="005F2F85">
        <w:rPr>
          <w:rStyle w:val="StyleUnderline"/>
          <w:highlight w:val="cyan"/>
        </w:rPr>
        <w:t xml:space="preserve">Taipei </w:t>
      </w:r>
      <w:r w:rsidRPr="005F2F85">
        <w:rPr>
          <w:rStyle w:val="Emphasis"/>
          <w:highlight w:val="cyan"/>
        </w:rPr>
        <w:t>has long struggled to procure submarines</w:t>
      </w:r>
      <w:r w:rsidRPr="00232176">
        <w:rPr>
          <w:sz w:val="14"/>
        </w:rPr>
        <w:t xml:space="preserve"> from the US.</w:t>
      </w:r>
    </w:p>
    <w:p w14:paraId="7F9E15C7" w14:textId="77777777" w:rsidR="000171D2" w:rsidRPr="00FD156A" w:rsidRDefault="000171D2" w:rsidP="000171D2">
      <w:pPr>
        <w:rPr>
          <w:sz w:val="14"/>
        </w:rPr>
      </w:pPr>
      <w:r w:rsidRPr="00FD156A">
        <w:rPr>
          <w:rStyle w:val="StyleUnderline"/>
        </w:rPr>
        <w:t>In April 2001</w:t>
      </w:r>
      <w:r w:rsidRPr="00FD156A">
        <w:rPr>
          <w:sz w:val="14"/>
        </w:rPr>
        <w:t xml:space="preserve"> then US president George W </w:t>
      </w:r>
      <w:r w:rsidRPr="005F2F85">
        <w:rPr>
          <w:rStyle w:val="StyleUnderline"/>
          <w:highlight w:val="cyan"/>
        </w:rPr>
        <w:t>Bush approved the sale of</w:t>
      </w:r>
      <w:r w:rsidRPr="00FD156A">
        <w:rPr>
          <w:sz w:val="14"/>
        </w:rPr>
        <w:t xml:space="preserve"> eight conventional </w:t>
      </w:r>
      <w:r w:rsidRPr="005F2F85">
        <w:rPr>
          <w:rStyle w:val="StyleUnderline"/>
          <w:highlight w:val="cyan"/>
        </w:rPr>
        <w:t>submarines</w:t>
      </w:r>
      <w:r w:rsidRPr="005F2F85">
        <w:rPr>
          <w:sz w:val="14"/>
          <w:highlight w:val="cyan"/>
        </w:rPr>
        <w:t xml:space="preserve"> </w:t>
      </w:r>
      <w:r w:rsidRPr="005F2F85">
        <w:rPr>
          <w:rStyle w:val="Emphasis"/>
          <w:highlight w:val="cyan"/>
        </w:rPr>
        <w:t>but there had been no progress</w:t>
      </w:r>
      <w:r w:rsidRPr="00FD156A">
        <w:rPr>
          <w:rStyle w:val="Emphasis"/>
        </w:rPr>
        <w:t xml:space="preserve"> on the deal,</w:t>
      </w:r>
      <w:r w:rsidRPr="00FD156A">
        <w:rPr>
          <w:sz w:val="14"/>
        </w:rPr>
        <w:t xml:space="preserve"> </w:t>
      </w:r>
      <w:r w:rsidRPr="005F2F85">
        <w:rPr>
          <w:rStyle w:val="StyleUnderline"/>
          <w:highlight w:val="cyan"/>
        </w:rPr>
        <w:t>prompting Taipei’s decision to build its own.</w:t>
      </w:r>
    </w:p>
    <w:p w14:paraId="6EB67BBC" w14:textId="77777777" w:rsidR="000171D2" w:rsidRPr="00FD156A" w:rsidRDefault="000171D2" w:rsidP="000171D2">
      <w:pPr>
        <w:rPr>
          <w:sz w:val="14"/>
        </w:rPr>
      </w:pPr>
      <w:r w:rsidRPr="00FD156A">
        <w:rPr>
          <w:sz w:val="14"/>
        </w:rPr>
        <w:t xml:space="preserve">The </w:t>
      </w:r>
      <w:r w:rsidRPr="00FD156A">
        <w:rPr>
          <w:rStyle w:val="Emphasis"/>
        </w:rPr>
        <w:t>U</w:t>
      </w:r>
      <w:r w:rsidRPr="00FD156A">
        <w:rPr>
          <w:sz w:val="14"/>
        </w:rPr>
        <w:t xml:space="preserve">nited </w:t>
      </w:r>
      <w:r w:rsidRPr="00FD156A">
        <w:rPr>
          <w:rStyle w:val="Emphasis"/>
        </w:rPr>
        <w:t>S</w:t>
      </w:r>
      <w:r w:rsidRPr="00FD156A">
        <w:rPr>
          <w:sz w:val="14"/>
        </w:rPr>
        <w:t xml:space="preserve">tates </w:t>
      </w:r>
      <w:r w:rsidRPr="00FD156A">
        <w:rPr>
          <w:rStyle w:val="StyleUnderline"/>
        </w:rPr>
        <w:t>has not built conventional submarines</w:t>
      </w:r>
      <w:r w:rsidRPr="00FD156A">
        <w:rPr>
          <w:sz w:val="14"/>
        </w:rPr>
        <w:t xml:space="preserve"> </w:t>
      </w:r>
      <w:r w:rsidRPr="00FD156A">
        <w:rPr>
          <w:rStyle w:val="Emphasis"/>
        </w:rPr>
        <w:t>for more than 40 years</w:t>
      </w:r>
      <w:r w:rsidRPr="00FD156A">
        <w:rPr>
          <w:sz w:val="14"/>
        </w:rPr>
        <w:t xml:space="preserve"> </w:t>
      </w:r>
      <w:r w:rsidRPr="00FD156A">
        <w:rPr>
          <w:rStyle w:val="StyleUnderline"/>
        </w:rPr>
        <w:t xml:space="preserve">and </w:t>
      </w:r>
      <w:r w:rsidRPr="005F2F85">
        <w:rPr>
          <w:rStyle w:val="StyleUnderline"/>
          <w:highlight w:val="cyan"/>
        </w:rPr>
        <w:t>Germany and Spain</w:t>
      </w:r>
      <w:r w:rsidRPr="005F2F85">
        <w:rPr>
          <w:sz w:val="14"/>
          <w:highlight w:val="cyan"/>
        </w:rPr>
        <w:t xml:space="preserve"> </w:t>
      </w:r>
      <w:r w:rsidRPr="00202DFC">
        <w:rPr>
          <w:sz w:val="14"/>
        </w:rPr>
        <w:t>reportedly</w:t>
      </w:r>
      <w:r w:rsidRPr="00FD156A">
        <w:rPr>
          <w:sz w:val="14"/>
        </w:rPr>
        <w:t xml:space="preserve"> </w:t>
      </w:r>
      <w:r w:rsidRPr="005F2F85">
        <w:rPr>
          <w:rStyle w:val="StyleUnderline"/>
          <w:highlight w:val="cyan"/>
        </w:rPr>
        <w:t>declined to offer their designs</w:t>
      </w:r>
      <w:r w:rsidRPr="005F2F85">
        <w:rPr>
          <w:sz w:val="14"/>
          <w:highlight w:val="cyan"/>
        </w:rPr>
        <w:t xml:space="preserve"> </w:t>
      </w:r>
      <w:r w:rsidRPr="005F2F85">
        <w:rPr>
          <w:rStyle w:val="Emphasis"/>
          <w:highlight w:val="cyan"/>
        </w:rPr>
        <w:t>for fear of offending China</w:t>
      </w:r>
      <w:r w:rsidRPr="005F2F85">
        <w:rPr>
          <w:sz w:val="14"/>
          <w:highlight w:val="cyan"/>
        </w:rPr>
        <w:t>.</w:t>
      </w:r>
    </w:p>
    <w:p w14:paraId="69B5D2A8" w14:textId="77777777" w:rsidR="000171D2" w:rsidRPr="00FD156A" w:rsidRDefault="000171D2" w:rsidP="000171D2">
      <w:pPr>
        <w:rPr>
          <w:sz w:val="14"/>
        </w:rPr>
      </w:pPr>
      <w:r w:rsidRPr="00FD156A">
        <w:rPr>
          <w:rStyle w:val="StyleUnderline"/>
        </w:rPr>
        <w:t>Taiwan’s navy operates</w:t>
      </w:r>
      <w:r w:rsidRPr="00FD156A">
        <w:rPr>
          <w:sz w:val="14"/>
        </w:rPr>
        <w:t xml:space="preserve"> a fleet of </w:t>
      </w:r>
      <w:r w:rsidRPr="00FD156A">
        <w:rPr>
          <w:rStyle w:val="StyleUnderline"/>
        </w:rPr>
        <w:t>four submarines</w:t>
      </w:r>
      <w:r w:rsidRPr="00FD156A">
        <w:rPr>
          <w:sz w:val="14"/>
        </w:rPr>
        <w:t>, bought from abroad but only two of them can be deployed in the event of war.</w:t>
      </w:r>
    </w:p>
    <w:p w14:paraId="7F5F5E81" w14:textId="77777777" w:rsidR="000171D2" w:rsidRPr="00FD156A" w:rsidRDefault="000171D2" w:rsidP="000171D2">
      <w:pPr>
        <w:rPr>
          <w:sz w:val="14"/>
        </w:rPr>
      </w:pPr>
      <w:r w:rsidRPr="00FD156A">
        <w:rPr>
          <w:sz w:val="14"/>
        </w:rPr>
        <w:t xml:space="preserve">The other </w:t>
      </w:r>
      <w:r w:rsidRPr="00FD156A">
        <w:rPr>
          <w:rStyle w:val="StyleUnderline"/>
        </w:rPr>
        <w:t>two were built by the</w:t>
      </w:r>
      <w:r w:rsidRPr="00FD156A">
        <w:rPr>
          <w:sz w:val="14"/>
        </w:rPr>
        <w:t xml:space="preserve"> </w:t>
      </w:r>
      <w:r w:rsidRPr="00FD156A">
        <w:rPr>
          <w:rStyle w:val="Emphasis"/>
        </w:rPr>
        <w:t>U</w:t>
      </w:r>
      <w:r w:rsidRPr="00FD156A">
        <w:rPr>
          <w:sz w:val="14"/>
        </w:rPr>
        <w:t xml:space="preserve">nited </w:t>
      </w:r>
      <w:r w:rsidRPr="00FD156A">
        <w:rPr>
          <w:rStyle w:val="Emphasis"/>
        </w:rPr>
        <w:t>S</w:t>
      </w:r>
      <w:r w:rsidRPr="00FD156A">
        <w:rPr>
          <w:sz w:val="14"/>
        </w:rPr>
        <w:t xml:space="preserve">tates </w:t>
      </w:r>
      <w:r w:rsidRPr="00FD156A">
        <w:rPr>
          <w:rStyle w:val="Emphasis"/>
        </w:rPr>
        <w:t>in the 1940s</w:t>
      </w:r>
      <w:r w:rsidRPr="00FD156A">
        <w:rPr>
          <w:sz w:val="14"/>
        </w:rPr>
        <w:t xml:space="preserve"> </w:t>
      </w:r>
      <w:r w:rsidRPr="00FD156A">
        <w:rPr>
          <w:rStyle w:val="StyleUnderline"/>
        </w:rPr>
        <w:t>and are only used in training</w:t>
      </w:r>
      <w:r w:rsidRPr="00FD156A">
        <w:rPr>
          <w:sz w:val="14"/>
        </w:rPr>
        <w:t xml:space="preserve"> </w:t>
      </w:r>
      <w:r w:rsidRPr="00FD156A">
        <w:rPr>
          <w:rStyle w:val="Emphasis"/>
        </w:rPr>
        <w:t>as they are too old for combat</w:t>
      </w:r>
      <w:r w:rsidRPr="00FD156A">
        <w:rPr>
          <w:sz w:val="14"/>
        </w:rPr>
        <w:t>.</w:t>
      </w:r>
    </w:p>
    <w:p w14:paraId="08B97526" w14:textId="77777777" w:rsidR="000171D2" w:rsidRDefault="000171D2" w:rsidP="000171D2">
      <w:pPr>
        <w:rPr>
          <w:sz w:val="14"/>
        </w:rPr>
      </w:pPr>
      <w:r w:rsidRPr="00FD156A">
        <w:rPr>
          <w:rStyle w:val="StyleUnderline"/>
        </w:rPr>
        <w:lastRenderedPageBreak/>
        <w:t>The first domestic</w:t>
      </w:r>
      <w:r w:rsidRPr="00FD156A">
        <w:rPr>
          <w:sz w:val="14"/>
        </w:rPr>
        <w:t xml:space="preserve">ally built </w:t>
      </w:r>
      <w:r w:rsidRPr="00FD156A">
        <w:rPr>
          <w:rStyle w:val="StyleUnderline"/>
        </w:rPr>
        <w:t>submarine is expected to be deployed</w:t>
      </w:r>
      <w:r w:rsidRPr="00FD156A">
        <w:rPr>
          <w:sz w:val="14"/>
        </w:rPr>
        <w:t xml:space="preserve"> with</w:t>
      </w:r>
      <w:r w:rsidRPr="00FD156A">
        <w:rPr>
          <w:rStyle w:val="StyleUnderline"/>
        </w:rPr>
        <w:t>in</w:t>
      </w:r>
      <w:r w:rsidRPr="00FD156A">
        <w:rPr>
          <w:sz w:val="14"/>
        </w:rPr>
        <w:t xml:space="preserve"> </w:t>
      </w:r>
      <w:r w:rsidRPr="00FD156A">
        <w:rPr>
          <w:rStyle w:val="Emphasis"/>
        </w:rPr>
        <w:t xml:space="preserve">10 </w:t>
      </w:r>
      <w:r w:rsidRPr="00897AA0">
        <w:rPr>
          <w:rStyle w:val="Emphasis"/>
        </w:rPr>
        <w:t>years.</w:t>
      </w:r>
    </w:p>
    <w:p w14:paraId="2BAD5F3C" w14:textId="77777777" w:rsidR="000171D2" w:rsidRDefault="000171D2" w:rsidP="000171D2">
      <w:pPr>
        <w:pStyle w:val="Heading4"/>
        <w:rPr>
          <w:b w:val="0"/>
        </w:rPr>
      </w:pPr>
      <w:r>
        <w:lastRenderedPageBreak/>
        <w:t xml:space="preserve">It’s </w:t>
      </w:r>
      <w:r>
        <w:rPr>
          <w:u w:val="single"/>
        </w:rPr>
        <w:t>reverse causal</w:t>
      </w:r>
      <w:r>
        <w:t xml:space="preserve"> – Taiwan needs </w:t>
      </w:r>
      <w:r>
        <w:rPr>
          <w:u w:val="single"/>
        </w:rPr>
        <w:t>five types of tech</w:t>
      </w:r>
      <w:r>
        <w:t xml:space="preserve"> that </w:t>
      </w:r>
      <w:r w:rsidRPr="000171D2">
        <w:rPr>
          <w:u w:val="single"/>
        </w:rPr>
        <w:t>only</w:t>
      </w:r>
      <w:r>
        <w:t xml:space="preserve"> the US </w:t>
      </w:r>
      <w:r w:rsidRPr="000B5102">
        <w:rPr>
          <w:u w:val="single"/>
        </w:rPr>
        <w:t>can or will</w:t>
      </w:r>
      <w:r>
        <w:t xml:space="preserve"> provide – </w:t>
      </w:r>
      <w:r>
        <w:rPr>
          <w:b w:val="0"/>
        </w:rPr>
        <w:t>the only ones with the tech are the US, Japan and some European countries – everyone but the US has said no to sales</w:t>
      </w:r>
    </w:p>
    <w:p w14:paraId="352B3F70" w14:textId="77777777" w:rsidR="000171D2" w:rsidRPr="00006D67" w:rsidRDefault="000171D2" w:rsidP="000171D2">
      <w:r>
        <w:rPr>
          <w:rStyle w:val="Style13ptBold"/>
        </w:rPr>
        <w:t xml:space="preserve">Yeo 17 </w:t>
      </w:r>
      <w:r w:rsidRPr="00006D67">
        <w:t>---- Mike,</w:t>
      </w:r>
      <w:r>
        <w:t xml:space="preserve"> Asia reporter for </w:t>
      </w:r>
      <w:r>
        <w:rPr>
          <w:i/>
        </w:rPr>
        <w:t>Defense News</w:t>
      </w:r>
      <w:r>
        <w:t xml:space="preserve">, “Taiwan Struggles to Acquire 5 Types of Submarine Tech for Local Program,” </w:t>
      </w:r>
      <w:r>
        <w:rPr>
          <w:i/>
        </w:rPr>
        <w:t>Defense News</w:t>
      </w:r>
      <w:r>
        <w:t>, 4/7, https://www.defensenews.com/naval/2017/04/07/taiwan-struggles-to-acquire-5-types-of-submarine-tech-for-local-program/</w:t>
      </w:r>
    </w:p>
    <w:p w14:paraId="572D7FD5" w14:textId="77777777" w:rsidR="000171D2" w:rsidRDefault="000171D2" w:rsidP="000171D2"/>
    <w:p w14:paraId="078DE78C" w14:textId="77777777" w:rsidR="000171D2" w:rsidRPr="007F522A" w:rsidRDefault="000171D2" w:rsidP="000171D2">
      <w:pPr>
        <w:rPr>
          <w:sz w:val="14"/>
        </w:rPr>
      </w:pPr>
      <w:r w:rsidRPr="007F522A">
        <w:rPr>
          <w:sz w:val="14"/>
        </w:rPr>
        <w:t xml:space="preserve">MELBOURNE, Australia — </w:t>
      </w:r>
      <w:r w:rsidRPr="005F2F85">
        <w:rPr>
          <w:rStyle w:val="StyleUnderline"/>
          <w:highlight w:val="cyan"/>
        </w:rPr>
        <w:t xml:space="preserve">Taiwan is </w:t>
      </w:r>
      <w:r w:rsidRPr="005F2F85">
        <w:rPr>
          <w:rStyle w:val="Emphasis"/>
          <w:highlight w:val="cyan"/>
        </w:rPr>
        <w:t>short</w:t>
      </w:r>
      <w:r w:rsidRPr="005F2F85">
        <w:rPr>
          <w:sz w:val="14"/>
          <w:highlight w:val="cyan"/>
        </w:rPr>
        <w:t xml:space="preserve"> </w:t>
      </w:r>
      <w:r w:rsidRPr="005F2F85">
        <w:rPr>
          <w:rStyle w:val="StyleUnderline"/>
          <w:highlight w:val="cyan"/>
        </w:rPr>
        <w:t>five</w:t>
      </w:r>
      <w:r w:rsidRPr="005F2F85">
        <w:rPr>
          <w:sz w:val="14"/>
          <w:highlight w:val="cyan"/>
        </w:rPr>
        <w:t xml:space="preserve"> </w:t>
      </w:r>
      <w:r w:rsidRPr="005F2F85">
        <w:rPr>
          <w:rStyle w:val="Emphasis"/>
          <w:highlight w:val="cyan"/>
        </w:rPr>
        <w:t>critical pieces</w:t>
      </w:r>
      <w:r w:rsidRPr="005F2F85">
        <w:rPr>
          <w:sz w:val="14"/>
          <w:highlight w:val="cyan"/>
        </w:rPr>
        <w:t xml:space="preserve"> </w:t>
      </w:r>
      <w:r w:rsidRPr="005F2F85">
        <w:rPr>
          <w:rStyle w:val="StyleUnderline"/>
          <w:highlight w:val="cyan"/>
        </w:rPr>
        <w:t>of</w:t>
      </w:r>
      <w:r w:rsidRPr="007F522A">
        <w:rPr>
          <w:sz w:val="14"/>
        </w:rPr>
        <w:t xml:space="preserve"> submarine </w:t>
      </w:r>
      <w:r w:rsidRPr="005F2F85">
        <w:rPr>
          <w:rStyle w:val="StyleUnderline"/>
          <w:highlight w:val="cyan"/>
        </w:rPr>
        <w:t>tech</w:t>
      </w:r>
      <w:r w:rsidRPr="00202DFC">
        <w:rPr>
          <w:sz w:val="14"/>
        </w:rPr>
        <w:t>nology</w:t>
      </w:r>
      <w:r w:rsidRPr="007F522A">
        <w:rPr>
          <w:sz w:val="14"/>
        </w:rPr>
        <w:t xml:space="preserve"> that </w:t>
      </w:r>
      <w:r w:rsidRPr="005F2F85">
        <w:rPr>
          <w:rStyle w:val="StyleUnderline"/>
          <w:highlight w:val="cyan"/>
        </w:rPr>
        <w:t xml:space="preserve">it </w:t>
      </w:r>
      <w:r w:rsidRPr="005F2F85">
        <w:rPr>
          <w:rStyle w:val="Emphasis"/>
          <w:highlight w:val="cyan"/>
        </w:rPr>
        <w:t>needs</w:t>
      </w:r>
      <w:r w:rsidRPr="005F2F85">
        <w:rPr>
          <w:rStyle w:val="StyleUnderline"/>
          <w:highlight w:val="cyan"/>
        </w:rPr>
        <w:t xml:space="preserve"> </w:t>
      </w:r>
      <w:r w:rsidRPr="00370D01">
        <w:rPr>
          <w:rStyle w:val="StyleUnderline"/>
        </w:rPr>
        <w:t>to achieve</w:t>
      </w:r>
      <w:r w:rsidRPr="00FA0D60">
        <w:rPr>
          <w:rStyle w:val="StyleUnderline"/>
        </w:rPr>
        <w:t xml:space="preserve"> its aim of building a new class of </w:t>
      </w:r>
      <w:r w:rsidRPr="00370D01">
        <w:rPr>
          <w:rStyle w:val="StyleUnderline"/>
        </w:rPr>
        <w:t>indigenous submarines,</w:t>
      </w:r>
      <w:r w:rsidRPr="007F522A">
        <w:rPr>
          <w:sz w:val="14"/>
        </w:rPr>
        <w:t xml:space="preserve"> according to a Taiwanese defense analyst.</w:t>
      </w:r>
    </w:p>
    <w:p w14:paraId="69F89F2D" w14:textId="77777777" w:rsidR="000171D2" w:rsidRPr="007F522A" w:rsidRDefault="000171D2" w:rsidP="000171D2">
      <w:pPr>
        <w:rPr>
          <w:sz w:val="14"/>
        </w:rPr>
      </w:pPr>
      <w:r w:rsidRPr="007F522A">
        <w:rPr>
          <w:sz w:val="14"/>
        </w:rPr>
        <w:t xml:space="preserve">Speaking to Defense News, Liao Yen-fan, a Taipei-based analyst for the cybersecurity research firm Team T5 that also focuses on air power and the Taiwanese military, said </w:t>
      </w:r>
      <w:r w:rsidRPr="005F2F85">
        <w:rPr>
          <w:rStyle w:val="StyleUnderline"/>
          <w:highlight w:val="cyan"/>
        </w:rPr>
        <w:t>the local defense industry</w:t>
      </w:r>
      <w:r w:rsidRPr="005F2F85">
        <w:rPr>
          <w:sz w:val="14"/>
          <w:highlight w:val="cyan"/>
        </w:rPr>
        <w:t xml:space="preserve"> </w:t>
      </w:r>
      <w:r w:rsidRPr="005F2F85">
        <w:rPr>
          <w:rStyle w:val="Emphasis"/>
          <w:highlight w:val="cyan"/>
        </w:rPr>
        <w:t>still needs to import the tech</w:t>
      </w:r>
      <w:r w:rsidRPr="007F522A">
        <w:rPr>
          <w:sz w:val="14"/>
        </w:rPr>
        <w:t xml:space="preserve">nology </w:t>
      </w:r>
      <w:r w:rsidRPr="00FA0D60">
        <w:rPr>
          <w:rStyle w:val="StyleUnderline"/>
        </w:rPr>
        <w:t>for</w:t>
      </w:r>
      <w:r w:rsidRPr="007F522A">
        <w:rPr>
          <w:sz w:val="14"/>
        </w:rPr>
        <w:t xml:space="preserve"> these </w:t>
      </w:r>
      <w:r w:rsidRPr="00FA0D60">
        <w:rPr>
          <w:rStyle w:val="StyleUnderline"/>
        </w:rPr>
        <w:t xml:space="preserve">five </w:t>
      </w:r>
      <w:r w:rsidRPr="007F522A">
        <w:rPr>
          <w:rStyle w:val="StyleUnderline"/>
        </w:rPr>
        <w:t xml:space="preserve">items, </w:t>
      </w:r>
      <w:r w:rsidRPr="00370D01">
        <w:rPr>
          <w:rStyle w:val="StyleUnderline"/>
        </w:rPr>
        <w:t>which include modern torpedo tubes and periscopes</w:t>
      </w:r>
      <w:r w:rsidRPr="007F522A">
        <w:rPr>
          <w:rStyle w:val="StyleUnderline"/>
        </w:rPr>
        <w:t>.</w:t>
      </w:r>
    </w:p>
    <w:p w14:paraId="01FF7FD5" w14:textId="77777777" w:rsidR="000171D2" w:rsidRPr="002353D8" w:rsidRDefault="000171D2" w:rsidP="000171D2">
      <w:pPr>
        <w:rPr>
          <w:sz w:val="14"/>
        </w:rPr>
      </w:pPr>
      <w:r w:rsidRPr="002353D8">
        <w:rPr>
          <w:rStyle w:val="StyleUnderline"/>
        </w:rPr>
        <w:t xml:space="preserve">Liao was </w:t>
      </w:r>
      <w:r w:rsidRPr="005F2F85">
        <w:rPr>
          <w:rStyle w:val="StyleUnderline"/>
          <w:highlight w:val="cyan"/>
        </w:rPr>
        <w:t>citing</w:t>
      </w:r>
      <w:r w:rsidRPr="002353D8">
        <w:rPr>
          <w:sz w:val="14"/>
        </w:rPr>
        <w:t xml:space="preserve"> representatives from Taiwan's Ching Fu Shipbuilding, </w:t>
      </w:r>
      <w:r w:rsidRPr="005F2F85">
        <w:rPr>
          <w:rStyle w:val="StyleUnderline"/>
          <w:highlight w:val="cyan"/>
        </w:rPr>
        <w:t>the company in charge of designing the</w:t>
      </w:r>
      <w:r w:rsidRPr="002353D8">
        <w:rPr>
          <w:rStyle w:val="StyleUnderline"/>
        </w:rPr>
        <w:t xml:space="preserve"> combat </w:t>
      </w:r>
      <w:r w:rsidRPr="005F2F85">
        <w:rPr>
          <w:rStyle w:val="StyleUnderline"/>
          <w:highlight w:val="cyan"/>
        </w:rPr>
        <w:t>system</w:t>
      </w:r>
      <w:r w:rsidRPr="002353D8">
        <w:rPr>
          <w:rStyle w:val="StyleUnderline"/>
        </w:rPr>
        <w:t xml:space="preserve"> and the largest subcontractor for Taiwan's domestic submarine program. The program </w:t>
      </w:r>
      <w:r w:rsidRPr="002353D8">
        <w:rPr>
          <w:rStyle w:val="Emphasis"/>
        </w:rPr>
        <w:t>currently is in the design phase</w:t>
      </w:r>
      <w:r w:rsidRPr="002353D8">
        <w:rPr>
          <w:sz w:val="14"/>
        </w:rPr>
        <w:t xml:space="preserve"> and is led by the state-run National Chung-Shan Institute of Science and Technology, or NCSIST. CSBC Corporation is the main contractor.  </w:t>
      </w:r>
    </w:p>
    <w:p w14:paraId="41D7B2DF" w14:textId="77777777" w:rsidR="000171D2" w:rsidRPr="002353D8" w:rsidRDefault="000171D2" w:rsidP="000171D2">
      <w:pPr>
        <w:rPr>
          <w:sz w:val="14"/>
        </w:rPr>
      </w:pPr>
      <w:r w:rsidRPr="002353D8">
        <w:rPr>
          <w:sz w:val="14"/>
        </w:rPr>
        <w:t xml:space="preserve">It's unclear what </w:t>
      </w:r>
      <w:r w:rsidRPr="002353D8">
        <w:rPr>
          <w:rStyle w:val="StyleUnderline"/>
        </w:rPr>
        <w:t>other</w:t>
      </w:r>
      <w:r w:rsidRPr="002353D8">
        <w:rPr>
          <w:sz w:val="14"/>
        </w:rPr>
        <w:t xml:space="preserve"> </w:t>
      </w:r>
      <w:r w:rsidRPr="00370D01">
        <w:rPr>
          <w:rStyle w:val="Emphasis"/>
        </w:rPr>
        <w:t>critical</w:t>
      </w:r>
      <w:r w:rsidRPr="002353D8">
        <w:rPr>
          <w:sz w:val="14"/>
        </w:rPr>
        <w:t xml:space="preserve"> submarine </w:t>
      </w:r>
      <w:r w:rsidRPr="002353D8">
        <w:rPr>
          <w:rStyle w:val="StyleUnderline"/>
        </w:rPr>
        <w:t>tech</w:t>
      </w:r>
      <w:r w:rsidRPr="002353D8">
        <w:rPr>
          <w:sz w:val="14"/>
        </w:rPr>
        <w:t xml:space="preserve">nology </w:t>
      </w:r>
      <w:r w:rsidRPr="002353D8">
        <w:rPr>
          <w:rStyle w:val="StyleUnderline"/>
        </w:rPr>
        <w:t>Taiwan requires</w:t>
      </w:r>
      <w:r w:rsidRPr="002353D8">
        <w:rPr>
          <w:sz w:val="14"/>
        </w:rPr>
        <w:t xml:space="preserve">, although it </w:t>
      </w:r>
      <w:r w:rsidRPr="002353D8">
        <w:rPr>
          <w:rStyle w:val="StyleUnderline"/>
        </w:rPr>
        <w:t>likely inc</w:t>
      </w:r>
      <w:r w:rsidRPr="00370D01">
        <w:rPr>
          <w:rStyle w:val="StyleUnderline"/>
        </w:rPr>
        <w:t>l</w:t>
      </w:r>
      <w:r w:rsidRPr="002353D8">
        <w:rPr>
          <w:rStyle w:val="StyleUnderline"/>
        </w:rPr>
        <w:t>udes air-independent propulsion tech</w:t>
      </w:r>
      <w:r w:rsidRPr="002353D8">
        <w:rPr>
          <w:sz w:val="14"/>
        </w:rPr>
        <w:t xml:space="preserve">nology </w:t>
      </w:r>
      <w:r w:rsidRPr="002353D8">
        <w:rPr>
          <w:rStyle w:val="StyleUnderline"/>
        </w:rPr>
        <w:t>or an equivalent to allow the submarine to be practically silent</w:t>
      </w:r>
      <w:r w:rsidRPr="002353D8">
        <w:rPr>
          <w:sz w:val="14"/>
        </w:rPr>
        <w:t xml:space="preserve"> when operating in a submerged environment.   </w:t>
      </w:r>
    </w:p>
    <w:p w14:paraId="0AF5DA1A" w14:textId="77777777" w:rsidR="000171D2" w:rsidRPr="002353D8" w:rsidRDefault="000171D2" w:rsidP="000171D2">
      <w:pPr>
        <w:rPr>
          <w:sz w:val="14"/>
        </w:rPr>
      </w:pPr>
      <w:r w:rsidRPr="002353D8">
        <w:rPr>
          <w:sz w:val="14"/>
        </w:rPr>
        <w:t xml:space="preserve">Liao told Defense News that </w:t>
      </w:r>
      <w:r w:rsidRPr="002353D8">
        <w:rPr>
          <w:rStyle w:val="StyleUnderline"/>
        </w:rPr>
        <w:t>Taiwanese delegations have</w:t>
      </w:r>
      <w:r w:rsidRPr="002353D8">
        <w:rPr>
          <w:sz w:val="14"/>
        </w:rPr>
        <w:t xml:space="preserve"> recently </w:t>
      </w:r>
      <w:r w:rsidRPr="002353D8">
        <w:rPr>
          <w:rStyle w:val="StyleUnderline"/>
        </w:rPr>
        <w:t>been dispatched</w:t>
      </w:r>
      <w:r w:rsidRPr="002353D8">
        <w:rPr>
          <w:sz w:val="14"/>
        </w:rPr>
        <w:t xml:space="preserve"> around the world </w:t>
      </w:r>
      <w:r w:rsidRPr="002353D8">
        <w:rPr>
          <w:rStyle w:val="StyleUnderline"/>
        </w:rPr>
        <w:t>to try and secure the needed tech</w:t>
      </w:r>
      <w:r w:rsidRPr="002353D8">
        <w:rPr>
          <w:sz w:val="14"/>
        </w:rPr>
        <w:t xml:space="preserve">nology transfer, including to the United States and Japan. </w:t>
      </w:r>
      <w:r w:rsidRPr="002353D8">
        <w:rPr>
          <w:rStyle w:val="Emphasis"/>
        </w:rPr>
        <w:t>However</w:t>
      </w:r>
      <w:r w:rsidRPr="002353D8">
        <w:rPr>
          <w:sz w:val="14"/>
        </w:rPr>
        <w:t xml:space="preserve">, it is understood that </w:t>
      </w:r>
      <w:r w:rsidRPr="005F2F85">
        <w:rPr>
          <w:rStyle w:val="StyleUnderline"/>
          <w:highlight w:val="cyan"/>
        </w:rPr>
        <w:t>Japan</w:t>
      </w:r>
      <w:r w:rsidRPr="005F2F85">
        <w:rPr>
          <w:sz w:val="14"/>
          <w:highlight w:val="cyan"/>
        </w:rPr>
        <w:t xml:space="preserve"> </w:t>
      </w:r>
      <w:r w:rsidRPr="005F2F85">
        <w:rPr>
          <w:rStyle w:val="Emphasis"/>
          <w:highlight w:val="cyan"/>
        </w:rPr>
        <w:t>has refused Taiwan's request</w:t>
      </w:r>
      <w:r w:rsidRPr="002353D8">
        <w:rPr>
          <w:rStyle w:val="Emphasis"/>
        </w:rPr>
        <w:t xml:space="preserve"> for assistance</w:t>
      </w:r>
      <w:r w:rsidRPr="002353D8">
        <w:rPr>
          <w:sz w:val="14"/>
        </w:rPr>
        <w:t xml:space="preserve">, almost certainly </w:t>
      </w:r>
      <w:r w:rsidRPr="002353D8">
        <w:rPr>
          <w:rStyle w:val="StyleUnderline"/>
        </w:rPr>
        <w:t>out of fear of antagonizing China, which sees Taiwan as a breakaway province and</w:t>
      </w:r>
      <w:r w:rsidRPr="002353D8">
        <w:rPr>
          <w:sz w:val="14"/>
        </w:rPr>
        <w:t xml:space="preserve"> </w:t>
      </w:r>
      <w:r w:rsidRPr="002353D8">
        <w:rPr>
          <w:rStyle w:val="Emphasis"/>
        </w:rPr>
        <w:t>has not ruled out the use of force to reunify the island with the mainland.</w:t>
      </w:r>
    </w:p>
    <w:p w14:paraId="14BCCDB2" w14:textId="77777777" w:rsidR="000171D2" w:rsidRPr="002353D8" w:rsidRDefault="000171D2" w:rsidP="000171D2">
      <w:pPr>
        <w:rPr>
          <w:sz w:val="14"/>
        </w:rPr>
      </w:pPr>
      <w:r w:rsidRPr="002353D8">
        <w:rPr>
          <w:sz w:val="14"/>
        </w:rPr>
        <w:t>A budget equivalent to $94.81 million has been allocated from December 2016 to December 2020 for the design of the new boats, according to an earlier report presented by Taiwan's Ministry of National Defense. Construction of the boats will follow the design phase, with CSBC expecting the first submarine to be built in eight years and entering service with Taiwan's Navy 10 years after completion of the design.</w:t>
      </w:r>
    </w:p>
    <w:p w14:paraId="2A2BEC9F" w14:textId="77777777" w:rsidR="000171D2" w:rsidRPr="002353D8" w:rsidRDefault="000171D2" w:rsidP="000171D2">
      <w:pPr>
        <w:rPr>
          <w:sz w:val="14"/>
        </w:rPr>
      </w:pPr>
      <w:r w:rsidRPr="002353D8">
        <w:rPr>
          <w:sz w:val="14"/>
        </w:rPr>
        <w:t>The Navy is in the process of upgrading its two Zwaardvis-class diesel-electric submarines purchased from the Netherlands in the 1980s, with local media reporting that NCSIST will enlist the help of foreign companies for the upgrade. The institute also completed an evaluation of periscope upgrades and is in the process of reviewing a design to upgrade their weapons systems.</w:t>
      </w:r>
    </w:p>
    <w:p w14:paraId="72216A1F" w14:textId="77777777" w:rsidR="000171D2" w:rsidRPr="002353D8" w:rsidRDefault="000171D2" w:rsidP="000171D2">
      <w:pPr>
        <w:rPr>
          <w:sz w:val="14"/>
        </w:rPr>
      </w:pPr>
      <w:r w:rsidRPr="002353D8">
        <w:rPr>
          <w:sz w:val="14"/>
        </w:rPr>
        <w:t>Submarines will be an important asymmetric capability and will complicate any attempt by China to take Taiwan by force, even though the former has undertaken a massive effort to modernize its armed forces and now outguns Taiwan by a significant margin.</w:t>
      </w:r>
    </w:p>
    <w:p w14:paraId="06F129B7" w14:textId="77777777" w:rsidR="000171D2" w:rsidRPr="002353D8" w:rsidRDefault="000171D2" w:rsidP="000171D2">
      <w:pPr>
        <w:rPr>
          <w:sz w:val="14"/>
        </w:rPr>
      </w:pPr>
      <w:r w:rsidRPr="002353D8">
        <w:rPr>
          <w:sz w:val="14"/>
        </w:rPr>
        <w:t xml:space="preserve">In contrast, </w:t>
      </w:r>
      <w:r w:rsidRPr="002353D8">
        <w:rPr>
          <w:rStyle w:val="StyleUnderline"/>
        </w:rPr>
        <w:t xml:space="preserve">Taiwan has been compelled to increasingly rely on </w:t>
      </w:r>
      <w:r w:rsidRPr="002353D8">
        <w:rPr>
          <w:rStyle w:val="Emphasis"/>
        </w:rPr>
        <w:t>local industry</w:t>
      </w:r>
      <w:r w:rsidRPr="002353D8">
        <w:rPr>
          <w:sz w:val="14"/>
        </w:rPr>
        <w:t xml:space="preserve"> </w:t>
      </w:r>
      <w:r w:rsidRPr="002353D8">
        <w:rPr>
          <w:rStyle w:val="StyleUnderline"/>
        </w:rPr>
        <w:t>to meet its defense needs, with China having successfully used</w:t>
      </w:r>
      <w:r w:rsidRPr="002353D8">
        <w:rPr>
          <w:sz w:val="14"/>
        </w:rPr>
        <w:t xml:space="preserve"> its </w:t>
      </w:r>
      <w:r w:rsidRPr="002353D8">
        <w:rPr>
          <w:rStyle w:val="StyleUnderline"/>
        </w:rPr>
        <w:t xml:space="preserve">substantial economic and political clout </w:t>
      </w:r>
      <w:r w:rsidRPr="002353D8">
        <w:rPr>
          <w:rStyle w:val="Emphasis"/>
        </w:rPr>
        <w:t>to restrict the sale of advanced weapons to Taiwan</w:t>
      </w:r>
      <w:r w:rsidRPr="002353D8">
        <w:rPr>
          <w:sz w:val="14"/>
        </w:rPr>
        <w:t xml:space="preserve">.  </w:t>
      </w:r>
    </w:p>
    <w:p w14:paraId="6CDA0E18" w14:textId="77777777" w:rsidR="000171D2" w:rsidRPr="002353D8" w:rsidRDefault="000171D2" w:rsidP="000171D2">
      <w:pPr>
        <w:rPr>
          <w:sz w:val="14"/>
        </w:rPr>
      </w:pPr>
      <w:r w:rsidRPr="002353D8">
        <w:rPr>
          <w:sz w:val="14"/>
        </w:rPr>
        <w:t xml:space="preserve">This </w:t>
      </w:r>
      <w:r w:rsidRPr="005F2F85">
        <w:rPr>
          <w:rStyle w:val="StyleUnderline"/>
          <w:highlight w:val="cyan"/>
        </w:rPr>
        <w:t>reluctance</w:t>
      </w:r>
      <w:r w:rsidRPr="005F2F85">
        <w:rPr>
          <w:sz w:val="14"/>
          <w:highlight w:val="cyan"/>
        </w:rPr>
        <w:t xml:space="preserve"> </w:t>
      </w:r>
      <w:r w:rsidRPr="005F2F85">
        <w:rPr>
          <w:rStyle w:val="Emphasis"/>
          <w:highlight w:val="cyan"/>
        </w:rPr>
        <w:t>could prove to be a serious stumbling block to Taiwan's submarine ambitions</w:t>
      </w:r>
      <w:r w:rsidRPr="002353D8">
        <w:rPr>
          <w:sz w:val="14"/>
        </w:rPr>
        <w:t xml:space="preserve">. Several </w:t>
      </w:r>
      <w:r w:rsidRPr="005F2F85">
        <w:rPr>
          <w:rStyle w:val="StyleUnderline"/>
          <w:highlight w:val="cyan"/>
        </w:rPr>
        <w:t>Western European</w:t>
      </w:r>
      <w:r w:rsidRPr="002353D8">
        <w:rPr>
          <w:sz w:val="14"/>
        </w:rPr>
        <w:t xml:space="preserve"> countries, most notably Sweden, France and Germany, </w:t>
      </w:r>
      <w:r w:rsidRPr="002353D8">
        <w:rPr>
          <w:rStyle w:val="StyleUnderline"/>
        </w:rPr>
        <w:t>have</w:t>
      </w:r>
      <w:r w:rsidRPr="002353D8">
        <w:rPr>
          <w:sz w:val="14"/>
        </w:rPr>
        <w:t xml:space="preserve"> established submarine </w:t>
      </w:r>
      <w:r w:rsidRPr="005F2F85">
        <w:rPr>
          <w:rStyle w:val="StyleUnderline"/>
          <w:highlight w:val="cyan"/>
        </w:rPr>
        <w:t>programs</w:t>
      </w:r>
      <w:r w:rsidRPr="002353D8">
        <w:rPr>
          <w:rStyle w:val="StyleUnderline"/>
        </w:rPr>
        <w:t xml:space="preserve"> and will possess the tech</w:t>
      </w:r>
      <w:r w:rsidRPr="002353D8">
        <w:rPr>
          <w:sz w:val="14"/>
        </w:rPr>
        <w:t xml:space="preserve">nology that </w:t>
      </w:r>
      <w:r w:rsidRPr="002353D8">
        <w:rPr>
          <w:rStyle w:val="StyleUnderline"/>
        </w:rPr>
        <w:t>Taiwan needs</w:t>
      </w:r>
      <w:r w:rsidRPr="002353D8">
        <w:rPr>
          <w:sz w:val="14"/>
        </w:rPr>
        <w:t xml:space="preserve">. </w:t>
      </w:r>
      <w:r w:rsidRPr="002353D8">
        <w:rPr>
          <w:rStyle w:val="Emphasis"/>
        </w:rPr>
        <w:t>However</w:t>
      </w:r>
      <w:r w:rsidRPr="002353D8">
        <w:rPr>
          <w:sz w:val="14"/>
        </w:rPr>
        <w:t xml:space="preserve">, </w:t>
      </w:r>
      <w:r w:rsidRPr="002353D8">
        <w:rPr>
          <w:rStyle w:val="StyleUnderline"/>
        </w:rPr>
        <w:t>like Japan</w:t>
      </w:r>
      <w:r w:rsidRPr="002353D8">
        <w:rPr>
          <w:sz w:val="14"/>
        </w:rPr>
        <w:t xml:space="preserve">, </w:t>
      </w:r>
      <w:r w:rsidRPr="002353D8">
        <w:rPr>
          <w:rStyle w:val="Emphasis"/>
        </w:rPr>
        <w:t xml:space="preserve">they </w:t>
      </w:r>
      <w:r w:rsidRPr="005F2F85">
        <w:rPr>
          <w:rStyle w:val="Emphasis"/>
          <w:highlight w:val="cyan"/>
        </w:rPr>
        <w:t>would</w:t>
      </w:r>
      <w:r w:rsidRPr="002353D8">
        <w:rPr>
          <w:rStyle w:val="Emphasis"/>
        </w:rPr>
        <w:t xml:space="preserve"> likely </w:t>
      </w:r>
      <w:r w:rsidRPr="005F2F85">
        <w:rPr>
          <w:rStyle w:val="Emphasis"/>
          <w:highlight w:val="cyan"/>
        </w:rPr>
        <w:t>loathe to anger China</w:t>
      </w:r>
      <w:r w:rsidRPr="002353D8">
        <w:rPr>
          <w:rStyle w:val="Emphasis"/>
        </w:rPr>
        <w:t xml:space="preserve"> with the sale of such significant weapons technology to Taiwan</w:t>
      </w:r>
      <w:r w:rsidRPr="002353D8">
        <w:rPr>
          <w:sz w:val="14"/>
        </w:rPr>
        <w:t xml:space="preserve">. </w:t>
      </w:r>
      <w:r w:rsidRPr="005F2F85">
        <w:rPr>
          <w:rStyle w:val="StyleUnderline"/>
          <w:highlight w:val="cyan"/>
        </w:rPr>
        <w:t>Even the</w:t>
      </w:r>
      <w:r w:rsidRPr="005F2F85">
        <w:rPr>
          <w:sz w:val="14"/>
          <w:highlight w:val="cyan"/>
        </w:rPr>
        <w:t xml:space="preserve"> </w:t>
      </w:r>
      <w:r w:rsidRPr="005F2F85">
        <w:rPr>
          <w:rStyle w:val="Emphasis"/>
          <w:highlight w:val="cyan"/>
        </w:rPr>
        <w:t>U</w:t>
      </w:r>
      <w:r w:rsidRPr="00370D01">
        <w:rPr>
          <w:sz w:val="14"/>
        </w:rPr>
        <w:t xml:space="preserve">nited </w:t>
      </w:r>
      <w:r w:rsidRPr="005F2F85">
        <w:rPr>
          <w:rStyle w:val="Emphasis"/>
          <w:highlight w:val="cyan"/>
        </w:rPr>
        <w:t>S</w:t>
      </w:r>
      <w:r w:rsidRPr="00370D01">
        <w:rPr>
          <w:sz w:val="14"/>
        </w:rPr>
        <w:t>tates</w:t>
      </w:r>
      <w:r w:rsidRPr="002353D8">
        <w:rPr>
          <w:sz w:val="14"/>
        </w:rPr>
        <w:t xml:space="preserve">, which is bound by the Taiwan Relations Act to assist Taiwan, </w:t>
      </w:r>
      <w:r w:rsidRPr="002353D8">
        <w:rPr>
          <w:rStyle w:val="StyleUnderline"/>
        </w:rPr>
        <w:t>has</w:t>
      </w:r>
      <w:r w:rsidRPr="002353D8">
        <w:rPr>
          <w:sz w:val="14"/>
        </w:rPr>
        <w:t xml:space="preserve"> </w:t>
      </w:r>
      <w:r w:rsidRPr="005F2F85">
        <w:rPr>
          <w:rStyle w:val="Emphasis"/>
          <w:highlight w:val="cyan"/>
        </w:rPr>
        <w:t>severely limited its</w:t>
      </w:r>
      <w:r w:rsidRPr="002353D8">
        <w:rPr>
          <w:rStyle w:val="Emphasis"/>
        </w:rPr>
        <w:t xml:space="preserve"> arms </w:t>
      </w:r>
      <w:r w:rsidRPr="005F2F85">
        <w:rPr>
          <w:rStyle w:val="Emphasis"/>
          <w:highlight w:val="cyan"/>
        </w:rPr>
        <w:t>sales</w:t>
      </w:r>
      <w:r w:rsidRPr="002353D8">
        <w:rPr>
          <w:sz w:val="14"/>
        </w:rPr>
        <w:t xml:space="preserve"> </w:t>
      </w:r>
      <w:r w:rsidRPr="002353D8">
        <w:rPr>
          <w:rStyle w:val="StyleUnderline"/>
        </w:rPr>
        <w:t>to what it deems as "self-defense"</w:t>
      </w:r>
      <w:r w:rsidRPr="002353D8">
        <w:rPr>
          <w:sz w:val="14"/>
        </w:rPr>
        <w:t xml:space="preserve"> weapons. </w:t>
      </w:r>
    </w:p>
    <w:p w14:paraId="045BACE7" w14:textId="255D1FDC" w:rsidR="000171D2" w:rsidRDefault="000171D2" w:rsidP="000171D2">
      <w:pPr>
        <w:rPr>
          <w:sz w:val="14"/>
        </w:rPr>
      </w:pPr>
      <w:r w:rsidRPr="005F2F85">
        <w:rPr>
          <w:rStyle w:val="StyleUnderline"/>
          <w:highlight w:val="cyan"/>
        </w:rPr>
        <w:lastRenderedPageBreak/>
        <w:t>Taiwan is</w:t>
      </w:r>
      <w:r w:rsidRPr="005F2F85">
        <w:rPr>
          <w:sz w:val="14"/>
          <w:highlight w:val="cyan"/>
        </w:rPr>
        <w:t xml:space="preserve"> </w:t>
      </w:r>
      <w:r w:rsidRPr="005F2F85">
        <w:rPr>
          <w:rStyle w:val="Emphasis"/>
          <w:highlight w:val="cyan"/>
        </w:rPr>
        <w:t xml:space="preserve">hoping that this will change under </w:t>
      </w:r>
      <w:r w:rsidRPr="00370D01">
        <w:rPr>
          <w:rStyle w:val="Emphasis"/>
        </w:rPr>
        <w:t xml:space="preserve">the </w:t>
      </w:r>
      <w:r w:rsidRPr="005F2F85">
        <w:rPr>
          <w:rStyle w:val="Emphasis"/>
          <w:highlight w:val="cyan"/>
        </w:rPr>
        <w:t xml:space="preserve">Trump </w:t>
      </w:r>
      <w:r w:rsidRPr="00370D01">
        <w:rPr>
          <w:rStyle w:val="Emphasis"/>
        </w:rPr>
        <w:t>administration</w:t>
      </w:r>
      <w:r w:rsidRPr="002353D8">
        <w:rPr>
          <w:sz w:val="14"/>
        </w:rPr>
        <w:t xml:space="preserve"> — </w:t>
      </w:r>
      <w:r w:rsidRPr="005F2F85">
        <w:rPr>
          <w:rStyle w:val="StyleUnderline"/>
          <w:highlight w:val="cyan"/>
        </w:rPr>
        <w:t xml:space="preserve">hopes </w:t>
      </w:r>
      <w:r w:rsidRPr="005F2F85">
        <w:rPr>
          <w:rStyle w:val="Emphasis"/>
          <w:highlight w:val="cyan"/>
        </w:rPr>
        <w:t>which have been given fresh impetus</w:t>
      </w:r>
      <w:r w:rsidRPr="005F2F85">
        <w:rPr>
          <w:sz w:val="14"/>
          <w:highlight w:val="cyan"/>
        </w:rPr>
        <w:t xml:space="preserve"> </w:t>
      </w:r>
      <w:r w:rsidRPr="005F2F85">
        <w:rPr>
          <w:rStyle w:val="StyleUnderline"/>
          <w:highlight w:val="cyan"/>
        </w:rPr>
        <w:t>with reports</w:t>
      </w:r>
      <w:r w:rsidRPr="002353D8">
        <w:rPr>
          <w:sz w:val="14"/>
        </w:rPr>
        <w:t xml:space="preserve"> in March that </w:t>
      </w:r>
      <w:r w:rsidRPr="005F2F85">
        <w:rPr>
          <w:rStyle w:val="StyleUnderline"/>
          <w:highlight w:val="cyan"/>
        </w:rPr>
        <w:t>the administration is planning a new arms package</w:t>
      </w:r>
      <w:r w:rsidRPr="002353D8">
        <w:rPr>
          <w:sz w:val="14"/>
        </w:rPr>
        <w:t xml:space="preserve"> for the east Asian island.</w:t>
      </w:r>
    </w:p>
    <w:p w14:paraId="7C516B7A" w14:textId="5F490342" w:rsidR="00EC748B" w:rsidRPr="00E60FB6" w:rsidRDefault="00EC748B" w:rsidP="00EC748B">
      <w:pPr>
        <w:pStyle w:val="Heading4"/>
      </w:pPr>
      <w:r w:rsidRPr="00531BD0">
        <w:t xml:space="preserve">Indigenous subs </w:t>
      </w:r>
      <w:r w:rsidRPr="00531BD0">
        <w:rPr>
          <w:u w:val="single"/>
        </w:rPr>
        <w:t xml:space="preserve">don’t have </w:t>
      </w:r>
      <w:r>
        <w:rPr>
          <w:u w:val="single"/>
        </w:rPr>
        <w:t>warfighting</w:t>
      </w:r>
      <w:r w:rsidRPr="00531BD0">
        <w:rPr>
          <w:u w:val="single"/>
        </w:rPr>
        <w:t xml:space="preserve"> benefits</w:t>
      </w:r>
      <w:r>
        <w:t xml:space="preserve"> but risk </w:t>
      </w:r>
      <w:r w:rsidRPr="00531BD0">
        <w:rPr>
          <w:u w:val="single"/>
        </w:rPr>
        <w:t>China/Taiwan war</w:t>
      </w:r>
      <w:r>
        <w:t xml:space="preserve"> – </w:t>
      </w:r>
      <w:r>
        <w:rPr>
          <w:u w:val="single"/>
        </w:rPr>
        <w:t>encourage preemptive Chinese attacks</w:t>
      </w:r>
      <w:r>
        <w:t xml:space="preserve"> and undercut </w:t>
      </w:r>
      <w:r>
        <w:rPr>
          <w:u w:val="single"/>
        </w:rPr>
        <w:t>Taiwanese deterrence</w:t>
      </w:r>
      <w:r>
        <w:t xml:space="preserve"> </w:t>
      </w:r>
      <w:r>
        <w:rPr>
          <w:b w:val="0"/>
        </w:rPr>
        <w:t>by trading off with the acquisition of more effective weapons and incentivizing Chinese advancements in anti-submarine warfare</w:t>
      </w:r>
      <w:r>
        <w:t xml:space="preserve"> </w:t>
      </w:r>
    </w:p>
    <w:p w14:paraId="5A952978" w14:textId="77777777" w:rsidR="00EC748B" w:rsidRPr="00E662B6" w:rsidRDefault="00EC748B" w:rsidP="00EC748B">
      <w:r>
        <w:rPr>
          <w:rStyle w:val="Style13ptBold"/>
        </w:rPr>
        <w:t xml:space="preserve">Montgomery 14 </w:t>
      </w:r>
      <w:r w:rsidRPr="00E662B6">
        <w:t>---- Evan Braden,</w:t>
      </w:r>
      <w:r>
        <w:t xml:space="preserve"> Senior Fellow at the Center for Strategic and Budgetary Assessments, M.A. and Ph.D. in Foreign Affairs (University of Virginia), B.A. in Political Science and Sociology (Villanova University), </w:t>
      </w:r>
      <w:r w:rsidRPr="00E662B6">
        <w:lastRenderedPageBreak/>
        <w:t xml:space="preserve">“Rethinking Taiwan's Submarine Dream,” Real Clear Defense, 10/27, </w:t>
      </w:r>
      <w:hyperlink r:id="rId49" w:history="1">
        <w:r w:rsidRPr="00E662B6">
          <w:rPr>
            <w:rStyle w:val="Hyperlink"/>
          </w:rPr>
          <w:t>https://www.realcleardefense.com/articles/2014/10/28/time_for_taiwan_to_rethink_its_submarine_dream_107516.html</w:t>
        </w:r>
      </w:hyperlink>
    </w:p>
    <w:p w14:paraId="2764D99B" w14:textId="77777777" w:rsidR="00EC748B" w:rsidRPr="00E662B6" w:rsidRDefault="00EC748B" w:rsidP="00EC748B"/>
    <w:p w14:paraId="62FCD032" w14:textId="77777777" w:rsidR="00EC748B" w:rsidRPr="00531BD0" w:rsidRDefault="00EC748B" w:rsidP="00EC748B">
      <w:pPr>
        <w:rPr>
          <w:sz w:val="14"/>
        </w:rPr>
      </w:pPr>
      <w:r w:rsidRPr="00531BD0">
        <w:rPr>
          <w:sz w:val="14"/>
        </w:rPr>
        <w:t xml:space="preserve">Taiwan’s submarine saga is back in the news again. For decades, </w:t>
      </w:r>
      <w:r w:rsidRPr="005F2F85">
        <w:rPr>
          <w:rStyle w:val="StyleUnderline"/>
          <w:highlight w:val="cyan"/>
        </w:rPr>
        <w:t>successive governments have been determined to</w:t>
      </w:r>
      <w:r w:rsidRPr="00531BD0">
        <w:rPr>
          <w:rStyle w:val="StyleUnderline"/>
        </w:rPr>
        <w:t xml:space="preserve"> upgrade and </w:t>
      </w:r>
      <w:r w:rsidRPr="005F2F85">
        <w:rPr>
          <w:rStyle w:val="StyleUnderline"/>
          <w:highlight w:val="cyan"/>
        </w:rPr>
        <w:t xml:space="preserve">expand the nation’s </w:t>
      </w:r>
      <w:r w:rsidRPr="005F2F85">
        <w:rPr>
          <w:rStyle w:val="Emphasis"/>
          <w:highlight w:val="cyan"/>
        </w:rPr>
        <w:t>limited</w:t>
      </w:r>
      <w:r w:rsidRPr="005F2F85">
        <w:rPr>
          <w:rStyle w:val="StyleUnderline"/>
          <w:highlight w:val="cyan"/>
        </w:rPr>
        <w:t xml:space="preserve"> undersea warfare capabilities</w:t>
      </w:r>
      <w:r w:rsidRPr="005F2F85">
        <w:rPr>
          <w:sz w:val="14"/>
          <w:highlight w:val="cyan"/>
        </w:rPr>
        <w:t>,</w:t>
      </w:r>
      <w:r w:rsidRPr="00531BD0">
        <w:rPr>
          <w:sz w:val="14"/>
        </w:rPr>
        <w:t xml:space="preserve"> </w:t>
      </w:r>
      <w:r w:rsidRPr="00531BD0">
        <w:rPr>
          <w:rStyle w:val="Emphasis"/>
        </w:rPr>
        <w:t xml:space="preserve">albeit </w:t>
      </w:r>
      <w:r w:rsidRPr="005F2F85">
        <w:rPr>
          <w:rStyle w:val="Emphasis"/>
          <w:highlight w:val="cyan"/>
        </w:rPr>
        <w:t>without much success</w:t>
      </w:r>
      <w:r w:rsidRPr="00531BD0">
        <w:rPr>
          <w:sz w:val="14"/>
        </w:rPr>
        <w:t>. The Republic of China Navy (</w:t>
      </w:r>
      <w:r w:rsidRPr="00531BD0">
        <w:rPr>
          <w:rStyle w:val="StyleUnderline"/>
        </w:rPr>
        <w:t>ROCN) currently has</w:t>
      </w:r>
      <w:r w:rsidRPr="00531BD0">
        <w:rPr>
          <w:sz w:val="14"/>
        </w:rPr>
        <w:t xml:space="preserve"> </w:t>
      </w:r>
      <w:r w:rsidRPr="00531BD0">
        <w:rPr>
          <w:rStyle w:val="StyleUnderline"/>
        </w:rPr>
        <w:t>two operational submarines</w:t>
      </w:r>
      <w:r w:rsidRPr="00531BD0">
        <w:rPr>
          <w:sz w:val="14"/>
        </w:rPr>
        <w:t xml:space="preserve">, which were </w:t>
      </w:r>
      <w:r w:rsidRPr="00531BD0">
        <w:rPr>
          <w:rStyle w:val="StyleUnderline"/>
        </w:rPr>
        <w:t>acquired from the Netherlands</w:t>
      </w:r>
      <w:r w:rsidRPr="00531BD0">
        <w:rPr>
          <w:sz w:val="14"/>
        </w:rPr>
        <w:t xml:space="preserve"> during the late 1980s, </w:t>
      </w:r>
      <w:r w:rsidRPr="00531BD0">
        <w:rPr>
          <w:rStyle w:val="StyleUnderline"/>
        </w:rPr>
        <w:t>along with</w:t>
      </w:r>
      <w:r w:rsidRPr="00531BD0">
        <w:rPr>
          <w:sz w:val="14"/>
        </w:rPr>
        <w:t xml:space="preserve"> a pair of </w:t>
      </w:r>
      <w:r w:rsidRPr="00531BD0">
        <w:rPr>
          <w:rStyle w:val="StyleUnderline"/>
        </w:rPr>
        <w:t>U.S.-supplied boats</w:t>
      </w:r>
      <w:r w:rsidRPr="00531BD0">
        <w:rPr>
          <w:sz w:val="14"/>
        </w:rPr>
        <w:t xml:space="preserve">, which date back to the 1940s and are </w:t>
      </w:r>
      <w:r w:rsidRPr="00531BD0">
        <w:rPr>
          <w:rStyle w:val="StyleUnderline"/>
        </w:rPr>
        <w:t>used for training. In 2001</w:t>
      </w:r>
      <w:r w:rsidRPr="00531BD0">
        <w:rPr>
          <w:sz w:val="14"/>
        </w:rPr>
        <w:t xml:space="preserve">, the George W. </w:t>
      </w:r>
      <w:r w:rsidRPr="00531BD0">
        <w:rPr>
          <w:rStyle w:val="StyleUnderline"/>
        </w:rPr>
        <w:t>Bush</w:t>
      </w:r>
      <w:r w:rsidRPr="00531BD0">
        <w:rPr>
          <w:sz w:val="14"/>
        </w:rPr>
        <w:t xml:space="preserve"> administration </w:t>
      </w:r>
      <w:r w:rsidRPr="00531BD0">
        <w:rPr>
          <w:rStyle w:val="StyleUnderline"/>
        </w:rPr>
        <w:t>agreed to sell</w:t>
      </w:r>
      <w:r w:rsidRPr="00531BD0">
        <w:rPr>
          <w:sz w:val="14"/>
        </w:rPr>
        <w:t xml:space="preserve"> Taipei eight diesel-electric submarines (</w:t>
      </w:r>
      <w:r w:rsidRPr="00531BD0">
        <w:rPr>
          <w:rStyle w:val="StyleUnderline"/>
        </w:rPr>
        <w:t>SSKs</w:t>
      </w:r>
      <w:r w:rsidRPr="00531BD0">
        <w:rPr>
          <w:sz w:val="14"/>
        </w:rPr>
        <w:t xml:space="preserve">) as part of a broader arms package. Because the United States only builds nuclear-powered boats, </w:t>
      </w:r>
      <w:r w:rsidRPr="00531BD0">
        <w:rPr>
          <w:rStyle w:val="StyleUnderline"/>
        </w:rPr>
        <w:t>however</w:t>
      </w:r>
      <w:r w:rsidRPr="00531BD0">
        <w:rPr>
          <w:sz w:val="14"/>
        </w:rPr>
        <w:t xml:space="preserve">, and because potential European partners were reluctant to help in the face of Chinese opposition, </w:t>
      </w:r>
      <w:r w:rsidRPr="00531BD0">
        <w:rPr>
          <w:rStyle w:val="Emphasis"/>
        </w:rPr>
        <w:t>that deal never materialized</w:t>
      </w:r>
      <w:r w:rsidRPr="00531BD0">
        <w:rPr>
          <w:sz w:val="14"/>
        </w:rPr>
        <w:t>.</w:t>
      </w:r>
    </w:p>
    <w:p w14:paraId="17CBF38B" w14:textId="77777777" w:rsidR="00EC748B" w:rsidRPr="00531BD0" w:rsidRDefault="00EC748B" w:rsidP="00EC748B">
      <w:pPr>
        <w:rPr>
          <w:sz w:val="14"/>
        </w:rPr>
      </w:pPr>
      <w:r w:rsidRPr="00531BD0">
        <w:rPr>
          <w:sz w:val="14"/>
        </w:rPr>
        <w:t>With the United States unwilling to fulfill its previous commitment, patience appears to be running out in Taipei. According to recent press reports, the government is preparing to embark on an indigenous submarine construction program, although it has not abandoned the option of foreign procurement entirely. Specifically, it plans to build at least four and as many as eight SSKs. Although the details have not been finalized, the boats are likely to displace around 1500 tons each—smaller than its current submarines but comparable to the size of many platforms manufactured in Europe. This would be a major undertaking for a nation with no previous experience in the submarine-building business.</w:t>
      </w:r>
    </w:p>
    <w:p w14:paraId="064AEC1F" w14:textId="77777777" w:rsidR="00EC748B" w:rsidRPr="00531BD0" w:rsidRDefault="00EC748B" w:rsidP="00EC748B">
      <w:pPr>
        <w:rPr>
          <w:sz w:val="14"/>
        </w:rPr>
      </w:pPr>
      <w:r w:rsidRPr="00531BD0">
        <w:rPr>
          <w:sz w:val="14"/>
        </w:rPr>
        <w:t>Nevertheless, it is hardly surprising that Taiwan wants to improve its submarine force. As a small island nation located just 100 miles from its much larger rival, it occupies an unenviable strategic position. Until as recently as a decade ago, Taiwan enjoyed a military edge over the People’s Republic of China (PRC), and could expect to mount an effective defense against the PRC, especially if it tried to mount an invasion.</w:t>
      </w:r>
    </w:p>
    <w:p w14:paraId="035125D3" w14:textId="77777777" w:rsidR="00EC748B" w:rsidRPr="00531BD0" w:rsidRDefault="00EC748B" w:rsidP="00EC748B">
      <w:pPr>
        <w:rPr>
          <w:sz w:val="14"/>
        </w:rPr>
      </w:pPr>
      <w:r w:rsidRPr="00531BD0">
        <w:rPr>
          <w:sz w:val="14"/>
        </w:rPr>
        <w:t>This is no longer the case, though. Beijing has been steadily modernizing its armed forces and developing a variety of capabilities that could be used to coerce Taipei or counter third-party intervention on its behalf.  As a result of this shifting balance of power, Taiwan can no longer count on controlling its surrounding waters or the airspace above them. Instead, the best it can probably hope for in the event of a cross-Strait conflict is to impose heavy costs on the PRC by holding out as long as possible. Given China’s growing military strength, that will require an “innovative and asymmetric” military strategy, in the words of Taiwan’s Ministry of National Defense.</w:t>
      </w:r>
    </w:p>
    <w:p w14:paraId="5B24CAD8" w14:textId="77777777" w:rsidR="00EC748B" w:rsidRPr="00531BD0" w:rsidRDefault="00EC748B" w:rsidP="00EC748B">
      <w:pPr>
        <w:rPr>
          <w:sz w:val="14"/>
        </w:rPr>
      </w:pPr>
      <w:r w:rsidRPr="00531BD0">
        <w:rPr>
          <w:rStyle w:val="StyleUnderline"/>
        </w:rPr>
        <w:t xml:space="preserve">At first glance, </w:t>
      </w:r>
      <w:r w:rsidRPr="005F2F85">
        <w:rPr>
          <w:rStyle w:val="StyleUnderline"/>
          <w:highlight w:val="cyan"/>
        </w:rPr>
        <w:t>SSKs seem like exactly the type of asymmetric capability</w:t>
      </w:r>
      <w:r w:rsidRPr="00531BD0">
        <w:rPr>
          <w:sz w:val="14"/>
        </w:rPr>
        <w:t xml:space="preserve"> that </w:t>
      </w:r>
      <w:r w:rsidRPr="005F2F85">
        <w:rPr>
          <w:rStyle w:val="StyleUnderline"/>
          <w:highlight w:val="cyan"/>
        </w:rPr>
        <w:t>Taiwan needs</w:t>
      </w:r>
      <w:r w:rsidRPr="00531BD0">
        <w:rPr>
          <w:sz w:val="14"/>
        </w:rPr>
        <w:t xml:space="preserve"> to offset China’s military power. For instance, they could help to defend against a seaborne invasion, whether by targeting amphibious assault ships in port or interdicting them en route. They could also be used to threaten enemy surface combatants that attempt to impose a maritime blockade and cut the island off from the global economy. </w:t>
      </w:r>
      <w:r w:rsidRPr="00531BD0">
        <w:rPr>
          <w:rStyle w:val="StyleUnderline"/>
        </w:rPr>
        <w:t>On closer inspection, though</w:t>
      </w:r>
      <w:r w:rsidRPr="00531BD0">
        <w:rPr>
          <w:sz w:val="14"/>
        </w:rPr>
        <w:t xml:space="preserve">, </w:t>
      </w:r>
      <w:r w:rsidRPr="00531BD0">
        <w:rPr>
          <w:rStyle w:val="Emphasis"/>
        </w:rPr>
        <w:t>SSKs might not be a good fit</w:t>
      </w:r>
      <w:r w:rsidRPr="00531BD0">
        <w:rPr>
          <w:sz w:val="14"/>
        </w:rPr>
        <w:t xml:space="preserve">, for two reasons. </w:t>
      </w:r>
    </w:p>
    <w:p w14:paraId="2D86AD58" w14:textId="77777777" w:rsidR="00EC748B" w:rsidRPr="00E60FB6" w:rsidRDefault="00EC748B" w:rsidP="00EC748B">
      <w:pPr>
        <w:rPr>
          <w:rStyle w:val="StyleUnderline"/>
        </w:rPr>
      </w:pPr>
      <w:r w:rsidRPr="00E60FB6">
        <w:rPr>
          <w:sz w:val="14"/>
        </w:rPr>
        <w:t xml:space="preserve">First and foremost, </w:t>
      </w:r>
      <w:r w:rsidRPr="005F2F85">
        <w:rPr>
          <w:rStyle w:val="StyleUnderline"/>
          <w:highlight w:val="cyan"/>
        </w:rPr>
        <w:t>SSKs are</w:t>
      </w:r>
      <w:r w:rsidRPr="00E60FB6">
        <w:rPr>
          <w:rStyle w:val="StyleUnderline"/>
        </w:rPr>
        <w:t xml:space="preserve"> expensive—perhaps</w:t>
      </w:r>
      <w:r w:rsidRPr="00E60FB6">
        <w:rPr>
          <w:sz w:val="14"/>
        </w:rPr>
        <w:t xml:space="preserve"> </w:t>
      </w:r>
      <w:r w:rsidRPr="005F2F85">
        <w:rPr>
          <w:rStyle w:val="Emphasis"/>
          <w:highlight w:val="cyan"/>
        </w:rPr>
        <w:t>too expensive</w:t>
      </w:r>
      <w:r w:rsidRPr="005F2F85">
        <w:rPr>
          <w:sz w:val="14"/>
          <w:highlight w:val="cyan"/>
        </w:rPr>
        <w:t xml:space="preserve"> </w:t>
      </w:r>
      <w:r w:rsidRPr="005F2F85">
        <w:rPr>
          <w:rStyle w:val="StyleUnderline"/>
          <w:highlight w:val="cyan"/>
        </w:rPr>
        <w:t>for Taiwan</w:t>
      </w:r>
      <w:r w:rsidRPr="00E60FB6">
        <w:rPr>
          <w:sz w:val="14"/>
        </w:rPr>
        <w:t xml:space="preserve">. </w:t>
      </w:r>
      <w:r w:rsidRPr="00E60FB6">
        <w:rPr>
          <w:rStyle w:val="StyleUnderline"/>
        </w:rPr>
        <w:t>In 2001</w:t>
      </w:r>
      <w:r w:rsidRPr="00E60FB6">
        <w:rPr>
          <w:sz w:val="14"/>
        </w:rPr>
        <w:t xml:space="preserve">, when it wanted to purchase eight 2000-ton submarines from the United States, </w:t>
      </w:r>
      <w:r w:rsidRPr="00E60FB6">
        <w:rPr>
          <w:rStyle w:val="StyleUnderline"/>
        </w:rPr>
        <w:t>the estimated price tag was</w:t>
      </w:r>
      <w:r w:rsidRPr="00E60FB6">
        <w:rPr>
          <w:sz w:val="14"/>
        </w:rPr>
        <w:t xml:space="preserve"> $10-</w:t>
      </w:r>
      <w:r w:rsidRPr="00E60FB6">
        <w:rPr>
          <w:rStyle w:val="StyleUnderline"/>
        </w:rPr>
        <w:t>12 billion. Building them at home</w:t>
      </w:r>
      <w:r w:rsidRPr="00E60FB6">
        <w:rPr>
          <w:sz w:val="14"/>
        </w:rPr>
        <w:t xml:space="preserve"> </w:t>
      </w:r>
      <w:r w:rsidRPr="00E60FB6">
        <w:rPr>
          <w:rStyle w:val="Emphasis"/>
        </w:rPr>
        <w:t>would not be any cheaper</w:t>
      </w:r>
      <w:r w:rsidRPr="00E60FB6">
        <w:rPr>
          <w:sz w:val="14"/>
        </w:rPr>
        <w:t xml:space="preserve">. Press reports indicate that the Ministry of </w:t>
      </w:r>
      <w:r w:rsidRPr="005F2F85">
        <w:rPr>
          <w:rStyle w:val="StyleUnderline"/>
          <w:highlight w:val="cyan"/>
        </w:rPr>
        <w:t>Defense plans to spend</w:t>
      </w:r>
      <w:r w:rsidRPr="00E60FB6">
        <w:rPr>
          <w:sz w:val="14"/>
        </w:rPr>
        <w:t xml:space="preserve"> almost </w:t>
      </w:r>
      <w:r w:rsidRPr="00E60FB6">
        <w:rPr>
          <w:rStyle w:val="StyleUnderline"/>
        </w:rPr>
        <w:t>$</w:t>
      </w:r>
      <w:r w:rsidRPr="005F2F85">
        <w:rPr>
          <w:rStyle w:val="StyleUnderline"/>
          <w:highlight w:val="cyan"/>
        </w:rPr>
        <w:t>5</w:t>
      </w:r>
      <w:r w:rsidRPr="00E60FB6">
        <w:rPr>
          <w:rStyle w:val="StyleUnderline"/>
        </w:rPr>
        <w:t xml:space="preserve"> </w:t>
      </w:r>
      <w:r w:rsidRPr="005F2F85">
        <w:rPr>
          <w:rStyle w:val="StyleUnderline"/>
          <w:highlight w:val="cyan"/>
        </w:rPr>
        <w:t>billion on the first four boats alone</w:t>
      </w:r>
      <w:r w:rsidRPr="00E60FB6">
        <w:rPr>
          <w:sz w:val="14"/>
        </w:rPr>
        <w:t xml:space="preserve">. To provide some context, </w:t>
      </w:r>
      <w:r w:rsidRPr="005F2F85">
        <w:rPr>
          <w:rStyle w:val="StyleUnderline"/>
          <w:highlight w:val="cyan"/>
        </w:rPr>
        <w:t>Taiwan’s annual defense budget is</w:t>
      </w:r>
      <w:r w:rsidRPr="00E60FB6">
        <w:rPr>
          <w:rStyle w:val="StyleUnderline"/>
        </w:rPr>
        <w:t xml:space="preserve"> approximately $</w:t>
      </w:r>
      <w:r w:rsidRPr="005F2F85">
        <w:rPr>
          <w:rStyle w:val="StyleUnderline"/>
          <w:highlight w:val="cyan"/>
        </w:rPr>
        <w:t>10.5 billion</w:t>
      </w:r>
      <w:r w:rsidRPr="00E60FB6">
        <w:rPr>
          <w:rStyle w:val="StyleUnderline"/>
        </w:rPr>
        <w:t xml:space="preserve">, </w:t>
      </w:r>
      <w:r w:rsidRPr="00E60FB6">
        <w:rPr>
          <w:rStyle w:val="Emphasis"/>
        </w:rPr>
        <w:t>and has remained relatively flat for years</w:t>
      </w:r>
      <w:r w:rsidRPr="00E60FB6">
        <w:rPr>
          <w:sz w:val="14"/>
        </w:rPr>
        <w:t xml:space="preserve">. </w:t>
      </w:r>
      <w:r w:rsidRPr="005F2F85">
        <w:rPr>
          <w:rStyle w:val="StyleUnderline"/>
          <w:highlight w:val="cyan"/>
        </w:rPr>
        <w:t>That</w:t>
      </w:r>
      <w:r w:rsidRPr="00E60FB6">
        <w:rPr>
          <w:sz w:val="14"/>
        </w:rPr>
        <w:t xml:space="preserve"> situation </w:t>
      </w:r>
      <w:r w:rsidRPr="005F2F85">
        <w:rPr>
          <w:rStyle w:val="Emphasis"/>
          <w:highlight w:val="cyan"/>
        </w:rPr>
        <w:t>doesn’t appear likely to change</w:t>
      </w:r>
      <w:r w:rsidRPr="00E60FB6">
        <w:rPr>
          <w:sz w:val="14"/>
        </w:rPr>
        <w:t xml:space="preserve"> any time soon. </w:t>
      </w:r>
      <w:r w:rsidRPr="00E60FB6">
        <w:rPr>
          <w:rStyle w:val="StyleUnderline"/>
        </w:rPr>
        <w:t>In fact</w:t>
      </w:r>
      <w:r w:rsidRPr="00E60FB6">
        <w:rPr>
          <w:sz w:val="14"/>
        </w:rPr>
        <w:t xml:space="preserve">, </w:t>
      </w:r>
      <w:r w:rsidRPr="00E60FB6">
        <w:rPr>
          <w:rStyle w:val="Emphasis"/>
        </w:rPr>
        <w:t>it could get worse</w:t>
      </w:r>
      <w:r w:rsidRPr="00E60FB6">
        <w:rPr>
          <w:sz w:val="14"/>
        </w:rPr>
        <w:t xml:space="preserve">. </w:t>
      </w:r>
      <w:r w:rsidRPr="005F2F85">
        <w:rPr>
          <w:rStyle w:val="StyleUnderline"/>
          <w:highlight w:val="cyan"/>
        </w:rPr>
        <w:t>Competition for Taiwan’s</w:t>
      </w:r>
      <w:r w:rsidRPr="005F2F85">
        <w:rPr>
          <w:sz w:val="14"/>
          <w:highlight w:val="cyan"/>
        </w:rPr>
        <w:t xml:space="preserve"> </w:t>
      </w:r>
      <w:r w:rsidRPr="005F2F85">
        <w:rPr>
          <w:rStyle w:val="Emphasis"/>
          <w:highlight w:val="cyan"/>
        </w:rPr>
        <w:t>scarce defense dollars</w:t>
      </w:r>
      <w:r w:rsidRPr="005F2F85">
        <w:rPr>
          <w:sz w:val="14"/>
          <w:highlight w:val="cyan"/>
        </w:rPr>
        <w:t xml:space="preserve"> </w:t>
      </w:r>
      <w:r w:rsidRPr="005F2F85">
        <w:rPr>
          <w:rStyle w:val="StyleUnderline"/>
          <w:highlight w:val="cyan"/>
        </w:rPr>
        <w:t xml:space="preserve">will only become </w:t>
      </w:r>
      <w:r w:rsidRPr="005F2F85">
        <w:rPr>
          <w:rStyle w:val="Emphasis"/>
          <w:highlight w:val="cyan"/>
        </w:rPr>
        <w:t>more intense</w:t>
      </w:r>
      <w:r w:rsidRPr="005F2F85">
        <w:rPr>
          <w:rStyle w:val="StyleUnderline"/>
          <w:highlight w:val="cyan"/>
        </w:rPr>
        <w:t xml:space="preserve"> as it shifts to a</w:t>
      </w:r>
      <w:r w:rsidRPr="00E60FB6">
        <w:rPr>
          <w:rStyle w:val="StyleUnderline"/>
        </w:rPr>
        <w:t xml:space="preserve"> smaller but more </w:t>
      </w:r>
      <w:r w:rsidRPr="005F2F85">
        <w:rPr>
          <w:rStyle w:val="StyleUnderline"/>
          <w:highlight w:val="cyan"/>
        </w:rPr>
        <w:t>expensive all-volunteer force, and</w:t>
      </w:r>
      <w:r w:rsidRPr="00E60FB6">
        <w:rPr>
          <w:sz w:val="14"/>
        </w:rPr>
        <w:t xml:space="preserve"> as it </w:t>
      </w:r>
      <w:r w:rsidRPr="005F2F85">
        <w:rPr>
          <w:rStyle w:val="StyleUnderline"/>
          <w:highlight w:val="cyan"/>
        </w:rPr>
        <w:t>attempts to recapitalize its aging</w:t>
      </w:r>
      <w:r w:rsidRPr="00E60FB6">
        <w:rPr>
          <w:rStyle w:val="StyleUnderline"/>
        </w:rPr>
        <w:t xml:space="preserve"> destroyers, frigates, and amphibious transport </w:t>
      </w:r>
      <w:r w:rsidRPr="005F2F85">
        <w:rPr>
          <w:rStyle w:val="StyleUnderline"/>
          <w:highlight w:val="cyan"/>
        </w:rPr>
        <w:t>ships</w:t>
      </w:r>
      <w:r w:rsidRPr="00E60FB6">
        <w:rPr>
          <w:rStyle w:val="StyleUnderline"/>
        </w:rPr>
        <w:t>.</w:t>
      </w:r>
    </w:p>
    <w:p w14:paraId="22B4D087" w14:textId="77777777" w:rsidR="00EC748B" w:rsidRPr="00E60FB6" w:rsidRDefault="00EC748B" w:rsidP="00EC748B">
      <w:pPr>
        <w:rPr>
          <w:sz w:val="14"/>
        </w:rPr>
      </w:pPr>
      <w:r w:rsidRPr="00E60FB6">
        <w:rPr>
          <w:rStyle w:val="StyleUnderline"/>
        </w:rPr>
        <w:lastRenderedPageBreak/>
        <w:t>This bill might be worth paying if SSKs would provide Taiwan</w:t>
      </w:r>
      <w:r w:rsidRPr="00E60FB6">
        <w:rPr>
          <w:sz w:val="14"/>
        </w:rPr>
        <w:t xml:space="preserve"> with significant </w:t>
      </w:r>
      <w:r w:rsidRPr="00E60FB6">
        <w:rPr>
          <w:rStyle w:val="StyleUnderline"/>
        </w:rPr>
        <w:t>“bang for the buck.”</w:t>
      </w:r>
      <w:r w:rsidRPr="00E60FB6">
        <w:rPr>
          <w:sz w:val="14"/>
        </w:rPr>
        <w:t xml:space="preserve"> </w:t>
      </w:r>
      <w:r w:rsidRPr="00E60FB6">
        <w:rPr>
          <w:rStyle w:val="Emphasis"/>
        </w:rPr>
        <w:t>Yet</w:t>
      </w:r>
      <w:r w:rsidRPr="00E60FB6">
        <w:rPr>
          <w:sz w:val="14"/>
        </w:rPr>
        <w:t xml:space="preserve"> </w:t>
      </w:r>
      <w:r w:rsidRPr="00E60FB6">
        <w:rPr>
          <w:rStyle w:val="StyleUnderline"/>
        </w:rPr>
        <w:t>there are</w:t>
      </w:r>
      <w:r w:rsidRPr="00E60FB6">
        <w:rPr>
          <w:sz w:val="14"/>
        </w:rPr>
        <w:t xml:space="preserve"> </w:t>
      </w:r>
      <w:r w:rsidRPr="00E60FB6">
        <w:rPr>
          <w:rStyle w:val="Emphasis"/>
        </w:rPr>
        <w:t>reasons to doubt that</w:t>
      </w:r>
      <w:r w:rsidRPr="00E60FB6">
        <w:rPr>
          <w:sz w:val="14"/>
        </w:rPr>
        <w:t xml:space="preserve"> they would. Quiet, well-armed, diesel-electric submarines can be an extremely effective sea-denial capability when they are under way. But not all of them will be. </w:t>
      </w:r>
      <w:r w:rsidRPr="005F2F85">
        <w:rPr>
          <w:rStyle w:val="StyleUnderline"/>
          <w:highlight w:val="cyan"/>
        </w:rPr>
        <w:t>Even if Taiwan managed</w:t>
      </w:r>
      <w:r w:rsidRPr="00E60FB6">
        <w:rPr>
          <w:sz w:val="14"/>
        </w:rPr>
        <w:t xml:space="preserve"> to procure </w:t>
      </w:r>
      <w:r w:rsidRPr="00E60FB6">
        <w:rPr>
          <w:rStyle w:val="StyleUnderline"/>
        </w:rPr>
        <w:t xml:space="preserve">eight </w:t>
      </w:r>
      <w:r w:rsidRPr="005F2F85">
        <w:rPr>
          <w:rStyle w:val="StyleUnderline"/>
          <w:highlight w:val="cyan"/>
        </w:rPr>
        <w:t>new boats</w:t>
      </w:r>
      <w:r w:rsidRPr="00E60FB6">
        <w:rPr>
          <w:sz w:val="14"/>
        </w:rPr>
        <w:t xml:space="preserve">, </w:t>
      </w:r>
      <w:r w:rsidRPr="005F2F85">
        <w:rPr>
          <w:rStyle w:val="Emphasis"/>
          <w:highlight w:val="cyan"/>
        </w:rPr>
        <w:t>only a fraction</w:t>
      </w:r>
      <w:r w:rsidRPr="005F2F85">
        <w:rPr>
          <w:sz w:val="14"/>
          <w:highlight w:val="cyan"/>
        </w:rPr>
        <w:t xml:space="preserve"> </w:t>
      </w:r>
      <w:r w:rsidRPr="005F2F85">
        <w:rPr>
          <w:rStyle w:val="StyleUnderline"/>
          <w:highlight w:val="cyan"/>
        </w:rPr>
        <w:t>would be available</w:t>
      </w:r>
      <w:r w:rsidRPr="00E60FB6">
        <w:rPr>
          <w:sz w:val="14"/>
        </w:rPr>
        <w:t xml:space="preserve"> for service </w:t>
      </w:r>
      <w:r w:rsidRPr="005F2F85">
        <w:rPr>
          <w:rStyle w:val="StyleUnderline"/>
          <w:highlight w:val="cyan"/>
        </w:rPr>
        <w:t>at any</w:t>
      </w:r>
      <w:r w:rsidRPr="00E60FB6">
        <w:rPr>
          <w:rStyle w:val="StyleUnderline"/>
        </w:rPr>
        <w:t xml:space="preserve"> given </w:t>
      </w:r>
      <w:r w:rsidRPr="005F2F85">
        <w:rPr>
          <w:rStyle w:val="StyleUnderline"/>
          <w:highlight w:val="cyan"/>
        </w:rPr>
        <w:t>time</w:t>
      </w:r>
      <w:r w:rsidRPr="00E60FB6">
        <w:rPr>
          <w:sz w:val="14"/>
        </w:rPr>
        <w:t xml:space="preserve">, and </w:t>
      </w:r>
      <w:r w:rsidRPr="00E60FB6">
        <w:rPr>
          <w:rStyle w:val="StyleUnderline"/>
        </w:rPr>
        <w:t>that fraction could be</w:t>
      </w:r>
      <w:r w:rsidRPr="00E60FB6">
        <w:rPr>
          <w:sz w:val="14"/>
        </w:rPr>
        <w:t xml:space="preserve"> </w:t>
      </w:r>
      <w:r w:rsidRPr="00E60FB6">
        <w:rPr>
          <w:rStyle w:val="Emphasis"/>
        </w:rPr>
        <w:t>quite small</w:t>
      </w:r>
      <w:r w:rsidRPr="00E60FB6">
        <w:rPr>
          <w:sz w:val="14"/>
        </w:rPr>
        <w:t xml:space="preserve">. With only two operational submarines at present, the ROCN would have to increase the size of its undersea warfare community to sustain a significantly larger fleet. </w:t>
      </w:r>
      <w:r w:rsidRPr="00E60FB6">
        <w:rPr>
          <w:rStyle w:val="StyleUnderline"/>
        </w:rPr>
        <w:t>If it has</w:t>
      </w:r>
      <w:r w:rsidRPr="00E60FB6">
        <w:rPr>
          <w:sz w:val="14"/>
        </w:rPr>
        <w:t xml:space="preserve"> trouble </w:t>
      </w:r>
      <w:r w:rsidRPr="00E60FB6">
        <w:rPr>
          <w:rStyle w:val="StyleUnderline"/>
        </w:rPr>
        <w:t>filling</w:t>
      </w:r>
      <w:r w:rsidRPr="00E60FB6">
        <w:rPr>
          <w:sz w:val="14"/>
        </w:rPr>
        <w:t xml:space="preserve"> those </w:t>
      </w:r>
      <w:r w:rsidRPr="00E60FB6">
        <w:rPr>
          <w:rStyle w:val="StyleUnderline"/>
        </w:rPr>
        <w:t>billets—and</w:t>
      </w:r>
      <w:r w:rsidRPr="00E60FB6">
        <w:rPr>
          <w:sz w:val="14"/>
        </w:rPr>
        <w:t xml:space="preserve"> the </w:t>
      </w:r>
      <w:r w:rsidRPr="005F2F85">
        <w:rPr>
          <w:rStyle w:val="Emphasis"/>
          <w:highlight w:val="cyan"/>
        </w:rPr>
        <w:t>recruiting challenges</w:t>
      </w:r>
      <w:r w:rsidRPr="00E60FB6">
        <w:rPr>
          <w:sz w:val="14"/>
        </w:rPr>
        <w:t xml:space="preserve"> </w:t>
      </w:r>
      <w:r w:rsidRPr="00E60FB6">
        <w:rPr>
          <w:rStyle w:val="StyleUnderline"/>
        </w:rPr>
        <w:t xml:space="preserve">it has faced during its shift away from conscription suggest this </w:t>
      </w:r>
      <w:r w:rsidRPr="005F2F85">
        <w:rPr>
          <w:rStyle w:val="StyleUnderline"/>
          <w:highlight w:val="cyan"/>
        </w:rPr>
        <w:t xml:space="preserve">is </w:t>
      </w:r>
      <w:r w:rsidRPr="005F2F85">
        <w:rPr>
          <w:rStyle w:val="Emphasis"/>
          <w:highlight w:val="cyan"/>
        </w:rPr>
        <w:t>a very real possibility</w:t>
      </w:r>
      <w:r w:rsidRPr="00E60FB6">
        <w:rPr>
          <w:sz w:val="14"/>
        </w:rPr>
        <w:t>—</w:t>
      </w:r>
      <w:r w:rsidRPr="00E60FB6">
        <w:rPr>
          <w:rStyle w:val="StyleUnderline"/>
        </w:rPr>
        <w:t>then</w:t>
      </w:r>
      <w:r w:rsidRPr="00E60FB6">
        <w:rPr>
          <w:sz w:val="14"/>
        </w:rPr>
        <w:t xml:space="preserve"> the </w:t>
      </w:r>
      <w:r w:rsidRPr="00E60FB6">
        <w:rPr>
          <w:rStyle w:val="StyleUnderline"/>
        </w:rPr>
        <w:t>availability</w:t>
      </w:r>
      <w:r w:rsidRPr="00E60FB6">
        <w:rPr>
          <w:sz w:val="14"/>
        </w:rPr>
        <w:t xml:space="preserve"> </w:t>
      </w:r>
      <w:r w:rsidRPr="00E60FB6">
        <w:rPr>
          <w:rStyle w:val="StyleUnderline"/>
        </w:rPr>
        <w:t>rate</w:t>
      </w:r>
      <w:r w:rsidRPr="00E60FB6">
        <w:rPr>
          <w:sz w:val="14"/>
        </w:rPr>
        <w:t xml:space="preserve"> of its submarines </w:t>
      </w:r>
      <w:r w:rsidRPr="00E60FB6">
        <w:rPr>
          <w:rStyle w:val="Emphasis"/>
        </w:rPr>
        <w:t>would correspondingly suffer</w:t>
      </w:r>
      <w:r w:rsidRPr="00E60FB6">
        <w:rPr>
          <w:sz w:val="14"/>
        </w:rPr>
        <w:t xml:space="preserve">. </w:t>
      </w:r>
      <w:r w:rsidRPr="00E60FB6">
        <w:rPr>
          <w:rStyle w:val="StyleUnderline"/>
        </w:rPr>
        <w:t>Moreover</w:t>
      </w:r>
      <w:r w:rsidRPr="00E60FB6">
        <w:rPr>
          <w:sz w:val="14"/>
        </w:rPr>
        <w:t xml:space="preserve">, </w:t>
      </w:r>
      <w:r w:rsidRPr="005F2F85">
        <w:rPr>
          <w:rStyle w:val="Emphasis"/>
          <w:highlight w:val="cyan"/>
        </w:rPr>
        <w:t>submarines in port might be some of the first targets</w:t>
      </w:r>
      <w:r w:rsidRPr="005F2F85">
        <w:rPr>
          <w:rStyle w:val="StyleUnderline"/>
          <w:highlight w:val="cyan"/>
        </w:rPr>
        <w:t xml:space="preserve"> in any Chinese attack</w:t>
      </w:r>
      <w:r w:rsidRPr="00E60FB6">
        <w:rPr>
          <w:rStyle w:val="StyleUnderline"/>
        </w:rPr>
        <w:t xml:space="preserve">. </w:t>
      </w:r>
      <w:r w:rsidRPr="005F2F85">
        <w:rPr>
          <w:rStyle w:val="Emphasis"/>
          <w:highlight w:val="cyan"/>
        </w:rPr>
        <w:t>Beijing could even become increasingly willing to escalate without warning if it meant</w:t>
      </w:r>
      <w:r w:rsidRPr="00E60FB6">
        <w:rPr>
          <w:rStyle w:val="Emphasis"/>
        </w:rPr>
        <w:t xml:space="preserve"> catching Taipei off-guard and </w:t>
      </w:r>
      <w:r w:rsidRPr="005F2F85">
        <w:rPr>
          <w:rStyle w:val="Emphasis"/>
          <w:highlight w:val="cyan"/>
        </w:rPr>
        <w:t>preventing it from putting as many boats</w:t>
      </w:r>
      <w:r w:rsidRPr="00E60FB6">
        <w:rPr>
          <w:rStyle w:val="Emphasis"/>
        </w:rPr>
        <w:t xml:space="preserve"> as possible </w:t>
      </w:r>
      <w:r w:rsidRPr="005F2F85">
        <w:rPr>
          <w:rStyle w:val="Emphasis"/>
          <w:highlight w:val="cyan"/>
        </w:rPr>
        <w:t>to sea</w:t>
      </w:r>
      <w:r w:rsidRPr="00E60FB6">
        <w:rPr>
          <w:sz w:val="14"/>
        </w:rPr>
        <w:t>.</w:t>
      </w:r>
    </w:p>
    <w:p w14:paraId="0DB0906E" w14:textId="77777777" w:rsidR="00EC748B" w:rsidRPr="00F233AD" w:rsidRDefault="00EC748B" w:rsidP="00EC748B">
      <w:pPr>
        <w:rPr>
          <w:rStyle w:val="StyleUnderline"/>
        </w:rPr>
      </w:pPr>
      <w:r w:rsidRPr="00F233AD">
        <w:rPr>
          <w:sz w:val="14"/>
        </w:rPr>
        <w:t xml:space="preserve">Of course, any SSKs roaming the Strait or guarding Taiwan’s eastern coast would pose a major challenge for China. </w:t>
      </w:r>
      <w:r w:rsidRPr="00F233AD">
        <w:rPr>
          <w:rStyle w:val="StyleUnderline"/>
        </w:rPr>
        <w:t>There are</w:t>
      </w:r>
      <w:r w:rsidRPr="00F233AD">
        <w:rPr>
          <w:sz w:val="14"/>
        </w:rPr>
        <w:t xml:space="preserve"> </w:t>
      </w:r>
      <w:r w:rsidRPr="00F233AD">
        <w:rPr>
          <w:rStyle w:val="StyleUnderline"/>
        </w:rPr>
        <w:t xml:space="preserve">significant limits to </w:t>
      </w:r>
      <w:r w:rsidRPr="00F233AD">
        <w:rPr>
          <w:sz w:val="14"/>
        </w:rPr>
        <w:t xml:space="preserve">the amount of </w:t>
      </w:r>
      <w:r w:rsidRPr="00F233AD">
        <w:rPr>
          <w:rStyle w:val="StyleUnderline"/>
        </w:rPr>
        <w:t>damage they could do</w:t>
      </w:r>
      <w:r w:rsidRPr="00F233AD">
        <w:rPr>
          <w:sz w:val="14"/>
        </w:rPr>
        <w:t xml:space="preserve">, however. 1500-ton </w:t>
      </w:r>
      <w:r w:rsidRPr="005F2F85">
        <w:rPr>
          <w:rStyle w:val="StyleUnderline"/>
          <w:highlight w:val="cyan"/>
        </w:rPr>
        <w:t>submarines can only carry a</w:t>
      </w:r>
      <w:r w:rsidRPr="005F2F85">
        <w:rPr>
          <w:sz w:val="14"/>
          <w:highlight w:val="cyan"/>
        </w:rPr>
        <w:t xml:space="preserve"> </w:t>
      </w:r>
      <w:r w:rsidRPr="005F2F85">
        <w:rPr>
          <w:rStyle w:val="Emphasis"/>
          <w:highlight w:val="cyan"/>
        </w:rPr>
        <w:t>small payload</w:t>
      </w:r>
      <w:r w:rsidRPr="00F233AD">
        <w:rPr>
          <w:sz w:val="14"/>
        </w:rPr>
        <w:t xml:space="preserve"> of torpedoes and anti-ship missiles, </w:t>
      </w:r>
      <w:r w:rsidRPr="005F2F85">
        <w:rPr>
          <w:rStyle w:val="StyleUnderline"/>
          <w:highlight w:val="cyan"/>
        </w:rPr>
        <w:t>and</w:t>
      </w:r>
      <w:r w:rsidRPr="00F233AD">
        <w:rPr>
          <w:sz w:val="14"/>
        </w:rPr>
        <w:t xml:space="preserve"> the </w:t>
      </w:r>
      <w:r w:rsidRPr="005F2F85">
        <w:rPr>
          <w:rStyle w:val="StyleUnderline"/>
          <w:highlight w:val="cyan"/>
        </w:rPr>
        <w:t>ports where they could reload might very well be</w:t>
      </w:r>
      <w:r w:rsidRPr="00370D01">
        <w:rPr>
          <w:sz w:val="14"/>
        </w:rPr>
        <w:t xml:space="preserve"> </w:t>
      </w:r>
      <w:r w:rsidRPr="00370D01">
        <w:rPr>
          <w:rStyle w:val="Emphasis"/>
        </w:rPr>
        <w:t>damaged</w:t>
      </w:r>
      <w:r w:rsidRPr="00F233AD">
        <w:rPr>
          <w:rStyle w:val="Emphasis"/>
        </w:rPr>
        <w:t xml:space="preserve">, destroyed, or closely </w:t>
      </w:r>
      <w:r w:rsidRPr="005F2F85">
        <w:rPr>
          <w:rStyle w:val="Emphasis"/>
          <w:highlight w:val="cyan"/>
        </w:rPr>
        <w:t>monitored</w:t>
      </w:r>
      <w:r w:rsidRPr="00F233AD">
        <w:rPr>
          <w:sz w:val="14"/>
        </w:rPr>
        <w:t xml:space="preserve"> </w:t>
      </w:r>
      <w:r w:rsidRPr="00F233AD">
        <w:rPr>
          <w:rStyle w:val="StyleUnderline"/>
        </w:rPr>
        <w:t>by Chinese</w:t>
      </w:r>
      <w:r w:rsidRPr="00F233AD">
        <w:rPr>
          <w:sz w:val="14"/>
        </w:rPr>
        <w:t xml:space="preserve"> air and naval </w:t>
      </w:r>
      <w:r w:rsidRPr="00F233AD">
        <w:rPr>
          <w:rStyle w:val="StyleUnderline"/>
        </w:rPr>
        <w:t>forces</w:t>
      </w:r>
      <w:r w:rsidRPr="00F233AD">
        <w:rPr>
          <w:sz w:val="14"/>
        </w:rPr>
        <w:t xml:space="preserve"> </w:t>
      </w:r>
      <w:r w:rsidRPr="00F233AD">
        <w:rPr>
          <w:rStyle w:val="Emphasis"/>
        </w:rPr>
        <w:t>waiting for Taiwanese boats to return</w:t>
      </w:r>
      <w:r w:rsidRPr="00F233AD">
        <w:rPr>
          <w:sz w:val="14"/>
        </w:rPr>
        <w:t xml:space="preserve">. </w:t>
      </w:r>
      <w:r w:rsidRPr="00F233AD">
        <w:rPr>
          <w:rStyle w:val="StyleUnderline"/>
        </w:rPr>
        <w:t xml:space="preserve">At the same time, </w:t>
      </w:r>
      <w:r w:rsidRPr="005F2F85">
        <w:rPr>
          <w:rStyle w:val="StyleUnderline"/>
          <w:highlight w:val="cyan"/>
        </w:rPr>
        <w:t>while China’s</w:t>
      </w:r>
      <w:r w:rsidRPr="00F233AD">
        <w:rPr>
          <w:sz w:val="14"/>
        </w:rPr>
        <w:t xml:space="preserve"> anti-submarine warfare (</w:t>
      </w:r>
      <w:r w:rsidRPr="005F2F85">
        <w:rPr>
          <w:rStyle w:val="StyleUnderline"/>
          <w:highlight w:val="cyan"/>
        </w:rPr>
        <w:t>ASW</w:t>
      </w:r>
      <w:r w:rsidRPr="00F233AD">
        <w:rPr>
          <w:sz w:val="14"/>
        </w:rPr>
        <w:t xml:space="preserve">) </w:t>
      </w:r>
      <w:r w:rsidRPr="005F2F85">
        <w:rPr>
          <w:rStyle w:val="StyleUnderline"/>
          <w:highlight w:val="cyan"/>
        </w:rPr>
        <w:t>capabilities might not be very formidable</w:t>
      </w:r>
      <w:r w:rsidRPr="00F233AD">
        <w:rPr>
          <w:rStyle w:val="StyleUnderline"/>
        </w:rPr>
        <w:t xml:space="preserve"> at present, </w:t>
      </w:r>
      <w:r w:rsidRPr="005F2F85">
        <w:rPr>
          <w:rStyle w:val="StyleUnderline"/>
          <w:highlight w:val="cyan"/>
        </w:rPr>
        <w:t xml:space="preserve">Beijing is likely to place an </w:t>
      </w:r>
      <w:r w:rsidRPr="005F2F85">
        <w:rPr>
          <w:rStyle w:val="Emphasis"/>
          <w:highlight w:val="cyan"/>
        </w:rPr>
        <w:t>increased emphasis</w:t>
      </w:r>
      <w:r w:rsidRPr="005F2F85">
        <w:rPr>
          <w:sz w:val="14"/>
          <w:highlight w:val="cyan"/>
        </w:rPr>
        <w:t xml:space="preserve"> </w:t>
      </w:r>
      <w:r w:rsidRPr="00370D01">
        <w:rPr>
          <w:rStyle w:val="StyleUnderline"/>
        </w:rPr>
        <w:t>on</w:t>
      </w:r>
      <w:r w:rsidRPr="00F233AD">
        <w:rPr>
          <w:rStyle w:val="StyleUnderline"/>
        </w:rPr>
        <w:t xml:space="preserve"> this area once Taiwan poses a more serious undersea threat.</w:t>
      </w:r>
      <w:r w:rsidRPr="00F233AD">
        <w:rPr>
          <w:sz w:val="14"/>
        </w:rPr>
        <w:t xml:space="preserve"> With Taiwan’s first indigenously produced SSK not expected to be ready until 2025 at the earliest, </w:t>
      </w:r>
      <w:r w:rsidRPr="005F2F85">
        <w:rPr>
          <w:rStyle w:val="StyleUnderline"/>
          <w:highlight w:val="cyan"/>
        </w:rPr>
        <w:t xml:space="preserve">the PRC </w:t>
      </w:r>
      <w:r w:rsidRPr="005F2F85">
        <w:rPr>
          <w:rStyle w:val="Emphasis"/>
          <w:highlight w:val="cyan"/>
        </w:rPr>
        <w:t>would have plenty of time</w:t>
      </w:r>
      <w:r w:rsidRPr="00F233AD">
        <w:rPr>
          <w:rStyle w:val="StyleUnderline"/>
        </w:rPr>
        <w:t xml:space="preserve"> to enhance its proficiency at ASW.</w:t>
      </w:r>
    </w:p>
    <w:p w14:paraId="49A18714" w14:textId="77777777" w:rsidR="00EC748B" w:rsidRPr="001D2F07" w:rsidRDefault="00EC748B" w:rsidP="00EC748B">
      <w:pPr>
        <w:rPr>
          <w:sz w:val="14"/>
        </w:rPr>
      </w:pPr>
      <w:r w:rsidRPr="001D2F07">
        <w:rPr>
          <w:rStyle w:val="StyleUnderline"/>
        </w:rPr>
        <w:t>Concerns about cost and effectiveness also go hand-in-hand. Because submarines in port are so vulnerable, and</w:t>
      </w:r>
      <w:r w:rsidRPr="001D2F07">
        <w:rPr>
          <w:sz w:val="14"/>
        </w:rPr>
        <w:t xml:space="preserve"> because they would </w:t>
      </w:r>
      <w:r w:rsidRPr="001D2F07">
        <w:rPr>
          <w:rStyle w:val="StyleUnderline"/>
        </w:rPr>
        <w:t>represent such a large</w:t>
      </w:r>
      <w:r w:rsidRPr="001D2F07">
        <w:rPr>
          <w:sz w:val="14"/>
        </w:rPr>
        <w:t xml:space="preserve"> and important </w:t>
      </w:r>
      <w:r w:rsidRPr="001D2F07">
        <w:rPr>
          <w:rStyle w:val="StyleUnderline"/>
        </w:rPr>
        <w:t>investment, Taiwan might go to great lengths to defend them</w:t>
      </w:r>
      <w:r w:rsidRPr="001D2F07">
        <w:rPr>
          <w:sz w:val="14"/>
        </w:rPr>
        <w:t xml:space="preserve"> against a possible attack. It has already devoted considerable effort to protecting its combat aircraft, for instance by constructing a hardened base inside a mountain that can support hundreds of fighters. Notably, when Taiwan was hoping to purchase new submarines from the United States more than a decade ago, there were reports that it wanted to build a similar facility to protect them from a surprise attack, although the price was probably far beyond what it could afford, given the resources projected to be available for defense.</w:t>
      </w:r>
    </w:p>
    <w:p w14:paraId="54C7F02B" w14:textId="5CA8E65B" w:rsidR="00EC748B" w:rsidRDefault="00EC748B" w:rsidP="00EC748B">
      <w:pPr>
        <w:rPr>
          <w:sz w:val="14"/>
        </w:rPr>
      </w:pPr>
      <w:r w:rsidRPr="001D2F07">
        <w:rPr>
          <w:sz w:val="14"/>
        </w:rPr>
        <w:t xml:space="preserve">In the end, </w:t>
      </w:r>
      <w:r w:rsidRPr="001D2F07">
        <w:rPr>
          <w:rStyle w:val="StyleUnderline"/>
        </w:rPr>
        <w:t>with the military balance</w:t>
      </w:r>
      <w:r w:rsidRPr="001D2F07">
        <w:rPr>
          <w:sz w:val="14"/>
        </w:rPr>
        <w:t xml:space="preserve"> in the Strait </w:t>
      </w:r>
      <w:r w:rsidRPr="001D2F07">
        <w:rPr>
          <w:rStyle w:val="Emphasis"/>
        </w:rPr>
        <w:t>clearly shifting in China’s favor</w:t>
      </w:r>
      <w:r w:rsidRPr="001D2F07">
        <w:rPr>
          <w:sz w:val="14"/>
        </w:rPr>
        <w:t xml:space="preserve">, </w:t>
      </w:r>
      <w:r w:rsidRPr="001D2F07">
        <w:rPr>
          <w:rStyle w:val="StyleUnderline"/>
        </w:rPr>
        <w:t>Taiwan needs asymmetric capabilities to bolster deterrence and improve its chances</w:t>
      </w:r>
      <w:r w:rsidRPr="001D2F07">
        <w:rPr>
          <w:sz w:val="14"/>
        </w:rPr>
        <w:t xml:space="preserve"> if a conflict breaks out. </w:t>
      </w:r>
      <w:r w:rsidRPr="001D2F07">
        <w:rPr>
          <w:rStyle w:val="StyleUnderline"/>
        </w:rPr>
        <w:t>But</w:t>
      </w:r>
      <w:r w:rsidRPr="001D2F07">
        <w:rPr>
          <w:sz w:val="14"/>
        </w:rPr>
        <w:t xml:space="preserve"> </w:t>
      </w:r>
      <w:r w:rsidRPr="001D2F07">
        <w:rPr>
          <w:rStyle w:val="Emphasis"/>
        </w:rPr>
        <w:t>SSKs may not be part of the equation</w:t>
      </w:r>
      <w:r w:rsidRPr="001D2F07">
        <w:rPr>
          <w:sz w:val="14"/>
        </w:rPr>
        <w:t xml:space="preserve">, whether they are built at home or purchased abroad. In fact, </w:t>
      </w:r>
      <w:r w:rsidRPr="005F2F85">
        <w:rPr>
          <w:rStyle w:val="StyleUnderline"/>
          <w:highlight w:val="cyan"/>
        </w:rPr>
        <w:t>Taipei’s overriding focus on submarine acquisition</w:t>
      </w:r>
      <w:r w:rsidRPr="005F2F85">
        <w:rPr>
          <w:sz w:val="14"/>
          <w:highlight w:val="cyan"/>
        </w:rPr>
        <w:t xml:space="preserve"> </w:t>
      </w:r>
      <w:r w:rsidRPr="005F2F85">
        <w:rPr>
          <w:rStyle w:val="Emphasis"/>
          <w:highlight w:val="cyan"/>
        </w:rPr>
        <w:t>risks creating tunnel vision that crowds out innovative thinking about other asymmetric options</w:t>
      </w:r>
      <w:r w:rsidRPr="005F2F85">
        <w:rPr>
          <w:sz w:val="14"/>
          <w:highlight w:val="cyan"/>
        </w:rPr>
        <w:t xml:space="preserve">, </w:t>
      </w:r>
      <w:r w:rsidRPr="005F2F85">
        <w:rPr>
          <w:rStyle w:val="StyleUnderline"/>
          <w:highlight w:val="cyan"/>
        </w:rPr>
        <w:t xml:space="preserve">while purchasing SSKs </w:t>
      </w:r>
      <w:r w:rsidRPr="005F2F85">
        <w:rPr>
          <w:rStyle w:val="Emphasis"/>
          <w:highlight w:val="cyan"/>
        </w:rPr>
        <w:t>would impose enormous opportunity costs</w:t>
      </w:r>
      <w:r w:rsidRPr="001D2F07">
        <w:rPr>
          <w:sz w:val="14"/>
        </w:rPr>
        <w:t xml:space="preserve">, </w:t>
      </w:r>
      <w:r w:rsidRPr="001D2F07">
        <w:rPr>
          <w:rStyle w:val="StyleUnderline"/>
        </w:rPr>
        <w:t>particularly for a nation with a defense budget as small as Taiwan’s</w:t>
      </w:r>
      <w:r w:rsidRPr="001D2F07">
        <w:rPr>
          <w:sz w:val="14"/>
        </w:rPr>
        <w:t>.</w:t>
      </w:r>
    </w:p>
    <w:p w14:paraId="4C1CBA1B" w14:textId="0A9511AF" w:rsidR="004A7D97" w:rsidRPr="004A7D97" w:rsidRDefault="004A7D97" w:rsidP="004A7D97">
      <w:pPr>
        <w:pStyle w:val="Heading4"/>
      </w:pPr>
      <w:r>
        <w:rPr>
          <w:u w:val="single"/>
        </w:rPr>
        <w:t>More broadly</w:t>
      </w:r>
      <w:r>
        <w:t xml:space="preserve">, Taiwan’s </w:t>
      </w:r>
      <w:r w:rsidRPr="00C00924">
        <w:t xml:space="preserve">reliance on </w:t>
      </w:r>
      <w:r w:rsidRPr="004A7D97">
        <w:rPr>
          <w:u w:val="single"/>
        </w:rPr>
        <w:t>US arms sales</w:t>
      </w:r>
      <w:r>
        <w:t xml:space="preserve"> </w:t>
      </w:r>
      <w:r w:rsidR="00C00924">
        <w:t xml:space="preserve">of </w:t>
      </w:r>
      <w:r w:rsidR="00C00924">
        <w:rPr>
          <w:u w:val="single"/>
        </w:rPr>
        <w:t xml:space="preserve">high-end </w:t>
      </w:r>
      <w:r w:rsidR="00C00924" w:rsidRPr="00C00924">
        <w:rPr>
          <w:u w:val="single"/>
        </w:rPr>
        <w:t>weapons</w:t>
      </w:r>
      <w:r w:rsidR="00C00924">
        <w:t xml:space="preserve"> </w:t>
      </w:r>
      <w:r w:rsidRPr="00C00924">
        <w:t>trades</w:t>
      </w:r>
      <w:r w:rsidRPr="004A7D97">
        <w:t>-off</w:t>
      </w:r>
      <w:r>
        <w:t xml:space="preserve"> with viable </w:t>
      </w:r>
      <w:r w:rsidRPr="004A7D97">
        <w:rPr>
          <w:u w:val="single"/>
        </w:rPr>
        <w:t>asymmetric deterrence</w:t>
      </w:r>
      <w:r>
        <w:t xml:space="preserve"> of a Chinese invasion</w:t>
      </w:r>
    </w:p>
    <w:p w14:paraId="051C74A8" w14:textId="29FE17CD" w:rsidR="004A7D97" w:rsidRDefault="004A7D97" w:rsidP="004A7D97">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w:t>
      </w:r>
      <w:r>
        <w:lastRenderedPageBreak/>
        <w:t>Government (George Mason University), November, http://csps.gmu.edu/wp-content/uploads/2018/11/A-Question-of-Time.pdf ***Modified for language</w:t>
      </w:r>
    </w:p>
    <w:p w14:paraId="2FB3F227" w14:textId="77777777" w:rsidR="004A7D97" w:rsidRDefault="004A7D97" w:rsidP="004A7D97"/>
    <w:p w14:paraId="255D8096" w14:textId="77777777" w:rsidR="004A7D97" w:rsidRPr="00243BC1" w:rsidRDefault="004A7D97" w:rsidP="004A7D97">
      <w:pPr>
        <w:rPr>
          <w:sz w:val="14"/>
        </w:rPr>
      </w:pPr>
      <w:r w:rsidRPr="00243BC1">
        <w:rPr>
          <w:rStyle w:val="StyleUnderline"/>
        </w:rPr>
        <w:t>Some</w:t>
      </w:r>
      <w:r w:rsidRPr="00243BC1">
        <w:rPr>
          <w:sz w:val="14"/>
        </w:rPr>
        <w:t xml:space="preserve"> analysts </w:t>
      </w:r>
      <w:r w:rsidRPr="00243BC1">
        <w:rPr>
          <w:rStyle w:val="StyleUnderline"/>
        </w:rPr>
        <w:t>contend Taiwan’s military predicament is not as dire as it seems</w:t>
      </w:r>
      <w:r w:rsidRPr="00243BC1">
        <w:rPr>
          <w:sz w:val="14"/>
        </w:rPr>
        <w:t xml:space="preserve">, </w:t>
      </w:r>
      <w:r w:rsidRPr="00243BC1">
        <w:rPr>
          <w:rStyle w:val="Emphasis"/>
        </w:rPr>
        <w:t>but</w:t>
      </w:r>
      <w:r w:rsidRPr="00243BC1">
        <w:rPr>
          <w:sz w:val="14"/>
        </w:rPr>
        <w:t xml:space="preserve"> </w:t>
      </w:r>
      <w:r w:rsidRPr="00243BC1">
        <w:rPr>
          <w:rStyle w:val="StyleUnderline"/>
        </w:rPr>
        <w:t>trend lines suggest</w:t>
      </w:r>
      <w:r w:rsidRPr="00243BC1">
        <w:rPr>
          <w:sz w:val="14"/>
        </w:rPr>
        <w:t xml:space="preserve"> that </w:t>
      </w:r>
      <w:r w:rsidRPr="005F2F85">
        <w:rPr>
          <w:rStyle w:val="Emphasis"/>
          <w:highlight w:val="cyan"/>
        </w:rPr>
        <w:t>Taiwan is unlikely to shift the military balance back in its favor in the future</w:t>
      </w:r>
      <w:r w:rsidRPr="00243BC1">
        <w:rPr>
          <w:rStyle w:val="Emphasis"/>
        </w:rPr>
        <w:t>.</w:t>
      </w:r>
      <w:r w:rsidRPr="00243BC1">
        <w:rPr>
          <w:sz w:val="14"/>
        </w:rPr>
        <w:t xml:space="preserve">18 </w:t>
      </w:r>
      <w:r w:rsidRPr="00243BC1">
        <w:rPr>
          <w:rStyle w:val="StyleUnderline"/>
        </w:rPr>
        <w:t>As a result</w:t>
      </w:r>
      <w:r w:rsidRPr="00243BC1">
        <w:rPr>
          <w:sz w:val="14"/>
        </w:rPr>
        <w:t xml:space="preserve">, </w:t>
      </w:r>
      <w:r w:rsidRPr="00243BC1">
        <w:rPr>
          <w:rStyle w:val="Emphasis"/>
        </w:rPr>
        <w:t xml:space="preserve">most </w:t>
      </w:r>
      <w:r w:rsidRPr="005F2F85">
        <w:rPr>
          <w:rStyle w:val="Emphasis"/>
          <w:highlight w:val="cyan"/>
        </w:rPr>
        <w:t>recommendations</w:t>
      </w:r>
      <w:r w:rsidRPr="00243BC1">
        <w:rPr>
          <w:sz w:val="14"/>
        </w:rPr>
        <w:t xml:space="preserve"> for the future defense of Taiwan </w:t>
      </w:r>
      <w:r w:rsidRPr="005F2F85">
        <w:rPr>
          <w:rStyle w:val="StyleUnderline"/>
          <w:highlight w:val="cyan"/>
        </w:rPr>
        <w:t>emphasize</w:t>
      </w:r>
      <w:r w:rsidRPr="00243BC1">
        <w:rPr>
          <w:rStyle w:val="StyleUnderline"/>
        </w:rPr>
        <w:t xml:space="preserve"> the need</w:t>
      </w:r>
      <w:r w:rsidRPr="00243BC1">
        <w:rPr>
          <w:sz w:val="14"/>
        </w:rPr>
        <w:t xml:space="preserve"> for it </w:t>
      </w:r>
      <w:r w:rsidRPr="00243BC1">
        <w:rPr>
          <w:rStyle w:val="StyleUnderline"/>
        </w:rPr>
        <w:t>to focus on</w:t>
      </w:r>
      <w:r w:rsidRPr="00243BC1">
        <w:rPr>
          <w:sz w:val="14"/>
        </w:rPr>
        <w:t xml:space="preserve"> using </w:t>
      </w:r>
      <w:r w:rsidRPr="005F2F85">
        <w:rPr>
          <w:rStyle w:val="Emphasis"/>
          <w:highlight w:val="cyan"/>
        </w:rPr>
        <w:t>asymmetric capabilities</w:t>
      </w:r>
      <w:r w:rsidRPr="005F2F85">
        <w:rPr>
          <w:sz w:val="14"/>
          <w:highlight w:val="cyan"/>
        </w:rPr>
        <w:t xml:space="preserve"> </w:t>
      </w:r>
      <w:r w:rsidRPr="00370D01">
        <w:rPr>
          <w:rStyle w:val="StyleUnderline"/>
        </w:rPr>
        <w:t>to increase the cost of</w:t>
      </w:r>
      <w:r w:rsidRPr="00243BC1">
        <w:rPr>
          <w:rStyle w:val="StyleUnderline"/>
        </w:rPr>
        <w:t xml:space="preserve"> any attempt by China to </w:t>
      </w:r>
      <w:r w:rsidRPr="00243BC1">
        <w:rPr>
          <w:sz w:val="14"/>
        </w:rPr>
        <w:t xml:space="preserve">either </w:t>
      </w:r>
      <w:r w:rsidRPr="00243BC1">
        <w:rPr>
          <w:rStyle w:val="StyleUnderline"/>
        </w:rPr>
        <w:t xml:space="preserve">attempt a cross-Strait </w:t>
      </w:r>
      <w:r w:rsidRPr="00370D01">
        <w:rPr>
          <w:rStyle w:val="StyleUnderline"/>
        </w:rPr>
        <w:t>invasion</w:t>
      </w:r>
      <w:r w:rsidRPr="00243BC1">
        <w:rPr>
          <w:rStyle w:val="StyleUnderline"/>
        </w:rPr>
        <w:t xml:space="preserve"> or coerce its acquiescence</w:t>
      </w:r>
      <w:r w:rsidRPr="00243BC1">
        <w:rPr>
          <w:sz w:val="14"/>
        </w:rPr>
        <w:t xml:space="preserve"> through air and missile strikes. </w:t>
      </w:r>
      <w:r w:rsidRPr="00243BC1">
        <w:rPr>
          <w:rStyle w:val="StyleUnderline"/>
        </w:rPr>
        <w:t>Taiwan’s armed forces are aware of the need for asymmetry</w:t>
      </w:r>
      <w:r w:rsidRPr="00243BC1">
        <w:rPr>
          <w:sz w:val="14"/>
        </w:rPr>
        <w:t xml:space="preserve"> </w:t>
      </w:r>
      <w:r w:rsidRPr="00243BC1">
        <w:rPr>
          <w:rStyle w:val="Emphasis"/>
        </w:rPr>
        <w:t>and acknowledge that they cannot spend their way out of the current military imbalance</w:t>
      </w:r>
      <w:r w:rsidRPr="00243BC1">
        <w:rPr>
          <w:sz w:val="14"/>
        </w:rPr>
        <w:t xml:space="preserve"> </w:t>
      </w:r>
      <w:r w:rsidRPr="00243BC1">
        <w:rPr>
          <w:rStyle w:val="StyleUnderline"/>
        </w:rPr>
        <w:t>even with recent pledges to increase</w:t>
      </w:r>
      <w:r w:rsidRPr="00243BC1">
        <w:rPr>
          <w:sz w:val="14"/>
        </w:rPr>
        <w:t xml:space="preserve"> the size of </w:t>
      </w:r>
      <w:r w:rsidRPr="00243BC1">
        <w:rPr>
          <w:rStyle w:val="StyleUnderline"/>
        </w:rPr>
        <w:t>the defense budget</w:t>
      </w:r>
      <w:r w:rsidRPr="00243BC1">
        <w:rPr>
          <w:sz w:val="14"/>
        </w:rPr>
        <w:t xml:space="preserve">.19 </w:t>
      </w:r>
      <w:r w:rsidRPr="005F2F85">
        <w:rPr>
          <w:rStyle w:val="Emphasis"/>
          <w:highlight w:val="cyan"/>
        </w:rPr>
        <w:t>Yet Taiwan’s military remains focused on purchasing high-end weapons</w:t>
      </w:r>
      <w:r w:rsidRPr="00243BC1">
        <w:rPr>
          <w:rStyle w:val="Emphasis"/>
        </w:rPr>
        <w:t xml:space="preserve"> from the United States</w:t>
      </w:r>
      <w:r w:rsidRPr="00243BC1">
        <w:rPr>
          <w:sz w:val="14"/>
        </w:rPr>
        <w:t>.20</w:t>
      </w:r>
    </w:p>
    <w:p w14:paraId="0F1AB9BC" w14:textId="77777777" w:rsidR="004A7D97" w:rsidRPr="00931017" w:rsidRDefault="004A7D97" w:rsidP="004A7D97">
      <w:pPr>
        <w:rPr>
          <w:sz w:val="14"/>
        </w:rPr>
      </w:pPr>
      <w:r w:rsidRPr="005F2F85">
        <w:rPr>
          <w:rStyle w:val="Emphasis"/>
          <w:highlight w:val="cyan"/>
        </w:rPr>
        <w:t>Instead of</w:t>
      </w:r>
      <w:r w:rsidRPr="00243BC1">
        <w:rPr>
          <w:rStyle w:val="Emphasis"/>
        </w:rPr>
        <w:t xml:space="preserve"> focusing on these </w:t>
      </w:r>
      <w:r w:rsidRPr="005F2F85">
        <w:rPr>
          <w:rStyle w:val="Emphasis"/>
          <w:highlight w:val="cyan"/>
        </w:rPr>
        <w:t>high-end systems</w:t>
      </w:r>
      <w:r w:rsidRPr="005F2F85">
        <w:rPr>
          <w:sz w:val="14"/>
          <w:highlight w:val="cyan"/>
        </w:rPr>
        <w:t xml:space="preserve">, </w:t>
      </w:r>
      <w:r w:rsidRPr="00370D01">
        <w:rPr>
          <w:rStyle w:val="StyleUnderline"/>
        </w:rPr>
        <w:t>many</w:t>
      </w:r>
      <w:r w:rsidRPr="00370D01">
        <w:rPr>
          <w:sz w:val="14"/>
        </w:rPr>
        <w:t xml:space="preserve"> U.S. </w:t>
      </w:r>
      <w:r w:rsidRPr="005F2F85">
        <w:rPr>
          <w:rStyle w:val="StyleUnderline"/>
          <w:highlight w:val="cyan"/>
        </w:rPr>
        <w:t>analysts recommend</w:t>
      </w:r>
      <w:r w:rsidRPr="00370D01">
        <w:rPr>
          <w:sz w:val="14"/>
        </w:rPr>
        <w:t xml:space="preserve"> that </w:t>
      </w:r>
      <w:r w:rsidRPr="005F2F85">
        <w:rPr>
          <w:rStyle w:val="StyleUnderline"/>
          <w:highlight w:val="cyan"/>
        </w:rPr>
        <w:t xml:space="preserve">Taiwan invest in </w:t>
      </w:r>
      <w:r w:rsidRPr="005F2F85">
        <w:rPr>
          <w:rStyle w:val="Emphasis"/>
          <w:highlight w:val="cyan"/>
        </w:rPr>
        <w:t>truly asymmetric capabilities</w:t>
      </w:r>
      <w:r w:rsidRPr="00931017">
        <w:rPr>
          <w:sz w:val="14"/>
        </w:rPr>
        <w:t xml:space="preserve"> </w:t>
      </w:r>
      <w:r w:rsidRPr="00243BC1">
        <w:rPr>
          <w:rStyle w:val="StyleUnderline"/>
        </w:rPr>
        <w:t>that would raise the price of an invasion</w:t>
      </w:r>
      <w:r w:rsidRPr="00931017">
        <w:rPr>
          <w:sz w:val="14"/>
        </w:rPr>
        <w:t xml:space="preserve"> for the People’s Liberation Army (PLA). These </w:t>
      </w:r>
      <w:r w:rsidRPr="00243BC1">
        <w:rPr>
          <w:rStyle w:val="StyleUnderline"/>
        </w:rPr>
        <w:t>analysts typically agree</w:t>
      </w:r>
      <w:r w:rsidRPr="00931017">
        <w:rPr>
          <w:sz w:val="14"/>
        </w:rPr>
        <w:t xml:space="preserve"> that </w:t>
      </w:r>
      <w:r w:rsidRPr="00243BC1">
        <w:rPr>
          <w:rStyle w:val="StyleUnderline"/>
        </w:rPr>
        <w:t xml:space="preserve">Taiwan should focus on “flipping” the antiaccess challenge against </w:t>
      </w:r>
      <w:r w:rsidRPr="00931017">
        <w:rPr>
          <w:rStyle w:val="StyleUnderline"/>
        </w:rPr>
        <w:t xml:space="preserve">China by </w:t>
      </w:r>
      <w:r w:rsidRPr="005F2F85">
        <w:rPr>
          <w:rStyle w:val="StyleUnderline"/>
          <w:highlight w:val="cyan"/>
        </w:rPr>
        <w:t>indigenously producing missiles</w:t>
      </w:r>
      <w:r w:rsidRPr="00931017">
        <w:rPr>
          <w:rStyle w:val="StyleUnderline"/>
        </w:rPr>
        <w:t xml:space="preserve"> for</w:t>
      </w:r>
      <w:r w:rsidRPr="00931017">
        <w:rPr>
          <w:sz w:val="14"/>
        </w:rPr>
        <w:t xml:space="preserve"> air and missile </w:t>
      </w:r>
      <w:r w:rsidRPr="00931017">
        <w:rPr>
          <w:rStyle w:val="StyleUnderline"/>
        </w:rPr>
        <w:t>defense</w:t>
      </w:r>
      <w:r w:rsidRPr="00931017">
        <w:rPr>
          <w:sz w:val="14"/>
        </w:rPr>
        <w:t xml:space="preserve">, </w:t>
      </w:r>
      <w:r w:rsidRPr="00931017">
        <w:rPr>
          <w:strike/>
          <w:sz w:val="14"/>
        </w:rPr>
        <w:t>midget</w:t>
      </w:r>
      <w:r w:rsidRPr="00931017">
        <w:rPr>
          <w:sz w:val="14"/>
        </w:rPr>
        <w:t xml:space="preserve"> </w:t>
      </w:r>
      <w:r w:rsidRPr="00931017">
        <w:rPr>
          <w:rStyle w:val="StyleUnderline"/>
        </w:rPr>
        <w:t>[</w:t>
      </w:r>
      <w:r w:rsidRPr="005F2F85">
        <w:rPr>
          <w:rStyle w:val="StyleUnderline"/>
          <w:highlight w:val="cyan"/>
        </w:rPr>
        <w:t>miniaturized] submarines</w:t>
      </w:r>
      <w:r w:rsidRPr="00931017">
        <w:rPr>
          <w:rStyle w:val="StyleUnderline"/>
        </w:rPr>
        <w:t>,</w:t>
      </w:r>
      <w:r w:rsidRPr="00931017">
        <w:rPr>
          <w:sz w:val="14"/>
        </w:rPr>
        <w:t xml:space="preserve"> swarms of </w:t>
      </w:r>
      <w:r w:rsidRPr="005F2F85">
        <w:rPr>
          <w:rStyle w:val="StyleUnderline"/>
          <w:highlight w:val="cyan"/>
        </w:rPr>
        <w:t>unmanned systems</w:t>
      </w:r>
      <w:r w:rsidRPr="00931017">
        <w:rPr>
          <w:rStyle w:val="StyleUnderline"/>
        </w:rPr>
        <w:t>,</w:t>
      </w:r>
      <w:r w:rsidRPr="00931017">
        <w:rPr>
          <w:sz w:val="14"/>
        </w:rPr>
        <w:t xml:space="preserve"> and </w:t>
      </w:r>
      <w:r w:rsidRPr="005F2F85">
        <w:rPr>
          <w:rStyle w:val="StyleUnderline"/>
          <w:highlight w:val="cyan"/>
        </w:rPr>
        <w:t xml:space="preserve">fast attack craft, as well as </w:t>
      </w:r>
      <w:r w:rsidRPr="00370D01">
        <w:rPr>
          <w:rStyle w:val="StyleUnderline"/>
        </w:rPr>
        <w:t>sabotage and</w:t>
      </w:r>
      <w:r w:rsidRPr="005F2F85">
        <w:rPr>
          <w:rStyle w:val="StyleUnderline"/>
          <w:highlight w:val="cyan"/>
        </w:rPr>
        <w:t xml:space="preserve"> insurgent operations</w:t>
      </w:r>
      <w:r w:rsidRPr="00931017">
        <w:rPr>
          <w:rStyle w:val="StyleUnderline"/>
        </w:rPr>
        <w:t xml:space="preserve"> should PLA forces make it ashore</w:t>
      </w:r>
      <w:r w:rsidRPr="00931017">
        <w:rPr>
          <w:sz w:val="14"/>
        </w:rPr>
        <w:t>.</w:t>
      </w:r>
    </w:p>
    <w:p w14:paraId="0F542077" w14:textId="77777777" w:rsidR="004A7D97" w:rsidRPr="00EF2A35" w:rsidRDefault="004A7D97" w:rsidP="004A7D97">
      <w:pPr>
        <w:rPr>
          <w:sz w:val="14"/>
        </w:rPr>
      </w:pPr>
      <w:r w:rsidRPr="00EF2A35">
        <w:rPr>
          <w:rStyle w:val="StyleUnderline"/>
        </w:rPr>
        <w:t>Several analysts</w:t>
      </w:r>
      <w:r w:rsidRPr="00EF2A35">
        <w:rPr>
          <w:sz w:val="14"/>
        </w:rPr>
        <w:t xml:space="preserve"> have </w:t>
      </w:r>
      <w:r w:rsidRPr="00EF2A35">
        <w:rPr>
          <w:rStyle w:val="StyleUnderline"/>
        </w:rPr>
        <w:t>suggested the</w:t>
      </w:r>
      <w:r w:rsidRPr="00EF2A35">
        <w:rPr>
          <w:sz w:val="14"/>
        </w:rPr>
        <w:t xml:space="preserve"> </w:t>
      </w:r>
      <w:r w:rsidRPr="00EF2A35">
        <w:rPr>
          <w:rStyle w:val="Emphasis"/>
        </w:rPr>
        <w:t>best option</w:t>
      </w:r>
      <w:r w:rsidRPr="00EF2A35">
        <w:rPr>
          <w:sz w:val="14"/>
        </w:rPr>
        <w:t xml:space="preserve"> </w:t>
      </w:r>
      <w:r w:rsidRPr="00EF2A35">
        <w:rPr>
          <w:rStyle w:val="StyleUnderline"/>
        </w:rPr>
        <w:t>for Taiwan to counter</w:t>
      </w:r>
      <w:r w:rsidRPr="00EF2A35">
        <w:rPr>
          <w:sz w:val="14"/>
        </w:rPr>
        <w:t xml:space="preserve"> crossStrait </w:t>
      </w:r>
      <w:r w:rsidRPr="00EF2A35">
        <w:rPr>
          <w:rStyle w:val="StyleUnderline"/>
        </w:rPr>
        <w:t xml:space="preserve">aggression by the Chinese is the </w:t>
      </w:r>
      <w:r w:rsidRPr="005F2F85">
        <w:rPr>
          <w:rStyle w:val="StyleUnderline"/>
          <w:highlight w:val="cyan"/>
        </w:rPr>
        <w:t>development of its own</w:t>
      </w:r>
      <w:r w:rsidRPr="00EF2A35">
        <w:rPr>
          <w:sz w:val="14"/>
        </w:rPr>
        <w:t xml:space="preserve"> antiaccess/area denial (</w:t>
      </w:r>
      <w:r w:rsidRPr="005F2F85">
        <w:rPr>
          <w:rStyle w:val="StyleUnderline"/>
          <w:highlight w:val="cyan"/>
        </w:rPr>
        <w:t>A2/AD</w:t>
      </w:r>
      <w:r w:rsidRPr="00EF2A35">
        <w:rPr>
          <w:sz w:val="14"/>
        </w:rPr>
        <w:t xml:space="preserve">) capability. Eugene Gholz argues that Taiwan is not as well suited to deploying an A2/AD capability that would create a “no man’s sea” between itself and a Chinese invasion as other powers in the region might be. Taiwan is closer in proximity to China than other countries that fear Chinese aggression, meaning the range of their A2/AD systems would overlap.21 However, </w:t>
      </w:r>
      <w:r w:rsidRPr="00EF2A35">
        <w:rPr>
          <w:rStyle w:val="StyleUnderline"/>
        </w:rPr>
        <w:t xml:space="preserve">Taiwan’s </w:t>
      </w:r>
      <w:r w:rsidRPr="005F2F85">
        <w:rPr>
          <w:rStyle w:val="StyleUnderline"/>
          <w:highlight w:val="cyan"/>
        </w:rPr>
        <w:t>geography offers</w:t>
      </w:r>
      <w:r w:rsidRPr="00EF2A35">
        <w:rPr>
          <w:rStyle w:val="StyleUnderline"/>
        </w:rPr>
        <w:t xml:space="preserve"> some </w:t>
      </w:r>
      <w:r w:rsidRPr="005F2F85">
        <w:rPr>
          <w:rStyle w:val="StyleUnderline"/>
          <w:highlight w:val="cyan"/>
        </w:rPr>
        <w:t>advantages</w:t>
      </w:r>
      <w:r w:rsidRPr="00EF2A35">
        <w:rPr>
          <w:rStyle w:val="StyleUnderline"/>
        </w:rPr>
        <w:t>. The island’s size means</w:t>
      </w:r>
      <w:r w:rsidRPr="00EF2A35">
        <w:rPr>
          <w:sz w:val="14"/>
        </w:rPr>
        <w:t xml:space="preserve"> that </w:t>
      </w:r>
      <w:r w:rsidRPr="005F2F85">
        <w:rPr>
          <w:rStyle w:val="StyleUnderline"/>
          <w:highlight w:val="cyan"/>
        </w:rPr>
        <w:t>mobile systems can fire and leave the scene</w:t>
      </w:r>
      <w:r w:rsidRPr="00EF2A35">
        <w:rPr>
          <w:sz w:val="14"/>
        </w:rPr>
        <w:t>—“shoot and scoot”—</w:t>
      </w:r>
      <w:r w:rsidRPr="005F2F85">
        <w:rPr>
          <w:rStyle w:val="StyleUnderline"/>
          <w:highlight w:val="cyan"/>
        </w:rPr>
        <w:t>finding shelter in</w:t>
      </w:r>
      <w:r w:rsidRPr="00EF2A35">
        <w:rPr>
          <w:sz w:val="14"/>
        </w:rPr>
        <w:t xml:space="preserve"> parts of </w:t>
      </w:r>
      <w:r w:rsidRPr="00EF2A35">
        <w:rPr>
          <w:rStyle w:val="StyleUnderline"/>
        </w:rPr>
        <w:t>Taiwa</w:t>
      </w:r>
      <w:r w:rsidRPr="005F2F85">
        <w:rPr>
          <w:rStyle w:val="StyleUnderline"/>
          <w:highlight w:val="cyan"/>
        </w:rPr>
        <w:t>n’s terrain that can provide concealment</w:t>
      </w:r>
      <w:r w:rsidRPr="00EF2A35">
        <w:rPr>
          <w:rStyle w:val="StyleUnderline"/>
        </w:rPr>
        <w:t xml:space="preserve"> from Chinese</w:t>
      </w:r>
      <w:r w:rsidRPr="00EF2A35">
        <w:rPr>
          <w:sz w:val="14"/>
        </w:rPr>
        <w:t xml:space="preserve"> missiles’ </w:t>
      </w:r>
      <w:r w:rsidRPr="00EF2A35">
        <w:rPr>
          <w:rStyle w:val="StyleUnderline"/>
        </w:rPr>
        <w:t>surveillance</w:t>
      </w:r>
      <w:r w:rsidRPr="00EF2A35">
        <w:rPr>
          <w:sz w:val="14"/>
        </w:rPr>
        <w:t xml:space="preserve">. According to Gholz, </w:t>
      </w:r>
      <w:r w:rsidRPr="00EF2A35">
        <w:rPr>
          <w:rStyle w:val="StyleUnderline"/>
        </w:rPr>
        <w:t>Taiwan already produces a mobile antiship cruise missile</w:t>
      </w:r>
      <w:r w:rsidRPr="00EF2A35">
        <w:rPr>
          <w:sz w:val="14"/>
        </w:rPr>
        <w:t xml:space="preserve"> that can provide the type of capability that he recommends. </w:t>
      </w:r>
      <w:r w:rsidRPr="00EF2A35">
        <w:rPr>
          <w:rStyle w:val="StyleUnderline"/>
        </w:rPr>
        <w:t>The problem is</w:t>
      </w:r>
      <w:r w:rsidRPr="00EF2A35">
        <w:rPr>
          <w:sz w:val="14"/>
        </w:rPr>
        <w:t xml:space="preserve"> that </w:t>
      </w:r>
      <w:r w:rsidRPr="00EF2A35">
        <w:rPr>
          <w:rStyle w:val="Emphasis"/>
        </w:rPr>
        <w:t>they have not been produced in sufficient numbers</w:t>
      </w:r>
      <w:r w:rsidRPr="00EF2A35">
        <w:rPr>
          <w:sz w:val="14"/>
        </w:rPr>
        <w:t>.22</w:t>
      </w:r>
    </w:p>
    <w:p w14:paraId="296E2D6E" w14:textId="77777777" w:rsidR="004A7D97" w:rsidRPr="00EF2A35" w:rsidRDefault="004A7D97" w:rsidP="004A7D97">
      <w:pPr>
        <w:rPr>
          <w:sz w:val="14"/>
        </w:rPr>
      </w:pPr>
      <w:r w:rsidRPr="00EF2A35">
        <w:rPr>
          <w:rStyle w:val="StyleUnderline"/>
        </w:rPr>
        <w:t>Other asymmetric capabilities that could aid</w:t>
      </w:r>
      <w:r w:rsidRPr="00EF2A35">
        <w:rPr>
          <w:sz w:val="14"/>
        </w:rPr>
        <w:t xml:space="preserve"> in Taiwan’s A2/AD strategy </w:t>
      </w:r>
      <w:r w:rsidRPr="00EF2A35">
        <w:rPr>
          <w:rStyle w:val="StyleUnderline"/>
        </w:rPr>
        <w:t>include swarms of fast attack craft and</w:t>
      </w:r>
      <w:r w:rsidRPr="00EF2A35">
        <w:rPr>
          <w:sz w:val="14"/>
        </w:rPr>
        <w:t xml:space="preserve"> unmanned aerial vehicles (</w:t>
      </w:r>
      <w:r w:rsidRPr="00EF2A35">
        <w:rPr>
          <w:rStyle w:val="StyleUnderline"/>
        </w:rPr>
        <w:t>UAVs</w:t>
      </w:r>
      <w:r w:rsidRPr="00EF2A35">
        <w:rPr>
          <w:sz w:val="14"/>
        </w:rPr>
        <w:t xml:space="preserve">). Colin </w:t>
      </w:r>
      <w:r w:rsidRPr="00EF2A35">
        <w:rPr>
          <w:rStyle w:val="StyleUnderline"/>
        </w:rPr>
        <w:t>Carroll and</w:t>
      </w:r>
      <w:r w:rsidRPr="00EF2A35">
        <w:rPr>
          <w:sz w:val="14"/>
        </w:rPr>
        <w:t xml:space="preserve"> Rebecca Friedman </w:t>
      </w:r>
      <w:r w:rsidRPr="00EF2A35">
        <w:rPr>
          <w:rStyle w:val="StyleUnderline"/>
        </w:rPr>
        <w:t>Lissner argue</w:t>
      </w:r>
      <w:r w:rsidRPr="00EF2A35">
        <w:rPr>
          <w:sz w:val="14"/>
        </w:rPr>
        <w:t xml:space="preserve"> that </w:t>
      </w:r>
      <w:r w:rsidRPr="00EF2A35">
        <w:rPr>
          <w:rStyle w:val="StyleUnderline"/>
        </w:rPr>
        <w:t>Taiwan should adopt an asymmetric strategy</w:t>
      </w:r>
      <w:r w:rsidRPr="00EF2A35">
        <w:rPr>
          <w:sz w:val="14"/>
        </w:rPr>
        <w:t xml:space="preserve"> for the Taiwan Strait </w:t>
      </w:r>
      <w:r w:rsidRPr="00EF2A35">
        <w:rPr>
          <w:rStyle w:val="StyleUnderline"/>
        </w:rPr>
        <w:t>similar to</w:t>
      </w:r>
      <w:r w:rsidRPr="00EF2A35">
        <w:rPr>
          <w:sz w:val="14"/>
        </w:rPr>
        <w:t xml:space="preserve"> what </w:t>
      </w:r>
      <w:r w:rsidRPr="00EF2A35">
        <w:rPr>
          <w:rStyle w:val="StyleUnderline"/>
        </w:rPr>
        <w:t>Iran</w:t>
      </w:r>
      <w:r w:rsidRPr="00EF2A35">
        <w:rPr>
          <w:sz w:val="14"/>
        </w:rPr>
        <w:t xml:space="preserve"> has done </w:t>
      </w:r>
      <w:r w:rsidRPr="00EF2A35">
        <w:rPr>
          <w:rStyle w:val="StyleUnderline"/>
        </w:rPr>
        <w:t>in the Persian Gulf</w:t>
      </w:r>
      <w:r w:rsidRPr="00EF2A35">
        <w:rPr>
          <w:sz w:val="14"/>
        </w:rPr>
        <w:t xml:space="preserve">. This strategy would combine fast attack craft swarms, cheap unarmed UAVs, improved camouflage and concealment, and mobile surface-toair missiles to increase the cost of a PLA attempt to control the sea and air space around Taiwan.23 </w:t>
      </w:r>
      <w:r w:rsidRPr="00EF2A35">
        <w:rPr>
          <w:rStyle w:val="StyleUnderline"/>
        </w:rPr>
        <w:t>Some</w:t>
      </w:r>
      <w:r w:rsidRPr="00EF2A35">
        <w:rPr>
          <w:sz w:val="14"/>
        </w:rPr>
        <w:t xml:space="preserve"> of these </w:t>
      </w:r>
      <w:r w:rsidRPr="00EF2A35">
        <w:rPr>
          <w:rStyle w:val="StyleUnderline"/>
        </w:rPr>
        <w:t xml:space="preserve">capabilities, such as cheap UAVs, </w:t>
      </w:r>
      <w:r w:rsidRPr="00EF2A35">
        <w:rPr>
          <w:rStyle w:val="Emphasis"/>
        </w:rPr>
        <w:t>may become easier to develop</w:t>
      </w:r>
      <w:r w:rsidRPr="00EF2A35">
        <w:rPr>
          <w:rStyle w:val="StyleUnderline"/>
        </w:rPr>
        <w:t xml:space="preserve"> as 3D printing technology advances.</w:t>
      </w:r>
      <w:r w:rsidRPr="00EF2A35">
        <w:rPr>
          <w:sz w:val="14"/>
        </w:rPr>
        <w:t>24</w:t>
      </w:r>
    </w:p>
    <w:p w14:paraId="02D19148" w14:textId="77777777" w:rsidR="004A7D97" w:rsidRPr="00EF2A35" w:rsidRDefault="004A7D97" w:rsidP="004A7D97">
      <w:pPr>
        <w:rPr>
          <w:sz w:val="14"/>
        </w:rPr>
      </w:pPr>
      <w:r w:rsidRPr="00EF2A35">
        <w:rPr>
          <w:sz w:val="14"/>
        </w:rPr>
        <w:t xml:space="preserve">The Center for Strategic and Budgetary Assessments (CSBA) goes even further. In Hard ROC 2.0: Taiwan and Deterrence Through Protraction, </w:t>
      </w:r>
      <w:r w:rsidRPr="00EF2A35">
        <w:rPr>
          <w:rStyle w:val="StyleUnderline"/>
        </w:rPr>
        <w:t>CSBA analysts argue</w:t>
      </w:r>
      <w:r w:rsidRPr="00EF2A35">
        <w:rPr>
          <w:sz w:val="14"/>
        </w:rPr>
        <w:t xml:space="preserve"> that </w:t>
      </w:r>
      <w:r w:rsidRPr="00EF2A35">
        <w:rPr>
          <w:rStyle w:val="StyleUnderline"/>
        </w:rPr>
        <w:t>Taiwan should draw on</w:t>
      </w:r>
      <w:r w:rsidRPr="00EF2A35">
        <w:rPr>
          <w:sz w:val="14"/>
        </w:rPr>
        <w:t xml:space="preserve"> principles from </w:t>
      </w:r>
      <w:r w:rsidRPr="00EF2A35">
        <w:rPr>
          <w:rStyle w:val="StyleUnderline"/>
        </w:rPr>
        <w:t>guerilla warfare to deny the PLA sea and air control</w:t>
      </w:r>
      <w:r w:rsidRPr="00EF2A35">
        <w:rPr>
          <w:sz w:val="14"/>
        </w:rPr>
        <w:t xml:space="preserve"> around the island. </w:t>
      </w:r>
      <w:r w:rsidRPr="00EF2A35">
        <w:rPr>
          <w:rStyle w:val="StyleUnderline"/>
        </w:rPr>
        <w:t>The aim</w:t>
      </w:r>
      <w:r w:rsidRPr="00EF2A35">
        <w:rPr>
          <w:sz w:val="14"/>
        </w:rPr>
        <w:t xml:space="preserve"> of this strategy </w:t>
      </w:r>
      <w:r w:rsidRPr="00EF2A35">
        <w:rPr>
          <w:rStyle w:val="StyleUnderline"/>
        </w:rPr>
        <w:t>would be</w:t>
      </w:r>
      <w:r w:rsidRPr="00EF2A35">
        <w:rPr>
          <w:sz w:val="14"/>
        </w:rPr>
        <w:t xml:space="preserve"> the “virtual” and actual </w:t>
      </w:r>
      <w:r w:rsidRPr="00EF2A35">
        <w:rPr>
          <w:rStyle w:val="StyleUnderline"/>
        </w:rPr>
        <w:t>attrition</w:t>
      </w:r>
      <w:r w:rsidRPr="00EF2A35">
        <w:rPr>
          <w:sz w:val="14"/>
        </w:rPr>
        <w:t xml:space="preserve"> of PLA forces </w:t>
      </w:r>
      <w:r w:rsidRPr="00EF2A35">
        <w:rPr>
          <w:rStyle w:val="StyleUnderline"/>
        </w:rPr>
        <w:t>in the event of Chinese aggression</w:t>
      </w:r>
      <w:r w:rsidRPr="00EF2A35">
        <w:rPr>
          <w:sz w:val="14"/>
        </w:rPr>
        <w:t xml:space="preserve">. The analysis assumes air and missile strikes, along with cyberattacks and a blockade, would be used to break Taiwan’s will or as prelude to an invasion.25 </w:t>
      </w:r>
      <w:r w:rsidRPr="00EF2A35">
        <w:rPr>
          <w:rStyle w:val="StyleUnderline"/>
        </w:rPr>
        <w:t xml:space="preserve">The </w:t>
      </w:r>
      <w:r w:rsidRPr="0018647A">
        <w:rPr>
          <w:rStyle w:val="StyleUnderline"/>
        </w:rPr>
        <w:t xml:space="preserve">guerrilla sea and air campaign—and preparations for an insurgency should PLA forces make it ashore—are meant to </w:t>
      </w:r>
      <w:r w:rsidRPr="0018647A">
        <w:rPr>
          <w:rStyle w:val="Emphasis"/>
        </w:rPr>
        <w:t>deter Chinese aggression</w:t>
      </w:r>
      <w:r w:rsidRPr="0018647A">
        <w:rPr>
          <w:sz w:val="14"/>
        </w:rPr>
        <w:t xml:space="preserve"> </w:t>
      </w:r>
      <w:r w:rsidRPr="0018647A">
        <w:rPr>
          <w:rStyle w:val="StyleUnderline"/>
        </w:rPr>
        <w:t>by</w:t>
      </w:r>
      <w:r w:rsidRPr="00EF2A35">
        <w:rPr>
          <w:rStyle w:val="StyleUnderline"/>
        </w:rPr>
        <w:t xml:space="preserve"> increasing its cost and ensuring quick conquest of Taiwan would be impossible</w:t>
      </w:r>
      <w:r w:rsidRPr="00EF2A35">
        <w:rPr>
          <w:sz w:val="14"/>
        </w:rPr>
        <w:t xml:space="preserve">.26 </w:t>
      </w:r>
      <w:r w:rsidRPr="00EF2A35">
        <w:rPr>
          <w:rStyle w:val="StyleUnderline"/>
        </w:rPr>
        <w:t>Procurement priorities</w:t>
      </w:r>
      <w:r w:rsidRPr="00EF2A35">
        <w:rPr>
          <w:sz w:val="14"/>
        </w:rPr>
        <w:t xml:space="preserve"> for Hard ROC 2.0 would </w:t>
      </w:r>
      <w:r w:rsidRPr="00EF2A35">
        <w:rPr>
          <w:rStyle w:val="StyleUnderline"/>
        </w:rPr>
        <w:t>include</w:t>
      </w:r>
      <w:r w:rsidRPr="00EF2A35">
        <w:rPr>
          <w:sz w:val="14"/>
        </w:rPr>
        <w:t xml:space="preserve"> </w:t>
      </w:r>
      <w:r w:rsidRPr="00EF2A35">
        <w:rPr>
          <w:strike/>
          <w:sz w:val="14"/>
        </w:rPr>
        <w:t>midget</w:t>
      </w:r>
      <w:r w:rsidRPr="00EF2A35">
        <w:rPr>
          <w:sz w:val="14"/>
        </w:rPr>
        <w:t xml:space="preserve"> </w:t>
      </w:r>
      <w:r w:rsidRPr="00EF2A35">
        <w:rPr>
          <w:rStyle w:val="StyleUnderline"/>
        </w:rPr>
        <w:t>[miniaturized] submarines, antiship cruise missiles, mines, mobile air defenses</w:t>
      </w:r>
      <w:r w:rsidRPr="00EF2A35">
        <w:rPr>
          <w:sz w:val="14"/>
        </w:rPr>
        <w:t xml:space="preserve"> of the Enhanced Sea Sparrow missile-class, truck-based </w:t>
      </w:r>
      <w:r w:rsidRPr="00EF2A35">
        <w:rPr>
          <w:rStyle w:val="StyleUnderline"/>
        </w:rPr>
        <w:t>howitzers, and</w:t>
      </w:r>
      <w:r w:rsidRPr="00EF2A35">
        <w:rPr>
          <w:sz w:val="14"/>
        </w:rPr>
        <w:t xml:space="preserve"> truck-mounted </w:t>
      </w:r>
      <w:r w:rsidRPr="00EF2A35">
        <w:rPr>
          <w:rStyle w:val="StyleUnderline"/>
        </w:rPr>
        <w:t>multi-launch rocket systems</w:t>
      </w:r>
      <w:r w:rsidRPr="00EF2A35">
        <w:rPr>
          <w:sz w:val="14"/>
        </w:rPr>
        <w:t xml:space="preserve">.27 Writing in 2014, the </w:t>
      </w:r>
      <w:r w:rsidRPr="00EF2A35">
        <w:rPr>
          <w:rStyle w:val="StyleUnderline"/>
        </w:rPr>
        <w:t>authors suggest</w:t>
      </w:r>
      <w:r w:rsidRPr="00EF2A35">
        <w:rPr>
          <w:sz w:val="14"/>
        </w:rPr>
        <w:t xml:space="preserve"> that </w:t>
      </w:r>
      <w:r w:rsidRPr="00EF2A35">
        <w:rPr>
          <w:rStyle w:val="StyleUnderline"/>
        </w:rPr>
        <w:t>such a</w:t>
      </w:r>
      <w:r w:rsidRPr="00EF2A35">
        <w:rPr>
          <w:sz w:val="14"/>
        </w:rPr>
        <w:t xml:space="preserve"> </w:t>
      </w:r>
      <w:r w:rsidRPr="00EF2A35">
        <w:rPr>
          <w:rStyle w:val="Emphasis"/>
        </w:rPr>
        <w:t>shift in emphasis</w:t>
      </w:r>
      <w:r w:rsidRPr="00EF2A35">
        <w:rPr>
          <w:sz w:val="14"/>
        </w:rPr>
        <w:t xml:space="preserve"> </w:t>
      </w:r>
      <w:r w:rsidRPr="00EF2A35">
        <w:rPr>
          <w:rStyle w:val="StyleUnderline"/>
        </w:rPr>
        <w:t>would require $3 billion less than modernization efforts proposed</w:t>
      </w:r>
      <w:r w:rsidRPr="00EF2A35">
        <w:rPr>
          <w:sz w:val="14"/>
        </w:rPr>
        <w:t xml:space="preserve"> at the time.28 Other priorities include preparing in case the PLA does make it ashore. The authors recommend that Taiwan preposition guided rockets, artillery, mortars, and missiles in major cities, with the army engaging in a “Fabian defense” before “melting away” to begin a traditional guerrilla campaign.</w:t>
      </w:r>
      <w:r w:rsidRPr="0018647A">
        <w:rPr>
          <w:sz w:val="14"/>
        </w:rPr>
        <w:t>29</w:t>
      </w:r>
    </w:p>
    <w:p w14:paraId="3CBF3319" w14:textId="77777777" w:rsidR="004A7D97" w:rsidRPr="00EF2A35" w:rsidRDefault="004A7D97" w:rsidP="004A7D97">
      <w:pPr>
        <w:rPr>
          <w:sz w:val="14"/>
          <w:szCs w:val="14"/>
        </w:rPr>
      </w:pPr>
      <w:r w:rsidRPr="00EF2A35">
        <w:rPr>
          <w:sz w:val="14"/>
          <w:szCs w:val="14"/>
        </w:rPr>
        <w:lastRenderedPageBreak/>
        <w:t>Where the CSBA analysis differs most from the others, though, is in its recommendation for potential strikes on China. These strikes would be part of an effort to disrupt the PLA’s “battle networks”—that is, its command and control, communications, computers, intelligence, surveillance, and reconnaissance (C4ISR) capabilities.30 The CSBA authors suggest that the risks for potential escalation are worthwhile, as the threat of disrupting the PLA’s battle networks could be enough to undermine Chinese war planners’ confidence in a quick victory. Moreover, they contend, concerns about escalation are in reference to a conflict between the United States and China where the existence of the former is not in doubt. In a conflict between Taiwan and China, however, Taiwan has little to lose since its autonomy is already at stake.</w:t>
      </w:r>
    </w:p>
    <w:p w14:paraId="0E182BEA" w14:textId="77777777" w:rsidR="004A7D97" w:rsidRPr="00EF2A35" w:rsidRDefault="004A7D97" w:rsidP="004A7D97">
      <w:pPr>
        <w:rPr>
          <w:sz w:val="14"/>
        </w:rPr>
      </w:pPr>
      <w:r w:rsidRPr="00EF2A35">
        <w:rPr>
          <w:sz w:val="14"/>
        </w:rPr>
        <w:t xml:space="preserve">Taken </w:t>
      </w:r>
      <w:r w:rsidRPr="00EF2A35">
        <w:rPr>
          <w:rStyle w:val="StyleUnderline"/>
        </w:rPr>
        <w:t>together</w:t>
      </w:r>
      <w:r w:rsidRPr="00EF2A35">
        <w:rPr>
          <w:sz w:val="14"/>
        </w:rPr>
        <w:t xml:space="preserve">, these </w:t>
      </w:r>
      <w:r w:rsidRPr="005F2F85">
        <w:rPr>
          <w:rStyle w:val="StyleUnderline"/>
          <w:highlight w:val="cyan"/>
        </w:rPr>
        <w:t xml:space="preserve">recommendations </w:t>
      </w:r>
      <w:r w:rsidRPr="005F2F85">
        <w:rPr>
          <w:rStyle w:val="Emphasis"/>
          <w:highlight w:val="cyan"/>
        </w:rPr>
        <w:t>suggest a radical departure from Taiwan’s current acquisitions priorities</w:t>
      </w:r>
      <w:r w:rsidRPr="00EF2A35">
        <w:rPr>
          <w:sz w:val="14"/>
        </w:rPr>
        <w:t xml:space="preserve">. </w:t>
      </w:r>
      <w:r w:rsidRPr="00EF2A35">
        <w:rPr>
          <w:rStyle w:val="StyleUnderline"/>
        </w:rPr>
        <w:t xml:space="preserve">Each option represents a </w:t>
      </w:r>
      <w:r w:rsidRPr="00EF2A35">
        <w:rPr>
          <w:rStyle w:val="Emphasis"/>
        </w:rPr>
        <w:t>true shift to asymmetric capabilities</w:t>
      </w:r>
      <w:r w:rsidRPr="00EF2A35">
        <w:rPr>
          <w:sz w:val="14"/>
        </w:rPr>
        <w:t xml:space="preserve"> </w:t>
      </w:r>
      <w:r w:rsidRPr="00EF2A35">
        <w:rPr>
          <w:rStyle w:val="StyleUnderline"/>
        </w:rPr>
        <w:t xml:space="preserve">that would be </w:t>
      </w:r>
      <w:r w:rsidRPr="005F2F85">
        <w:rPr>
          <w:rStyle w:val="StyleUnderline"/>
          <w:highlight w:val="cyan"/>
        </w:rPr>
        <w:t>more cost effective than</w:t>
      </w:r>
      <w:r w:rsidRPr="00EF2A35">
        <w:rPr>
          <w:sz w:val="14"/>
        </w:rPr>
        <w:t xml:space="preserve"> relying on </w:t>
      </w:r>
      <w:r w:rsidRPr="005F2F85">
        <w:rPr>
          <w:rStyle w:val="StyleUnderline"/>
          <w:highlight w:val="cyan"/>
        </w:rPr>
        <w:t xml:space="preserve">highend platforms </w:t>
      </w:r>
      <w:r w:rsidRPr="005F2F85">
        <w:rPr>
          <w:rStyle w:val="Emphasis"/>
          <w:highlight w:val="cyan"/>
        </w:rPr>
        <w:t>purchased from the U</w:t>
      </w:r>
      <w:r w:rsidRPr="0018647A">
        <w:rPr>
          <w:rStyle w:val="Emphasis"/>
        </w:rPr>
        <w:t>nited</w:t>
      </w:r>
      <w:r w:rsidRPr="005F2F85">
        <w:rPr>
          <w:rStyle w:val="Emphasis"/>
          <w:highlight w:val="cyan"/>
        </w:rPr>
        <w:t xml:space="preserve"> S</w:t>
      </w:r>
      <w:r w:rsidRPr="0018647A">
        <w:rPr>
          <w:rStyle w:val="Emphasis"/>
        </w:rPr>
        <w:t>tates</w:t>
      </w:r>
      <w:r w:rsidRPr="0018647A">
        <w:rPr>
          <w:sz w:val="14"/>
        </w:rPr>
        <w:t>.</w:t>
      </w:r>
      <w:r w:rsidRPr="00EF2A35">
        <w:rPr>
          <w:sz w:val="14"/>
        </w:rPr>
        <w:t xml:space="preserve"> Still, as a number of analysts note, </w:t>
      </w:r>
      <w:r w:rsidRPr="00EF2A35">
        <w:rPr>
          <w:rStyle w:val="StyleUnderline"/>
        </w:rPr>
        <w:t>adopting</w:t>
      </w:r>
      <w:r w:rsidRPr="00EF2A35">
        <w:rPr>
          <w:sz w:val="14"/>
        </w:rPr>
        <w:t xml:space="preserve"> these </w:t>
      </w:r>
      <w:r w:rsidRPr="00EF2A35">
        <w:rPr>
          <w:rStyle w:val="StyleUnderline"/>
        </w:rPr>
        <w:t>recommendations will require</w:t>
      </w:r>
      <w:r w:rsidRPr="00EF2A35">
        <w:rPr>
          <w:sz w:val="14"/>
        </w:rPr>
        <w:t xml:space="preserve"> significant training and doctrinal </w:t>
      </w:r>
      <w:r w:rsidRPr="00EF2A35">
        <w:rPr>
          <w:rStyle w:val="StyleUnderline"/>
        </w:rPr>
        <w:t>changes on the part of Taiwan</w:t>
      </w:r>
      <w:r w:rsidRPr="00EF2A35">
        <w:rPr>
          <w:sz w:val="14"/>
        </w:rPr>
        <w:t xml:space="preserve">’s armed forces. </w:t>
      </w:r>
      <w:r w:rsidRPr="005F2F85">
        <w:rPr>
          <w:rStyle w:val="StyleUnderline"/>
          <w:highlight w:val="cyan"/>
        </w:rPr>
        <w:t>It will</w:t>
      </w:r>
      <w:r w:rsidRPr="00EF2A35">
        <w:rPr>
          <w:sz w:val="14"/>
        </w:rPr>
        <w:t xml:space="preserve"> also </w:t>
      </w:r>
      <w:r w:rsidRPr="005F2F85">
        <w:rPr>
          <w:rStyle w:val="StyleUnderline"/>
          <w:highlight w:val="cyan"/>
        </w:rPr>
        <w:t>require</w:t>
      </w:r>
      <w:r w:rsidRPr="00EF2A35">
        <w:rPr>
          <w:rStyle w:val="StyleUnderline"/>
        </w:rPr>
        <w:t xml:space="preserve"> </w:t>
      </w:r>
      <w:r w:rsidRPr="005F2F85">
        <w:rPr>
          <w:rStyle w:val="StyleUnderline"/>
          <w:highlight w:val="cyan"/>
        </w:rPr>
        <w:t>Taiwan to become more self-reliant</w:t>
      </w:r>
      <w:r w:rsidRPr="00EF2A35">
        <w:rPr>
          <w:rStyle w:val="StyleUnderline"/>
        </w:rPr>
        <w:t xml:space="preserve"> in defense production</w:t>
      </w:r>
      <w:r w:rsidRPr="00EF2A35">
        <w:rPr>
          <w:sz w:val="14"/>
        </w:rPr>
        <w:t xml:space="preserve"> </w:t>
      </w:r>
      <w:r w:rsidRPr="005F2F85">
        <w:rPr>
          <w:rStyle w:val="Emphasis"/>
          <w:highlight w:val="cyan"/>
        </w:rPr>
        <w:t>instead of continuing to wait on purchases of U.S.</w:t>
      </w:r>
      <w:r w:rsidRPr="00EF2A35">
        <w:rPr>
          <w:rStyle w:val="Emphasis"/>
        </w:rPr>
        <w:t xml:space="preserve"> weapon </w:t>
      </w:r>
      <w:r w:rsidRPr="005F2F85">
        <w:rPr>
          <w:rStyle w:val="Emphasis"/>
          <w:highlight w:val="cyan"/>
        </w:rPr>
        <w:t>systems</w:t>
      </w:r>
      <w:r w:rsidRPr="00EF2A35">
        <w:rPr>
          <w:sz w:val="14"/>
        </w:rPr>
        <w:t xml:space="preserve">. In many ways, these </w:t>
      </w:r>
      <w:r w:rsidRPr="00EF2A35">
        <w:rPr>
          <w:rStyle w:val="StyleUnderline"/>
        </w:rPr>
        <w:t>changes will require Taiwan’s military to rethink</w:t>
      </w:r>
      <w:r w:rsidRPr="00EF2A35">
        <w:rPr>
          <w:sz w:val="14"/>
        </w:rPr>
        <w:t xml:space="preserve"> how it conceives of </w:t>
      </w:r>
      <w:r w:rsidRPr="00EF2A35">
        <w:rPr>
          <w:rStyle w:val="StyleUnderline"/>
        </w:rPr>
        <w:t>its</w:t>
      </w:r>
      <w:r w:rsidRPr="00EF2A35">
        <w:rPr>
          <w:sz w:val="14"/>
        </w:rPr>
        <w:t xml:space="preserve"> own </w:t>
      </w:r>
      <w:r w:rsidRPr="00EF2A35">
        <w:rPr>
          <w:rStyle w:val="StyleUnderline"/>
        </w:rPr>
        <w:t>identity</w:t>
      </w:r>
      <w:r w:rsidRPr="00EF2A35">
        <w:rPr>
          <w:sz w:val="14"/>
        </w:rPr>
        <w:t xml:space="preserve"> as an institution.31</w:t>
      </w:r>
    </w:p>
    <w:p w14:paraId="505974B7" w14:textId="77777777" w:rsidR="004A7D97" w:rsidRPr="004A7D97" w:rsidRDefault="004A7D97" w:rsidP="004A7D97">
      <w:pPr>
        <w:rPr>
          <w:sz w:val="14"/>
        </w:rPr>
      </w:pPr>
      <w:r w:rsidRPr="00EF2A35">
        <w:rPr>
          <w:sz w:val="14"/>
        </w:rPr>
        <w:t xml:space="preserve">Our recommendations share several characteristics with these analyses. But they differ in important ways as well. </w:t>
      </w:r>
      <w:r w:rsidRPr="00EF2A35">
        <w:rPr>
          <w:rStyle w:val="StyleUnderline"/>
        </w:rPr>
        <w:t>We share the view</w:t>
      </w:r>
      <w:r w:rsidRPr="00EF2A35">
        <w:rPr>
          <w:sz w:val="14"/>
        </w:rPr>
        <w:t xml:space="preserve"> that </w:t>
      </w:r>
      <w:r w:rsidRPr="00EF2A35">
        <w:rPr>
          <w:rStyle w:val="StyleUnderline"/>
        </w:rPr>
        <w:t>Taiwan is best served by focusing on asymmetric capabilities</w:t>
      </w:r>
      <w:r w:rsidRPr="00EF2A35">
        <w:rPr>
          <w:sz w:val="14"/>
        </w:rPr>
        <w:t xml:space="preserve"> </w:t>
      </w:r>
      <w:r w:rsidRPr="00EF2A35">
        <w:rPr>
          <w:rStyle w:val="Emphasis"/>
        </w:rPr>
        <w:t>rather than investing in highend platforms</w:t>
      </w:r>
      <w:r w:rsidRPr="00EF2A35">
        <w:rPr>
          <w:sz w:val="14"/>
        </w:rPr>
        <w:t xml:space="preserve">. However, we go further than most existing analyses in three important ways. First, </w:t>
      </w:r>
      <w:r w:rsidRPr="00EF2A35">
        <w:rPr>
          <w:rStyle w:val="StyleUnderline"/>
        </w:rPr>
        <w:t>we offer a holistic deterrence strategy</w:t>
      </w:r>
      <w:r w:rsidRPr="00EF2A35">
        <w:rPr>
          <w:sz w:val="14"/>
        </w:rPr>
        <w:t xml:space="preserve"> that brings politics back in. Existing analyses are highly technical and tend to ignore important political and social issues that impact Taiwan’s ability to generate and sustain military power and cope with the entire threat spectrum. Second, our report explicitly acknowledges the tension between deterring grey zone provocations and deterring an invasion. Existing analyses either focus exclusively on one challenge, or presume that grey zone threats are a “lesser included” threat such that a military posture optimized to deal with the invasion threat can also handle subversion in the grey zone. Furthermore, </w:t>
      </w:r>
      <w:r w:rsidRPr="00EF2A35">
        <w:rPr>
          <w:rStyle w:val="StyleUnderline"/>
        </w:rPr>
        <w:t>we are the first to explicitly recommend</w:t>
      </w:r>
      <w:r w:rsidRPr="00EF2A35">
        <w:rPr>
          <w:sz w:val="14"/>
        </w:rPr>
        <w:t xml:space="preserve"> that </w:t>
      </w:r>
      <w:r w:rsidRPr="005F2F85">
        <w:rPr>
          <w:rStyle w:val="StyleUnderline"/>
          <w:highlight w:val="cyan"/>
        </w:rPr>
        <w:t xml:space="preserve">Taiwan is </w:t>
      </w:r>
      <w:r w:rsidRPr="005F2F85">
        <w:rPr>
          <w:rStyle w:val="Emphasis"/>
          <w:highlight w:val="cyan"/>
        </w:rPr>
        <w:t>better off</w:t>
      </w:r>
      <w:r w:rsidRPr="005F2F85">
        <w:rPr>
          <w:rStyle w:val="StyleUnderline"/>
          <w:highlight w:val="cyan"/>
        </w:rPr>
        <w:t xml:space="preserve"> accepting risk in the grey zone to focus on</w:t>
      </w:r>
      <w:r w:rsidRPr="00EF2A35">
        <w:rPr>
          <w:rStyle w:val="StyleUnderline"/>
        </w:rPr>
        <w:t xml:space="preserve"> what we see as </w:t>
      </w:r>
      <w:r w:rsidRPr="005F2F85">
        <w:rPr>
          <w:rStyle w:val="StyleUnderline"/>
          <w:highlight w:val="cyan"/>
        </w:rPr>
        <w:t xml:space="preserve">the </w:t>
      </w:r>
      <w:r w:rsidRPr="005F2F85">
        <w:rPr>
          <w:rStyle w:val="Emphasis"/>
          <w:highlight w:val="cyan"/>
        </w:rPr>
        <w:t>truly existential threat</w:t>
      </w:r>
      <w:r w:rsidRPr="00EF2A35">
        <w:rPr>
          <w:sz w:val="14"/>
        </w:rPr>
        <w:t>. Finally, the force structure recommendations we offer are far more ambitious than those that have been suggested by other American analysts to date. Beyond our suggestions that Taiwan repurpose its Marine Corps to focus on a purely costal defense mission, we also recommend a wholesale transformation of Taiwan’s reserve force. Our suggestion that Taiwan move away from its current pursuit of an operational reserve, and instead create a Territorial Defense Force, also fills an important gap in existing work on Taiwan’s asymmetric options: they tend to overlook the massive collective action problems that Taiwan’s defenders will face. Thus, we offer a logical set of policy recommendations that will allow a Territorial Defense Force to overcome such obstacles.</w:t>
      </w:r>
    </w:p>
    <w:p w14:paraId="21C1F0DC" w14:textId="57E2D206" w:rsidR="00EC748B" w:rsidRPr="00AA2C81" w:rsidRDefault="00EC748B" w:rsidP="00EC748B">
      <w:pPr>
        <w:pStyle w:val="Heading4"/>
        <w:rPr>
          <w:b w:val="0"/>
          <w:bCs/>
        </w:rPr>
      </w:pPr>
      <w:r>
        <w:t xml:space="preserve">The </w:t>
      </w:r>
      <w:r>
        <w:rPr>
          <w:u w:val="single"/>
        </w:rPr>
        <w:t>trade-off</w:t>
      </w:r>
      <w:r>
        <w:t xml:space="preserve"> is real</w:t>
      </w:r>
      <w:r w:rsidR="00563B3F">
        <w:t xml:space="preserve"> </w:t>
      </w:r>
      <w:r>
        <w:t xml:space="preserve">– Taiwanese investments in </w:t>
      </w:r>
      <w:r w:rsidRPr="00563B3F">
        <w:rPr>
          <w:u w:val="single"/>
        </w:rPr>
        <w:t>flashy capabilities</w:t>
      </w:r>
      <w:r>
        <w:t xml:space="preserve"> </w:t>
      </w:r>
      <w:r w:rsidR="007C4AC6">
        <w:t>the US is key to</w:t>
      </w:r>
      <w:r>
        <w:t xml:space="preserve"> </w:t>
      </w:r>
      <w:r w:rsidR="00287D5E">
        <w:rPr>
          <w:u w:val="single"/>
        </w:rPr>
        <w:t>crowd-out</w:t>
      </w:r>
      <w:r>
        <w:t xml:space="preserve"> more effective </w:t>
      </w:r>
      <w:r>
        <w:rPr>
          <w:u w:val="single"/>
        </w:rPr>
        <w:t>asymmetric capabilities</w:t>
      </w:r>
      <w:r>
        <w:t xml:space="preserve"> – prioritize </w:t>
      </w:r>
      <w:r>
        <w:rPr>
          <w:u w:val="single"/>
        </w:rPr>
        <w:t>elastic denial-in-defense</w:t>
      </w:r>
      <w:r>
        <w:t xml:space="preserve"> over </w:t>
      </w:r>
      <w:r>
        <w:rPr>
          <w:u w:val="single"/>
        </w:rPr>
        <w:t>traditional</w:t>
      </w:r>
      <w:r w:rsidRPr="009077EA">
        <w:rPr>
          <w:u w:val="single"/>
        </w:rPr>
        <w:t xml:space="preserve"> d</w:t>
      </w:r>
      <w:r>
        <w:rPr>
          <w:u w:val="single"/>
        </w:rPr>
        <w:t>eterrence</w:t>
      </w:r>
      <w:r>
        <w:t xml:space="preserve"> </w:t>
      </w:r>
      <w:r w:rsidR="00846C13">
        <w:t>that</w:t>
      </w:r>
      <w:r>
        <w:rPr>
          <w:b w:val="0"/>
          <w:bCs/>
        </w:rPr>
        <w:t xml:space="preserve"> </w:t>
      </w:r>
      <w:r w:rsidR="00563B3F">
        <w:t xml:space="preserve">focuses on the </w:t>
      </w:r>
      <w:r w:rsidRPr="00846C13">
        <w:rPr>
          <w:u w:val="single"/>
        </w:rPr>
        <w:t>grey zone</w:t>
      </w:r>
      <w:r>
        <w:rPr>
          <w:b w:val="0"/>
          <w:bCs/>
        </w:rPr>
        <w:t xml:space="preserve"> and into more escalatory postures</w:t>
      </w:r>
    </w:p>
    <w:p w14:paraId="2841E5E4" w14:textId="29F72907" w:rsidR="00EC748B" w:rsidRDefault="00EC748B" w:rsidP="00EC748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031D17A0" w14:textId="77777777" w:rsidR="00EC748B" w:rsidRDefault="00EC748B" w:rsidP="00EC748B"/>
    <w:p w14:paraId="0E2006A8" w14:textId="77777777" w:rsidR="00EC748B" w:rsidRPr="009077EA" w:rsidRDefault="00EC748B" w:rsidP="00EC748B">
      <w:pPr>
        <w:rPr>
          <w:sz w:val="14"/>
        </w:rPr>
      </w:pPr>
      <w:r w:rsidRPr="009077EA">
        <w:rPr>
          <w:rStyle w:val="StyleUnderline"/>
        </w:rPr>
        <w:t>Taiwan should be one of the most secure places on earth</w:t>
      </w:r>
      <w:r w:rsidRPr="009077EA">
        <w:rPr>
          <w:sz w:val="14"/>
        </w:rPr>
        <w:t xml:space="preserve">. It is a flourishing liberal democracy that boasts a vibrant, globalized economy, a well-educated population, and a high standard of living. </w:t>
      </w:r>
      <w:r w:rsidRPr="009077EA">
        <w:rPr>
          <w:rStyle w:val="Emphasis"/>
        </w:rPr>
        <w:t>Yet</w:t>
      </w:r>
      <w:r w:rsidRPr="009077EA">
        <w:rPr>
          <w:sz w:val="14"/>
        </w:rPr>
        <w:t xml:space="preserve"> </w:t>
      </w:r>
      <w:r w:rsidRPr="005F2F85">
        <w:rPr>
          <w:rStyle w:val="StyleUnderline"/>
          <w:highlight w:val="cyan"/>
        </w:rPr>
        <w:t xml:space="preserve">Taiwan’s future is </w:t>
      </w:r>
      <w:r w:rsidRPr="005F2F85">
        <w:rPr>
          <w:rStyle w:val="Emphasis"/>
          <w:highlight w:val="cyan"/>
        </w:rPr>
        <w:t>anything but secure</w:t>
      </w:r>
      <w:r w:rsidRPr="005F2F85">
        <w:rPr>
          <w:sz w:val="14"/>
          <w:highlight w:val="cyan"/>
        </w:rPr>
        <w:t xml:space="preserve">. </w:t>
      </w:r>
      <w:r w:rsidRPr="005F2F85">
        <w:rPr>
          <w:rStyle w:val="StyleUnderline"/>
          <w:highlight w:val="cyan"/>
        </w:rPr>
        <w:t>It is an</w:t>
      </w:r>
      <w:r w:rsidRPr="005F2F85">
        <w:rPr>
          <w:sz w:val="14"/>
          <w:highlight w:val="cyan"/>
        </w:rPr>
        <w:t xml:space="preserve"> </w:t>
      </w:r>
      <w:r w:rsidRPr="005F2F85">
        <w:rPr>
          <w:rStyle w:val="Emphasis"/>
          <w:highlight w:val="cyan"/>
        </w:rPr>
        <w:t>outlier</w:t>
      </w:r>
      <w:r w:rsidRPr="009077EA">
        <w:rPr>
          <w:sz w:val="14"/>
        </w:rPr>
        <w:t xml:space="preserve"> </w:t>
      </w:r>
      <w:r w:rsidRPr="009077EA">
        <w:rPr>
          <w:rStyle w:val="StyleUnderline"/>
        </w:rPr>
        <w:t>in the international system</w:t>
      </w:r>
      <w:r w:rsidRPr="009077EA">
        <w:rPr>
          <w:sz w:val="14"/>
        </w:rPr>
        <w:t>—</w:t>
      </w:r>
      <w:r w:rsidRPr="009077EA">
        <w:rPr>
          <w:rStyle w:val="StyleUnderline"/>
        </w:rPr>
        <w:t>sovereign in practice, but not</w:t>
      </w:r>
      <w:r w:rsidRPr="009077EA">
        <w:rPr>
          <w:sz w:val="14"/>
        </w:rPr>
        <w:t xml:space="preserve"> in </w:t>
      </w:r>
      <w:r w:rsidRPr="009077EA">
        <w:rPr>
          <w:rStyle w:val="StyleUnderline"/>
        </w:rPr>
        <w:t xml:space="preserve">name. China regards it as a </w:t>
      </w:r>
      <w:r w:rsidRPr="009077EA">
        <w:rPr>
          <w:rStyle w:val="Emphasis"/>
        </w:rPr>
        <w:t>renegade province</w:t>
      </w:r>
      <w:r w:rsidRPr="009077EA">
        <w:rPr>
          <w:sz w:val="14"/>
        </w:rPr>
        <w:t xml:space="preserve"> and systematically seeks to isolate it from the rest of the world. </w:t>
      </w:r>
      <w:r w:rsidRPr="009077EA">
        <w:rPr>
          <w:rStyle w:val="StyleUnderline"/>
        </w:rPr>
        <w:t>More ominously</w:t>
      </w:r>
      <w:r w:rsidRPr="009077EA">
        <w:rPr>
          <w:sz w:val="14"/>
        </w:rPr>
        <w:t xml:space="preserve">, </w:t>
      </w:r>
      <w:r w:rsidRPr="005F2F85">
        <w:rPr>
          <w:rStyle w:val="Emphasis"/>
          <w:highlight w:val="cyan"/>
        </w:rPr>
        <w:t xml:space="preserve">China has not renounced the use of </w:t>
      </w:r>
      <w:r w:rsidRPr="005F2F85">
        <w:rPr>
          <w:rStyle w:val="Emphasis"/>
          <w:highlight w:val="cyan"/>
        </w:rPr>
        <w:lastRenderedPageBreak/>
        <w:t>military force</w:t>
      </w:r>
      <w:r w:rsidRPr="009077EA">
        <w:rPr>
          <w:rStyle w:val="Emphasis"/>
        </w:rPr>
        <w:t xml:space="preserve"> to resolve the standoff</w:t>
      </w:r>
      <w:r w:rsidRPr="009077EA">
        <w:rPr>
          <w:sz w:val="14"/>
        </w:rPr>
        <w:t xml:space="preserve">. </w:t>
      </w:r>
      <w:r w:rsidRPr="009077EA">
        <w:rPr>
          <w:rStyle w:val="StyleUnderline"/>
        </w:rPr>
        <w:t>Thus, instead of being safe and secure, Taiwan’s</w:t>
      </w:r>
      <w:r w:rsidRPr="009077EA">
        <w:rPr>
          <w:sz w:val="14"/>
        </w:rPr>
        <w:t xml:space="preserve"> 23.5 million </w:t>
      </w:r>
      <w:r w:rsidRPr="009077EA">
        <w:rPr>
          <w:rStyle w:val="StyleUnderline"/>
        </w:rPr>
        <w:t>citizens are forced to live in the shadow of</w:t>
      </w:r>
      <w:r w:rsidRPr="009077EA">
        <w:rPr>
          <w:sz w:val="14"/>
        </w:rPr>
        <w:t xml:space="preserve"> </w:t>
      </w:r>
      <w:r w:rsidRPr="009077EA">
        <w:rPr>
          <w:rStyle w:val="Emphasis"/>
        </w:rPr>
        <w:t>unimaginable potential violence.</w:t>
      </w:r>
    </w:p>
    <w:p w14:paraId="7DAC10FB" w14:textId="77777777" w:rsidR="00EC748B" w:rsidRPr="009077EA" w:rsidRDefault="00EC748B" w:rsidP="00EC748B">
      <w:pPr>
        <w:rPr>
          <w:sz w:val="14"/>
        </w:rPr>
      </w:pPr>
      <w:r w:rsidRPr="005F2F85">
        <w:rPr>
          <w:rStyle w:val="StyleUnderline"/>
          <w:highlight w:val="cyan"/>
        </w:rPr>
        <w:t>Whether</w:t>
      </w:r>
      <w:r w:rsidRPr="009077EA">
        <w:rPr>
          <w:rStyle w:val="StyleUnderline"/>
        </w:rPr>
        <w:t xml:space="preserve"> or not </w:t>
      </w:r>
      <w:r w:rsidRPr="005F2F85">
        <w:rPr>
          <w:rStyle w:val="StyleUnderline"/>
          <w:highlight w:val="cyan"/>
        </w:rPr>
        <w:t>China might</w:t>
      </w:r>
      <w:r w:rsidRPr="009077EA">
        <w:rPr>
          <w:sz w:val="14"/>
        </w:rPr>
        <w:t xml:space="preserve"> someday </w:t>
      </w:r>
      <w:r w:rsidRPr="005F2F85">
        <w:rPr>
          <w:rStyle w:val="StyleUnderline"/>
          <w:highlight w:val="cyan"/>
        </w:rPr>
        <w:t>attack</w:t>
      </w:r>
      <w:r w:rsidRPr="009077EA">
        <w:rPr>
          <w:rStyle w:val="StyleUnderline"/>
        </w:rPr>
        <w:t xml:space="preserve"> Taiwan </w:t>
      </w:r>
      <w:r w:rsidRPr="005F2F85">
        <w:rPr>
          <w:rStyle w:val="StyleUnderline"/>
          <w:highlight w:val="cyan"/>
        </w:rPr>
        <w:t>is a matter of</w:t>
      </w:r>
      <w:r w:rsidRPr="009077EA">
        <w:rPr>
          <w:rStyle w:val="StyleUnderline"/>
        </w:rPr>
        <w:t xml:space="preserve"> </w:t>
      </w:r>
      <w:r w:rsidRPr="009077EA">
        <w:rPr>
          <w:sz w:val="14"/>
        </w:rPr>
        <w:t xml:space="preserve">much </w:t>
      </w:r>
      <w:r w:rsidRPr="005F2F85">
        <w:rPr>
          <w:rStyle w:val="StyleUnderline"/>
          <w:highlight w:val="cyan"/>
        </w:rPr>
        <w:t>debate. Whether or not Taiwan should take steps to convince Chinese leaders that the costs of</w:t>
      </w:r>
      <w:r w:rsidRPr="009077EA">
        <w:rPr>
          <w:rStyle w:val="StyleUnderline"/>
        </w:rPr>
        <w:t xml:space="preserve"> waging</w:t>
      </w:r>
      <w:r w:rsidRPr="009077EA">
        <w:rPr>
          <w:sz w:val="14"/>
        </w:rPr>
        <w:t xml:space="preserve"> such a </w:t>
      </w:r>
      <w:r w:rsidRPr="005F2F85">
        <w:rPr>
          <w:rStyle w:val="StyleUnderline"/>
          <w:highlight w:val="cyan"/>
        </w:rPr>
        <w:t>war</w:t>
      </w:r>
      <w:r w:rsidRPr="009077EA">
        <w:rPr>
          <w:sz w:val="14"/>
        </w:rPr>
        <w:t xml:space="preserve"> will </w:t>
      </w:r>
      <w:r w:rsidRPr="005F2F85">
        <w:rPr>
          <w:rStyle w:val="StyleUnderline"/>
          <w:highlight w:val="cyan"/>
        </w:rPr>
        <w:t>outweigh</w:t>
      </w:r>
      <w:r w:rsidRPr="009077EA">
        <w:rPr>
          <w:sz w:val="14"/>
        </w:rPr>
        <w:t xml:space="preserve"> any possible benefits </w:t>
      </w:r>
      <w:r w:rsidRPr="005F2F85">
        <w:rPr>
          <w:rStyle w:val="Emphasis"/>
          <w:highlight w:val="cyan"/>
        </w:rPr>
        <w:t>is not</w:t>
      </w:r>
      <w:r w:rsidRPr="005F2F85">
        <w:rPr>
          <w:sz w:val="14"/>
          <w:highlight w:val="cyan"/>
        </w:rPr>
        <w:t xml:space="preserve">. </w:t>
      </w:r>
      <w:r w:rsidRPr="005F2F85">
        <w:rPr>
          <w:rStyle w:val="StyleUnderline"/>
          <w:highlight w:val="cyan"/>
        </w:rPr>
        <w:t>The more war becomes unacceptably painful, the more likely both sides will</w:t>
      </w:r>
      <w:r w:rsidRPr="009077EA">
        <w:rPr>
          <w:sz w:val="14"/>
        </w:rPr>
        <w:t xml:space="preserve"> endeavor to </w:t>
      </w:r>
      <w:r w:rsidRPr="005F2F85">
        <w:rPr>
          <w:rStyle w:val="StyleUnderline"/>
          <w:highlight w:val="cyan"/>
        </w:rPr>
        <w:t>resolve</w:t>
      </w:r>
      <w:r w:rsidRPr="009077EA">
        <w:rPr>
          <w:sz w:val="14"/>
        </w:rPr>
        <w:t xml:space="preserve"> their </w:t>
      </w:r>
      <w:r w:rsidRPr="005F2F85">
        <w:rPr>
          <w:rStyle w:val="StyleUnderline"/>
          <w:highlight w:val="cyan"/>
        </w:rPr>
        <w:t xml:space="preserve">differences </w:t>
      </w:r>
      <w:r w:rsidRPr="005F2F85">
        <w:rPr>
          <w:rStyle w:val="Emphasis"/>
          <w:highlight w:val="cyan"/>
        </w:rPr>
        <w:t>peacefully</w:t>
      </w:r>
      <w:r w:rsidRPr="009077EA">
        <w:rPr>
          <w:sz w:val="14"/>
        </w:rPr>
        <w:t xml:space="preserve">. In short, </w:t>
      </w:r>
      <w:r w:rsidRPr="009077EA">
        <w:rPr>
          <w:rStyle w:val="StyleUnderline"/>
        </w:rPr>
        <w:t>Taiwan</w:t>
      </w:r>
      <w:r w:rsidRPr="009077EA">
        <w:rPr>
          <w:sz w:val="14"/>
        </w:rPr>
        <w:t xml:space="preserve"> </w:t>
      </w:r>
      <w:r w:rsidRPr="009077EA">
        <w:rPr>
          <w:rStyle w:val="Emphasis"/>
        </w:rPr>
        <w:t>must deter aggression.</w:t>
      </w:r>
    </w:p>
    <w:p w14:paraId="4D1455A2" w14:textId="77777777" w:rsidR="00EC748B" w:rsidRPr="009077EA" w:rsidRDefault="00EC748B" w:rsidP="00EC748B">
      <w:pPr>
        <w:rPr>
          <w:sz w:val="14"/>
        </w:rPr>
      </w:pPr>
      <w:r w:rsidRPr="009077EA">
        <w:rPr>
          <w:rStyle w:val="StyleUnderline"/>
        </w:rPr>
        <w:t>This monograph suggests a holistic strategy</w:t>
      </w:r>
      <w:r w:rsidRPr="009077EA">
        <w:rPr>
          <w:sz w:val="14"/>
        </w:rPr>
        <w:t xml:space="preserve"> that </w:t>
      </w:r>
      <w:r w:rsidRPr="009077EA">
        <w:rPr>
          <w:rStyle w:val="StyleUnderline"/>
        </w:rPr>
        <w:t xml:space="preserve">Taiwan can use to </w:t>
      </w:r>
      <w:r w:rsidRPr="009077EA">
        <w:rPr>
          <w:rStyle w:val="Emphasis"/>
        </w:rPr>
        <w:t>enhance its conventional deterrence posture</w:t>
      </w:r>
      <w:r w:rsidRPr="009077EA">
        <w:rPr>
          <w:sz w:val="14"/>
        </w:rPr>
        <w:t xml:space="preserve">. </w:t>
      </w:r>
      <w:r w:rsidRPr="009077EA">
        <w:rPr>
          <w:rStyle w:val="StyleUnderline"/>
        </w:rPr>
        <w:t>Taiwan has</w:t>
      </w:r>
      <w:r w:rsidRPr="009077EA">
        <w:rPr>
          <w:sz w:val="14"/>
        </w:rPr>
        <w:t xml:space="preserve"> thus far </w:t>
      </w:r>
      <w:r w:rsidRPr="009077EA">
        <w:rPr>
          <w:rStyle w:val="StyleUnderline"/>
        </w:rPr>
        <w:t>followed a traditional approach to conventional deterrence, emphasizing symmetric capabilities and decisive battles</w:t>
      </w:r>
      <w:r w:rsidRPr="009077EA">
        <w:rPr>
          <w:sz w:val="14"/>
        </w:rPr>
        <w:t xml:space="preserve"> for control over air, land, and sea. </w:t>
      </w:r>
      <w:r w:rsidRPr="009077EA">
        <w:rPr>
          <w:rStyle w:val="StyleUnderline"/>
        </w:rPr>
        <w:t>It</w:t>
      </w:r>
      <w:r w:rsidRPr="009077EA">
        <w:rPr>
          <w:sz w:val="14"/>
        </w:rPr>
        <w:t xml:space="preserve"> still </w:t>
      </w:r>
      <w:r w:rsidRPr="009077EA">
        <w:rPr>
          <w:rStyle w:val="StyleUnderline"/>
        </w:rPr>
        <w:t>believes such</w:t>
      </w:r>
      <w:r w:rsidRPr="009077EA">
        <w:rPr>
          <w:sz w:val="14"/>
        </w:rPr>
        <w:t xml:space="preserve"> a posture </w:t>
      </w:r>
      <w:r w:rsidRPr="009077EA">
        <w:rPr>
          <w:rStyle w:val="StyleUnderline"/>
        </w:rPr>
        <w:t>is effective because an attack has yet to materialize. We agree</w:t>
      </w:r>
      <w:r w:rsidRPr="009077EA">
        <w:rPr>
          <w:sz w:val="14"/>
        </w:rPr>
        <w:t xml:space="preserve"> that </w:t>
      </w:r>
      <w:r w:rsidRPr="009077EA">
        <w:rPr>
          <w:rStyle w:val="StyleUnderline"/>
        </w:rPr>
        <w:t>Taiwan’s deterrence</w:t>
      </w:r>
      <w:r w:rsidRPr="009077EA">
        <w:rPr>
          <w:sz w:val="14"/>
        </w:rPr>
        <w:t xml:space="preserve"> posture may have </w:t>
      </w:r>
      <w:r w:rsidRPr="009077EA">
        <w:rPr>
          <w:rStyle w:val="StyleUnderline"/>
        </w:rPr>
        <w:t>worked in the past.</w:t>
      </w:r>
      <w:r w:rsidRPr="009077EA">
        <w:rPr>
          <w:sz w:val="14"/>
        </w:rPr>
        <w:t xml:space="preserve"> </w:t>
      </w:r>
      <w:r w:rsidRPr="009077EA">
        <w:rPr>
          <w:rStyle w:val="Emphasis"/>
        </w:rPr>
        <w:t>However</w:t>
      </w:r>
      <w:r w:rsidRPr="009077EA">
        <w:rPr>
          <w:sz w:val="14"/>
        </w:rPr>
        <w:t xml:space="preserve">, </w:t>
      </w:r>
      <w:r w:rsidRPr="009077EA">
        <w:rPr>
          <w:rStyle w:val="StyleUnderline"/>
        </w:rPr>
        <w:t xml:space="preserve">the military balance is shifting, and </w:t>
      </w:r>
      <w:r w:rsidRPr="005F2F85">
        <w:rPr>
          <w:rStyle w:val="Emphasis"/>
          <w:highlight w:val="cyan"/>
        </w:rPr>
        <w:t>it is no longer obvious</w:t>
      </w:r>
      <w:r w:rsidRPr="009077EA">
        <w:rPr>
          <w:rStyle w:val="Emphasis"/>
        </w:rPr>
        <w:t xml:space="preserve"> that </w:t>
      </w:r>
      <w:r w:rsidRPr="005F2F85">
        <w:rPr>
          <w:rStyle w:val="Emphasis"/>
          <w:highlight w:val="cyan"/>
        </w:rPr>
        <w:t>Taiwan can afford to maintain</w:t>
      </w:r>
      <w:r w:rsidRPr="009077EA">
        <w:rPr>
          <w:rStyle w:val="Emphasis"/>
        </w:rPr>
        <w:t xml:space="preserve"> qualitative or quantitative </w:t>
      </w:r>
      <w:r w:rsidRPr="005F2F85">
        <w:rPr>
          <w:rStyle w:val="Emphasis"/>
          <w:highlight w:val="cyan"/>
        </w:rPr>
        <w:t>parity</w:t>
      </w:r>
      <w:r w:rsidRPr="009077EA">
        <w:rPr>
          <w:rStyle w:val="Emphasis"/>
        </w:rPr>
        <w:t xml:space="preserve"> with China.</w:t>
      </w:r>
      <w:r w:rsidRPr="009077EA">
        <w:rPr>
          <w:sz w:val="14"/>
        </w:rPr>
        <w:t xml:space="preserve"> Therefore, </w:t>
      </w:r>
      <w:r w:rsidRPr="009077EA">
        <w:rPr>
          <w:rStyle w:val="StyleUnderline"/>
        </w:rPr>
        <w:t>we argue</w:t>
      </w:r>
      <w:r w:rsidRPr="009077EA">
        <w:rPr>
          <w:sz w:val="14"/>
        </w:rPr>
        <w:t xml:space="preserve"> that </w:t>
      </w:r>
      <w:r w:rsidRPr="009077EA">
        <w:rPr>
          <w:rStyle w:val="StyleUnderline"/>
        </w:rPr>
        <w:t xml:space="preserve">Taiwan should embrace a </w:t>
      </w:r>
      <w:r w:rsidRPr="009077EA">
        <w:rPr>
          <w:rStyle w:val="Emphasis"/>
        </w:rPr>
        <w:t>highly asymmetric</w:t>
      </w:r>
      <w:r w:rsidRPr="009077EA">
        <w:rPr>
          <w:rStyle w:val="StyleUnderline"/>
        </w:rPr>
        <w:t>, elastic denial-in-depth posture. Instead of planning for</w:t>
      </w:r>
      <w:r w:rsidRPr="009077EA">
        <w:rPr>
          <w:sz w:val="14"/>
        </w:rPr>
        <w:t xml:space="preserve"> decisive, </w:t>
      </w:r>
      <w:r w:rsidRPr="009077EA">
        <w:rPr>
          <w:rStyle w:val="StyleUnderline"/>
        </w:rPr>
        <w:t>set piece battles, we recommend</w:t>
      </w:r>
      <w:r w:rsidRPr="009077EA">
        <w:rPr>
          <w:sz w:val="14"/>
        </w:rPr>
        <w:t xml:space="preserve"> that </w:t>
      </w:r>
      <w:r w:rsidRPr="009077EA">
        <w:rPr>
          <w:rStyle w:val="StyleUnderline"/>
        </w:rPr>
        <w:t>Taiwan prepare its military</w:t>
      </w:r>
      <w:r w:rsidRPr="009077EA">
        <w:rPr>
          <w:sz w:val="14"/>
        </w:rPr>
        <w:t xml:space="preserve"> and the nation-at-large </w:t>
      </w:r>
      <w:r w:rsidRPr="009077EA">
        <w:rPr>
          <w:rStyle w:val="StyleUnderline"/>
        </w:rPr>
        <w:t>to wage a prolonged, asymmetric campaign</w:t>
      </w:r>
      <w:r w:rsidRPr="009077EA">
        <w:rPr>
          <w:sz w:val="14"/>
        </w:rPr>
        <w:t xml:space="preserve"> against an invading force. </w:t>
      </w:r>
      <w:r w:rsidRPr="009077EA">
        <w:rPr>
          <w:rStyle w:val="StyleUnderline"/>
        </w:rPr>
        <w:t>The goal is to deter by</w:t>
      </w:r>
      <w:r w:rsidRPr="009077EA">
        <w:rPr>
          <w:sz w:val="14"/>
        </w:rPr>
        <w:t xml:space="preserve"> both </w:t>
      </w:r>
      <w:r w:rsidRPr="009077EA">
        <w:rPr>
          <w:rStyle w:val="StyleUnderline"/>
        </w:rPr>
        <w:t>raising</w:t>
      </w:r>
      <w:r w:rsidRPr="009077EA">
        <w:rPr>
          <w:sz w:val="14"/>
        </w:rPr>
        <w:t xml:space="preserve"> the </w:t>
      </w:r>
      <w:r w:rsidRPr="009077EA">
        <w:rPr>
          <w:rStyle w:val="StyleUnderline"/>
        </w:rPr>
        <w:t>costs</w:t>
      </w:r>
      <w:r w:rsidRPr="009077EA">
        <w:rPr>
          <w:sz w:val="14"/>
        </w:rPr>
        <w:t xml:space="preserve"> of invasion </w:t>
      </w:r>
      <w:r w:rsidRPr="009077EA">
        <w:rPr>
          <w:rStyle w:val="StyleUnderline"/>
        </w:rPr>
        <w:t>and reducing</w:t>
      </w:r>
      <w:r w:rsidRPr="009077EA">
        <w:rPr>
          <w:sz w:val="14"/>
        </w:rPr>
        <w:t xml:space="preserve"> the </w:t>
      </w:r>
      <w:r w:rsidRPr="009077EA">
        <w:rPr>
          <w:rStyle w:val="StyleUnderline"/>
        </w:rPr>
        <w:t>prospects</w:t>
      </w:r>
      <w:r w:rsidRPr="009077EA">
        <w:rPr>
          <w:sz w:val="14"/>
        </w:rPr>
        <w:t xml:space="preserve"> for a quick victory.</w:t>
      </w:r>
    </w:p>
    <w:p w14:paraId="202609C9" w14:textId="77777777" w:rsidR="00EC748B" w:rsidRPr="009077EA" w:rsidRDefault="00EC748B" w:rsidP="00EC748B">
      <w:pPr>
        <w:rPr>
          <w:sz w:val="14"/>
          <w:szCs w:val="14"/>
        </w:rPr>
      </w:pPr>
      <w:r w:rsidRPr="009077EA">
        <w:rPr>
          <w:sz w:val="14"/>
          <w:szCs w:val="14"/>
        </w:rPr>
        <w:t>Chapter 1 introduces what we call Taiwan’s deterrence trilemma. By this term, we mean that given Taiwan’s unique challenges, its conventional deterrence strategy must simultaneously accomplish three goals:</w:t>
      </w:r>
    </w:p>
    <w:p w14:paraId="6E522701" w14:textId="77777777" w:rsidR="00EC748B" w:rsidRPr="009077EA" w:rsidRDefault="00EC748B" w:rsidP="00EC748B">
      <w:pPr>
        <w:rPr>
          <w:sz w:val="14"/>
          <w:szCs w:val="14"/>
        </w:rPr>
      </w:pPr>
      <w:r w:rsidRPr="009077EA">
        <w:rPr>
          <w:sz w:val="14"/>
          <w:szCs w:val="14"/>
        </w:rPr>
        <w:t>• Counter grey zone provocations, which we define as the deliberate, coordinated, and incremental use of provocations, incursions, and other so-called “salami tactics” by conventional and unconventional military forces so as to challenge existing red lines and establish new “facts on the ground” without generating a decisive military response by the target;</w:t>
      </w:r>
    </w:p>
    <w:p w14:paraId="60AF3A09" w14:textId="77777777" w:rsidR="00EC748B" w:rsidRPr="009077EA" w:rsidRDefault="00EC748B" w:rsidP="00EC748B">
      <w:pPr>
        <w:rPr>
          <w:sz w:val="14"/>
          <w:szCs w:val="14"/>
        </w:rPr>
      </w:pPr>
      <w:r w:rsidRPr="009077EA">
        <w:rPr>
          <w:sz w:val="14"/>
          <w:szCs w:val="14"/>
        </w:rPr>
        <w:t>• Raise the costs of invasion; and</w:t>
      </w:r>
    </w:p>
    <w:p w14:paraId="3D526208" w14:textId="77777777" w:rsidR="00EC748B" w:rsidRPr="009077EA" w:rsidRDefault="00EC748B" w:rsidP="00EC748B">
      <w:pPr>
        <w:rPr>
          <w:sz w:val="14"/>
          <w:szCs w:val="14"/>
        </w:rPr>
      </w:pPr>
      <w:r w:rsidRPr="009077EA">
        <w:rPr>
          <w:sz w:val="14"/>
          <w:szCs w:val="14"/>
        </w:rPr>
        <w:t xml:space="preserve">• Maintain low defense expenditures. </w:t>
      </w:r>
    </w:p>
    <w:p w14:paraId="1C87A2ED" w14:textId="77777777" w:rsidR="00EC748B" w:rsidRPr="009077EA" w:rsidRDefault="00EC748B" w:rsidP="00EC748B">
      <w:pPr>
        <w:rPr>
          <w:sz w:val="14"/>
        </w:rPr>
      </w:pPr>
      <w:r w:rsidRPr="009077EA">
        <w:rPr>
          <w:sz w:val="14"/>
        </w:rPr>
        <w:t xml:space="preserve">A trilemma exists, because these </w:t>
      </w:r>
      <w:r w:rsidRPr="009077EA">
        <w:rPr>
          <w:rStyle w:val="StyleUnderline"/>
        </w:rPr>
        <w:t>goals are in tension</w:t>
      </w:r>
      <w:r w:rsidRPr="009077EA">
        <w:rPr>
          <w:sz w:val="14"/>
        </w:rPr>
        <w:t>. A force posture optimized to pursue one goal will likely exacerbate one or both of the other two.</w:t>
      </w:r>
    </w:p>
    <w:p w14:paraId="1A8225A8" w14:textId="77777777" w:rsidR="00EC748B" w:rsidRPr="009077EA" w:rsidRDefault="00EC748B" w:rsidP="00EC748B">
      <w:pPr>
        <w:rPr>
          <w:sz w:val="14"/>
        </w:rPr>
      </w:pPr>
      <w:r w:rsidRPr="009077EA">
        <w:rPr>
          <w:rStyle w:val="StyleUnderline"/>
        </w:rPr>
        <w:t>• To counter grey zone challenges, Taiwan must project</w:t>
      </w:r>
      <w:r w:rsidRPr="009077EA">
        <w:rPr>
          <w:sz w:val="14"/>
        </w:rPr>
        <w:t xml:space="preserve"> symbolic </w:t>
      </w:r>
      <w:r w:rsidRPr="009077EA">
        <w:rPr>
          <w:rStyle w:val="StyleUnderline"/>
        </w:rPr>
        <w:t>strength</w:t>
      </w:r>
      <w:r w:rsidRPr="009077EA">
        <w:rPr>
          <w:sz w:val="14"/>
        </w:rPr>
        <w:t xml:space="preserve"> across its airspace and territorial waters. High-capability, high-visibility air and naval platforms such as advanced fighter jets and surface ships are often best at performing such tasks.</w:t>
      </w:r>
    </w:p>
    <w:p w14:paraId="0DEB636B" w14:textId="77777777" w:rsidR="00EC748B" w:rsidRPr="009077EA" w:rsidRDefault="00EC748B" w:rsidP="00EC748B">
      <w:pPr>
        <w:rPr>
          <w:sz w:val="14"/>
        </w:rPr>
      </w:pPr>
      <w:r w:rsidRPr="009077EA">
        <w:rPr>
          <w:rStyle w:val="StyleUnderline"/>
        </w:rPr>
        <w:t>• To raise</w:t>
      </w:r>
      <w:r w:rsidRPr="009077EA">
        <w:rPr>
          <w:sz w:val="14"/>
        </w:rPr>
        <w:t xml:space="preserve"> the </w:t>
      </w:r>
      <w:r w:rsidRPr="009077EA">
        <w:rPr>
          <w:rStyle w:val="StyleUnderline"/>
        </w:rPr>
        <w:t>costs of invasion, Taiwan needs forces that can survive</w:t>
      </w:r>
      <w:r w:rsidRPr="009077EA">
        <w:rPr>
          <w:sz w:val="14"/>
        </w:rPr>
        <w:t xml:space="preserve"> long enough—and fight well enough—to impose unacceptable losses on China’s forces.</w:t>
      </w:r>
    </w:p>
    <w:p w14:paraId="1A51BAFE" w14:textId="77777777" w:rsidR="00EC748B" w:rsidRPr="009077EA" w:rsidRDefault="00EC748B" w:rsidP="00EC748B">
      <w:pPr>
        <w:rPr>
          <w:rStyle w:val="Emphasis"/>
        </w:rPr>
      </w:pPr>
      <w:r w:rsidRPr="009077EA">
        <w:rPr>
          <w:rStyle w:val="StyleUnderline"/>
        </w:rPr>
        <w:t>• To avoid crowding out</w:t>
      </w:r>
      <w:r w:rsidRPr="009077EA">
        <w:rPr>
          <w:sz w:val="14"/>
        </w:rPr>
        <w:t xml:space="preserve"> other important forms of government </w:t>
      </w:r>
      <w:r w:rsidRPr="009077EA">
        <w:rPr>
          <w:rStyle w:val="StyleUnderline"/>
        </w:rPr>
        <w:t>spending</w:t>
      </w:r>
      <w:r w:rsidRPr="009077EA">
        <w:rPr>
          <w:sz w:val="14"/>
        </w:rPr>
        <w:t>—including retirement benefits, healthcare, and education—</w:t>
      </w:r>
      <w:r w:rsidRPr="009077EA">
        <w:rPr>
          <w:rStyle w:val="StyleUnderline"/>
        </w:rPr>
        <w:t xml:space="preserve">Taiwan cannot buy enough advanced aircraft </w:t>
      </w:r>
      <w:r w:rsidRPr="009077EA">
        <w:rPr>
          <w:rStyle w:val="Emphasis"/>
        </w:rPr>
        <w:t>and ships</w:t>
      </w:r>
      <w:r w:rsidRPr="009077EA">
        <w:rPr>
          <w:sz w:val="14"/>
        </w:rPr>
        <w:t xml:space="preserve">, </w:t>
      </w:r>
      <w:r w:rsidRPr="009077EA">
        <w:rPr>
          <w:rStyle w:val="StyleUnderline"/>
        </w:rPr>
        <w:t>which may be useful in the grey zone</w:t>
      </w:r>
      <w:r w:rsidRPr="009077EA">
        <w:rPr>
          <w:sz w:val="14"/>
        </w:rPr>
        <w:t xml:space="preserve">, so as </w:t>
      </w:r>
      <w:r w:rsidRPr="009077EA">
        <w:rPr>
          <w:rStyle w:val="StyleUnderline"/>
        </w:rPr>
        <w:t>to prevent China from destroying</w:t>
      </w:r>
      <w:r w:rsidRPr="009077EA">
        <w:rPr>
          <w:sz w:val="14"/>
        </w:rPr>
        <w:t xml:space="preserve"> most of </w:t>
      </w:r>
      <w:r w:rsidRPr="009077EA">
        <w:rPr>
          <w:rStyle w:val="StyleUnderline"/>
        </w:rPr>
        <w:t>them</w:t>
      </w:r>
      <w:r w:rsidRPr="009077EA">
        <w:rPr>
          <w:sz w:val="14"/>
        </w:rPr>
        <w:t xml:space="preserve"> in the earliest stages of an invasion, </w:t>
      </w:r>
      <w:r w:rsidRPr="009077EA">
        <w:rPr>
          <w:rStyle w:val="Emphasis"/>
        </w:rPr>
        <w:t>which undercuts its ability to deter China in the first place.</w:t>
      </w:r>
    </w:p>
    <w:p w14:paraId="4C7F61D0" w14:textId="77777777" w:rsidR="00EC748B" w:rsidRPr="00BE384F" w:rsidRDefault="00EC748B" w:rsidP="00EC748B">
      <w:pPr>
        <w:rPr>
          <w:rStyle w:val="StyleUnderline"/>
        </w:rPr>
      </w:pPr>
      <w:r w:rsidRPr="00BE384F">
        <w:rPr>
          <w:sz w:val="14"/>
        </w:rPr>
        <w:t xml:space="preserve">Chapter 1 also previews our proposed alternative: </w:t>
      </w:r>
      <w:r w:rsidRPr="00BE384F">
        <w:rPr>
          <w:rStyle w:val="StyleUnderline"/>
        </w:rPr>
        <w:t>elastic denial-in-defense</w:t>
      </w:r>
      <w:r w:rsidRPr="00BE384F">
        <w:rPr>
          <w:sz w:val="14"/>
        </w:rPr>
        <w:t xml:space="preserve">. This approach </w:t>
      </w:r>
      <w:r w:rsidRPr="00BE384F">
        <w:rPr>
          <w:rStyle w:val="StyleUnderline"/>
        </w:rPr>
        <w:t>consists of three</w:t>
      </w:r>
      <w:r w:rsidRPr="00BE384F">
        <w:rPr>
          <w:sz w:val="14"/>
        </w:rPr>
        <w:t xml:space="preserve"> core </w:t>
      </w:r>
      <w:r w:rsidRPr="00BE384F">
        <w:rPr>
          <w:rStyle w:val="StyleUnderline"/>
        </w:rPr>
        <w:t>elements:</w:t>
      </w:r>
    </w:p>
    <w:p w14:paraId="4DD8439A" w14:textId="77777777" w:rsidR="00EC748B" w:rsidRPr="00BE384F" w:rsidRDefault="00EC748B" w:rsidP="00EC748B">
      <w:pPr>
        <w:rPr>
          <w:rStyle w:val="StyleUnderline"/>
        </w:rPr>
      </w:pPr>
      <w:r w:rsidRPr="00BE384F">
        <w:rPr>
          <w:rStyle w:val="StyleUnderline"/>
        </w:rPr>
        <w:t>• Accept risk in the grey zone;</w:t>
      </w:r>
    </w:p>
    <w:p w14:paraId="7CA63904" w14:textId="77777777" w:rsidR="00EC748B" w:rsidRPr="00BE384F" w:rsidRDefault="00EC748B" w:rsidP="00EC748B">
      <w:pPr>
        <w:rPr>
          <w:rStyle w:val="StyleUnderline"/>
        </w:rPr>
      </w:pPr>
      <w:r w:rsidRPr="00BE384F">
        <w:rPr>
          <w:rStyle w:val="StyleUnderline"/>
        </w:rPr>
        <w:t>• Prioritize denial</w:t>
      </w:r>
      <w:r w:rsidRPr="00BE384F">
        <w:rPr>
          <w:sz w:val="14"/>
        </w:rPr>
        <w:t xml:space="preserve"> against the invasion threat; </w:t>
      </w:r>
      <w:r w:rsidRPr="00BE384F">
        <w:rPr>
          <w:rStyle w:val="StyleUnderline"/>
        </w:rPr>
        <w:t>and</w:t>
      </w:r>
    </w:p>
    <w:p w14:paraId="0FE65900" w14:textId="77777777" w:rsidR="00EC748B" w:rsidRPr="00BE384F" w:rsidRDefault="00EC748B" w:rsidP="00EC748B">
      <w:pPr>
        <w:rPr>
          <w:rStyle w:val="StyleUnderline"/>
        </w:rPr>
      </w:pPr>
      <w:r w:rsidRPr="00BE384F">
        <w:rPr>
          <w:rStyle w:val="StyleUnderline"/>
        </w:rPr>
        <w:t>• Invest in</w:t>
      </w:r>
      <w:r w:rsidRPr="00BE384F">
        <w:rPr>
          <w:sz w:val="14"/>
        </w:rPr>
        <w:t xml:space="preserve"> popular </w:t>
      </w:r>
      <w:r w:rsidRPr="00BE384F">
        <w:rPr>
          <w:rStyle w:val="StyleUnderline"/>
        </w:rPr>
        <w:t>resistance.</w:t>
      </w:r>
    </w:p>
    <w:p w14:paraId="12F102EF" w14:textId="77777777" w:rsidR="00EC748B" w:rsidRPr="00811137" w:rsidRDefault="00EC748B" w:rsidP="00EC748B">
      <w:pPr>
        <w:rPr>
          <w:sz w:val="14"/>
        </w:rPr>
      </w:pPr>
      <w:r w:rsidRPr="00811137">
        <w:rPr>
          <w:sz w:val="14"/>
        </w:rPr>
        <w:t xml:space="preserve">Chapter 2 assesses China’s intentions. </w:t>
      </w:r>
      <w:r w:rsidRPr="005F2F85">
        <w:rPr>
          <w:rStyle w:val="StyleUnderline"/>
          <w:highlight w:val="cyan"/>
        </w:rPr>
        <w:t>Scholars</w:t>
      </w:r>
      <w:r w:rsidRPr="00811137">
        <w:rPr>
          <w:rStyle w:val="StyleUnderline"/>
        </w:rPr>
        <w:t xml:space="preserve"> and policymakers </w:t>
      </w:r>
      <w:r w:rsidRPr="005F2F85">
        <w:rPr>
          <w:rStyle w:val="StyleUnderline"/>
          <w:highlight w:val="cyan"/>
        </w:rPr>
        <w:t>may debate whether or not China wants to challenge the existing</w:t>
      </w:r>
      <w:r w:rsidRPr="00811137">
        <w:rPr>
          <w:sz w:val="14"/>
        </w:rPr>
        <w:t xml:space="preserve"> international </w:t>
      </w:r>
      <w:r w:rsidRPr="005F2F85">
        <w:rPr>
          <w:rStyle w:val="StyleUnderline"/>
          <w:highlight w:val="cyan"/>
        </w:rPr>
        <w:t>order</w:t>
      </w:r>
      <w:r w:rsidRPr="005F2F85">
        <w:rPr>
          <w:sz w:val="14"/>
          <w:highlight w:val="cyan"/>
        </w:rPr>
        <w:t xml:space="preserve">, </w:t>
      </w:r>
      <w:r w:rsidRPr="005F2F85">
        <w:rPr>
          <w:rStyle w:val="Emphasis"/>
          <w:highlight w:val="cyan"/>
        </w:rPr>
        <w:t>but little disagreement exists</w:t>
      </w:r>
      <w:r w:rsidRPr="005F2F85">
        <w:rPr>
          <w:sz w:val="14"/>
          <w:highlight w:val="cyan"/>
        </w:rPr>
        <w:t xml:space="preserve"> </w:t>
      </w:r>
      <w:r w:rsidRPr="005F2F85">
        <w:rPr>
          <w:rStyle w:val="StyleUnderline"/>
          <w:highlight w:val="cyan"/>
        </w:rPr>
        <w:t>about China’s intentions toward Taiwan</w:t>
      </w:r>
      <w:r w:rsidRPr="00811137">
        <w:rPr>
          <w:sz w:val="14"/>
        </w:rPr>
        <w:t xml:space="preserve">. Put bluntly, </w:t>
      </w:r>
      <w:r w:rsidRPr="00811137">
        <w:rPr>
          <w:rStyle w:val="StyleUnderline"/>
        </w:rPr>
        <w:t>China</w:t>
      </w:r>
      <w:r w:rsidRPr="00811137">
        <w:rPr>
          <w:sz w:val="14"/>
        </w:rPr>
        <w:t xml:space="preserve"> </w:t>
      </w:r>
      <w:r w:rsidRPr="00811137">
        <w:rPr>
          <w:rStyle w:val="Emphasis"/>
        </w:rPr>
        <w:t>wants to assert political control over the island.</w:t>
      </w:r>
      <w:r w:rsidRPr="00811137">
        <w:rPr>
          <w:sz w:val="14"/>
        </w:rPr>
        <w:t xml:space="preserve"> </w:t>
      </w:r>
      <w:r w:rsidRPr="00811137">
        <w:rPr>
          <w:rStyle w:val="StyleUnderline"/>
        </w:rPr>
        <w:t>It certainly prefers</w:t>
      </w:r>
      <w:r w:rsidRPr="00811137">
        <w:rPr>
          <w:sz w:val="14"/>
        </w:rPr>
        <w:t xml:space="preserve"> to use </w:t>
      </w:r>
      <w:r w:rsidRPr="00811137">
        <w:rPr>
          <w:rStyle w:val="StyleUnderline"/>
        </w:rPr>
        <w:t>peace</w:t>
      </w:r>
      <w:r w:rsidRPr="00811137">
        <w:rPr>
          <w:sz w:val="14"/>
        </w:rPr>
        <w:t xml:space="preserve">ful means to achieve this goal, </w:t>
      </w:r>
      <w:r w:rsidRPr="00811137">
        <w:rPr>
          <w:rStyle w:val="Emphasis"/>
        </w:rPr>
        <w:lastRenderedPageBreak/>
        <w:t xml:space="preserve">but it has not taken force “off the table.” </w:t>
      </w:r>
      <w:r w:rsidRPr="00811137">
        <w:rPr>
          <w:sz w:val="14"/>
        </w:rPr>
        <w:t>Chapter 2 concludes by discussing Taiwan’s perceptions of China’s intentions. Yet despite the unequivocal and nonnegotiable nature of China’s attitude toward Taiwan, the average Taiwan voter seems ambivalent about the risk of war.</w:t>
      </w:r>
    </w:p>
    <w:p w14:paraId="430A4B90" w14:textId="77777777" w:rsidR="00EC748B" w:rsidRPr="00811137" w:rsidRDefault="00EC748B" w:rsidP="00EC748B">
      <w:pPr>
        <w:rPr>
          <w:sz w:val="14"/>
          <w:szCs w:val="14"/>
        </w:rPr>
      </w:pPr>
      <w:r w:rsidRPr="00811137">
        <w:rPr>
          <w:sz w:val="14"/>
          <w:szCs w:val="14"/>
        </w:rPr>
        <w:t>Chapter 3 examines the cross-Strait military balance. Instead of focusing on comparative statistics, we instead explore China’s ability to carry out an invasion and Taiwan’s ability to defend against one. Specifically, we examine the degree to which the People’s Liberation Army (PLA) is prepared for the three main tasks it must accomplish to successfully invade:</w:t>
      </w:r>
    </w:p>
    <w:p w14:paraId="7D01AAC0" w14:textId="77777777" w:rsidR="00EC748B" w:rsidRPr="00811137" w:rsidRDefault="00EC748B" w:rsidP="00EC748B">
      <w:pPr>
        <w:rPr>
          <w:sz w:val="14"/>
          <w:szCs w:val="14"/>
        </w:rPr>
      </w:pPr>
      <w:r w:rsidRPr="00811137">
        <w:rPr>
          <w:sz w:val="14"/>
          <w:szCs w:val="14"/>
        </w:rPr>
        <w:t>• A missile, aircraft, and cyber-strike to achieve air superiority by destroying Taiwan’s air force, degrading its defenses, disorganizing its government, and potentially even breaking its will to fight;</w:t>
      </w:r>
    </w:p>
    <w:p w14:paraId="440086FA" w14:textId="77777777" w:rsidR="00EC748B" w:rsidRPr="00811137" w:rsidRDefault="00EC748B" w:rsidP="00EC748B">
      <w:pPr>
        <w:rPr>
          <w:sz w:val="14"/>
          <w:szCs w:val="14"/>
        </w:rPr>
      </w:pPr>
      <w:r w:rsidRPr="00811137">
        <w:rPr>
          <w:sz w:val="14"/>
          <w:szCs w:val="14"/>
        </w:rPr>
        <w:t>• A naval blockade to isolate Taiwan politically and economically while setting the conditions for invasion; and</w:t>
      </w:r>
    </w:p>
    <w:p w14:paraId="63470F24" w14:textId="77777777" w:rsidR="00EC748B" w:rsidRPr="00811137" w:rsidRDefault="00EC748B" w:rsidP="00EC748B">
      <w:pPr>
        <w:rPr>
          <w:sz w:val="14"/>
          <w:szCs w:val="14"/>
        </w:rPr>
      </w:pPr>
      <w:r w:rsidRPr="00811137">
        <w:rPr>
          <w:sz w:val="14"/>
          <w:szCs w:val="14"/>
        </w:rPr>
        <w:t>• An amphibious assault across the Taiwan Strait to land large numbers of ground units to establish and maintain political control over the entire island.</w:t>
      </w:r>
    </w:p>
    <w:p w14:paraId="381CCE9E" w14:textId="77777777" w:rsidR="00EC748B" w:rsidRPr="00811137" w:rsidRDefault="00EC748B" w:rsidP="00EC748B">
      <w:pPr>
        <w:rPr>
          <w:sz w:val="14"/>
        </w:rPr>
      </w:pPr>
      <w:r w:rsidRPr="00811137">
        <w:rPr>
          <w:sz w:val="14"/>
        </w:rPr>
        <w:t xml:space="preserve">We conclude that despite investing heavily in modernization, reorganization, training, and doctrine, the PLA still faces a number of important gaps that will complicate its ability to launch an invasion in the near term. Like other experts, </w:t>
      </w:r>
      <w:r w:rsidRPr="00811137">
        <w:rPr>
          <w:rStyle w:val="StyleUnderline"/>
        </w:rPr>
        <w:t>we believe</w:t>
      </w:r>
      <w:r w:rsidRPr="00811137">
        <w:rPr>
          <w:sz w:val="14"/>
        </w:rPr>
        <w:t xml:space="preserve"> that </w:t>
      </w:r>
      <w:r w:rsidRPr="00811137">
        <w:rPr>
          <w:rStyle w:val="StyleUnderline"/>
        </w:rPr>
        <w:t>a surprise invasion is virtually impossible</w:t>
      </w:r>
      <w:r w:rsidRPr="00811137">
        <w:rPr>
          <w:sz w:val="14"/>
        </w:rPr>
        <w:t xml:space="preserve">. </w:t>
      </w:r>
      <w:r w:rsidRPr="00811137">
        <w:rPr>
          <w:rStyle w:val="Emphasis"/>
        </w:rPr>
        <w:t>Nonetheless</w:t>
      </w:r>
      <w:r w:rsidRPr="00811137">
        <w:rPr>
          <w:sz w:val="14"/>
        </w:rPr>
        <w:t xml:space="preserve">, </w:t>
      </w:r>
      <w:r w:rsidRPr="005F2F85">
        <w:rPr>
          <w:rStyle w:val="StyleUnderline"/>
          <w:highlight w:val="cyan"/>
        </w:rPr>
        <w:t>time is on China’s side</w:t>
      </w:r>
      <w:r w:rsidRPr="00811137">
        <w:rPr>
          <w:rStyle w:val="StyleUnderline"/>
        </w:rPr>
        <w:t>. Trend lines</w:t>
      </w:r>
      <w:r w:rsidRPr="00811137">
        <w:rPr>
          <w:sz w:val="14"/>
        </w:rPr>
        <w:t xml:space="preserve"> </w:t>
      </w:r>
      <w:r w:rsidRPr="00811137">
        <w:rPr>
          <w:rStyle w:val="Emphasis"/>
        </w:rPr>
        <w:t>unambiguously indicate</w:t>
      </w:r>
      <w:r w:rsidRPr="00811137">
        <w:rPr>
          <w:sz w:val="14"/>
        </w:rPr>
        <w:t xml:space="preserve"> that </w:t>
      </w:r>
      <w:r w:rsidRPr="005F2F85">
        <w:rPr>
          <w:rStyle w:val="StyleUnderline"/>
          <w:highlight w:val="cyan"/>
        </w:rPr>
        <w:t>Taiwan’s military is falling behind</w:t>
      </w:r>
      <w:r w:rsidRPr="00811137">
        <w:rPr>
          <w:rStyle w:val="StyleUnderline"/>
        </w:rPr>
        <w:t xml:space="preserve"> quantitatively and qualitatively. Taiwan’s</w:t>
      </w:r>
      <w:r w:rsidRPr="00811137">
        <w:rPr>
          <w:sz w:val="14"/>
        </w:rPr>
        <w:t xml:space="preserve"> current </w:t>
      </w:r>
      <w:r w:rsidRPr="005F2F85">
        <w:rPr>
          <w:rStyle w:val="StyleUnderline"/>
          <w:highlight w:val="cyan"/>
        </w:rPr>
        <w:t>force posture and</w:t>
      </w:r>
      <w:r w:rsidRPr="00811137">
        <w:rPr>
          <w:sz w:val="14"/>
        </w:rPr>
        <w:t xml:space="preserve"> war-fighting </w:t>
      </w:r>
      <w:r w:rsidRPr="005F2F85">
        <w:rPr>
          <w:rStyle w:val="StyleUnderline"/>
          <w:highlight w:val="cyan"/>
        </w:rPr>
        <w:t>doctrine</w:t>
      </w:r>
      <w:r w:rsidRPr="005F2F85">
        <w:rPr>
          <w:sz w:val="14"/>
          <w:highlight w:val="cyan"/>
        </w:rPr>
        <w:t xml:space="preserve"> </w:t>
      </w:r>
      <w:r w:rsidRPr="005F2F85">
        <w:rPr>
          <w:rStyle w:val="Emphasis"/>
          <w:highlight w:val="cyan"/>
        </w:rPr>
        <w:t>are not well synchronized</w:t>
      </w:r>
      <w:r w:rsidRPr="005F2F85">
        <w:rPr>
          <w:sz w:val="14"/>
          <w:highlight w:val="cyan"/>
        </w:rPr>
        <w:t>.</w:t>
      </w:r>
      <w:r w:rsidRPr="00811137">
        <w:rPr>
          <w:sz w:val="14"/>
        </w:rPr>
        <w:t xml:space="preserve"> </w:t>
      </w:r>
      <w:r w:rsidRPr="00811137">
        <w:rPr>
          <w:rStyle w:val="StyleUnderline"/>
        </w:rPr>
        <w:t>Worst of all, despite rhetorically emphasizing asymmetry, Taiwan’s current approach seems more likely to pit strength against strength if war actually breaks out</w:t>
      </w:r>
      <w:r w:rsidRPr="00811137">
        <w:rPr>
          <w:sz w:val="14"/>
        </w:rPr>
        <w:t xml:space="preserve">. </w:t>
      </w:r>
      <w:r w:rsidRPr="00811137">
        <w:rPr>
          <w:rStyle w:val="Emphasis"/>
        </w:rPr>
        <w:t xml:space="preserve">That is </w:t>
      </w:r>
      <w:r w:rsidRPr="005F2F85">
        <w:rPr>
          <w:rStyle w:val="Emphasis"/>
          <w:highlight w:val="cyan"/>
        </w:rPr>
        <w:t>not a fight Taiwan will win</w:t>
      </w:r>
      <w:r w:rsidRPr="00811137">
        <w:rPr>
          <w:rStyle w:val="Emphasis"/>
        </w:rPr>
        <w:t>. Deterrence may suffer as a result.</w:t>
      </w:r>
    </w:p>
    <w:p w14:paraId="442F4483" w14:textId="1B25D630" w:rsidR="00EC748B" w:rsidRPr="0001221C" w:rsidRDefault="00EC748B" w:rsidP="00EC748B">
      <w:pPr>
        <w:rPr>
          <w:rStyle w:val="Emphasis"/>
        </w:rPr>
      </w:pPr>
      <w:r w:rsidRPr="0001221C">
        <w:rPr>
          <w:sz w:val="14"/>
        </w:rPr>
        <w:t xml:space="preserve">Chapters 4 and 5 describe our alternative deterrence posture recommendations in detail. Chapter 4 identifies several reasons </w:t>
      </w:r>
      <w:r w:rsidRPr="00811137">
        <w:rPr>
          <w:rStyle w:val="StyleUnderline"/>
        </w:rPr>
        <w:t>Taiwan</w:t>
      </w:r>
      <w:r w:rsidRPr="0001221C">
        <w:rPr>
          <w:sz w:val="14"/>
        </w:rPr>
        <w:t xml:space="preserve"> </w:t>
      </w:r>
      <w:r w:rsidRPr="00811137">
        <w:rPr>
          <w:rStyle w:val="StyleUnderline"/>
        </w:rPr>
        <w:t>should accept risk in the grey zone</w:t>
      </w:r>
      <w:r w:rsidRPr="0001221C">
        <w:rPr>
          <w:sz w:val="14"/>
        </w:rPr>
        <w:t xml:space="preserve">. First, </w:t>
      </w:r>
      <w:r w:rsidRPr="005F2F85">
        <w:rPr>
          <w:rStyle w:val="StyleUnderline"/>
          <w:highlight w:val="cyan"/>
        </w:rPr>
        <w:t>threats</w:t>
      </w:r>
      <w:r w:rsidRPr="0001221C">
        <w:rPr>
          <w:sz w:val="14"/>
        </w:rPr>
        <w:t xml:space="preserve"> arising from grey zone operations </w:t>
      </w:r>
      <w:r w:rsidRPr="005F2F85">
        <w:rPr>
          <w:rStyle w:val="Emphasis"/>
          <w:highlight w:val="cyan"/>
        </w:rPr>
        <w:t>are not existential</w:t>
      </w:r>
      <w:r w:rsidRPr="0001221C">
        <w:rPr>
          <w:sz w:val="14"/>
        </w:rPr>
        <w:t xml:space="preserve">. Second, </w:t>
      </w:r>
      <w:r w:rsidRPr="005F2F85">
        <w:rPr>
          <w:rStyle w:val="StyleUnderline"/>
          <w:highlight w:val="cyan"/>
        </w:rPr>
        <w:t>China operates in the</w:t>
      </w:r>
      <w:r w:rsidRPr="005F2F85">
        <w:rPr>
          <w:sz w:val="14"/>
          <w:highlight w:val="cyan"/>
        </w:rPr>
        <w:t xml:space="preserve"> </w:t>
      </w:r>
      <w:r w:rsidRPr="005F2F85">
        <w:rPr>
          <w:rStyle w:val="StyleUnderline"/>
          <w:highlight w:val="cyan"/>
        </w:rPr>
        <w:t>grey zone</w:t>
      </w:r>
      <w:r w:rsidRPr="005F2F85">
        <w:rPr>
          <w:sz w:val="14"/>
          <w:highlight w:val="cyan"/>
        </w:rPr>
        <w:t xml:space="preserve"> </w:t>
      </w:r>
      <w:r w:rsidRPr="005F2F85">
        <w:rPr>
          <w:rStyle w:val="Emphasis"/>
          <w:highlight w:val="cyan"/>
        </w:rPr>
        <w:t>so as to avoid escalation</w:t>
      </w:r>
      <w:r w:rsidRPr="0001221C">
        <w:rPr>
          <w:sz w:val="14"/>
        </w:rPr>
        <w:t xml:space="preserve">. </w:t>
      </w:r>
      <w:r w:rsidRPr="005F2F85">
        <w:rPr>
          <w:rStyle w:val="StyleUnderline"/>
          <w:highlight w:val="cyan"/>
        </w:rPr>
        <w:t>Completely eliminating the grey zone</w:t>
      </w:r>
      <w:r w:rsidRPr="005F2F85">
        <w:rPr>
          <w:sz w:val="14"/>
          <w:highlight w:val="cyan"/>
        </w:rPr>
        <w:t xml:space="preserve"> </w:t>
      </w:r>
      <w:r w:rsidRPr="005F2F85">
        <w:rPr>
          <w:rStyle w:val="Emphasis"/>
          <w:highlight w:val="cyan"/>
        </w:rPr>
        <w:t>might well push China toward more aggressive options</w:t>
      </w:r>
      <w:r w:rsidRPr="0001221C">
        <w:rPr>
          <w:rStyle w:val="Emphasis"/>
        </w:rPr>
        <w:t>.</w:t>
      </w:r>
      <w:r w:rsidRPr="0001221C">
        <w:rPr>
          <w:sz w:val="14"/>
        </w:rPr>
        <w:t xml:space="preserve"> Third, </w:t>
      </w:r>
      <w:r w:rsidRPr="0018647A">
        <w:rPr>
          <w:rStyle w:val="StyleUnderline"/>
        </w:rPr>
        <w:t xml:space="preserve">Taiwan is well within </w:t>
      </w:r>
      <w:r w:rsidRPr="0018647A">
        <w:rPr>
          <w:sz w:val="14"/>
        </w:rPr>
        <w:t xml:space="preserve">the range of </w:t>
      </w:r>
      <w:r w:rsidRPr="0018647A">
        <w:rPr>
          <w:rStyle w:val="StyleUnderline"/>
        </w:rPr>
        <w:t>China’s</w:t>
      </w:r>
      <w:r w:rsidRPr="0018647A">
        <w:rPr>
          <w:sz w:val="14"/>
        </w:rPr>
        <w:t xml:space="preserve"> long-range </w:t>
      </w:r>
      <w:r w:rsidRPr="0018647A">
        <w:rPr>
          <w:rStyle w:val="StyleUnderline"/>
        </w:rPr>
        <w:t>strike systems</w:t>
      </w:r>
      <w:r w:rsidRPr="0001221C">
        <w:rPr>
          <w:rStyle w:val="StyleUnderline"/>
        </w:rPr>
        <w:t>.</w:t>
      </w:r>
      <w:r w:rsidRPr="0001221C">
        <w:rPr>
          <w:sz w:val="14"/>
        </w:rPr>
        <w:t xml:space="preserve"> The </w:t>
      </w:r>
      <w:r w:rsidRPr="005F2F85">
        <w:rPr>
          <w:rStyle w:val="StyleUnderline"/>
          <w:highlight w:val="cyan"/>
        </w:rPr>
        <w:t>characteristics</w:t>
      </w:r>
      <w:r w:rsidRPr="0001221C">
        <w:rPr>
          <w:rStyle w:val="StyleUnderline"/>
        </w:rPr>
        <w:t xml:space="preserve"> </w:t>
      </w:r>
      <w:r w:rsidRPr="005F2F85">
        <w:rPr>
          <w:rStyle w:val="StyleUnderline"/>
          <w:highlight w:val="cyan"/>
        </w:rPr>
        <w:t>that make</w:t>
      </w:r>
      <w:r w:rsidRPr="0001221C">
        <w:rPr>
          <w:sz w:val="14"/>
        </w:rPr>
        <w:t xml:space="preserve"> conventional </w:t>
      </w:r>
      <w:r w:rsidRPr="005F2F85">
        <w:rPr>
          <w:rStyle w:val="StyleUnderline"/>
          <w:highlight w:val="cyan"/>
        </w:rPr>
        <w:t>ships</w:t>
      </w:r>
      <w:r w:rsidRPr="0001221C">
        <w:rPr>
          <w:sz w:val="14"/>
        </w:rPr>
        <w:t xml:space="preserve"> and fighter jets </w:t>
      </w:r>
      <w:r w:rsidRPr="005F2F85">
        <w:rPr>
          <w:rStyle w:val="StyleUnderline"/>
          <w:highlight w:val="cyan"/>
        </w:rPr>
        <w:t>valuable in grey zone contexts</w:t>
      </w:r>
      <w:r w:rsidRPr="0001221C">
        <w:rPr>
          <w:sz w:val="14"/>
        </w:rPr>
        <w:t>—high visibility and technological capability—</w:t>
      </w:r>
      <w:r w:rsidRPr="005F2F85">
        <w:rPr>
          <w:rStyle w:val="Emphasis"/>
          <w:highlight w:val="cyan"/>
        </w:rPr>
        <w:t>become liabilities in a war</w:t>
      </w:r>
      <w:r w:rsidRPr="0001221C">
        <w:rPr>
          <w:sz w:val="14"/>
        </w:rPr>
        <w:t xml:space="preserve"> because </w:t>
      </w:r>
      <w:r w:rsidRPr="0001221C">
        <w:rPr>
          <w:rStyle w:val="StyleUnderline"/>
        </w:rPr>
        <w:t xml:space="preserve">China </w:t>
      </w:r>
      <w:r w:rsidRPr="0001221C">
        <w:rPr>
          <w:rStyle w:val="Emphasis"/>
        </w:rPr>
        <w:t>will unquestionably target these weapons in the earliest stages of a conflict.</w:t>
      </w:r>
      <w:r w:rsidRPr="0001221C">
        <w:rPr>
          <w:sz w:val="14"/>
        </w:rPr>
        <w:t xml:space="preserve"> </w:t>
      </w:r>
      <w:r w:rsidRPr="0001221C">
        <w:rPr>
          <w:rStyle w:val="StyleUnderline"/>
        </w:rPr>
        <w:t>Moreover, because advanced</w:t>
      </w:r>
      <w:r w:rsidRPr="0001221C">
        <w:rPr>
          <w:sz w:val="14"/>
        </w:rPr>
        <w:t xml:space="preserve"> conventional </w:t>
      </w:r>
      <w:r w:rsidRPr="0001221C">
        <w:rPr>
          <w:rStyle w:val="StyleUnderline"/>
        </w:rPr>
        <w:t>platforms are expensive, Taiwan cannot afford large numbers</w:t>
      </w:r>
      <w:r w:rsidRPr="0001221C">
        <w:rPr>
          <w:sz w:val="14"/>
        </w:rPr>
        <w:t xml:space="preserve"> of them. As a result, </w:t>
      </w:r>
      <w:r w:rsidRPr="0001221C">
        <w:rPr>
          <w:rStyle w:val="StyleUnderline"/>
        </w:rPr>
        <w:t xml:space="preserve">China will find it </w:t>
      </w:r>
      <w:r w:rsidRPr="0001221C">
        <w:rPr>
          <w:sz w:val="14"/>
        </w:rPr>
        <w:t xml:space="preserve">relatively </w:t>
      </w:r>
      <w:r w:rsidRPr="0001221C">
        <w:rPr>
          <w:rStyle w:val="Emphasis"/>
        </w:rPr>
        <w:t>easy</w:t>
      </w:r>
      <w:r w:rsidRPr="0001221C">
        <w:rPr>
          <w:sz w:val="14"/>
        </w:rPr>
        <w:t xml:space="preserve"> </w:t>
      </w:r>
      <w:r w:rsidRPr="0001221C">
        <w:rPr>
          <w:rStyle w:val="StyleUnderline"/>
        </w:rPr>
        <w:t>to locate, target, and destroy</w:t>
      </w:r>
      <w:r w:rsidRPr="0001221C">
        <w:rPr>
          <w:sz w:val="14"/>
        </w:rPr>
        <w:t xml:space="preserve"> most of </w:t>
      </w:r>
      <w:r w:rsidRPr="0001221C">
        <w:rPr>
          <w:rStyle w:val="StyleUnderline"/>
        </w:rPr>
        <w:t>them</w:t>
      </w:r>
      <w:r w:rsidRPr="0001221C">
        <w:rPr>
          <w:sz w:val="14"/>
        </w:rPr>
        <w:t xml:space="preserve"> before they can “get into action.” Chapter 4 concludes by identifying ways that </w:t>
      </w:r>
      <w:r w:rsidRPr="005F2F85">
        <w:rPr>
          <w:rStyle w:val="Emphasis"/>
          <w:highlight w:val="cyan"/>
        </w:rPr>
        <w:t>Taiwan can rebalance its force</w:t>
      </w:r>
      <w:r w:rsidRPr="005F2F85">
        <w:rPr>
          <w:sz w:val="14"/>
          <w:highlight w:val="cyan"/>
        </w:rPr>
        <w:t xml:space="preserve"> </w:t>
      </w:r>
      <w:r w:rsidRPr="005F2F85">
        <w:rPr>
          <w:rStyle w:val="StyleUnderline"/>
          <w:highlight w:val="cyan"/>
        </w:rPr>
        <w:t>to maintain “just enough” conventional capability</w:t>
      </w:r>
      <w:r w:rsidRPr="0001221C">
        <w:rPr>
          <w:rStyle w:val="StyleUnderline"/>
        </w:rPr>
        <w:t xml:space="preserve"> to push back against grey zone operations</w:t>
      </w:r>
      <w:r w:rsidRPr="0001221C">
        <w:rPr>
          <w:sz w:val="14"/>
        </w:rPr>
        <w:t xml:space="preserve">. </w:t>
      </w:r>
      <w:r w:rsidRPr="0018647A">
        <w:rPr>
          <w:rStyle w:val="Emphasis"/>
        </w:rPr>
        <w:t>Cutting investment in the Indigenous Defense Submarine (IDS) program, Aegis-like destroyers, and</w:t>
      </w:r>
      <w:r w:rsidRPr="0000112C">
        <w:rPr>
          <w:rStyle w:val="Emphasis"/>
        </w:rPr>
        <w:t xml:space="preserve"> the amphibious shipping force will yield more resources</w:t>
      </w:r>
      <w:r w:rsidRPr="0001221C">
        <w:rPr>
          <w:rStyle w:val="Emphasis"/>
        </w:rPr>
        <w:t xml:space="preserve"> to invest in truly asymmetric capabilities</w:t>
      </w:r>
      <w:r w:rsidRPr="0001221C">
        <w:rPr>
          <w:sz w:val="14"/>
        </w:rPr>
        <w:t xml:space="preserve">. </w:t>
      </w:r>
      <w:r w:rsidRPr="0001221C">
        <w:rPr>
          <w:rStyle w:val="StyleUnderline"/>
        </w:rPr>
        <w:t xml:space="preserve">Ultimately, </w:t>
      </w:r>
      <w:r w:rsidRPr="005F2F85">
        <w:rPr>
          <w:rStyle w:val="StyleUnderline"/>
          <w:highlight w:val="cyan"/>
        </w:rPr>
        <w:t>Taiwan is better off deterring a worst-case invasion</w:t>
      </w:r>
      <w:r w:rsidRPr="005F2F85">
        <w:rPr>
          <w:sz w:val="14"/>
          <w:highlight w:val="cyan"/>
        </w:rPr>
        <w:t>—</w:t>
      </w:r>
      <w:r w:rsidRPr="005F2F85">
        <w:rPr>
          <w:rStyle w:val="Emphasis"/>
          <w:highlight w:val="cyan"/>
        </w:rPr>
        <w:t>even if it means living with increased grey zone incursions</w:t>
      </w:r>
      <w:r w:rsidRPr="0001221C">
        <w:rPr>
          <w:sz w:val="14"/>
        </w:rPr>
        <w:t xml:space="preserve">—than the other way around. And </w:t>
      </w:r>
      <w:r w:rsidRPr="005F2F85">
        <w:rPr>
          <w:rStyle w:val="StyleUnderline"/>
          <w:highlight w:val="cyan"/>
        </w:rPr>
        <w:t>a military optimized to</w:t>
      </w:r>
      <w:r w:rsidRPr="0001221C">
        <w:rPr>
          <w:sz w:val="14"/>
        </w:rPr>
        <w:t xml:space="preserve"> counter </w:t>
      </w:r>
      <w:r w:rsidRPr="005F2F85">
        <w:rPr>
          <w:rStyle w:val="StyleUnderline"/>
          <w:highlight w:val="cyan"/>
        </w:rPr>
        <w:t xml:space="preserve">grey zone threats </w:t>
      </w:r>
      <w:r w:rsidRPr="005F2F85">
        <w:rPr>
          <w:rStyle w:val="Emphasis"/>
          <w:highlight w:val="cyan"/>
        </w:rPr>
        <w:t>will be particularly vulnerable to an invasion scenario.</w:t>
      </w:r>
    </w:p>
    <w:p w14:paraId="64642982" w14:textId="77777777" w:rsidR="00EC748B" w:rsidRDefault="00EC748B" w:rsidP="00EC748B">
      <w:pPr>
        <w:rPr>
          <w:sz w:val="14"/>
        </w:rPr>
      </w:pPr>
      <w:r w:rsidRPr="00482DAA">
        <w:rPr>
          <w:sz w:val="14"/>
        </w:rPr>
        <w:t xml:space="preserve">Chapter 5 provides a detailed overview of our </w:t>
      </w:r>
      <w:r w:rsidRPr="0001221C">
        <w:rPr>
          <w:rStyle w:val="StyleUnderline"/>
        </w:rPr>
        <w:t>elastic denial-in-depth</w:t>
      </w:r>
      <w:r w:rsidRPr="00482DAA">
        <w:rPr>
          <w:sz w:val="14"/>
        </w:rPr>
        <w:t xml:space="preserve"> concept. This approach </w:t>
      </w:r>
      <w:r w:rsidRPr="0001221C">
        <w:rPr>
          <w:rStyle w:val="StyleUnderline"/>
        </w:rPr>
        <w:t>is built around an unconventional force</w:t>
      </w:r>
      <w:r w:rsidRPr="00482DAA">
        <w:rPr>
          <w:sz w:val="14"/>
        </w:rPr>
        <w:t xml:space="preserve"> </w:t>
      </w:r>
      <w:r w:rsidRPr="0001221C">
        <w:rPr>
          <w:rStyle w:val="StyleUnderline"/>
        </w:rPr>
        <w:t>posture</w:t>
      </w:r>
      <w:r w:rsidRPr="00482DAA">
        <w:rPr>
          <w:sz w:val="14"/>
        </w:rPr>
        <w:t xml:space="preserve"> organized into four denial zones: air, sea, ground, and within society. </w:t>
      </w:r>
      <w:r w:rsidRPr="0001221C">
        <w:rPr>
          <w:rStyle w:val="StyleUnderline"/>
        </w:rPr>
        <w:t>Denial implies imposing costs</w:t>
      </w:r>
      <w:r w:rsidRPr="00482DAA">
        <w:rPr>
          <w:sz w:val="14"/>
        </w:rPr>
        <w:t xml:space="preserve"> on an attacker </w:t>
      </w:r>
      <w:r w:rsidRPr="0001221C">
        <w:rPr>
          <w:rStyle w:val="Emphasis"/>
        </w:rPr>
        <w:t>instead of trying to establish or maintain control</w:t>
      </w:r>
      <w:r w:rsidRPr="00482DAA">
        <w:rPr>
          <w:sz w:val="14"/>
        </w:rPr>
        <w:t xml:space="preserve"> of a given space, zone, or piece of ground. Thus, </w:t>
      </w:r>
      <w:r w:rsidRPr="0001221C">
        <w:rPr>
          <w:rStyle w:val="StyleUnderline"/>
        </w:rPr>
        <w:t>instead of preparing to fight</w:t>
      </w:r>
      <w:r w:rsidRPr="00482DAA">
        <w:rPr>
          <w:sz w:val="14"/>
        </w:rPr>
        <w:t xml:space="preserve"> a decisive battle in the air, at sea, or on the ground, </w:t>
      </w:r>
      <w:r w:rsidRPr="0001221C">
        <w:rPr>
          <w:rStyle w:val="StyleUnderline"/>
        </w:rPr>
        <w:t>Taiwan’s forces should organize, train, and equip to wage a prolonged series of fighting withdrawals</w:t>
      </w:r>
      <w:r w:rsidRPr="00482DAA">
        <w:rPr>
          <w:sz w:val="14"/>
        </w:rPr>
        <w:t xml:space="preserve">. In the air and at sea, </w:t>
      </w:r>
      <w:r w:rsidRPr="000321D2">
        <w:rPr>
          <w:rStyle w:val="StyleUnderline"/>
        </w:rPr>
        <w:t>Taiwan should complicate the strike campaign China must carry out in order to invade. Taiwan can do so by acquiring large numbers of</w:t>
      </w:r>
      <w:r w:rsidRPr="00482DAA">
        <w:rPr>
          <w:sz w:val="14"/>
        </w:rPr>
        <w:t xml:space="preserve"> relatively </w:t>
      </w:r>
      <w:r w:rsidRPr="000321D2">
        <w:rPr>
          <w:rStyle w:val="StyleUnderline"/>
        </w:rPr>
        <w:t>low-cost, dedicated counter-invasion capabilities, such as surface-to-air missiles, missile boats, mini-submersibles, naval mines, drones, and autonomous weapons.</w:t>
      </w:r>
      <w:r w:rsidRPr="00482DAA">
        <w:rPr>
          <w:sz w:val="14"/>
        </w:rPr>
        <w:t xml:space="preserve"> On the ground, active duty army and repurposed marine forces should prepare for longrange coastal defense, counter-attack, and fighting retrograde missions. Finally, we suggest that Taiwan begin serious planning for social denial. In practical terms, Taiwan should restructure its massive reserve force so as to prepare it to conduct a prolonged insurgency campaign in urban, jungle, and mountain settings. To facilitate this end, we recommend transforming Taiwan’s Reserve Command into a Territorial Defense Force.</w:t>
      </w:r>
    </w:p>
    <w:p w14:paraId="529AD3E3" w14:textId="4A2CC55A" w:rsidR="00932D3C" w:rsidRPr="00932D3C" w:rsidRDefault="00846C13" w:rsidP="00932D3C">
      <w:pPr>
        <w:pStyle w:val="Heading4"/>
        <w:rPr>
          <w:u w:val="single"/>
        </w:rPr>
      </w:pPr>
      <w:r>
        <w:lastRenderedPageBreak/>
        <w:t>Bolstering</w:t>
      </w:r>
      <w:r w:rsidR="0032379B">
        <w:t xml:space="preserve"> Taiwan’s deterrence of </w:t>
      </w:r>
      <w:r w:rsidR="0032379B" w:rsidRPr="0032379B">
        <w:rPr>
          <w:u w:val="single"/>
        </w:rPr>
        <w:t>Chinese grey zone intrusions</w:t>
      </w:r>
      <w:r w:rsidR="0032379B">
        <w:t xml:space="preserve"> causes </w:t>
      </w:r>
      <w:r w:rsidR="0032379B">
        <w:rPr>
          <w:u w:val="single"/>
        </w:rPr>
        <w:t>more escalatory approaches</w:t>
      </w:r>
      <w:r w:rsidR="00932D3C">
        <w:t xml:space="preserve"> – risks </w:t>
      </w:r>
      <w:r w:rsidR="00932D3C">
        <w:rPr>
          <w:u w:val="single"/>
        </w:rPr>
        <w:t>war</w:t>
      </w:r>
    </w:p>
    <w:p w14:paraId="32FA12A2" w14:textId="02FC3C24" w:rsidR="0032379B" w:rsidRDefault="0032379B" w:rsidP="0032379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3EA99377" w14:textId="77777777" w:rsidR="0032379B" w:rsidRDefault="0032379B" w:rsidP="0032379B"/>
    <w:p w14:paraId="0A8B0211" w14:textId="77777777" w:rsidR="0032379B" w:rsidRDefault="0032379B" w:rsidP="0032379B">
      <w:pPr>
        <w:rPr>
          <w:rStyle w:val="Emphasis"/>
        </w:rPr>
      </w:pPr>
      <w:r w:rsidRPr="00CD52CB">
        <w:rPr>
          <w:sz w:val="14"/>
        </w:rPr>
        <w:t xml:space="preserve">At the same time, </w:t>
      </w:r>
      <w:r w:rsidRPr="00DE4379">
        <w:rPr>
          <w:rStyle w:val="StyleUnderline"/>
        </w:rPr>
        <w:t>the ability to counter grey zone challenges</w:t>
      </w:r>
      <w:r w:rsidRPr="00CD52CB">
        <w:rPr>
          <w:sz w:val="14"/>
        </w:rPr>
        <w:t xml:space="preserve"> </w:t>
      </w:r>
      <w:r w:rsidRPr="00DE4379">
        <w:rPr>
          <w:rStyle w:val="Emphasis"/>
        </w:rPr>
        <w:t>should not drive Taiwan’s force posture or deterrent strategy</w:t>
      </w:r>
      <w:r w:rsidRPr="00CD52CB">
        <w:rPr>
          <w:sz w:val="14"/>
        </w:rPr>
        <w:t xml:space="preserve">. We reach this conclusion for two reasons. First, as much as grey zone provocations might erode public and international confidence, establish “new facts on the ground,” or provide China with better intelligence on Taiwan’s military capabilities, they do not represent an existential threat. Put another way, China could invade Taiwan without first conducting grey zone operations. But no matter how successful or effective China becomes at operating “in the grey zone,” such operations will never compel Taiwan to acquiesce to China’s ultimate demands on their own. If Taiwan’s government and people were to submit themselves to China based on grey zone challenges alone, then Taiwan would have far more profound sources of vulnerability than any military strategy can solve. Second, and relatedly, we believe that </w:t>
      </w:r>
      <w:r w:rsidRPr="00CD52CB">
        <w:rPr>
          <w:rStyle w:val="StyleUnderline"/>
        </w:rPr>
        <w:t xml:space="preserve">Taiwan is </w:t>
      </w:r>
      <w:r w:rsidRPr="00CD52CB">
        <w:rPr>
          <w:rStyle w:val="Emphasis"/>
        </w:rPr>
        <w:t>better off</w:t>
      </w:r>
      <w:r w:rsidRPr="00CD52CB">
        <w:rPr>
          <w:rStyle w:val="StyleUnderline"/>
        </w:rPr>
        <w:t xml:space="preserve"> leaving the door to grey zone provocations open. Counterintuitively, </w:t>
      </w:r>
      <w:r w:rsidRPr="005F2F85">
        <w:rPr>
          <w:rStyle w:val="StyleUnderline"/>
          <w:highlight w:val="cyan"/>
        </w:rPr>
        <w:t xml:space="preserve">states choose to operate in the grey zone </w:t>
      </w:r>
      <w:r w:rsidRPr="005F2F85">
        <w:rPr>
          <w:rStyle w:val="Emphasis"/>
          <w:highlight w:val="cyan"/>
        </w:rPr>
        <w:t>precisely because they want to avoid escalation</w:t>
      </w:r>
      <w:r w:rsidRPr="00CD52CB">
        <w:rPr>
          <w:sz w:val="14"/>
        </w:rPr>
        <w:t xml:space="preserve">. Completely </w:t>
      </w:r>
      <w:r w:rsidRPr="005F2F85">
        <w:rPr>
          <w:rStyle w:val="StyleUnderline"/>
          <w:highlight w:val="cyan"/>
        </w:rPr>
        <w:t>blocking their ability to operate in the grey zone leaves them with</w:t>
      </w:r>
      <w:r w:rsidRPr="005F2F85">
        <w:rPr>
          <w:sz w:val="14"/>
          <w:highlight w:val="cyan"/>
        </w:rPr>
        <w:t xml:space="preserve"> </w:t>
      </w:r>
      <w:r w:rsidRPr="005F2F85">
        <w:rPr>
          <w:rStyle w:val="Emphasis"/>
          <w:highlight w:val="cyan"/>
        </w:rPr>
        <w:t>only two options</w:t>
      </w:r>
      <w:r w:rsidRPr="005F2F85">
        <w:rPr>
          <w:rStyle w:val="StyleUnderline"/>
          <w:highlight w:val="cyan"/>
        </w:rPr>
        <w:t xml:space="preserve">: do nothing or accept escalation. Given that Taiwan </w:t>
      </w:r>
      <w:r w:rsidRPr="005F2F85">
        <w:rPr>
          <w:rStyle w:val="Emphasis"/>
          <w:highlight w:val="cyan"/>
        </w:rPr>
        <w:t>remains a core national interest</w:t>
      </w:r>
      <w:r w:rsidRPr="00CD52CB">
        <w:rPr>
          <w:sz w:val="14"/>
        </w:rPr>
        <w:t xml:space="preserve"> </w:t>
      </w:r>
      <w:r w:rsidRPr="00CD52CB">
        <w:rPr>
          <w:rStyle w:val="StyleUnderline"/>
        </w:rPr>
        <w:t>to the</w:t>
      </w:r>
      <w:r w:rsidRPr="00CD52CB">
        <w:rPr>
          <w:sz w:val="14"/>
        </w:rPr>
        <w:t xml:space="preserve"> Chinese Communist Party (</w:t>
      </w:r>
      <w:r w:rsidRPr="00CD52CB">
        <w:rPr>
          <w:rStyle w:val="StyleUnderline"/>
        </w:rPr>
        <w:t>CCP</w:t>
      </w:r>
      <w:r w:rsidRPr="00CD52CB">
        <w:rPr>
          <w:sz w:val="14"/>
        </w:rPr>
        <w:t xml:space="preserve">), </w:t>
      </w:r>
      <w:r w:rsidRPr="00CD52CB">
        <w:rPr>
          <w:rStyle w:val="StyleUnderline"/>
        </w:rPr>
        <w:t>“</w:t>
      </w:r>
      <w:r w:rsidRPr="005F2F85">
        <w:rPr>
          <w:rStyle w:val="StyleUnderline"/>
          <w:highlight w:val="cyan"/>
        </w:rPr>
        <w:t>doing nothing”</w:t>
      </w:r>
      <w:r w:rsidRPr="005F2F85">
        <w:rPr>
          <w:sz w:val="14"/>
          <w:highlight w:val="cyan"/>
        </w:rPr>
        <w:t xml:space="preserve"> </w:t>
      </w:r>
      <w:r w:rsidRPr="005F2F85">
        <w:rPr>
          <w:rStyle w:val="Emphasis"/>
          <w:highlight w:val="cyan"/>
        </w:rPr>
        <w:t>is not an option</w:t>
      </w:r>
      <w:r w:rsidRPr="00CD52CB">
        <w:rPr>
          <w:sz w:val="14"/>
        </w:rPr>
        <w:t xml:space="preserve">. </w:t>
      </w:r>
      <w:r w:rsidRPr="00CD52CB">
        <w:rPr>
          <w:rStyle w:val="StyleUnderline"/>
        </w:rPr>
        <w:t xml:space="preserve">Since Taiwan lacks the resources to fully counter both grey zone and invasion threats, </w:t>
      </w:r>
      <w:r w:rsidRPr="005F2F85">
        <w:rPr>
          <w:rStyle w:val="StyleUnderline"/>
          <w:highlight w:val="cyan"/>
        </w:rPr>
        <w:t xml:space="preserve">eliminating the grey zone </w:t>
      </w:r>
      <w:r w:rsidRPr="005F2F85">
        <w:rPr>
          <w:rStyle w:val="Emphasis"/>
          <w:highlight w:val="cyan"/>
        </w:rPr>
        <w:t>may well convince China’s leaders to attempt something far worse</w:t>
      </w:r>
      <w:r w:rsidRPr="00CD52CB">
        <w:rPr>
          <w:sz w:val="14"/>
        </w:rPr>
        <w:t xml:space="preserve">. In essence, </w:t>
      </w:r>
      <w:r w:rsidRPr="00CD52CB">
        <w:rPr>
          <w:rStyle w:val="StyleUnderline"/>
        </w:rPr>
        <w:t>if Taiwan must choose between focusing on the grey zone threat or</w:t>
      </w:r>
      <w:r w:rsidRPr="00CD52CB">
        <w:rPr>
          <w:sz w:val="14"/>
        </w:rPr>
        <w:t xml:space="preserve"> the </w:t>
      </w:r>
      <w:r w:rsidRPr="00CD52CB">
        <w:rPr>
          <w:rStyle w:val="StyleUnderline"/>
        </w:rPr>
        <w:t>invasion</w:t>
      </w:r>
      <w:r w:rsidRPr="00CD52CB">
        <w:rPr>
          <w:sz w:val="14"/>
        </w:rPr>
        <w:t xml:space="preserve"> threat, then </w:t>
      </w:r>
      <w:r w:rsidRPr="005F2F85">
        <w:rPr>
          <w:rStyle w:val="Emphasis"/>
          <w:highlight w:val="cyan"/>
        </w:rPr>
        <w:t>it is much better off “closing the door” to invasion than it is “closing the door” to the grey zone</w:t>
      </w:r>
      <w:r w:rsidRPr="000951B5">
        <w:rPr>
          <w:rStyle w:val="Emphasis"/>
        </w:rPr>
        <w:t>.</w:t>
      </w:r>
    </w:p>
    <w:p w14:paraId="5142EA4B" w14:textId="48839C2A" w:rsidR="009A69D8" w:rsidRPr="00AC19F2" w:rsidRDefault="009A69D8" w:rsidP="009A69D8">
      <w:pPr>
        <w:pStyle w:val="Heading4"/>
        <w:rPr>
          <w:b w:val="0"/>
          <w:bCs/>
          <w:u w:val="single"/>
        </w:rPr>
      </w:pPr>
      <w:r>
        <w:t xml:space="preserve">Taiwan is </w:t>
      </w:r>
      <w:r>
        <w:rPr>
          <w:u w:val="single"/>
        </w:rPr>
        <w:t>on the brink</w:t>
      </w:r>
      <w:r>
        <w:t xml:space="preserve"> </w:t>
      </w:r>
      <w:r w:rsidR="00AC19F2">
        <w:t xml:space="preserve">of </w:t>
      </w:r>
      <w:r w:rsidR="00B838BF">
        <w:rPr>
          <w:u w:val="single"/>
        </w:rPr>
        <w:t>nuclear</w:t>
      </w:r>
      <w:r w:rsidR="00AC19F2">
        <w:rPr>
          <w:u w:val="single"/>
        </w:rPr>
        <w:t xml:space="preserve"> war</w:t>
      </w:r>
    </w:p>
    <w:p w14:paraId="06A5050C" w14:textId="7E32CE4C" w:rsidR="009A69D8" w:rsidRPr="009A69D8" w:rsidRDefault="009A69D8" w:rsidP="009A69D8">
      <w:r>
        <w:rPr>
          <w:rStyle w:val="Style13ptBold"/>
        </w:rPr>
        <w:t xml:space="preserve">Carpenter 19 </w:t>
      </w:r>
      <w:r w:rsidRPr="009A69D8">
        <w:t xml:space="preserve">---- Ted Galen, </w:t>
      </w:r>
      <w:r>
        <w:t xml:space="preserve">senior fellow in </w:t>
      </w:r>
      <w:r w:rsidR="002C1102">
        <w:t xml:space="preserve">defense and foreign policy studies </w:t>
      </w:r>
      <w:r>
        <w:t xml:space="preserve">at the Cato Institute, </w:t>
      </w:r>
      <w:r w:rsidR="002C1102">
        <w:t xml:space="preserve">Ph.D. in U.S. diplomatic history (University of Texas), </w:t>
      </w:r>
      <w:r w:rsidRPr="009A69D8">
        <w:t xml:space="preserve">“Forget the U.S.-China Trade War: Is a Conflict Over Taiwan the Real Threat?” </w:t>
      </w:r>
      <w:r>
        <w:t>6/8, https://nationalinterest.org/feature/forget-us-china-trade-war-conflict-over-taiwan-real-threat-61627</w:t>
      </w:r>
    </w:p>
    <w:p w14:paraId="25C5CD6B" w14:textId="30663DE4" w:rsidR="009A69D8" w:rsidRPr="009A69D8" w:rsidRDefault="009A69D8" w:rsidP="009A69D8"/>
    <w:p w14:paraId="54363F79" w14:textId="77777777" w:rsidR="009A69D8" w:rsidRPr="00AC19F2" w:rsidRDefault="009A69D8" w:rsidP="00AC19F2">
      <w:pPr>
        <w:rPr>
          <w:sz w:val="14"/>
        </w:rPr>
      </w:pPr>
      <w:r w:rsidRPr="005F2F85">
        <w:rPr>
          <w:rStyle w:val="StyleUnderline"/>
          <w:highlight w:val="cyan"/>
        </w:rPr>
        <w:t>Tensions between Taiwan and</w:t>
      </w:r>
      <w:r w:rsidRPr="00AC19F2">
        <w:rPr>
          <w:sz w:val="14"/>
        </w:rPr>
        <w:t xml:space="preserve"> the People’s Republic of </w:t>
      </w:r>
      <w:r w:rsidRPr="005F2F85">
        <w:rPr>
          <w:rStyle w:val="StyleUnderline"/>
          <w:highlight w:val="cyan"/>
        </w:rPr>
        <w:t>China</w:t>
      </w:r>
      <w:r w:rsidRPr="00AC19F2">
        <w:rPr>
          <w:sz w:val="14"/>
        </w:rPr>
        <w:t xml:space="preserve"> (PRC) </w:t>
      </w:r>
      <w:r w:rsidRPr="005F2F85">
        <w:rPr>
          <w:rStyle w:val="StyleUnderline"/>
          <w:highlight w:val="cyan"/>
        </w:rPr>
        <w:t xml:space="preserve">are </w:t>
      </w:r>
      <w:r w:rsidRPr="005F2F85">
        <w:rPr>
          <w:rStyle w:val="Emphasis"/>
          <w:highlight w:val="cyan"/>
        </w:rPr>
        <w:t>surging</w:t>
      </w:r>
      <w:r w:rsidRPr="00AC19F2">
        <w:rPr>
          <w:rStyle w:val="Emphasis"/>
        </w:rPr>
        <w:t xml:space="preserve"> to an alarming extent</w:t>
      </w:r>
      <w:r w:rsidRPr="00AC19F2">
        <w:rPr>
          <w:sz w:val="14"/>
        </w:rPr>
        <w:t xml:space="preserve">. </w:t>
      </w:r>
      <w:r w:rsidRPr="00AC19F2">
        <w:rPr>
          <w:rStyle w:val="StyleUnderline"/>
        </w:rPr>
        <w:t xml:space="preserve">The latest indicator is the recent exchange of </w:t>
      </w:r>
      <w:r w:rsidRPr="00AC19F2">
        <w:rPr>
          <w:rStyle w:val="Emphasis"/>
        </w:rPr>
        <w:t>heated rhetoric</w:t>
      </w:r>
      <w:r w:rsidRPr="00AC19F2">
        <w:rPr>
          <w:sz w:val="14"/>
        </w:rPr>
        <w:t xml:space="preserve"> </w:t>
      </w:r>
      <w:r w:rsidRPr="00AC19F2">
        <w:rPr>
          <w:rStyle w:val="StyleUnderline"/>
        </w:rPr>
        <w:t>between</w:t>
      </w:r>
      <w:r w:rsidRPr="00AC19F2">
        <w:rPr>
          <w:sz w:val="14"/>
        </w:rPr>
        <w:t xml:space="preserve"> Gen. </w:t>
      </w:r>
      <w:r w:rsidRPr="00AC19F2">
        <w:rPr>
          <w:rStyle w:val="StyleUnderline"/>
        </w:rPr>
        <w:t>Wei Fenghe</w:t>
      </w:r>
      <w:r w:rsidRPr="00AC19F2">
        <w:rPr>
          <w:sz w:val="14"/>
        </w:rPr>
        <w:t xml:space="preserve">, China’s Minister of National Defense, </w:t>
      </w:r>
      <w:r w:rsidRPr="00AC19F2">
        <w:rPr>
          <w:rStyle w:val="StyleUnderline"/>
        </w:rPr>
        <w:t>and Taiwan</w:t>
      </w:r>
      <w:r w:rsidRPr="00AC19F2">
        <w:rPr>
          <w:sz w:val="14"/>
        </w:rPr>
        <w:t xml:space="preserve">’s Mainland Affairs Council, the Taiwanese government’s chief policymaking body dealing with cross-strait relations. As Taiwan’s self-proclaimed protector, </w:t>
      </w:r>
      <w:r w:rsidRPr="005F2F85">
        <w:rPr>
          <w:rStyle w:val="StyleUnderline"/>
          <w:highlight w:val="cyan"/>
        </w:rPr>
        <w:t>Washington should be</w:t>
      </w:r>
      <w:r w:rsidRPr="005F2F85">
        <w:rPr>
          <w:sz w:val="14"/>
          <w:highlight w:val="cyan"/>
        </w:rPr>
        <w:t xml:space="preserve"> </w:t>
      </w:r>
      <w:r w:rsidRPr="005F2F85">
        <w:rPr>
          <w:rStyle w:val="Emphasis"/>
          <w:highlight w:val="cyan"/>
        </w:rPr>
        <w:t>extremely worried</w:t>
      </w:r>
      <w:r w:rsidRPr="00AC19F2">
        <w:rPr>
          <w:sz w:val="14"/>
        </w:rPr>
        <w:t xml:space="preserve"> about these developments.</w:t>
      </w:r>
    </w:p>
    <w:p w14:paraId="4185347D" w14:textId="77777777" w:rsidR="009A69D8" w:rsidRPr="00AC19F2" w:rsidRDefault="009A69D8" w:rsidP="009A69D8">
      <w:pPr>
        <w:rPr>
          <w:sz w:val="14"/>
        </w:rPr>
      </w:pPr>
      <w:r w:rsidRPr="00AC19F2">
        <w:rPr>
          <w:sz w:val="14"/>
        </w:rPr>
        <w:t xml:space="preserve">Speaking on June 1 at the Shangri-La Dialogue, an annual multilateral conference on Pacific security issues, </w:t>
      </w:r>
      <w:r w:rsidRPr="00AC19F2">
        <w:rPr>
          <w:rStyle w:val="StyleUnderline"/>
        </w:rPr>
        <w:t>Wei warned against efforts</w:t>
      </w:r>
      <w:r w:rsidRPr="00AC19F2">
        <w:rPr>
          <w:sz w:val="14"/>
        </w:rPr>
        <w:t xml:space="preserve"> either in Taiwan or foreign countries </w:t>
      </w:r>
      <w:r w:rsidRPr="00AC19F2">
        <w:rPr>
          <w:rStyle w:val="StyleUnderline"/>
        </w:rPr>
        <w:t>to thwart</w:t>
      </w:r>
      <w:r w:rsidRPr="00AC19F2">
        <w:rPr>
          <w:sz w:val="14"/>
        </w:rPr>
        <w:t xml:space="preserve"> China’s goal of </w:t>
      </w:r>
      <w:r w:rsidRPr="00AC19F2">
        <w:rPr>
          <w:rStyle w:val="StyleUnderline"/>
        </w:rPr>
        <w:t>reunification</w:t>
      </w:r>
      <w:r w:rsidRPr="00AC19F2">
        <w:rPr>
          <w:sz w:val="14"/>
        </w:rPr>
        <w:t xml:space="preserve">. Moreover, </w:t>
      </w:r>
      <w:r w:rsidRPr="00AC19F2">
        <w:rPr>
          <w:rStyle w:val="StyleUnderline"/>
        </w:rPr>
        <w:t>“any underestimation</w:t>
      </w:r>
      <w:r w:rsidRPr="00AC19F2">
        <w:rPr>
          <w:sz w:val="14"/>
        </w:rPr>
        <w:t xml:space="preserve"> of the PLA’s resolve and will </w:t>
      </w:r>
      <w:r w:rsidRPr="00AC19F2">
        <w:rPr>
          <w:rStyle w:val="Emphasis"/>
        </w:rPr>
        <w:t>is extremely dangerous</w:t>
      </w:r>
      <w:r w:rsidRPr="00AC19F2">
        <w:rPr>
          <w:sz w:val="14"/>
        </w:rPr>
        <w:t xml:space="preserve">.” </w:t>
      </w:r>
      <w:r w:rsidRPr="005F2F85">
        <w:rPr>
          <w:rStyle w:val="StyleUnderline"/>
          <w:highlight w:val="cyan"/>
        </w:rPr>
        <w:t>Wei added</w:t>
      </w:r>
      <w:r w:rsidRPr="00AC19F2">
        <w:rPr>
          <w:sz w:val="14"/>
        </w:rPr>
        <w:t xml:space="preserve"> </w:t>
      </w:r>
      <w:r w:rsidRPr="00AC19F2">
        <w:rPr>
          <w:rStyle w:val="Emphasis"/>
        </w:rPr>
        <w:t>ominously</w:t>
      </w:r>
      <w:r w:rsidRPr="00AC19F2">
        <w:rPr>
          <w:sz w:val="14"/>
        </w:rPr>
        <w:t xml:space="preserve"> </w:t>
      </w:r>
      <w:r w:rsidRPr="00AC19F2">
        <w:rPr>
          <w:rStyle w:val="StyleUnderline"/>
        </w:rPr>
        <w:t xml:space="preserve">that, </w:t>
      </w:r>
      <w:r w:rsidRPr="005F2F85">
        <w:rPr>
          <w:rStyle w:val="StyleUnderline"/>
          <w:highlight w:val="cyan"/>
        </w:rPr>
        <w:t>“If anyone</w:t>
      </w:r>
      <w:r w:rsidRPr="00AC19F2">
        <w:rPr>
          <w:rStyle w:val="StyleUnderline"/>
        </w:rPr>
        <w:t xml:space="preserve"> </w:t>
      </w:r>
      <w:r w:rsidRPr="005F2F85">
        <w:rPr>
          <w:rStyle w:val="StyleUnderline"/>
          <w:highlight w:val="cyan"/>
        </w:rPr>
        <w:t>dares to split Taiwan</w:t>
      </w:r>
      <w:r w:rsidRPr="00AC19F2">
        <w:rPr>
          <w:rStyle w:val="StyleUnderline"/>
        </w:rPr>
        <w:t xml:space="preserve"> from </w:t>
      </w:r>
      <w:r w:rsidRPr="005F2F85">
        <w:rPr>
          <w:rStyle w:val="StyleUnderline"/>
          <w:highlight w:val="cyan"/>
        </w:rPr>
        <w:t>China</w:t>
      </w:r>
      <w:r w:rsidRPr="00AC19F2">
        <w:rPr>
          <w:rStyle w:val="StyleUnderline"/>
        </w:rPr>
        <w:t xml:space="preserve">, the </w:t>
      </w:r>
      <w:r w:rsidRPr="00AC19F2">
        <w:rPr>
          <w:rStyle w:val="StyleUnderline"/>
        </w:rPr>
        <w:lastRenderedPageBreak/>
        <w:t xml:space="preserve">Chinese military </w:t>
      </w:r>
      <w:r w:rsidRPr="005F2F85">
        <w:rPr>
          <w:rStyle w:val="Emphasis"/>
          <w:highlight w:val="cyan"/>
        </w:rPr>
        <w:t>will</w:t>
      </w:r>
      <w:r w:rsidRPr="00AC19F2">
        <w:rPr>
          <w:rStyle w:val="Emphasis"/>
        </w:rPr>
        <w:t xml:space="preserve"> have no choice but to </w:t>
      </w:r>
      <w:r w:rsidRPr="005F2F85">
        <w:rPr>
          <w:rStyle w:val="Emphasis"/>
          <w:highlight w:val="cyan"/>
        </w:rPr>
        <w:t>fight at all costs</w:t>
      </w:r>
      <w:r w:rsidRPr="00AC19F2">
        <w:rPr>
          <w:sz w:val="14"/>
        </w:rPr>
        <w:t>, at all costs, (sic.) for national unity. If the PLA cannot even safeguard the unity of our motherland, what do we need it for?”</w:t>
      </w:r>
    </w:p>
    <w:p w14:paraId="05882760" w14:textId="77777777" w:rsidR="009A69D8" w:rsidRPr="00AC19F2" w:rsidRDefault="009A69D8" w:rsidP="009A69D8">
      <w:pPr>
        <w:rPr>
          <w:sz w:val="14"/>
        </w:rPr>
      </w:pPr>
      <w:r w:rsidRPr="00AC19F2">
        <w:rPr>
          <w:rStyle w:val="StyleUnderline"/>
        </w:rPr>
        <w:t>The Mainland Affairs Council responded with</w:t>
      </w:r>
      <w:r w:rsidRPr="00AC19F2">
        <w:rPr>
          <w:sz w:val="14"/>
        </w:rPr>
        <w:t xml:space="preserve"> </w:t>
      </w:r>
      <w:r w:rsidRPr="00AC19F2">
        <w:rPr>
          <w:rStyle w:val="Emphasis"/>
        </w:rPr>
        <w:t>equally harsh</w:t>
      </w:r>
      <w:r w:rsidRPr="00AC19F2">
        <w:rPr>
          <w:sz w:val="14"/>
        </w:rPr>
        <w:t xml:space="preserve"> </w:t>
      </w:r>
      <w:r w:rsidRPr="00AC19F2">
        <w:rPr>
          <w:rStyle w:val="StyleUnderline"/>
        </w:rPr>
        <w:t>and</w:t>
      </w:r>
      <w:r w:rsidRPr="00AC19F2">
        <w:rPr>
          <w:sz w:val="14"/>
        </w:rPr>
        <w:t xml:space="preserve"> </w:t>
      </w:r>
      <w:r w:rsidRPr="00AC19F2">
        <w:rPr>
          <w:rStyle w:val="Emphasis"/>
        </w:rPr>
        <w:t>uncompromising language</w:t>
      </w:r>
      <w:r w:rsidRPr="00AC19F2">
        <w:rPr>
          <w:sz w:val="14"/>
        </w:rPr>
        <w:t xml:space="preserve">. In a statement issued the following day, </w:t>
      </w:r>
      <w:r w:rsidRPr="005F2F85">
        <w:rPr>
          <w:rStyle w:val="StyleUnderline"/>
          <w:highlight w:val="cyan"/>
        </w:rPr>
        <w:t>the council</w:t>
      </w:r>
      <w:r w:rsidRPr="00AC19F2">
        <w:rPr>
          <w:rStyle w:val="StyleUnderline"/>
        </w:rPr>
        <w:t xml:space="preserve"> </w:t>
      </w:r>
      <w:r w:rsidRPr="005F2F85">
        <w:rPr>
          <w:rStyle w:val="StyleUnderline"/>
          <w:highlight w:val="cyan"/>
        </w:rPr>
        <w:t>reasserted</w:t>
      </w:r>
      <w:r w:rsidRPr="00AC19F2">
        <w:rPr>
          <w:sz w:val="14"/>
        </w:rPr>
        <w:t xml:space="preserve"> that </w:t>
      </w:r>
      <w:r w:rsidRPr="005F2F85">
        <w:rPr>
          <w:rStyle w:val="StyleUnderline"/>
          <w:highlight w:val="cyan"/>
        </w:rPr>
        <w:t>Taiwan</w:t>
      </w:r>
      <w:r w:rsidRPr="00AC19F2">
        <w:rPr>
          <w:rStyle w:val="StyleUnderline"/>
        </w:rPr>
        <w:t xml:space="preserve"> has never been a part of the PRC and </w:t>
      </w:r>
      <w:r w:rsidRPr="005F2F85">
        <w:rPr>
          <w:rStyle w:val="Emphasis"/>
          <w:highlight w:val="cyan"/>
        </w:rPr>
        <w:t>would never accept Beijing</w:t>
      </w:r>
      <w:r w:rsidRPr="00AC19F2">
        <w:rPr>
          <w:rStyle w:val="Emphasis"/>
        </w:rPr>
        <w:t>’s control</w:t>
      </w:r>
      <w:r w:rsidRPr="00AC19F2">
        <w:rPr>
          <w:sz w:val="14"/>
        </w:rPr>
        <w:t xml:space="preserve"> or threats. </w:t>
      </w:r>
      <w:r w:rsidRPr="00AC19F2">
        <w:rPr>
          <w:rStyle w:val="StyleUnderline"/>
        </w:rPr>
        <w:t>It</w:t>
      </w:r>
      <w:r w:rsidRPr="00AC19F2">
        <w:rPr>
          <w:sz w:val="14"/>
        </w:rPr>
        <w:t xml:space="preserve"> accused China not only of “challenging international norms and order,” but </w:t>
      </w:r>
      <w:r w:rsidRPr="00AC19F2">
        <w:rPr>
          <w:rStyle w:val="StyleUnderline"/>
        </w:rPr>
        <w:t>added the</w:t>
      </w:r>
      <w:r w:rsidRPr="00AC19F2">
        <w:rPr>
          <w:sz w:val="14"/>
        </w:rPr>
        <w:t xml:space="preserve"> </w:t>
      </w:r>
      <w:r w:rsidRPr="00AC19F2">
        <w:rPr>
          <w:rStyle w:val="Emphasis"/>
        </w:rPr>
        <w:t>gratuitous slap</w:t>
      </w:r>
      <w:r w:rsidRPr="00AC19F2">
        <w:rPr>
          <w:sz w:val="14"/>
        </w:rPr>
        <w:t xml:space="preserve"> </w:t>
      </w:r>
      <w:r w:rsidRPr="00AC19F2">
        <w:rPr>
          <w:rStyle w:val="StyleUnderline"/>
        </w:rPr>
        <w:t>that Beijing’s claim to</w:t>
      </w:r>
      <w:r w:rsidRPr="00AC19F2">
        <w:rPr>
          <w:sz w:val="14"/>
        </w:rPr>
        <w:t xml:space="preserve"> seek </w:t>
      </w:r>
      <w:r w:rsidRPr="00AC19F2">
        <w:rPr>
          <w:rStyle w:val="StyleUnderline"/>
        </w:rPr>
        <w:t>peace</w:t>
      </w:r>
      <w:r w:rsidRPr="00AC19F2">
        <w:rPr>
          <w:sz w:val="14"/>
        </w:rPr>
        <w:t xml:space="preserve">ful development </w:t>
      </w:r>
      <w:r w:rsidRPr="00AC19F2">
        <w:rPr>
          <w:rStyle w:val="StyleUnderline"/>
        </w:rPr>
        <w:t xml:space="preserve">was “a lie of the ages.” </w:t>
      </w:r>
      <w:r w:rsidRPr="005F2F85">
        <w:rPr>
          <w:rStyle w:val="StyleUnderline"/>
          <w:highlight w:val="cyan"/>
        </w:rPr>
        <w:t>Lest anyone not</w:t>
      </w:r>
      <w:r w:rsidRPr="00AC19F2">
        <w:rPr>
          <w:rStyle w:val="StyleUnderline"/>
        </w:rPr>
        <w:t xml:space="preserve"> fully </w:t>
      </w:r>
      <w:r w:rsidRPr="005F2F85">
        <w:rPr>
          <w:rStyle w:val="StyleUnderline"/>
          <w:highlight w:val="cyan"/>
        </w:rPr>
        <w:t>grasp</w:t>
      </w:r>
      <w:r w:rsidRPr="00AC19F2">
        <w:rPr>
          <w:rStyle w:val="StyleUnderline"/>
        </w:rPr>
        <w:t xml:space="preserve"> </w:t>
      </w:r>
      <w:r w:rsidRPr="00AC19F2">
        <w:rPr>
          <w:rStyle w:val="Emphasis"/>
        </w:rPr>
        <w:t xml:space="preserve">the extent of </w:t>
      </w:r>
      <w:r w:rsidRPr="005F2F85">
        <w:rPr>
          <w:rStyle w:val="Emphasis"/>
          <w:highlight w:val="cyan"/>
        </w:rPr>
        <w:t>Taipei’s hostility</w:t>
      </w:r>
      <w:r w:rsidRPr="00AC19F2">
        <w:rPr>
          <w:sz w:val="14"/>
        </w:rPr>
        <w:t xml:space="preserve"> toward the PRC, </w:t>
      </w:r>
      <w:r w:rsidRPr="005F2F85">
        <w:rPr>
          <w:rStyle w:val="StyleUnderline"/>
          <w:highlight w:val="cyan"/>
        </w:rPr>
        <w:t>the statement went on:</w:t>
      </w:r>
      <w:r w:rsidRPr="00AC19F2">
        <w:rPr>
          <w:rStyle w:val="StyleUnderline"/>
        </w:rPr>
        <w:t xml:space="preserve"> “We need to remind the public</w:t>
      </w:r>
      <w:r w:rsidRPr="00AC19F2">
        <w:rPr>
          <w:sz w:val="14"/>
        </w:rPr>
        <w:t xml:space="preserve"> that </w:t>
      </w:r>
      <w:r w:rsidRPr="00AC19F2">
        <w:rPr>
          <w:rStyle w:val="StyleUnderline"/>
        </w:rPr>
        <w:t>the</w:t>
      </w:r>
      <w:r w:rsidRPr="00AC19F2">
        <w:rPr>
          <w:sz w:val="14"/>
        </w:rPr>
        <w:t xml:space="preserve"> </w:t>
      </w:r>
      <w:r w:rsidRPr="00AC19F2">
        <w:rPr>
          <w:rStyle w:val="Emphasis"/>
        </w:rPr>
        <w:t>C</w:t>
      </w:r>
      <w:r w:rsidRPr="00AC19F2">
        <w:rPr>
          <w:sz w:val="14"/>
        </w:rPr>
        <w:t xml:space="preserve">hinese </w:t>
      </w:r>
      <w:r w:rsidRPr="00AC19F2">
        <w:rPr>
          <w:rStyle w:val="Emphasis"/>
        </w:rPr>
        <w:t>C</w:t>
      </w:r>
      <w:r w:rsidRPr="00AC19F2">
        <w:rPr>
          <w:sz w:val="14"/>
        </w:rPr>
        <w:t xml:space="preserve">ommunist </w:t>
      </w:r>
      <w:r w:rsidRPr="00AC19F2">
        <w:rPr>
          <w:rStyle w:val="Emphasis"/>
        </w:rPr>
        <w:t>P</w:t>
      </w:r>
      <w:r w:rsidRPr="00AC19F2">
        <w:rPr>
          <w:sz w:val="14"/>
        </w:rPr>
        <w:t xml:space="preserve">arty </w:t>
      </w:r>
      <w:r w:rsidRPr="00AC19F2">
        <w:rPr>
          <w:rStyle w:val="StyleUnderline"/>
        </w:rPr>
        <w:t>is practicing anti-democracy, anti-peace</w:t>
      </w:r>
      <w:r w:rsidRPr="00AC19F2">
        <w:rPr>
          <w:sz w:val="14"/>
        </w:rPr>
        <w:t xml:space="preserve"> between the two sides of the strait and further resorting to war. </w:t>
      </w:r>
      <w:r w:rsidRPr="005F2F85">
        <w:rPr>
          <w:rStyle w:val="StyleUnderline"/>
          <w:highlight w:val="cyan"/>
        </w:rPr>
        <w:t xml:space="preserve">This is the </w:t>
      </w:r>
      <w:r w:rsidRPr="005F2F85">
        <w:rPr>
          <w:rStyle w:val="Emphasis"/>
          <w:highlight w:val="cyan"/>
        </w:rPr>
        <w:t>main cause</w:t>
      </w:r>
      <w:r w:rsidRPr="005F2F85">
        <w:rPr>
          <w:rStyle w:val="StyleUnderline"/>
          <w:highlight w:val="cyan"/>
        </w:rPr>
        <w:t xml:space="preserve"> of the tension</w:t>
      </w:r>
      <w:r w:rsidRPr="00AC19F2">
        <w:rPr>
          <w:rStyle w:val="StyleUnderline"/>
        </w:rPr>
        <w:t xml:space="preserve"> in the Taiwan Strait and the region, </w:t>
      </w:r>
      <w:r w:rsidRPr="005F2F85">
        <w:rPr>
          <w:rStyle w:val="StyleUnderline"/>
          <w:highlight w:val="cyan"/>
        </w:rPr>
        <w:t>and</w:t>
      </w:r>
      <w:r w:rsidRPr="00AC19F2">
        <w:rPr>
          <w:rStyle w:val="StyleUnderline"/>
        </w:rPr>
        <w:t xml:space="preserve"> it is the </w:t>
      </w:r>
      <w:r w:rsidRPr="005F2F85">
        <w:rPr>
          <w:rStyle w:val="StyleUnderline"/>
          <w:highlight w:val="cyan"/>
        </w:rPr>
        <w:t>source of danger</w:t>
      </w:r>
      <w:r w:rsidRPr="00AC19F2">
        <w:rPr>
          <w:rStyle w:val="StyleUnderline"/>
        </w:rPr>
        <w:t xml:space="preserve"> and provocation</w:t>
      </w:r>
      <w:r w:rsidRPr="00AC19F2">
        <w:rPr>
          <w:sz w:val="14"/>
        </w:rPr>
        <w:t xml:space="preserve"> </w:t>
      </w:r>
      <w:r w:rsidRPr="005F2F85">
        <w:rPr>
          <w:rStyle w:val="Emphasis"/>
          <w:highlight w:val="cyan"/>
        </w:rPr>
        <w:t>against peace</w:t>
      </w:r>
      <w:r w:rsidRPr="00AC19F2">
        <w:rPr>
          <w:rStyle w:val="Emphasis"/>
        </w:rPr>
        <w:t xml:space="preserve"> and stability.”</w:t>
      </w:r>
    </w:p>
    <w:p w14:paraId="54735207" w14:textId="71CB699D" w:rsidR="009A69D8" w:rsidRDefault="009A69D8" w:rsidP="00AC19F2">
      <w:pPr>
        <w:rPr>
          <w:sz w:val="14"/>
        </w:rPr>
      </w:pPr>
      <w:r w:rsidRPr="005F2F85">
        <w:rPr>
          <w:rStyle w:val="StyleUnderline"/>
          <w:highlight w:val="cyan"/>
        </w:rPr>
        <w:t>The</w:t>
      </w:r>
      <w:r w:rsidRPr="005F2F85">
        <w:rPr>
          <w:sz w:val="14"/>
          <w:highlight w:val="cyan"/>
        </w:rPr>
        <w:t xml:space="preserve"> </w:t>
      </w:r>
      <w:r w:rsidRPr="005F2F85">
        <w:rPr>
          <w:rStyle w:val="Emphasis"/>
          <w:highlight w:val="cyan"/>
        </w:rPr>
        <w:t>vitriolic exchange</w:t>
      </w:r>
      <w:r w:rsidRPr="005F2F85">
        <w:rPr>
          <w:sz w:val="14"/>
          <w:highlight w:val="cyan"/>
        </w:rPr>
        <w:t xml:space="preserve"> </w:t>
      </w:r>
      <w:r w:rsidRPr="005F2F85">
        <w:rPr>
          <w:rStyle w:val="StyleUnderline"/>
          <w:highlight w:val="cyan"/>
        </w:rPr>
        <w:t>constituted a</w:t>
      </w:r>
      <w:r w:rsidRPr="005F2F85">
        <w:rPr>
          <w:sz w:val="14"/>
          <w:highlight w:val="cyan"/>
        </w:rPr>
        <w:t xml:space="preserve"> </w:t>
      </w:r>
      <w:r w:rsidRPr="005F2F85">
        <w:rPr>
          <w:rStyle w:val="Emphasis"/>
          <w:highlight w:val="cyan"/>
        </w:rPr>
        <w:t>worrisome escalation</w:t>
      </w:r>
      <w:r w:rsidRPr="00AC19F2">
        <w:rPr>
          <w:sz w:val="14"/>
        </w:rPr>
        <w:t xml:space="preserve"> </w:t>
      </w:r>
      <w:r w:rsidRPr="00AC19F2">
        <w:rPr>
          <w:rStyle w:val="StyleUnderline"/>
        </w:rPr>
        <w:t>of the animosity between Taipei and Beijing</w:t>
      </w:r>
      <w:r w:rsidRPr="00AC19F2">
        <w:rPr>
          <w:sz w:val="14"/>
        </w:rPr>
        <w:t xml:space="preserve"> that has been roiling for the past three years. </w:t>
      </w:r>
      <w:r w:rsidRPr="00AC19F2">
        <w:rPr>
          <w:rStyle w:val="StyleUnderline"/>
        </w:rPr>
        <w:t>The victory of the</w:t>
      </w:r>
      <w:r w:rsidRPr="00AC19F2">
        <w:rPr>
          <w:sz w:val="14"/>
        </w:rPr>
        <w:t xml:space="preserve"> pro-independence Democratic Progressive Party (</w:t>
      </w:r>
      <w:r w:rsidRPr="005F2F85">
        <w:rPr>
          <w:rStyle w:val="StyleUnderline"/>
          <w:highlight w:val="cyan"/>
        </w:rPr>
        <w:t>DPP</w:t>
      </w:r>
      <w:r w:rsidRPr="00AC19F2">
        <w:rPr>
          <w:sz w:val="14"/>
        </w:rPr>
        <w:t xml:space="preserve">) in Taiwan’s 2016 elections </w:t>
      </w:r>
      <w:r w:rsidRPr="005F2F85">
        <w:rPr>
          <w:rStyle w:val="Emphasis"/>
          <w:highlight w:val="cyan"/>
        </w:rPr>
        <w:t>dashed any hopes</w:t>
      </w:r>
      <w:r w:rsidRPr="00AC19F2">
        <w:rPr>
          <w:sz w:val="14"/>
        </w:rPr>
        <w:t xml:space="preserve"> </w:t>
      </w:r>
      <w:r w:rsidRPr="00AC19F2">
        <w:rPr>
          <w:rStyle w:val="StyleUnderline"/>
        </w:rPr>
        <w:t>Chinese leaders had</w:t>
      </w:r>
      <w:r w:rsidRPr="00AC19F2">
        <w:rPr>
          <w:sz w:val="14"/>
        </w:rPr>
        <w:t xml:space="preserve"> that </w:t>
      </w:r>
      <w:r w:rsidRPr="00AC19F2">
        <w:rPr>
          <w:rStyle w:val="StyleUnderline"/>
        </w:rPr>
        <w:t>the</w:t>
      </w:r>
      <w:r w:rsidRPr="00AC19F2">
        <w:rPr>
          <w:sz w:val="14"/>
        </w:rPr>
        <w:t xml:space="preserve"> burgeoning economic </w:t>
      </w:r>
      <w:r w:rsidRPr="005F2F85">
        <w:rPr>
          <w:rStyle w:val="StyleUnderline"/>
          <w:highlight w:val="cyan"/>
        </w:rPr>
        <w:t>ties</w:t>
      </w:r>
      <w:r w:rsidRPr="00AC19F2">
        <w:rPr>
          <w:rStyle w:val="StyleUnderline"/>
        </w:rPr>
        <w:t xml:space="preserve"> with the mainland </w:t>
      </w:r>
      <w:r w:rsidRPr="005F2F85">
        <w:rPr>
          <w:rStyle w:val="StyleUnderline"/>
          <w:highlight w:val="cyan"/>
        </w:rPr>
        <w:t>would translate</w:t>
      </w:r>
      <w:r w:rsidRPr="00AC19F2">
        <w:rPr>
          <w:sz w:val="14"/>
        </w:rPr>
        <w:t xml:space="preserve"> gradually </w:t>
      </w:r>
      <w:r w:rsidRPr="005F2F85">
        <w:rPr>
          <w:rStyle w:val="StyleUnderline"/>
          <w:highlight w:val="cyan"/>
        </w:rPr>
        <w:t>into</w:t>
      </w:r>
      <w:r w:rsidRPr="00AC19F2">
        <w:rPr>
          <w:sz w:val="14"/>
        </w:rPr>
        <w:t xml:space="preserve"> increased Taiwanese popular support for political </w:t>
      </w:r>
      <w:r w:rsidRPr="005F2F85">
        <w:rPr>
          <w:rStyle w:val="StyleUnderline"/>
          <w:highlight w:val="cyan"/>
        </w:rPr>
        <w:t>reunification</w:t>
      </w:r>
      <w:r w:rsidRPr="005F2F85">
        <w:rPr>
          <w:sz w:val="14"/>
          <w:highlight w:val="cyan"/>
        </w:rPr>
        <w:t xml:space="preserve">. </w:t>
      </w:r>
      <w:r w:rsidRPr="005F2F85">
        <w:rPr>
          <w:rStyle w:val="Emphasis"/>
          <w:highlight w:val="cyan"/>
        </w:rPr>
        <w:t>Anger</w:t>
      </w:r>
      <w:r w:rsidRPr="00AC19F2">
        <w:rPr>
          <w:sz w:val="14"/>
        </w:rPr>
        <w:t xml:space="preserve"> </w:t>
      </w:r>
      <w:r w:rsidRPr="00AC19F2">
        <w:rPr>
          <w:rStyle w:val="StyleUnderline"/>
        </w:rPr>
        <w:t xml:space="preserve">at that strategy’s failure </w:t>
      </w:r>
      <w:r w:rsidRPr="005F2F85">
        <w:rPr>
          <w:rStyle w:val="StyleUnderline"/>
          <w:highlight w:val="cyan"/>
        </w:rPr>
        <w:t>led Beijing to revive</w:t>
      </w:r>
      <w:r w:rsidRPr="00AC19F2">
        <w:rPr>
          <w:rStyle w:val="StyleUnderline"/>
        </w:rPr>
        <w:t xml:space="preserve"> a campaign to increase Taiwan’s diplomatic </w:t>
      </w:r>
      <w:r w:rsidRPr="005F2F85">
        <w:rPr>
          <w:rStyle w:val="StyleUnderline"/>
          <w:highlight w:val="cyan"/>
        </w:rPr>
        <w:t>isolation</w:t>
      </w:r>
      <w:r w:rsidRPr="00AC19F2">
        <w:rPr>
          <w:sz w:val="14"/>
        </w:rPr>
        <w:t xml:space="preserve"> by poaching the few small nations that still maintain formal relations with Taipei. </w:t>
      </w:r>
      <w:r w:rsidRPr="005F2F85">
        <w:rPr>
          <w:rStyle w:val="StyleUnderline"/>
          <w:highlight w:val="cyan"/>
        </w:rPr>
        <w:t>The PRC’s</w:t>
      </w:r>
      <w:r w:rsidRPr="005F2F85">
        <w:rPr>
          <w:sz w:val="14"/>
          <w:highlight w:val="cyan"/>
        </w:rPr>
        <w:t xml:space="preserve"> </w:t>
      </w:r>
      <w:r w:rsidRPr="005F2F85">
        <w:rPr>
          <w:rStyle w:val="Emphasis"/>
          <w:highlight w:val="cyan"/>
        </w:rPr>
        <w:t>menacing</w:t>
      </w:r>
      <w:r w:rsidRPr="00AC19F2">
        <w:rPr>
          <w:sz w:val="14"/>
        </w:rPr>
        <w:t xml:space="preserve"> </w:t>
      </w:r>
      <w:r w:rsidRPr="00AC19F2">
        <w:rPr>
          <w:rStyle w:val="StyleUnderline"/>
        </w:rPr>
        <w:t xml:space="preserve">military </w:t>
      </w:r>
      <w:r w:rsidRPr="005F2F85">
        <w:rPr>
          <w:rStyle w:val="StyleUnderline"/>
          <w:highlight w:val="cyan"/>
        </w:rPr>
        <w:t xml:space="preserve">activities </w:t>
      </w:r>
      <w:r w:rsidRPr="005F2F85">
        <w:rPr>
          <w:rStyle w:val="Emphasis"/>
          <w:highlight w:val="cyan"/>
        </w:rPr>
        <w:t>also increased</w:t>
      </w:r>
      <w:r w:rsidRPr="00AC19F2">
        <w:rPr>
          <w:rStyle w:val="StyleUnderline"/>
        </w:rPr>
        <w:t>.</w:t>
      </w:r>
      <w:r w:rsidRPr="00AC19F2">
        <w:rPr>
          <w:sz w:val="14"/>
        </w:rPr>
        <w:t xml:space="preserve"> </w:t>
      </w:r>
      <w:r w:rsidRPr="00AC19F2">
        <w:rPr>
          <w:rStyle w:val="StyleUnderline"/>
        </w:rPr>
        <w:t xml:space="preserve">Chinese </w:t>
      </w:r>
      <w:r w:rsidRPr="005F2F85">
        <w:rPr>
          <w:rStyle w:val="StyleUnderline"/>
          <w:highlight w:val="cyan"/>
        </w:rPr>
        <w:t>war games</w:t>
      </w:r>
      <w:r w:rsidRPr="00AC19F2">
        <w:rPr>
          <w:rStyle w:val="StyleUnderline"/>
        </w:rPr>
        <w:t xml:space="preserve"> in and around the</w:t>
      </w:r>
      <w:r w:rsidRPr="00AC19F2">
        <w:rPr>
          <w:sz w:val="14"/>
        </w:rPr>
        <w:t xml:space="preserve"> Taiwan </w:t>
      </w:r>
      <w:r w:rsidRPr="00AC19F2">
        <w:rPr>
          <w:rStyle w:val="StyleUnderline"/>
        </w:rPr>
        <w:t>Strait have</w:t>
      </w:r>
      <w:r w:rsidRPr="00AC19F2">
        <w:rPr>
          <w:sz w:val="14"/>
        </w:rPr>
        <w:t xml:space="preserve"> </w:t>
      </w:r>
      <w:r w:rsidRPr="005F2F85">
        <w:rPr>
          <w:rStyle w:val="Emphasis"/>
          <w:highlight w:val="cyan"/>
        </w:rPr>
        <w:t>soared</w:t>
      </w:r>
      <w:r w:rsidRPr="00AC19F2">
        <w:rPr>
          <w:sz w:val="14"/>
        </w:rPr>
        <w:t xml:space="preserve"> since 2016. </w:t>
      </w:r>
      <w:r w:rsidRPr="00AC19F2">
        <w:rPr>
          <w:rStyle w:val="StyleUnderline"/>
        </w:rPr>
        <w:t>The</w:t>
      </w:r>
      <w:r w:rsidRPr="00AC19F2">
        <w:rPr>
          <w:sz w:val="14"/>
        </w:rPr>
        <w:t xml:space="preserve"> U.S. </w:t>
      </w:r>
      <w:r w:rsidRPr="00AC19F2">
        <w:rPr>
          <w:rStyle w:val="Emphasis"/>
        </w:rPr>
        <w:t>D</w:t>
      </w:r>
      <w:r w:rsidRPr="00AC19F2">
        <w:rPr>
          <w:sz w:val="14"/>
        </w:rPr>
        <w:t xml:space="preserve">efense </w:t>
      </w:r>
      <w:r w:rsidRPr="00AC19F2">
        <w:rPr>
          <w:rStyle w:val="Emphasis"/>
        </w:rPr>
        <w:t>I</w:t>
      </w:r>
      <w:r w:rsidRPr="00AC19F2">
        <w:rPr>
          <w:sz w:val="14"/>
        </w:rPr>
        <w:t xml:space="preserve">ntelligence </w:t>
      </w:r>
      <w:r w:rsidRPr="00AC19F2">
        <w:rPr>
          <w:rStyle w:val="Emphasis"/>
        </w:rPr>
        <w:t>A</w:t>
      </w:r>
      <w:r w:rsidRPr="00AC19F2">
        <w:rPr>
          <w:sz w:val="14"/>
        </w:rPr>
        <w:t xml:space="preserve">gency’s 2019 </w:t>
      </w:r>
      <w:r w:rsidRPr="00AC19F2">
        <w:rPr>
          <w:rStyle w:val="StyleUnderline"/>
        </w:rPr>
        <w:t>report</w:t>
      </w:r>
      <w:r w:rsidRPr="00AC19F2">
        <w:rPr>
          <w:sz w:val="14"/>
        </w:rPr>
        <w:t xml:space="preserve"> to Congress also </w:t>
      </w:r>
      <w:r w:rsidRPr="00AC19F2">
        <w:rPr>
          <w:rStyle w:val="StyleUnderline"/>
        </w:rPr>
        <w:t>concludes</w:t>
      </w:r>
      <w:r w:rsidRPr="00AC19F2">
        <w:rPr>
          <w:sz w:val="14"/>
        </w:rPr>
        <w:t xml:space="preserve"> that </w:t>
      </w:r>
      <w:r w:rsidRPr="005F2F85">
        <w:rPr>
          <w:rStyle w:val="StyleUnderline"/>
          <w:highlight w:val="cyan"/>
        </w:rPr>
        <w:t>Beijing</w:t>
      </w:r>
      <w:r w:rsidRPr="005F2F85">
        <w:rPr>
          <w:sz w:val="14"/>
          <w:highlight w:val="cyan"/>
        </w:rPr>
        <w:t xml:space="preserve"> </w:t>
      </w:r>
      <w:r w:rsidRPr="005F2F85">
        <w:rPr>
          <w:rStyle w:val="Emphasis"/>
          <w:highlight w:val="cyan"/>
        </w:rPr>
        <w:t>is building up</w:t>
      </w:r>
      <w:r w:rsidRPr="00AC19F2">
        <w:rPr>
          <w:sz w:val="14"/>
        </w:rPr>
        <w:t xml:space="preserve"> </w:t>
      </w:r>
      <w:r w:rsidRPr="00AC19F2">
        <w:rPr>
          <w:rStyle w:val="StyleUnderline"/>
        </w:rPr>
        <w:t xml:space="preserve">its ground, air, and naval forces to achieve a </w:t>
      </w:r>
      <w:r w:rsidRPr="00AC19F2">
        <w:rPr>
          <w:rStyle w:val="Emphasis"/>
        </w:rPr>
        <w:t xml:space="preserve">more robust </w:t>
      </w:r>
      <w:r w:rsidRPr="005F2F85">
        <w:rPr>
          <w:rStyle w:val="Emphasis"/>
          <w:highlight w:val="cyan"/>
        </w:rPr>
        <w:t>capability to invade</w:t>
      </w:r>
      <w:r w:rsidRPr="00AC19F2">
        <w:rPr>
          <w:rStyle w:val="Emphasis"/>
        </w:rPr>
        <w:t xml:space="preserve"> Taiwan</w:t>
      </w:r>
      <w:r w:rsidRPr="00AC19F2">
        <w:rPr>
          <w:sz w:val="14"/>
        </w:rPr>
        <w:t>.</w:t>
      </w:r>
    </w:p>
    <w:p w14:paraId="60767D6E" w14:textId="77777777" w:rsidR="00ED64D1" w:rsidRDefault="00ED64D1" w:rsidP="00AC19F2">
      <w:pPr>
        <w:rPr>
          <w:sz w:val="14"/>
        </w:rPr>
      </w:pPr>
      <w:r>
        <w:rPr>
          <w:sz w:val="14"/>
        </w:rPr>
        <w:t xml:space="preserve">Anger at Beijing’s treatment of Taiwan has led to congressional and executive branch measures to strengthen Washington’s backing for Taipei. A major step occurred in March 2018 when President Trump signed into law the Taiwan Travel Act (TTA), which encouraged high-level U.S. officials to meet with their Taiwan counterparts.  That legislation, which passed both houses of Congress, ended Washington’s cautious practice under the Taiwan Relations Act (TRA) of holding meetings only with relatively low-level Taiwanese officials. </w:t>
      </w:r>
    </w:p>
    <w:p w14:paraId="24A82612" w14:textId="77777777" w:rsidR="00ED64D1" w:rsidRDefault="00ED64D1" w:rsidP="00AC19F2">
      <w:pPr>
        <w:rPr>
          <w:sz w:val="14"/>
        </w:rPr>
      </w:pPr>
      <w:r>
        <w:rPr>
          <w:sz w:val="14"/>
        </w:rPr>
        <w:t>It was especially noticeable that the TTA specifically promoted interaction by “cabinet-level national security officials.”  That provision proved to be more than a symbolic gesture when National Security Adviser John Bolton met with Taiwan National Security Council Secretary-General David Lee in May. Bolton’s intention to push for stronger security ties between the United States and Taiwan cannot be overstated. Before his current stint in government service, he pushed for highly dangerous and provocative policies. He urged the United States to establish formal diplomatic relations with Taiwan and even advocated moving U.S. military forces from Okinawa to Taiwan. Either measure would cross a bright red line as far as Beijing is concerned and would likely trigger PRC military action to prevent Taiwan’s permanent political separation from the mainland. Having someone with those views holding a crucial policy post and sitting just a few doors down from the Oval Office greatly increases the likelihood of a further boost in U.S. support for Taiwan, despite the risk of war with China.</w:t>
      </w:r>
    </w:p>
    <w:p w14:paraId="5288DCF0" w14:textId="77777777" w:rsidR="00ED64D1" w:rsidRDefault="00ED64D1" w:rsidP="00AC19F2">
      <w:pPr>
        <w:rPr>
          <w:sz w:val="14"/>
        </w:rPr>
      </w:pPr>
      <w:r>
        <w:rPr>
          <w:sz w:val="14"/>
        </w:rPr>
        <w:t>There are multiple signs from various sources of growing U.S. backing for Taiwan’s de facto independence. Congress certainly is stepping up its support. By a unanimous voice vote in early May, the House of Representatives passed the Taiwan Assurance Act, which expresses firm support for Taiwan while urging Taipei to increase its own defense spending. The legislation also recommends that Washington continue “regular sales of defense articles” to Taiwan and back Taipei’s participation in international organizations—something Beijing emphatically resists.</w:t>
      </w:r>
    </w:p>
    <w:p w14:paraId="5C7680E2" w14:textId="77777777" w:rsidR="00ED64D1" w:rsidRDefault="00ED64D1" w:rsidP="00AC19F2">
      <w:pPr>
        <w:rPr>
          <w:sz w:val="14"/>
        </w:rPr>
      </w:pPr>
      <w:r>
        <w:rPr>
          <w:sz w:val="14"/>
        </w:rPr>
        <w:t>The Trump administration doesn’t seem to need much prodding. U.S. warships have transited the Taiwan Strait on several occasions over the past year to demonstrate military support for Taipei. At the Shangri-La Dialogue session, Acting Secretary of Defense Patrick Shanahan stated that the United States would no longer “tiptoe around” destabilizing Chinese behavior regarding Taiwan or the South China Sea.</w:t>
      </w:r>
    </w:p>
    <w:p w14:paraId="7051EFBA" w14:textId="77777777" w:rsidR="00ED64D1" w:rsidRDefault="00ED64D1" w:rsidP="00AC19F2">
      <w:pPr>
        <w:rPr>
          <w:sz w:val="14"/>
        </w:rPr>
      </w:pPr>
      <w:r w:rsidRPr="005F2F85">
        <w:rPr>
          <w:rStyle w:val="StyleUnderline"/>
          <w:highlight w:val="cyan"/>
        </w:rPr>
        <w:t>While Americans</w:t>
      </w:r>
      <w:r w:rsidRPr="00ED64D1">
        <w:rPr>
          <w:rStyle w:val="StyleUnderline"/>
        </w:rPr>
        <w:t xml:space="preserve"> are </w:t>
      </w:r>
      <w:r w:rsidRPr="005F2F85">
        <w:rPr>
          <w:rStyle w:val="StyleUnderline"/>
          <w:highlight w:val="cyan"/>
        </w:rPr>
        <w:t>focus</w:t>
      </w:r>
      <w:r w:rsidRPr="00ED64D1">
        <w:rPr>
          <w:rStyle w:val="StyleUnderline"/>
        </w:rPr>
        <w:t xml:space="preserve">ed </w:t>
      </w:r>
      <w:r w:rsidRPr="005F2F85">
        <w:rPr>
          <w:rStyle w:val="StyleUnderline"/>
          <w:highlight w:val="cyan"/>
        </w:rPr>
        <w:t>on the</w:t>
      </w:r>
      <w:r w:rsidRPr="00ED64D1">
        <w:rPr>
          <w:rStyle w:val="StyleUnderline"/>
        </w:rPr>
        <w:t xml:space="preserve"> ongoing </w:t>
      </w:r>
      <w:r w:rsidRPr="005F2F85">
        <w:rPr>
          <w:rStyle w:val="StyleUnderline"/>
          <w:highlight w:val="cyan"/>
        </w:rPr>
        <w:t>trade war</w:t>
      </w:r>
      <w:r w:rsidRPr="00ED64D1">
        <w:rPr>
          <w:rStyle w:val="StyleUnderline"/>
        </w:rPr>
        <w:t xml:space="preserve"> between the</w:t>
      </w:r>
      <w:r>
        <w:rPr>
          <w:sz w:val="14"/>
        </w:rPr>
        <w:t xml:space="preserve"> </w:t>
      </w:r>
      <w:r w:rsidRPr="00ED64D1">
        <w:rPr>
          <w:rStyle w:val="Emphasis"/>
        </w:rPr>
        <w:t>U</w:t>
      </w:r>
      <w:r>
        <w:rPr>
          <w:sz w:val="14"/>
        </w:rPr>
        <w:t xml:space="preserve">nited </w:t>
      </w:r>
      <w:r w:rsidRPr="00ED64D1">
        <w:rPr>
          <w:rStyle w:val="Emphasis"/>
        </w:rPr>
        <w:t>S</w:t>
      </w:r>
      <w:r>
        <w:rPr>
          <w:sz w:val="14"/>
        </w:rPr>
        <w:t xml:space="preserve">tates </w:t>
      </w:r>
      <w:r w:rsidRPr="00ED64D1">
        <w:rPr>
          <w:rStyle w:val="StyleUnderline"/>
        </w:rPr>
        <w:t>and China</w:t>
      </w:r>
      <w:r w:rsidRPr="00000A9D">
        <w:rPr>
          <w:rStyle w:val="StyleUnderline"/>
        </w:rPr>
        <w:t xml:space="preserve">, </w:t>
      </w:r>
      <w:r w:rsidRPr="005F2F85">
        <w:rPr>
          <w:rStyle w:val="StyleUnderline"/>
          <w:highlight w:val="cyan"/>
        </w:rPr>
        <w:t xml:space="preserve">the </w:t>
      </w:r>
      <w:r w:rsidRPr="005F2F85">
        <w:rPr>
          <w:rStyle w:val="Emphasis"/>
          <w:highlight w:val="cyan"/>
        </w:rPr>
        <w:t>danger is growing</w:t>
      </w:r>
      <w:r w:rsidRPr="005F2F85">
        <w:rPr>
          <w:sz w:val="14"/>
          <w:highlight w:val="cyan"/>
        </w:rPr>
        <w:t xml:space="preserve"> </w:t>
      </w:r>
      <w:r w:rsidRPr="005F2F85">
        <w:rPr>
          <w:rStyle w:val="StyleUnderline"/>
          <w:highlight w:val="cyan"/>
        </w:rPr>
        <w:t xml:space="preserve">of </w:t>
      </w:r>
      <w:r w:rsidRPr="005F2F85">
        <w:rPr>
          <w:rStyle w:val="Emphasis"/>
          <w:highlight w:val="cyan"/>
        </w:rPr>
        <w:t>an actual shooting war that could involve Taiwan</w:t>
      </w:r>
      <w:r>
        <w:rPr>
          <w:sz w:val="14"/>
        </w:rPr>
        <w:t xml:space="preserve">. </w:t>
      </w:r>
      <w:r w:rsidRPr="00000A9D">
        <w:rPr>
          <w:rStyle w:val="StyleUnderline"/>
        </w:rPr>
        <w:t xml:space="preserve">The </w:t>
      </w:r>
      <w:r w:rsidRPr="005F2F85">
        <w:rPr>
          <w:rStyle w:val="StyleUnderline"/>
          <w:highlight w:val="cyan"/>
        </w:rPr>
        <w:t>rhetoric</w:t>
      </w:r>
      <w:r w:rsidRPr="00000A9D">
        <w:rPr>
          <w:rStyle w:val="StyleUnderline"/>
        </w:rPr>
        <w:t xml:space="preserve"> coming out of both Beijing and Taipei </w:t>
      </w:r>
      <w:r w:rsidRPr="005F2F85">
        <w:rPr>
          <w:rStyle w:val="StyleUnderline"/>
          <w:highlight w:val="cyan"/>
        </w:rPr>
        <w:t xml:space="preserve">is </w:t>
      </w:r>
      <w:r w:rsidRPr="005F2F85">
        <w:rPr>
          <w:rStyle w:val="Emphasis"/>
          <w:highlight w:val="cyan"/>
        </w:rPr>
        <w:t>increasingly confrontational</w:t>
      </w:r>
      <w:r w:rsidRPr="00000A9D">
        <w:rPr>
          <w:rStyle w:val="Emphasis"/>
        </w:rPr>
        <w:t xml:space="preserve"> and shrill</w:t>
      </w:r>
      <w:r>
        <w:rPr>
          <w:sz w:val="14"/>
        </w:rPr>
        <w:t xml:space="preserve">. </w:t>
      </w:r>
      <w:r w:rsidRPr="005F2F85">
        <w:rPr>
          <w:rStyle w:val="StyleUnderline"/>
          <w:highlight w:val="cyan"/>
        </w:rPr>
        <w:t>Taiwan’s</w:t>
      </w:r>
      <w:r w:rsidRPr="00000A9D">
        <w:rPr>
          <w:rStyle w:val="StyleUnderline"/>
        </w:rPr>
        <w:t xml:space="preserve"> governing party is </w:t>
      </w:r>
      <w:r w:rsidRPr="005F2F85">
        <w:rPr>
          <w:rStyle w:val="Emphasis"/>
          <w:highlight w:val="cyan"/>
        </w:rPr>
        <w:t>firmly committed</w:t>
      </w:r>
      <w:r w:rsidRPr="005F2F85">
        <w:rPr>
          <w:sz w:val="14"/>
          <w:highlight w:val="cyan"/>
        </w:rPr>
        <w:t xml:space="preserve"> </w:t>
      </w:r>
      <w:r w:rsidRPr="005F2F85">
        <w:rPr>
          <w:rStyle w:val="StyleUnderline"/>
          <w:highlight w:val="cyan"/>
        </w:rPr>
        <w:t xml:space="preserve">to resisting </w:t>
      </w:r>
      <w:r w:rsidRPr="00A25470">
        <w:rPr>
          <w:rStyle w:val="StyleUnderline"/>
        </w:rPr>
        <w:t>the</w:t>
      </w:r>
      <w:r w:rsidRPr="00000A9D">
        <w:rPr>
          <w:rStyle w:val="StyleUnderline"/>
        </w:rPr>
        <w:t xml:space="preserve"> PRC’s pressure</w:t>
      </w:r>
      <w:r>
        <w:rPr>
          <w:sz w:val="14"/>
        </w:rPr>
        <w:t xml:space="preserve"> for unification; </w:t>
      </w:r>
      <w:r w:rsidRPr="00000A9D">
        <w:rPr>
          <w:rStyle w:val="StyleUnderline"/>
        </w:rPr>
        <w:t>indeed</w:t>
      </w:r>
      <w:r>
        <w:rPr>
          <w:sz w:val="14"/>
        </w:rPr>
        <w:t xml:space="preserve">, incumbent president </w:t>
      </w:r>
      <w:r w:rsidRPr="005F2F85">
        <w:rPr>
          <w:rStyle w:val="StyleUnderline"/>
          <w:highlight w:val="cyan"/>
        </w:rPr>
        <w:t>Tsai</w:t>
      </w:r>
      <w:r>
        <w:rPr>
          <w:sz w:val="14"/>
        </w:rPr>
        <w:t xml:space="preserve"> Ing-wen </w:t>
      </w:r>
      <w:r w:rsidRPr="005F2F85">
        <w:rPr>
          <w:rStyle w:val="StyleUnderline"/>
          <w:highlight w:val="cyan"/>
        </w:rPr>
        <w:t>is being</w:t>
      </w:r>
      <w:r w:rsidRPr="00000A9D">
        <w:rPr>
          <w:rStyle w:val="StyleUnderline"/>
        </w:rPr>
        <w:t xml:space="preserve"> </w:t>
      </w:r>
      <w:r w:rsidRPr="005F2F85">
        <w:rPr>
          <w:rStyle w:val="StyleUnderline"/>
          <w:highlight w:val="cyan"/>
        </w:rPr>
        <w:t xml:space="preserve">challenged by </w:t>
      </w:r>
      <w:r w:rsidRPr="005F2F85">
        <w:rPr>
          <w:rStyle w:val="Emphasis"/>
          <w:highlight w:val="cyan"/>
        </w:rPr>
        <w:t>an even more</w:t>
      </w:r>
      <w:r w:rsidRPr="00000A9D">
        <w:rPr>
          <w:rStyle w:val="Emphasis"/>
        </w:rPr>
        <w:t xml:space="preserve"> hardline, </w:t>
      </w:r>
      <w:r w:rsidRPr="005F2F85">
        <w:rPr>
          <w:rStyle w:val="Emphasis"/>
          <w:highlight w:val="cyan"/>
        </w:rPr>
        <w:t>pro-independence faction</w:t>
      </w:r>
      <w:r>
        <w:rPr>
          <w:sz w:val="14"/>
        </w:rPr>
        <w:t xml:space="preserve"> </w:t>
      </w:r>
      <w:r w:rsidRPr="00000A9D">
        <w:rPr>
          <w:rStyle w:val="StyleUnderline"/>
        </w:rPr>
        <w:t>within the DPP</w:t>
      </w:r>
      <w:r w:rsidRPr="00B838BF">
        <w:rPr>
          <w:rStyle w:val="StyleUnderline"/>
        </w:rPr>
        <w:t xml:space="preserve">. At the same time, </w:t>
      </w:r>
      <w:r w:rsidRPr="005F2F85">
        <w:rPr>
          <w:rStyle w:val="StyleUnderline"/>
          <w:highlight w:val="cyan"/>
        </w:rPr>
        <w:t xml:space="preserve">Chinese leaders </w:t>
      </w:r>
      <w:r w:rsidRPr="005F2F85">
        <w:rPr>
          <w:rStyle w:val="Emphasis"/>
          <w:highlight w:val="cyan"/>
        </w:rPr>
        <w:t>seem intent on</w:t>
      </w:r>
      <w:r w:rsidRPr="00B838BF">
        <w:rPr>
          <w:rStyle w:val="Emphasis"/>
        </w:rPr>
        <w:t xml:space="preserve"> pushing their </w:t>
      </w:r>
      <w:r w:rsidRPr="005F2F85">
        <w:rPr>
          <w:rStyle w:val="Emphasis"/>
          <w:highlight w:val="cyan"/>
        </w:rPr>
        <w:t>reunification</w:t>
      </w:r>
      <w:r w:rsidRPr="00B838BF">
        <w:rPr>
          <w:rStyle w:val="Emphasis"/>
        </w:rPr>
        <w:t xml:space="preserve"> agenda</w:t>
      </w:r>
      <w:r>
        <w:rPr>
          <w:sz w:val="14"/>
        </w:rPr>
        <w:t xml:space="preserve"> </w:t>
      </w:r>
      <w:r w:rsidRPr="005F2F85">
        <w:rPr>
          <w:rStyle w:val="StyleUnderline"/>
          <w:highlight w:val="cyan"/>
        </w:rPr>
        <w:t xml:space="preserve">with </w:t>
      </w:r>
      <w:r w:rsidRPr="005F2F85">
        <w:rPr>
          <w:rStyle w:val="Emphasis"/>
          <w:highlight w:val="cyan"/>
        </w:rPr>
        <w:t>greater insistence</w:t>
      </w:r>
      <w:r w:rsidRPr="00B838BF">
        <w:rPr>
          <w:rStyle w:val="Emphasis"/>
        </w:rPr>
        <w:t xml:space="preserve"> and urgency</w:t>
      </w:r>
      <w:r>
        <w:rPr>
          <w:sz w:val="14"/>
        </w:rPr>
        <w:t>.</w:t>
      </w:r>
    </w:p>
    <w:p w14:paraId="239F96A9" w14:textId="1DD7CCE9" w:rsidR="00ED64D1" w:rsidRPr="00AC19F2" w:rsidRDefault="00ED64D1" w:rsidP="00AC19F2">
      <w:pPr>
        <w:rPr>
          <w:sz w:val="14"/>
        </w:rPr>
      </w:pPr>
      <w:r w:rsidRPr="00B838BF">
        <w:rPr>
          <w:rStyle w:val="StyleUnderline"/>
        </w:rPr>
        <w:t xml:space="preserve">Those are not comforting </w:t>
      </w:r>
      <w:r w:rsidRPr="00FD53B1">
        <w:rPr>
          <w:rStyle w:val="StyleUnderline"/>
        </w:rPr>
        <w:t xml:space="preserve">trends. </w:t>
      </w:r>
      <w:r w:rsidRPr="00A25470">
        <w:rPr>
          <w:rStyle w:val="StyleUnderline"/>
        </w:rPr>
        <w:t>Washington has a</w:t>
      </w:r>
      <w:r w:rsidRPr="00A25470">
        <w:rPr>
          <w:sz w:val="14"/>
        </w:rPr>
        <w:t xml:space="preserve"> vague but very real </w:t>
      </w:r>
      <w:r w:rsidRPr="00A25470">
        <w:rPr>
          <w:rStyle w:val="StyleUnderline"/>
        </w:rPr>
        <w:t>commitment</w:t>
      </w:r>
      <w:r w:rsidRPr="00A25470">
        <w:rPr>
          <w:sz w:val="14"/>
        </w:rPr>
        <w:t xml:space="preserve"> under the Taiwan Relations Act </w:t>
      </w:r>
      <w:r w:rsidRPr="00A25470">
        <w:rPr>
          <w:rStyle w:val="StyleUnderline"/>
        </w:rPr>
        <w:t>to protect the island’s security</w:t>
      </w:r>
      <w:r w:rsidRPr="00A25470">
        <w:rPr>
          <w:sz w:val="14"/>
        </w:rPr>
        <w:t xml:space="preserve">. Both </w:t>
      </w:r>
      <w:r w:rsidRPr="00A25470">
        <w:rPr>
          <w:rStyle w:val="StyleUnderline"/>
        </w:rPr>
        <w:t>Congress and</w:t>
      </w:r>
      <w:r w:rsidRPr="00A25470">
        <w:rPr>
          <w:sz w:val="14"/>
        </w:rPr>
        <w:t xml:space="preserve"> the </w:t>
      </w:r>
      <w:r w:rsidRPr="00A25470">
        <w:rPr>
          <w:rStyle w:val="StyleUnderline"/>
        </w:rPr>
        <w:t>Trump</w:t>
      </w:r>
      <w:r w:rsidRPr="00A25470">
        <w:rPr>
          <w:sz w:val="14"/>
        </w:rPr>
        <w:t xml:space="preserve"> administration </w:t>
      </w:r>
      <w:r w:rsidRPr="00A25470">
        <w:rPr>
          <w:rStyle w:val="StyleUnderline"/>
        </w:rPr>
        <w:t>seem to be drifting</w:t>
      </w:r>
      <w:r w:rsidRPr="00FD53B1">
        <w:rPr>
          <w:rStyle w:val="StyleUnderline"/>
        </w:rPr>
        <w:t xml:space="preserve"> toward boosting</w:t>
      </w:r>
      <w:r>
        <w:rPr>
          <w:sz w:val="14"/>
        </w:rPr>
        <w:t xml:space="preserve"> the traditional level of </w:t>
      </w:r>
      <w:r w:rsidRPr="00FD53B1">
        <w:rPr>
          <w:rStyle w:val="StyleUnderline"/>
        </w:rPr>
        <w:t xml:space="preserve">U.S. support in response to Beijing’s escalating pressure on Taiwan. The </w:t>
      </w:r>
      <w:r w:rsidRPr="005F2F85">
        <w:rPr>
          <w:rStyle w:val="Emphasis"/>
          <w:highlight w:val="cyan"/>
        </w:rPr>
        <w:t>danger is growing</w:t>
      </w:r>
      <w:r w:rsidRPr="00FD53B1">
        <w:rPr>
          <w:rStyle w:val="StyleUnderline"/>
        </w:rPr>
        <w:t xml:space="preserve"> that </w:t>
      </w:r>
      <w:r w:rsidRPr="005F2F85">
        <w:rPr>
          <w:rStyle w:val="StyleUnderline"/>
          <w:highlight w:val="cyan"/>
        </w:rPr>
        <w:t>the TRA’s</w:t>
      </w:r>
      <w:r w:rsidRPr="00FD53B1">
        <w:rPr>
          <w:rStyle w:val="StyleUnderline"/>
        </w:rPr>
        <w:t xml:space="preserve"> paper security </w:t>
      </w:r>
      <w:r w:rsidRPr="005F2F85">
        <w:rPr>
          <w:rStyle w:val="StyleUnderline"/>
          <w:highlight w:val="cyan"/>
        </w:rPr>
        <w:t>commitment may be put to a real</w:t>
      </w:r>
      <w:r w:rsidRPr="00FD53B1">
        <w:rPr>
          <w:rStyle w:val="StyleUnderline"/>
        </w:rPr>
        <w:t xml:space="preserve">-world </w:t>
      </w:r>
      <w:r w:rsidRPr="005F2F85">
        <w:rPr>
          <w:rStyle w:val="StyleUnderline"/>
          <w:highlight w:val="cyan"/>
        </w:rPr>
        <w:t>test</w:t>
      </w:r>
      <w:r w:rsidRPr="00FD53B1">
        <w:rPr>
          <w:rStyle w:val="StyleUnderline"/>
        </w:rPr>
        <w:t xml:space="preserve">. U.S. </w:t>
      </w:r>
      <w:r w:rsidRPr="005F2F85">
        <w:rPr>
          <w:rStyle w:val="StyleUnderline"/>
          <w:highlight w:val="cyan"/>
        </w:rPr>
        <w:t>leaders</w:t>
      </w:r>
      <w:r w:rsidRPr="00FD53B1">
        <w:rPr>
          <w:rStyle w:val="StyleUnderline"/>
        </w:rPr>
        <w:t xml:space="preserve"> and the American </w:t>
      </w:r>
      <w:r w:rsidRPr="00FD53B1">
        <w:rPr>
          <w:rStyle w:val="StyleUnderline"/>
        </w:rPr>
        <w:lastRenderedPageBreak/>
        <w:t xml:space="preserve">people </w:t>
      </w:r>
      <w:r w:rsidRPr="005F2F85">
        <w:rPr>
          <w:rStyle w:val="StyleUnderline"/>
          <w:highlight w:val="cyan"/>
        </w:rPr>
        <w:t>need to ask</w:t>
      </w:r>
      <w:r w:rsidRPr="00FD53B1">
        <w:rPr>
          <w:rStyle w:val="StyleUnderline"/>
        </w:rPr>
        <w:t xml:space="preserve"> themselves </w:t>
      </w:r>
      <w:r w:rsidRPr="005F2F85">
        <w:rPr>
          <w:rStyle w:val="StyleUnderline"/>
          <w:highlight w:val="cyan"/>
        </w:rPr>
        <w:t>whether they are</w:t>
      </w:r>
      <w:r w:rsidRPr="00FD53B1">
        <w:rPr>
          <w:rStyle w:val="StyleUnderline"/>
        </w:rPr>
        <w:t xml:space="preserve"> really </w:t>
      </w:r>
      <w:r w:rsidRPr="005F2F85">
        <w:rPr>
          <w:rStyle w:val="StyleUnderline"/>
          <w:highlight w:val="cyan"/>
        </w:rPr>
        <w:t xml:space="preserve">willing to risk war </w:t>
      </w:r>
      <w:r w:rsidRPr="005F2F85">
        <w:rPr>
          <w:rStyle w:val="Emphasis"/>
          <w:highlight w:val="cyan"/>
        </w:rPr>
        <w:t>with a nuclear</w:t>
      </w:r>
      <w:r w:rsidRPr="00FD53B1">
        <w:rPr>
          <w:rStyle w:val="Emphasis"/>
        </w:rPr>
        <w:t xml:space="preserve">-armed </w:t>
      </w:r>
      <w:r w:rsidRPr="005F2F85">
        <w:rPr>
          <w:rStyle w:val="Emphasis"/>
          <w:highlight w:val="cyan"/>
        </w:rPr>
        <w:t>power</w:t>
      </w:r>
      <w:r w:rsidRPr="00FD53B1">
        <w:rPr>
          <w:rStyle w:val="StyleUnderline"/>
        </w:rPr>
        <w:t xml:space="preserve"> to protect Taiwan.</w:t>
      </w:r>
      <w:r>
        <w:rPr>
          <w:sz w:val="14"/>
        </w:rPr>
        <w:t xml:space="preserve"> The prudent answer clearly should be “no.”</w:t>
      </w:r>
    </w:p>
    <w:p w14:paraId="489CAEA9" w14:textId="2F034D23" w:rsidR="00786771" w:rsidRPr="008E39B8" w:rsidRDefault="003439DE" w:rsidP="00786771">
      <w:pPr>
        <w:pStyle w:val="Heading4"/>
        <w:rPr>
          <w:u w:val="single"/>
        </w:rPr>
      </w:pPr>
      <w:r>
        <w:t xml:space="preserve">The conflict </w:t>
      </w:r>
      <w:r w:rsidR="00786771">
        <w:t xml:space="preserve">causes an </w:t>
      </w:r>
      <w:r w:rsidR="00786771">
        <w:rPr>
          <w:u w:val="single"/>
        </w:rPr>
        <w:t>EMP attack</w:t>
      </w:r>
      <w:r w:rsidR="00786771">
        <w:t xml:space="preserve"> – </w:t>
      </w:r>
      <w:r w:rsidR="006314A9">
        <w:t>China will</w:t>
      </w:r>
      <w:r w:rsidR="00786771">
        <w:t xml:space="preserve"> retaliate to just </w:t>
      </w:r>
      <w:r w:rsidR="0044744C">
        <w:rPr>
          <w:u w:val="single"/>
        </w:rPr>
        <w:t>US</w:t>
      </w:r>
      <w:r w:rsidR="00786771">
        <w:rPr>
          <w:u w:val="single"/>
        </w:rPr>
        <w:t xml:space="preserve"> presence</w:t>
      </w:r>
      <w:r w:rsidR="00786771">
        <w:t xml:space="preserve"> – collapses the </w:t>
      </w:r>
      <w:r w:rsidR="00786771">
        <w:rPr>
          <w:u w:val="single"/>
        </w:rPr>
        <w:t>grid</w:t>
      </w:r>
      <w:r w:rsidR="00786771">
        <w:t xml:space="preserve">, </w:t>
      </w:r>
      <w:r w:rsidR="00786771">
        <w:rPr>
          <w:u w:val="single"/>
        </w:rPr>
        <w:t>powerplants</w:t>
      </w:r>
      <w:r w:rsidR="00786771">
        <w:t xml:space="preserve">, and </w:t>
      </w:r>
      <w:r w:rsidR="00786771">
        <w:rPr>
          <w:u w:val="single"/>
        </w:rPr>
        <w:t>US nuclear deterrence</w:t>
      </w:r>
    </w:p>
    <w:p w14:paraId="3DE56196" w14:textId="77777777" w:rsidR="00786771" w:rsidRDefault="00786771" w:rsidP="00786771">
      <w:r>
        <w:rPr>
          <w:rStyle w:val="Style13ptBold"/>
        </w:rPr>
        <w:t xml:space="preserve">Adelmann 19 </w:t>
      </w:r>
      <w:r w:rsidRPr="00231BE1">
        <w:t xml:space="preserve">---- Bob, </w:t>
      </w:r>
      <w:r>
        <w:t xml:space="preserve">writer for </w:t>
      </w:r>
      <w:r>
        <w:rPr>
          <w:i/>
        </w:rPr>
        <w:t>The New American</w:t>
      </w:r>
      <w:r>
        <w:t xml:space="preserve">, MBA in Finance and Economics (Cornell Johnson Graduate School of Management), “Could U.S. Warships in Taiwan Strait Trigger an EMP Attack?” 1/27, </w:t>
      </w:r>
      <w:hyperlink r:id="rId50" w:history="1">
        <w:r w:rsidRPr="00750CC2">
          <w:rPr>
            <w:rStyle w:val="Hyperlink"/>
          </w:rPr>
          <w:t>https://www.thenewamerican.com/usnews/foreign-policy/item/31313-could-us-warships-in-taiwan-strait-trigger-an-emp-attack</w:t>
        </w:r>
      </w:hyperlink>
    </w:p>
    <w:p w14:paraId="23DD8951" w14:textId="77777777" w:rsidR="00786771" w:rsidRDefault="00786771" w:rsidP="00786771"/>
    <w:p w14:paraId="04E9A964" w14:textId="77777777" w:rsidR="00786771" w:rsidRPr="00DB4663" w:rsidRDefault="00786771" w:rsidP="00786771">
      <w:pPr>
        <w:rPr>
          <w:sz w:val="14"/>
        </w:rPr>
      </w:pPr>
      <w:r w:rsidRPr="00787866">
        <w:rPr>
          <w:rStyle w:val="StyleUnderline"/>
        </w:rPr>
        <w:t>When</w:t>
      </w:r>
      <w:r w:rsidRPr="00DB4663">
        <w:rPr>
          <w:sz w:val="14"/>
        </w:rPr>
        <w:t xml:space="preserve"> two U.S. </w:t>
      </w:r>
      <w:r w:rsidRPr="005F2F85">
        <w:rPr>
          <w:rStyle w:val="StyleUnderline"/>
          <w:highlight w:val="cyan"/>
        </w:rPr>
        <w:t>Navy warships sailed through the Taiwan Strait</w:t>
      </w:r>
      <w:r w:rsidRPr="00DB4663">
        <w:rPr>
          <w:sz w:val="14"/>
        </w:rPr>
        <w:t xml:space="preserve"> on Thursday, </w:t>
      </w:r>
      <w:r w:rsidRPr="00787866">
        <w:rPr>
          <w:rStyle w:val="StyleUnderline"/>
        </w:rPr>
        <w:t>a Navy spokesman said it was only “routine.”</w:t>
      </w:r>
      <w:r w:rsidRPr="00DB4663">
        <w:rPr>
          <w:sz w:val="14"/>
        </w:rPr>
        <w:t xml:space="preserve"> Besides, added U.S. Pacific Fleet spokesman Lt. Commander Tim Gorman, the operation was “in accordance with international law.” It “demonstrates the US commitment to a free and open Indo-Pacific,” he added, explaining that “the US Navy will continue to fly, sail and operate anywhere international law allows.”</w:t>
      </w:r>
    </w:p>
    <w:p w14:paraId="13142750" w14:textId="77777777" w:rsidR="00786771" w:rsidRPr="00DB4663" w:rsidRDefault="00786771" w:rsidP="00786771">
      <w:pPr>
        <w:rPr>
          <w:sz w:val="14"/>
        </w:rPr>
      </w:pPr>
      <w:r w:rsidRPr="005F2F85">
        <w:rPr>
          <w:rStyle w:val="StyleUnderline"/>
          <w:highlight w:val="cyan"/>
        </w:rPr>
        <w:t xml:space="preserve">China has </w:t>
      </w:r>
      <w:r w:rsidRPr="005F2F85">
        <w:rPr>
          <w:rStyle w:val="Emphasis"/>
          <w:highlight w:val="cyan"/>
        </w:rPr>
        <w:t>challenged that assessment</w:t>
      </w:r>
      <w:r w:rsidRPr="00787866">
        <w:rPr>
          <w:rStyle w:val="Emphasis"/>
        </w:rPr>
        <w:t xml:space="preserve"> for years</w:t>
      </w:r>
      <w:r w:rsidRPr="00787866">
        <w:rPr>
          <w:rStyle w:val="StyleUnderline"/>
        </w:rPr>
        <w:t xml:space="preserve">, </w:t>
      </w:r>
      <w:r w:rsidRPr="005F2F85">
        <w:rPr>
          <w:rStyle w:val="StyleUnderline"/>
          <w:highlight w:val="cyan"/>
        </w:rPr>
        <w:t>claiming</w:t>
      </w:r>
      <w:r w:rsidRPr="00DB4663">
        <w:rPr>
          <w:sz w:val="14"/>
        </w:rPr>
        <w:t xml:space="preserve"> that it has </w:t>
      </w:r>
      <w:r w:rsidRPr="005F2F85">
        <w:rPr>
          <w:rStyle w:val="StyleUnderline"/>
          <w:highlight w:val="cyan"/>
        </w:rPr>
        <w:t>sovereignty over the island</w:t>
      </w:r>
      <w:r w:rsidRPr="00787866">
        <w:rPr>
          <w:rStyle w:val="StyleUnderline"/>
        </w:rPr>
        <w:t xml:space="preserve"> and that Taiwan’s status as</w:t>
      </w:r>
      <w:r w:rsidRPr="00DB4663">
        <w:rPr>
          <w:sz w:val="14"/>
        </w:rPr>
        <w:t xml:space="preserve"> a </w:t>
      </w:r>
      <w:r w:rsidRPr="00787866">
        <w:rPr>
          <w:rStyle w:val="StyleUnderline"/>
        </w:rPr>
        <w:t>separate</w:t>
      </w:r>
      <w:r w:rsidRPr="00DB4663">
        <w:rPr>
          <w:sz w:val="14"/>
        </w:rPr>
        <w:t xml:space="preserve"> Republic of China </w:t>
      </w:r>
      <w:r w:rsidRPr="00787866">
        <w:rPr>
          <w:rStyle w:val="Emphasis"/>
        </w:rPr>
        <w:t>isn’t legitimate</w:t>
      </w:r>
      <w:r w:rsidRPr="00DB4663">
        <w:rPr>
          <w:sz w:val="14"/>
        </w:rPr>
        <w:t xml:space="preserve">. </w:t>
      </w:r>
      <w:r w:rsidRPr="00787866">
        <w:rPr>
          <w:rStyle w:val="StyleUnderline"/>
        </w:rPr>
        <w:t>Accordingly, China sent</w:t>
      </w:r>
      <w:r w:rsidRPr="00DB4663">
        <w:rPr>
          <w:sz w:val="14"/>
        </w:rPr>
        <w:t xml:space="preserve"> </w:t>
      </w:r>
      <w:r w:rsidRPr="00787866">
        <w:rPr>
          <w:rStyle w:val="Emphasis"/>
        </w:rPr>
        <w:t>several</w:t>
      </w:r>
      <w:r w:rsidRPr="00DB4663">
        <w:rPr>
          <w:sz w:val="14"/>
        </w:rPr>
        <w:t xml:space="preserve"> </w:t>
      </w:r>
      <w:r w:rsidRPr="00787866">
        <w:rPr>
          <w:rStyle w:val="StyleUnderline"/>
        </w:rPr>
        <w:t>military jets</w:t>
      </w:r>
      <w:r w:rsidRPr="00DB4663">
        <w:rPr>
          <w:sz w:val="14"/>
        </w:rPr>
        <w:t xml:space="preserve"> near the southern tip of the island late Thursday </w:t>
      </w:r>
      <w:r w:rsidRPr="00DB4663">
        <w:rPr>
          <w:rStyle w:val="StyleUnderline"/>
        </w:rPr>
        <w:t>to make the point.</w:t>
      </w:r>
    </w:p>
    <w:p w14:paraId="0734F491" w14:textId="77777777" w:rsidR="00786771" w:rsidRPr="00DB4663" w:rsidRDefault="00786771" w:rsidP="00786771">
      <w:pPr>
        <w:rPr>
          <w:sz w:val="14"/>
        </w:rPr>
      </w:pPr>
      <w:r w:rsidRPr="00DB4663">
        <w:rPr>
          <w:rStyle w:val="StyleUnderline"/>
        </w:rPr>
        <w:t>When the Navy sent two “surface combatants”</w:t>
      </w:r>
      <w:r w:rsidRPr="00DB4663">
        <w:rPr>
          <w:sz w:val="14"/>
        </w:rPr>
        <w:t xml:space="preserve"> through the Strait in October and then again in November, </w:t>
      </w:r>
      <w:r w:rsidRPr="00DB4663">
        <w:rPr>
          <w:rStyle w:val="StyleUnderline"/>
        </w:rPr>
        <w:t xml:space="preserve">China responded </w:t>
      </w:r>
      <w:r w:rsidRPr="00DB4663">
        <w:rPr>
          <w:rStyle w:val="Emphasis"/>
        </w:rPr>
        <w:t>by sending multiple warships of its own</w:t>
      </w:r>
      <w:r w:rsidRPr="00DB4663">
        <w:rPr>
          <w:sz w:val="14"/>
        </w:rPr>
        <w:t xml:space="preserve"> into the area.</w:t>
      </w:r>
    </w:p>
    <w:p w14:paraId="1597239D" w14:textId="77777777" w:rsidR="00786771" w:rsidRPr="00DB4663" w:rsidRDefault="00786771" w:rsidP="00786771">
      <w:pPr>
        <w:rPr>
          <w:sz w:val="14"/>
        </w:rPr>
      </w:pPr>
      <w:r w:rsidRPr="005F2F85">
        <w:rPr>
          <w:rStyle w:val="StyleUnderline"/>
          <w:highlight w:val="cyan"/>
        </w:rPr>
        <w:t>The only thing more dangerous than arrogance</w:t>
      </w:r>
      <w:r w:rsidRPr="00DB4663">
        <w:rPr>
          <w:rStyle w:val="StyleUnderline"/>
        </w:rPr>
        <w:t xml:space="preserve"> on the part of the U.S. Navy </w:t>
      </w:r>
      <w:r w:rsidRPr="005F2F85">
        <w:rPr>
          <w:rStyle w:val="StyleUnderline"/>
          <w:highlight w:val="cyan"/>
        </w:rPr>
        <w:t>is</w:t>
      </w:r>
      <w:r w:rsidRPr="00DB4663">
        <w:rPr>
          <w:rStyle w:val="StyleUnderline"/>
        </w:rPr>
        <w:t xml:space="preserve"> the </w:t>
      </w:r>
      <w:r w:rsidRPr="005F2F85">
        <w:rPr>
          <w:rStyle w:val="Emphasis"/>
          <w:highlight w:val="cyan"/>
        </w:rPr>
        <w:t>ignorance</w:t>
      </w:r>
      <w:r w:rsidRPr="005F2F85">
        <w:rPr>
          <w:sz w:val="14"/>
          <w:highlight w:val="cyan"/>
        </w:rPr>
        <w:t xml:space="preserve"> </w:t>
      </w:r>
      <w:r w:rsidRPr="005F2F85">
        <w:rPr>
          <w:rStyle w:val="StyleUnderline"/>
          <w:highlight w:val="cyan"/>
        </w:rPr>
        <w:t>of</w:t>
      </w:r>
      <w:r w:rsidRPr="00DB4663">
        <w:rPr>
          <w:sz w:val="14"/>
        </w:rPr>
        <w:t xml:space="preserve"> just </w:t>
      </w:r>
      <w:r w:rsidRPr="005F2F85">
        <w:rPr>
          <w:rStyle w:val="StyleUnderline"/>
          <w:highlight w:val="cyan"/>
        </w:rPr>
        <w:t xml:space="preserve">how </w:t>
      </w:r>
      <w:r w:rsidRPr="005F2F85">
        <w:rPr>
          <w:rStyle w:val="Emphasis"/>
          <w:highlight w:val="cyan"/>
        </w:rPr>
        <w:t>China could turn off the lights</w:t>
      </w:r>
      <w:r w:rsidRPr="00DB4663">
        <w:rPr>
          <w:sz w:val="14"/>
        </w:rPr>
        <w:t xml:space="preserve"> in America </w:t>
      </w:r>
      <w:r w:rsidRPr="00DB4663">
        <w:rPr>
          <w:rStyle w:val="StyleUnderline"/>
        </w:rPr>
        <w:t>if it wanted to retaliate</w:t>
      </w:r>
      <w:r w:rsidRPr="00DB4663">
        <w:rPr>
          <w:sz w:val="14"/>
        </w:rPr>
        <w:t xml:space="preserve"> with prejudice.</w:t>
      </w:r>
    </w:p>
    <w:p w14:paraId="623DF5B5" w14:textId="77777777" w:rsidR="00786771" w:rsidRPr="00DB4663" w:rsidRDefault="00786771" w:rsidP="00786771">
      <w:pPr>
        <w:rPr>
          <w:sz w:val="14"/>
        </w:rPr>
      </w:pPr>
      <w:r w:rsidRPr="00DB4663">
        <w:rPr>
          <w:sz w:val="14"/>
        </w:rPr>
        <w:t xml:space="preserve">As far back as 1996, </w:t>
      </w:r>
      <w:r w:rsidRPr="00DB4663">
        <w:rPr>
          <w:rStyle w:val="StyleUnderline"/>
        </w:rPr>
        <w:t xml:space="preserve">the communist Chinese government knew that </w:t>
      </w:r>
      <w:r w:rsidRPr="005F2F85">
        <w:rPr>
          <w:rStyle w:val="StyleUnderline"/>
          <w:highlight w:val="cyan"/>
        </w:rPr>
        <w:t>the</w:t>
      </w:r>
      <w:r w:rsidRPr="005F2F85">
        <w:rPr>
          <w:sz w:val="14"/>
          <w:highlight w:val="cyan"/>
        </w:rPr>
        <w:t xml:space="preserve"> </w:t>
      </w:r>
      <w:r w:rsidRPr="005F2F85">
        <w:rPr>
          <w:rStyle w:val="Emphasis"/>
          <w:highlight w:val="cyan"/>
        </w:rPr>
        <w:t>U</w:t>
      </w:r>
      <w:r w:rsidRPr="00DB4663">
        <w:rPr>
          <w:sz w:val="14"/>
        </w:rPr>
        <w:t xml:space="preserve">nited </w:t>
      </w:r>
      <w:r w:rsidRPr="005F2F85">
        <w:rPr>
          <w:rStyle w:val="Emphasis"/>
          <w:highlight w:val="cyan"/>
        </w:rPr>
        <w:t>S</w:t>
      </w:r>
      <w:r w:rsidRPr="00DB4663">
        <w:rPr>
          <w:sz w:val="14"/>
        </w:rPr>
        <w:t xml:space="preserve">tates </w:t>
      </w:r>
      <w:r w:rsidRPr="005F2F85">
        <w:rPr>
          <w:rStyle w:val="Emphasis"/>
          <w:highlight w:val="cyan"/>
        </w:rPr>
        <w:t>was vulnerable</w:t>
      </w:r>
      <w:r w:rsidRPr="005F2F85">
        <w:rPr>
          <w:sz w:val="14"/>
          <w:highlight w:val="cyan"/>
        </w:rPr>
        <w:t xml:space="preserve"> </w:t>
      </w:r>
      <w:r w:rsidRPr="005F2F85">
        <w:rPr>
          <w:rStyle w:val="StyleUnderline"/>
          <w:highlight w:val="cyan"/>
        </w:rPr>
        <w:t>to a nuclear</w:t>
      </w:r>
      <w:r w:rsidRPr="00DB4663">
        <w:rPr>
          <w:sz w:val="14"/>
        </w:rPr>
        <w:t xml:space="preserve"> Electromagnetic Pulse (</w:t>
      </w:r>
      <w:r w:rsidRPr="005F2F85">
        <w:rPr>
          <w:rStyle w:val="StyleUnderline"/>
          <w:highlight w:val="cyan"/>
        </w:rPr>
        <w:t>EMP</w:t>
      </w:r>
      <w:r w:rsidRPr="00DB4663">
        <w:rPr>
          <w:sz w:val="14"/>
        </w:rPr>
        <w:t>) set off in the atmosphere above the country. An article published by the Peoples’ Liberation Army (PLA) — China’s military arm — exposed that vulnerability:</w:t>
      </w:r>
    </w:p>
    <w:p w14:paraId="7E07F904" w14:textId="77777777" w:rsidR="00786771" w:rsidRPr="00DB4663" w:rsidRDefault="00786771" w:rsidP="00786771">
      <w:pPr>
        <w:rPr>
          <w:sz w:val="14"/>
        </w:rPr>
      </w:pPr>
      <w:r w:rsidRPr="00DB4663">
        <w:rPr>
          <w:rStyle w:val="StyleUnderline"/>
        </w:rPr>
        <w:t>Some</w:t>
      </w:r>
      <w:r w:rsidRPr="00DB4663">
        <w:rPr>
          <w:sz w:val="14"/>
        </w:rPr>
        <w:t xml:space="preserve"> people might </w:t>
      </w:r>
      <w:r w:rsidRPr="00DB4663">
        <w:rPr>
          <w:rStyle w:val="StyleUnderline"/>
        </w:rPr>
        <w:t>think</w:t>
      </w:r>
      <w:r w:rsidRPr="00DB4663">
        <w:rPr>
          <w:sz w:val="14"/>
        </w:rPr>
        <w:t xml:space="preserve"> that </w:t>
      </w:r>
      <w:r w:rsidRPr="00DB4663">
        <w:rPr>
          <w:rStyle w:val="StyleUnderline"/>
        </w:rPr>
        <w:t>things similar to</w:t>
      </w:r>
      <w:r w:rsidRPr="00DB4663">
        <w:rPr>
          <w:sz w:val="14"/>
        </w:rPr>
        <w:t xml:space="preserve"> the “</w:t>
      </w:r>
      <w:r w:rsidRPr="00DB4663">
        <w:rPr>
          <w:rStyle w:val="StyleUnderline"/>
        </w:rPr>
        <w:t>Pearl Harbor</w:t>
      </w:r>
      <w:r w:rsidRPr="00DB4663">
        <w:rPr>
          <w:sz w:val="14"/>
        </w:rPr>
        <w:t xml:space="preserve"> Incident” </w:t>
      </w:r>
      <w:r w:rsidRPr="00DB4663">
        <w:rPr>
          <w:rStyle w:val="StyleUnderline"/>
        </w:rPr>
        <w:t>are unlikely</w:t>
      </w:r>
      <w:r w:rsidRPr="00DB4663">
        <w:rPr>
          <w:sz w:val="14"/>
        </w:rPr>
        <w:t xml:space="preserve"> to take place during the information age. </w:t>
      </w:r>
      <w:r w:rsidRPr="00DB4663">
        <w:rPr>
          <w:rStyle w:val="Emphasis"/>
        </w:rPr>
        <w:t>Yet</w:t>
      </w:r>
      <w:r w:rsidRPr="00DB4663">
        <w:rPr>
          <w:sz w:val="14"/>
        </w:rPr>
        <w:t xml:space="preserve"> </w:t>
      </w:r>
      <w:r w:rsidRPr="005F2F85">
        <w:rPr>
          <w:rStyle w:val="StyleUnderline"/>
          <w:highlight w:val="cyan"/>
        </w:rPr>
        <w:t>it could be</w:t>
      </w:r>
      <w:r w:rsidRPr="00DB4663">
        <w:rPr>
          <w:sz w:val="14"/>
        </w:rPr>
        <w:t xml:space="preserve"> regarded as </w:t>
      </w:r>
      <w:r w:rsidRPr="005F2F85">
        <w:rPr>
          <w:rStyle w:val="Emphasis"/>
          <w:highlight w:val="cyan"/>
        </w:rPr>
        <w:t>the “Pearl Harbor Incident”</w:t>
      </w:r>
      <w:r w:rsidRPr="00DB4663">
        <w:rPr>
          <w:rStyle w:val="Emphasis"/>
        </w:rPr>
        <w:t xml:space="preserve"> of the 21st century</w:t>
      </w:r>
      <w:r w:rsidRPr="00DB4663">
        <w:rPr>
          <w:sz w:val="14"/>
        </w:rPr>
        <w:t xml:space="preserve"> </w:t>
      </w:r>
      <w:r w:rsidRPr="005F2F85">
        <w:rPr>
          <w:rStyle w:val="StyleUnderline"/>
          <w:highlight w:val="cyan"/>
        </w:rPr>
        <w:t>if a surprise attack is conducted against the enemy’s</w:t>
      </w:r>
      <w:r w:rsidRPr="00DB4663">
        <w:rPr>
          <w:sz w:val="14"/>
        </w:rPr>
        <w:t xml:space="preserve"> [the United States] </w:t>
      </w:r>
      <w:r w:rsidRPr="005F2F85">
        <w:rPr>
          <w:rStyle w:val="StyleUnderline"/>
          <w:highlight w:val="cyan"/>
        </w:rPr>
        <w:t>crucial information systems of command, control, and communications</w:t>
      </w:r>
      <w:r w:rsidRPr="00DB4663">
        <w:rPr>
          <w:rStyle w:val="StyleUnderline"/>
        </w:rPr>
        <w:t xml:space="preserve"> </w:t>
      </w:r>
      <w:r w:rsidRPr="00DB4663">
        <w:rPr>
          <w:sz w:val="14"/>
        </w:rPr>
        <w:t xml:space="preserve">by such means as electronic warfare, electromagnetic pulse weapons, telecommunications interference and suppression, computer viruses, </w:t>
      </w:r>
      <w:r w:rsidRPr="00DB4663">
        <w:rPr>
          <w:rStyle w:val="StyleUnderline"/>
        </w:rPr>
        <w:t>and if the enemy is deprived of the information it needs as a result</w:t>
      </w:r>
      <w:r w:rsidRPr="00DB4663">
        <w:rPr>
          <w:sz w:val="14"/>
        </w:rPr>
        <w:t>.</w:t>
      </w:r>
    </w:p>
    <w:p w14:paraId="12E90D9C" w14:textId="77777777" w:rsidR="00786771" w:rsidRPr="00DB4663" w:rsidRDefault="00786771" w:rsidP="00786771">
      <w:pPr>
        <w:rPr>
          <w:sz w:val="14"/>
        </w:rPr>
      </w:pPr>
      <w:r w:rsidRPr="00DB4663">
        <w:rPr>
          <w:rStyle w:val="StyleUnderline"/>
        </w:rPr>
        <w:t>Even a super military power like the</w:t>
      </w:r>
      <w:r w:rsidRPr="00DB4663">
        <w:rPr>
          <w:sz w:val="14"/>
        </w:rPr>
        <w:t xml:space="preserve"> </w:t>
      </w:r>
      <w:r w:rsidRPr="00DB4663">
        <w:rPr>
          <w:rStyle w:val="Emphasis"/>
        </w:rPr>
        <w:t>U</w:t>
      </w:r>
      <w:r w:rsidRPr="00DB4663">
        <w:rPr>
          <w:sz w:val="14"/>
        </w:rPr>
        <w:t xml:space="preserve">nited </w:t>
      </w:r>
      <w:r w:rsidRPr="00DB4663">
        <w:rPr>
          <w:rStyle w:val="Emphasis"/>
        </w:rPr>
        <w:t>S</w:t>
      </w:r>
      <w:r w:rsidRPr="00DB4663">
        <w:rPr>
          <w:sz w:val="14"/>
        </w:rPr>
        <w:t xml:space="preserve">tates, which possesses nuclear missiles and powerful armed forces, </w:t>
      </w:r>
      <w:r w:rsidRPr="00DB4663">
        <w:rPr>
          <w:rStyle w:val="Emphasis"/>
        </w:rPr>
        <w:t>cannot guarantee its immunity</w:t>
      </w:r>
      <w:r w:rsidRPr="00DB4663">
        <w:rPr>
          <w:sz w:val="14"/>
        </w:rPr>
        <w:t>….</w:t>
      </w:r>
    </w:p>
    <w:p w14:paraId="11BBD697" w14:textId="77777777" w:rsidR="00786771" w:rsidRPr="00DB4663" w:rsidRDefault="00786771" w:rsidP="00786771">
      <w:pPr>
        <w:rPr>
          <w:sz w:val="14"/>
        </w:rPr>
      </w:pPr>
      <w:r w:rsidRPr="00DB4663">
        <w:rPr>
          <w:sz w:val="14"/>
        </w:rPr>
        <w:t xml:space="preserve">In their own words, </w:t>
      </w:r>
      <w:r w:rsidRPr="005F2F85">
        <w:rPr>
          <w:rStyle w:val="StyleUnderline"/>
          <w:highlight w:val="cyan"/>
        </w:rPr>
        <w:t>a highly computerized</w:t>
      </w:r>
      <w:r w:rsidRPr="00DB4663">
        <w:rPr>
          <w:rStyle w:val="StyleUnderline"/>
        </w:rPr>
        <w:t xml:space="preserve"> open </w:t>
      </w:r>
      <w:r w:rsidRPr="005F2F85">
        <w:rPr>
          <w:rStyle w:val="StyleUnderline"/>
          <w:highlight w:val="cyan"/>
        </w:rPr>
        <w:t>society like the</w:t>
      </w:r>
      <w:r w:rsidRPr="005F2F85">
        <w:rPr>
          <w:sz w:val="14"/>
          <w:highlight w:val="cyan"/>
        </w:rPr>
        <w:t xml:space="preserve"> </w:t>
      </w:r>
      <w:r w:rsidRPr="005F2F85">
        <w:rPr>
          <w:rStyle w:val="Emphasis"/>
          <w:highlight w:val="cyan"/>
        </w:rPr>
        <w:t>U</w:t>
      </w:r>
      <w:r w:rsidRPr="00DB4663">
        <w:rPr>
          <w:sz w:val="14"/>
        </w:rPr>
        <w:t xml:space="preserve">nited </w:t>
      </w:r>
      <w:r w:rsidRPr="005F2F85">
        <w:rPr>
          <w:rStyle w:val="Emphasis"/>
          <w:highlight w:val="cyan"/>
        </w:rPr>
        <w:t>S</w:t>
      </w:r>
      <w:r w:rsidRPr="00DB4663">
        <w:rPr>
          <w:sz w:val="14"/>
        </w:rPr>
        <w:t xml:space="preserve">tates </w:t>
      </w:r>
      <w:r w:rsidRPr="005F2F85">
        <w:rPr>
          <w:rStyle w:val="StyleUnderline"/>
          <w:highlight w:val="cyan"/>
        </w:rPr>
        <w:t>is</w:t>
      </w:r>
      <w:r w:rsidRPr="005F2F85">
        <w:rPr>
          <w:sz w:val="14"/>
          <w:highlight w:val="cyan"/>
        </w:rPr>
        <w:t xml:space="preserve"> </w:t>
      </w:r>
      <w:r w:rsidRPr="005F2F85">
        <w:rPr>
          <w:rStyle w:val="Emphasis"/>
          <w:highlight w:val="cyan"/>
        </w:rPr>
        <w:t>extremely vulnerable</w:t>
      </w:r>
      <w:r w:rsidRPr="00DB4663">
        <w:rPr>
          <w:sz w:val="14"/>
        </w:rPr>
        <w:t xml:space="preserve"> </w:t>
      </w:r>
      <w:r w:rsidRPr="00DB4663">
        <w:rPr>
          <w:rStyle w:val="StyleUnderline"/>
        </w:rPr>
        <w:t xml:space="preserve">to electronic attacks </w:t>
      </w:r>
      <w:r w:rsidRPr="00DB4663">
        <w:rPr>
          <w:rStyle w:val="Emphasis"/>
        </w:rPr>
        <w:t>from all sides</w:t>
      </w:r>
      <w:r w:rsidRPr="00DB4663">
        <w:rPr>
          <w:sz w:val="14"/>
        </w:rPr>
        <w:t xml:space="preserve">. This is because </w:t>
      </w:r>
      <w:r w:rsidRPr="005F2F85">
        <w:rPr>
          <w:rStyle w:val="StyleUnderline"/>
          <w:highlight w:val="cyan"/>
        </w:rPr>
        <w:t>the</w:t>
      </w:r>
      <w:r w:rsidRPr="00DB4663">
        <w:rPr>
          <w:rStyle w:val="StyleUnderline"/>
        </w:rPr>
        <w:t xml:space="preserve"> U.S. </w:t>
      </w:r>
      <w:r w:rsidRPr="005F2F85">
        <w:rPr>
          <w:rStyle w:val="StyleUnderline"/>
          <w:highlight w:val="cyan"/>
        </w:rPr>
        <w:t>economy</w:t>
      </w:r>
      <w:r w:rsidRPr="00DB4663">
        <w:rPr>
          <w:rStyle w:val="StyleUnderline"/>
        </w:rPr>
        <w:t>, from banks to</w:t>
      </w:r>
      <w:r w:rsidRPr="00DB4663">
        <w:rPr>
          <w:sz w:val="14"/>
        </w:rPr>
        <w:t xml:space="preserve"> telephone systems and from </w:t>
      </w:r>
      <w:r w:rsidRPr="00DB4663">
        <w:rPr>
          <w:rStyle w:val="Emphasis"/>
        </w:rPr>
        <w:t>power plants</w:t>
      </w:r>
      <w:r w:rsidRPr="00DB4663">
        <w:rPr>
          <w:sz w:val="14"/>
        </w:rPr>
        <w:t xml:space="preserve"> to iron and steel works, </w:t>
      </w:r>
      <w:r w:rsidRPr="005F2F85">
        <w:rPr>
          <w:rStyle w:val="StyleUnderline"/>
          <w:highlight w:val="cyan"/>
        </w:rPr>
        <w:t xml:space="preserve">relies </w:t>
      </w:r>
      <w:r w:rsidRPr="005F2F85">
        <w:rPr>
          <w:rStyle w:val="Emphasis"/>
          <w:highlight w:val="cyan"/>
        </w:rPr>
        <w:t>entirely on computer networks</w:t>
      </w:r>
      <w:r w:rsidRPr="00DB4663">
        <w:rPr>
          <w:sz w:val="14"/>
        </w:rPr>
        <w:t>….</w:t>
      </w:r>
    </w:p>
    <w:p w14:paraId="6E242C2E" w14:textId="77777777" w:rsidR="00786771" w:rsidRPr="00DB4663" w:rsidRDefault="00786771" w:rsidP="00786771">
      <w:pPr>
        <w:rPr>
          <w:sz w:val="14"/>
        </w:rPr>
      </w:pPr>
      <w:r w:rsidRPr="00DB4663">
        <w:rPr>
          <w:rStyle w:val="StyleUnderline"/>
        </w:rPr>
        <w:t xml:space="preserve">When a country grows </w:t>
      </w:r>
      <w:r w:rsidRPr="00DB4663">
        <w:rPr>
          <w:sz w:val="14"/>
        </w:rPr>
        <w:t xml:space="preserve">increasingly powerful economically and technologically … </w:t>
      </w:r>
      <w:r w:rsidRPr="005F2F85">
        <w:rPr>
          <w:rStyle w:val="StyleUnderline"/>
          <w:highlight w:val="cyan"/>
        </w:rPr>
        <w:t xml:space="preserve">it will become </w:t>
      </w:r>
      <w:r w:rsidRPr="005F2F85">
        <w:rPr>
          <w:rStyle w:val="Emphasis"/>
          <w:highlight w:val="cyan"/>
        </w:rPr>
        <w:t>increasingly dependent on modern information systems</w:t>
      </w:r>
      <w:r w:rsidRPr="00DB4663">
        <w:rPr>
          <w:sz w:val="14"/>
        </w:rPr>
        <w:t>….</w:t>
      </w:r>
    </w:p>
    <w:p w14:paraId="7CBFCBEE" w14:textId="77777777" w:rsidR="00786771" w:rsidRPr="00DB4663" w:rsidRDefault="00786771" w:rsidP="00786771">
      <w:pPr>
        <w:rPr>
          <w:rStyle w:val="Emphasis"/>
        </w:rPr>
      </w:pPr>
      <w:r w:rsidRPr="00DB4663">
        <w:rPr>
          <w:rStyle w:val="StyleUnderline"/>
        </w:rPr>
        <w:t>The</w:t>
      </w:r>
      <w:r>
        <w:t xml:space="preserve"> </w:t>
      </w:r>
      <w:r w:rsidRPr="00DB4663">
        <w:rPr>
          <w:rStyle w:val="Emphasis"/>
        </w:rPr>
        <w:t>U</w:t>
      </w:r>
      <w:r>
        <w:t xml:space="preserve">nited </w:t>
      </w:r>
      <w:r w:rsidRPr="00DB4663">
        <w:rPr>
          <w:rStyle w:val="Emphasis"/>
        </w:rPr>
        <w:t>S</w:t>
      </w:r>
      <w:r>
        <w:t xml:space="preserve">tates </w:t>
      </w:r>
      <w:r w:rsidRPr="00DB4663">
        <w:rPr>
          <w:rStyle w:val="StyleUnderline"/>
        </w:rPr>
        <w:t xml:space="preserve">is </w:t>
      </w:r>
      <w:r w:rsidRPr="00DB4663">
        <w:rPr>
          <w:rStyle w:val="Emphasis"/>
        </w:rPr>
        <w:t>more vulnerable to attacks than any other country in the world.”</w:t>
      </w:r>
    </w:p>
    <w:p w14:paraId="64FF66F7" w14:textId="77777777" w:rsidR="00786771" w:rsidRPr="00DB4663" w:rsidRDefault="00786771" w:rsidP="00786771">
      <w:pPr>
        <w:rPr>
          <w:sz w:val="14"/>
        </w:rPr>
      </w:pPr>
      <w:r w:rsidRPr="00DB4663">
        <w:rPr>
          <w:sz w:val="14"/>
        </w:rPr>
        <w:t>Dr. Peter Vincent Pry, a former staff member of the House Armed Services Committee, reminded his readers in July 2017 that Russia was also aware of that vulnerability:</w:t>
      </w:r>
    </w:p>
    <w:p w14:paraId="351DF529" w14:textId="77777777" w:rsidR="00786771" w:rsidRPr="00DB4663" w:rsidRDefault="00786771" w:rsidP="00786771">
      <w:pPr>
        <w:rPr>
          <w:sz w:val="14"/>
        </w:rPr>
      </w:pPr>
      <w:r w:rsidRPr="00DB4663">
        <w:rPr>
          <w:sz w:val="14"/>
        </w:rPr>
        <w:lastRenderedPageBreak/>
        <w:t>Russia made a thinly veiled EMP threat against the United States on May 2, 1999, in an apparent effort to blackmail the U.S. to stop the Balkans War.</w:t>
      </w:r>
    </w:p>
    <w:p w14:paraId="59530128" w14:textId="77777777" w:rsidR="00786771" w:rsidRPr="00DB4663" w:rsidRDefault="00786771" w:rsidP="00786771">
      <w:pPr>
        <w:rPr>
          <w:sz w:val="14"/>
        </w:rPr>
      </w:pPr>
      <w:r w:rsidRPr="00DB4663">
        <w:rPr>
          <w:sz w:val="14"/>
        </w:rPr>
        <w:t>During the spring of 1999, tensions between the United States and Russia rose sharply over Operation ALLIED FORCE, the North American Treaty Organization (NATO) bombing campaign against Yugoslavia. A bipartisan delegation from the House Armed Services Committee of the U.S. Congress met in Vienna with their Russian counterparts on the Duma International Affairs Committee, headed by Chairman Vladimir Lukin. The object of the meeting was to reduce U.S.-Russia tensions and seek Russian help in resolving the Balkans War.</w:t>
      </w:r>
    </w:p>
    <w:p w14:paraId="60603E83" w14:textId="77777777" w:rsidR="00786771" w:rsidRPr="00DB4663" w:rsidRDefault="00786771" w:rsidP="00786771">
      <w:pPr>
        <w:rPr>
          <w:sz w:val="14"/>
        </w:rPr>
      </w:pPr>
      <w:r w:rsidRPr="00DB4663">
        <w:rPr>
          <w:sz w:val="14"/>
        </w:rPr>
        <w:t>On May 2, during the Vienna meeting, Chairman Lukin and Deputy Chairman Alexander Shabanov chastised the United States for military aggression in the Balkans, and warned that Russia was not helpless to oppose Operation ALLIED FORCE. [Said Lukin]: “Hypothetically, if Russia really wanted to hurt the United States in retaliation for NATO’s bombing of Yugoslavia, Russia could fire a submarine launched ballistic missile and detonate a single nuclear warhead at high altitude over the United States. The resulting electromagnetic pulse would massively disrupt U.S. communications and computer systems, shutting down everything. No internet. Nothing.”</w:t>
      </w:r>
    </w:p>
    <w:p w14:paraId="674AFF67" w14:textId="77777777" w:rsidR="00786771" w:rsidRPr="00DB4663" w:rsidRDefault="00786771" w:rsidP="00786771">
      <w:pPr>
        <w:rPr>
          <w:sz w:val="14"/>
        </w:rPr>
      </w:pPr>
      <w:r w:rsidRPr="00DB4663">
        <w:rPr>
          <w:sz w:val="14"/>
        </w:rPr>
        <w:t>[Added Shabanov]: “And if that didn’t work, we’d just launch another missile.”</w:t>
      </w:r>
    </w:p>
    <w:p w14:paraId="43350E20" w14:textId="77777777" w:rsidR="00786771" w:rsidRPr="00DB4663" w:rsidRDefault="00786771" w:rsidP="00786771">
      <w:pPr>
        <w:rPr>
          <w:sz w:val="14"/>
        </w:rPr>
      </w:pPr>
      <w:r w:rsidRPr="00DB4663">
        <w:rPr>
          <w:sz w:val="14"/>
        </w:rPr>
        <w:t xml:space="preserve">Apparently </w:t>
      </w:r>
      <w:r w:rsidRPr="00DB4663">
        <w:rPr>
          <w:rStyle w:val="Emphasis"/>
        </w:rPr>
        <w:t>frightened</w:t>
      </w:r>
      <w:r w:rsidRPr="00DB4663">
        <w:rPr>
          <w:sz w:val="14"/>
        </w:rPr>
        <w:t xml:space="preserve"> </w:t>
      </w:r>
      <w:r w:rsidRPr="00DB4663">
        <w:rPr>
          <w:rStyle w:val="StyleUnderline"/>
        </w:rPr>
        <w:t xml:space="preserve">by the potential threat, Congress did what it usually does </w:t>
      </w:r>
      <w:r w:rsidRPr="00DB4663">
        <w:rPr>
          <w:rStyle w:val="Emphasis"/>
        </w:rPr>
        <w:t>in the face of a crisis</w:t>
      </w:r>
      <w:r w:rsidRPr="00DB4663">
        <w:rPr>
          <w:sz w:val="14"/>
        </w:rPr>
        <w:t xml:space="preserve">: </w:t>
      </w:r>
      <w:r w:rsidRPr="00DB4663">
        <w:rPr>
          <w:rStyle w:val="StyleUnderline"/>
        </w:rPr>
        <w:t>It created a committee</w:t>
      </w:r>
      <w:r w:rsidRPr="00DB4663">
        <w:rPr>
          <w:sz w:val="14"/>
        </w:rPr>
        <w:t xml:space="preserve"> to study the matter and come up with recommendations. Called “The Commission to Assess the Threat to the United States from Electromagnetic Pulse (EMP) Attack,” it was created in 2001 to assess the following:</w:t>
      </w:r>
    </w:p>
    <w:p w14:paraId="656BB731" w14:textId="77777777" w:rsidR="00786771" w:rsidRPr="00DB4663" w:rsidRDefault="00786771" w:rsidP="00786771">
      <w:pPr>
        <w:rPr>
          <w:sz w:val="14"/>
        </w:rPr>
      </w:pPr>
      <w:r w:rsidRPr="00DB4663">
        <w:rPr>
          <w:sz w:val="14"/>
        </w:rPr>
        <w:t>1. the nature and magnitude of potential high-altitude threats to the United States....</w:t>
      </w:r>
    </w:p>
    <w:p w14:paraId="705FBD45" w14:textId="77777777" w:rsidR="00786771" w:rsidRPr="00DB4663" w:rsidRDefault="00786771" w:rsidP="00786771">
      <w:pPr>
        <w:rPr>
          <w:sz w:val="14"/>
        </w:rPr>
      </w:pPr>
      <w:r w:rsidRPr="00DB4663">
        <w:rPr>
          <w:sz w:val="14"/>
        </w:rPr>
        <w:t>2. the vulnerability of the United States military and … civilian systems to an EMP attack;</w:t>
      </w:r>
    </w:p>
    <w:p w14:paraId="23ED048B" w14:textId="77777777" w:rsidR="00786771" w:rsidRPr="00DB4663" w:rsidRDefault="00786771" w:rsidP="00786771">
      <w:pPr>
        <w:rPr>
          <w:sz w:val="14"/>
        </w:rPr>
      </w:pPr>
      <w:r w:rsidRPr="00DB4663">
        <w:rPr>
          <w:sz w:val="14"/>
        </w:rPr>
        <w:t>3. the capability … to repair and recover from … an EMP attack; and</w:t>
      </w:r>
    </w:p>
    <w:p w14:paraId="56D4015E" w14:textId="77777777" w:rsidR="00786771" w:rsidRPr="00DB4663" w:rsidRDefault="00786771" w:rsidP="00786771">
      <w:pPr>
        <w:rPr>
          <w:sz w:val="14"/>
        </w:rPr>
      </w:pPr>
      <w:r w:rsidRPr="00DB4663">
        <w:rPr>
          <w:sz w:val="14"/>
        </w:rPr>
        <w:t>4. the feasibility and cost of hardening [those] systems against an EMP attack.</w:t>
      </w:r>
    </w:p>
    <w:p w14:paraId="1E4547D2" w14:textId="77777777" w:rsidR="00786771" w:rsidRPr="00DB4663" w:rsidRDefault="00786771" w:rsidP="00786771">
      <w:pPr>
        <w:rPr>
          <w:sz w:val="14"/>
        </w:rPr>
      </w:pPr>
      <w:r w:rsidRPr="00DB4663">
        <w:rPr>
          <w:rStyle w:val="StyleUnderline"/>
        </w:rPr>
        <w:t>The committee</w:t>
      </w:r>
      <w:r w:rsidRPr="00DB4663">
        <w:rPr>
          <w:sz w:val="14"/>
        </w:rPr>
        <w:t xml:space="preserve"> studied the threat and </w:t>
      </w:r>
      <w:r w:rsidRPr="00DB4663">
        <w:rPr>
          <w:rStyle w:val="StyleUnderline"/>
        </w:rPr>
        <w:t>made more than a hundred recommendations</w:t>
      </w:r>
      <w:r w:rsidRPr="00DB4663">
        <w:rPr>
          <w:sz w:val="14"/>
        </w:rPr>
        <w:t xml:space="preserve"> to Congress, </w:t>
      </w:r>
      <w:r w:rsidRPr="00DB4663">
        <w:rPr>
          <w:rStyle w:val="Emphasis"/>
        </w:rPr>
        <w:t>which Congress ignored</w:t>
      </w:r>
      <w:r w:rsidRPr="00DB4663">
        <w:rPr>
          <w:sz w:val="14"/>
        </w:rPr>
        <w:t>. Soon thereafter, the committee was shut down.</w:t>
      </w:r>
    </w:p>
    <w:p w14:paraId="62E10081" w14:textId="77777777" w:rsidR="00786771" w:rsidRPr="008E39B8" w:rsidRDefault="00786771" w:rsidP="00786771">
      <w:pPr>
        <w:rPr>
          <w:sz w:val="14"/>
        </w:rPr>
      </w:pPr>
      <w:r w:rsidRPr="008E39B8">
        <w:rPr>
          <w:rStyle w:val="StyleUnderline"/>
        </w:rPr>
        <w:t>The committee was resurrected in 2015</w:t>
      </w:r>
      <w:r w:rsidRPr="008E39B8">
        <w:rPr>
          <w:sz w:val="14"/>
        </w:rPr>
        <w:t xml:space="preserve"> and its results freshened. It issued a series of reports, the last one in July 2017. That last one didn’t see the light of day until Thursday, January 24. Bill </w:t>
      </w:r>
      <w:r w:rsidRPr="008E39B8">
        <w:rPr>
          <w:rStyle w:val="StyleUnderline"/>
        </w:rPr>
        <w:t>Gertz</w:t>
      </w:r>
      <w:r w:rsidRPr="008E39B8">
        <w:rPr>
          <w:sz w:val="14"/>
        </w:rPr>
        <w:t xml:space="preserve">, national security reporter, editor, and columnist for the Washington Times for 27 years before moving to the Washington Free Beacon, reviewed it and </w:t>
      </w:r>
      <w:r w:rsidRPr="008E39B8">
        <w:rPr>
          <w:rStyle w:val="StyleUnderline"/>
        </w:rPr>
        <w:t xml:space="preserve">learned that those threats are real: </w:t>
      </w:r>
      <w:r w:rsidRPr="005F2F85">
        <w:rPr>
          <w:rStyle w:val="StyleUnderline"/>
          <w:highlight w:val="cyan"/>
        </w:rPr>
        <w:t>China</w:t>
      </w:r>
      <w:r w:rsidRPr="008E39B8">
        <w:rPr>
          <w:sz w:val="14"/>
        </w:rPr>
        <w:t xml:space="preserve">, Russia, North Korea, and Iran </w:t>
      </w:r>
      <w:r w:rsidRPr="005F2F85">
        <w:rPr>
          <w:rStyle w:val="Emphasis"/>
          <w:highlight w:val="cyan"/>
        </w:rPr>
        <w:t>are already building such weapons</w:t>
      </w:r>
      <w:r w:rsidRPr="005F2F85">
        <w:rPr>
          <w:sz w:val="14"/>
          <w:highlight w:val="cyan"/>
        </w:rPr>
        <w:t xml:space="preserve">. </w:t>
      </w:r>
      <w:r w:rsidRPr="005F2F85">
        <w:rPr>
          <w:rStyle w:val="StyleUnderline"/>
          <w:highlight w:val="cyan"/>
        </w:rPr>
        <w:t xml:space="preserve">It’s been part of their military strategies </w:t>
      </w:r>
      <w:r w:rsidRPr="005F2F85">
        <w:rPr>
          <w:rStyle w:val="Emphasis"/>
          <w:highlight w:val="cyan"/>
        </w:rPr>
        <w:t>for years</w:t>
      </w:r>
      <w:r w:rsidRPr="008E39B8">
        <w:rPr>
          <w:sz w:val="14"/>
        </w:rPr>
        <w:t>:</w:t>
      </w:r>
    </w:p>
    <w:p w14:paraId="6CDD3E0F" w14:textId="77777777" w:rsidR="00786771" w:rsidRPr="008E39B8" w:rsidRDefault="00786771" w:rsidP="00786771">
      <w:pPr>
        <w:rPr>
          <w:sz w:val="14"/>
        </w:rPr>
      </w:pPr>
      <w:r w:rsidRPr="008E39B8">
        <w:rPr>
          <w:rStyle w:val="StyleUnderline"/>
        </w:rPr>
        <w:t>“Nuclear EMP attack is part of the military doctrines, plans, and exercises of</w:t>
      </w:r>
      <w:r w:rsidRPr="008E39B8">
        <w:rPr>
          <w:sz w:val="14"/>
        </w:rPr>
        <w:t xml:space="preserve"> Russia, </w:t>
      </w:r>
      <w:r w:rsidRPr="008E39B8">
        <w:rPr>
          <w:rStyle w:val="StyleUnderline"/>
        </w:rPr>
        <w:t>China</w:t>
      </w:r>
      <w:r w:rsidRPr="008E39B8">
        <w:rPr>
          <w:sz w:val="14"/>
        </w:rPr>
        <w:t xml:space="preserve">, North Korea, and Iran </w:t>
      </w:r>
      <w:r w:rsidRPr="008E39B8">
        <w:rPr>
          <w:rStyle w:val="StyleUnderline"/>
        </w:rPr>
        <w:t>for a</w:t>
      </w:r>
      <w:r w:rsidRPr="008E39B8">
        <w:rPr>
          <w:sz w:val="14"/>
        </w:rPr>
        <w:t xml:space="preserve"> </w:t>
      </w:r>
      <w:r w:rsidRPr="008E39B8">
        <w:rPr>
          <w:rStyle w:val="Emphasis"/>
        </w:rPr>
        <w:t>revolutionary new way of warfare</w:t>
      </w:r>
      <w:r w:rsidRPr="008E39B8">
        <w:rPr>
          <w:sz w:val="14"/>
        </w:rPr>
        <w:t xml:space="preserve"> against military forces and civilian critical infrastructures by cyber, sabotage, and EMP,” the report states.</w:t>
      </w:r>
    </w:p>
    <w:p w14:paraId="7EA2C68C" w14:textId="77777777" w:rsidR="00786771" w:rsidRPr="008E39B8" w:rsidRDefault="00786771" w:rsidP="00786771">
      <w:pPr>
        <w:rPr>
          <w:sz w:val="14"/>
        </w:rPr>
      </w:pPr>
      <w:r w:rsidRPr="008E39B8">
        <w:rPr>
          <w:sz w:val="14"/>
        </w:rPr>
        <w:t>This new way of warfare is called many things by many nations: In Russia, China, and Iran it is called Sixth Generation Warfare, Non-Contact Warfare, Electronic Warfare, Total Information Warfare, and Cyber Warfare.</w:t>
      </w:r>
    </w:p>
    <w:p w14:paraId="45A7E7DD" w14:textId="77777777" w:rsidR="00786771" w:rsidRPr="008E39B8" w:rsidRDefault="00786771" w:rsidP="00786771">
      <w:pPr>
        <w:rPr>
          <w:sz w:val="14"/>
        </w:rPr>
      </w:pPr>
      <w:r w:rsidRPr="008E39B8">
        <w:rPr>
          <w:rStyle w:val="StyleUnderline"/>
        </w:rPr>
        <w:t>Nuclear-electronic warfare</w:t>
      </w:r>
      <w:r w:rsidRPr="008E39B8">
        <w:rPr>
          <w:sz w:val="14"/>
        </w:rPr>
        <w:t xml:space="preserve"> also </w:t>
      </w:r>
      <w:r w:rsidRPr="008E39B8">
        <w:rPr>
          <w:rStyle w:val="StyleUnderline"/>
        </w:rPr>
        <w:t>is called</w:t>
      </w:r>
      <w:r w:rsidRPr="008E39B8">
        <w:rPr>
          <w:sz w:val="14"/>
        </w:rPr>
        <w:t xml:space="preserve"> </w:t>
      </w:r>
      <w:r w:rsidRPr="008E39B8">
        <w:rPr>
          <w:rStyle w:val="Emphasis"/>
        </w:rPr>
        <w:t>“Blackout War”</w:t>
      </w:r>
      <w:r w:rsidRPr="008E39B8">
        <w:rPr>
          <w:sz w:val="14"/>
        </w:rPr>
        <w:t xml:space="preserve"> </w:t>
      </w:r>
      <w:r w:rsidRPr="008E39B8">
        <w:rPr>
          <w:rStyle w:val="StyleUnderline"/>
        </w:rPr>
        <w:t xml:space="preserve">because of its effects </w:t>
      </w:r>
      <w:r w:rsidRPr="008E39B8">
        <w:rPr>
          <w:rStyle w:val="Emphasis"/>
        </w:rPr>
        <w:t>on all electronic devices</w:t>
      </w:r>
      <w:r w:rsidRPr="008E39B8">
        <w:rPr>
          <w:sz w:val="14"/>
        </w:rPr>
        <w:t>.</w:t>
      </w:r>
    </w:p>
    <w:p w14:paraId="5576DEA1" w14:textId="77777777" w:rsidR="00786771" w:rsidRPr="008E39B8" w:rsidRDefault="00786771" w:rsidP="00786771">
      <w:pPr>
        <w:rPr>
          <w:rStyle w:val="StyleUnderline"/>
        </w:rPr>
      </w:pPr>
      <w:r w:rsidRPr="008E39B8">
        <w:rPr>
          <w:sz w:val="14"/>
        </w:rPr>
        <w:t xml:space="preserve">The report warned that </w:t>
      </w:r>
      <w:r w:rsidRPr="005F2F85">
        <w:rPr>
          <w:rStyle w:val="Emphasis"/>
          <w:highlight w:val="cyan"/>
        </w:rPr>
        <w:t>millions</w:t>
      </w:r>
      <w:r w:rsidRPr="008E39B8">
        <w:rPr>
          <w:rStyle w:val="Emphasis"/>
        </w:rPr>
        <w:t xml:space="preserve"> of U.S. citizens </w:t>
      </w:r>
      <w:r w:rsidRPr="005F2F85">
        <w:rPr>
          <w:rStyle w:val="Emphasis"/>
          <w:highlight w:val="cyan"/>
        </w:rPr>
        <w:t>could die</w:t>
      </w:r>
      <w:r w:rsidRPr="008E39B8">
        <w:rPr>
          <w:rStyle w:val="StyleUnderline"/>
        </w:rPr>
        <w:t xml:space="preserve"> if any of these countries did launch a nuclear weapon to create an EMP:</w:t>
      </w:r>
    </w:p>
    <w:p w14:paraId="4C479C0E" w14:textId="77777777" w:rsidR="00786771" w:rsidRPr="008E39B8" w:rsidRDefault="00786771" w:rsidP="00786771">
      <w:pPr>
        <w:rPr>
          <w:sz w:val="14"/>
        </w:rPr>
      </w:pPr>
      <w:r w:rsidRPr="008E39B8">
        <w:rPr>
          <w:sz w:val="14"/>
        </w:rPr>
        <w:t xml:space="preserve">Potential adversaries [i.e., </w:t>
      </w:r>
      <w:r w:rsidRPr="008E39B8">
        <w:rPr>
          <w:rStyle w:val="StyleUnderline"/>
        </w:rPr>
        <w:t xml:space="preserve">the </w:t>
      </w:r>
      <w:r w:rsidRPr="008E39B8">
        <w:rPr>
          <w:rStyle w:val="Emphasis"/>
        </w:rPr>
        <w:t>U</w:t>
      </w:r>
      <w:r w:rsidRPr="008E39B8">
        <w:rPr>
          <w:sz w:val="14"/>
        </w:rPr>
        <w:t xml:space="preserve">nited </w:t>
      </w:r>
      <w:r w:rsidRPr="008E39B8">
        <w:rPr>
          <w:rStyle w:val="Emphasis"/>
        </w:rPr>
        <w:t>S</w:t>
      </w:r>
      <w:r w:rsidRPr="008E39B8">
        <w:rPr>
          <w:sz w:val="14"/>
        </w:rPr>
        <w:t xml:space="preserve">tates] </w:t>
      </w:r>
      <w:r w:rsidRPr="008E39B8">
        <w:rPr>
          <w:rStyle w:val="StyleUnderline"/>
        </w:rPr>
        <w:t>should understand</w:t>
      </w:r>
      <w:r w:rsidRPr="008E39B8">
        <w:rPr>
          <w:sz w:val="14"/>
        </w:rPr>
        <w:t xml:space="preserve"> that </w:t>
      </w:r>
      <w:r w:rsidRPr="008E39B8">
        <w:rPr>
          <w:rStyle w:val="Emphasis"/>
        </w:rPr>
        <w:t>millions could die</w:t>
      </w:r>
      <w:r w:rsidRPr="008E39B8">
        <w:rPr>
          <w:sz w:val="14"/>
        </w:rPr>
        <w:t xml:space="preserve"> </w:t>
      </w:r>
      <w:r w:rsidRPr="008E39B8">
        <w:rPr>
          <w:rStyle w:val="StyleUnderline"/>
        </w:rPr>
        <w:t xml:space="preserve">from the </w:t>
      </w:r>
      <w:r w:rsidRPr="005F2F85">
        <w:rPr>
          <w:rStyle w:val="StyleUnderline"/>
          <w:highlight w:val="cyan"/>
        </w:rPr>
        <w:t>long-term collateral effects of EMP</w:t>
      </w:r>
      <w:r w:rsidRPr="008E39B8">
        <w:rPr>
          <w:sz w:val="14"/>
        </w:rPr>
        <w:t xml:space="preserve"> and cyber-attacks </w:t>
      </w:r>
      <w:r w:rsidRPr="005F2F85">
        <w:rPr>
          <w:rStyle w:val="StyleUnderline"/>
          <w:highlight w:val="cyan"/>
        </w:rPr>
        <w:t xml:space="preserve">that cause </w:t>
      </w:r>
      <w:r w:rsidRPr="005F2F85">
        <w:rPr>
          <w:rStyle w:val="Emphasis"/>
          <w:highlight w:val="cyan"/>
        </w:rPr>
        <w:t>protracted black-out</w:t>
      </w:r>
      <w:r w:rsidRPr="005F2F85">
        <w:rPr>
          <w:sz w:val="14"/>
          <w:highlight w:val="cyan"/>
        </w:rPr>
        <w:t xml:space="preserve"> </w:t>
      </w:r>
      <w:r w:rsidRPr="005F2F85">
        <w:rPr>
          <w:rStyle w:val="StyleUnderline"/>
          <w:highlight w:val="cyan"/>
        </w:rPr>
        <w:t>of national electric grids</w:t>
      </w:r>
      <w:r w:rsidRPr="005F2F85">
        <w:rPr>
          <w:sz w:val="14"/>
          <w:highlight w:val="cyan"/>
        </w:rPr>
        <w:t xml:space="preserve"> </w:t>
      </w:r>
      <w:r w:rsidRPr="005F2F85">
        <w:rPr>
          <w:rStyle w:val="Emphasis"/>
          <w:highlight w:val="cyan"/>
        </w:rPr>
        <w:t>and</w:t>
      </w:r>
      <w:r w:rsidRPr="008E39B8">
        <w:rPr>
          <w:rStyle w:val="Emphasis"/>
        </w:rPr>
        <w:t xml:space="preserve"> other </w:t>
      </w:r>
      <w:r w:rsidRPr="005F2F85">
        <w:rPr>
          <w:rStyle w:val="Emphasis"/>
          <w:highlight w:val="cyan"/>
        </w:rPr>
        <w:t>life-sustaining critical infrastructures</w:t>
      </w:r>
      <w:r w:rsidRPr="008E39B8">
        <w:rPr>
          <w:sz w:val="14"/>
        </w:rPr>
        <w:t>….</w:t>
      </w:r>
    </w:p>
    <w:p w14:paraId="723AAF8E" w14:textId="77777777" w:rsidR="00786771" w:rsidRPr="008E39B8" w:rsidRDefault="00786771" w:rsidP="00786771">
      <w:pPr>
        <w:rPr>
          <w:sz w:val="14"/>
        </w:rPr>
      </w:pPr>
      <w:r w:rsidRPr="008E39B8">
        <w:rPr>
          <w:rStyle w:val="Emphasis"/>
        </w:rPr>
        <w:t>A single nuclear weapon</w:t>
      </w:r>
      <w:r w:rsidRPr="008E39B8">
        <w:rPr>
          <w:sz w:val="14"/>
        </w:rPr>
        <w:t xml:space="preserve"> </w:t>
      </w:r>
      <w:r w:rsidRPr="008E39B8">
        <w:rPr>
          <w:rStyle w:val="StyleUnderline"/>
        </w:rPr>
        <w:t>can potentially make an EMP attack against a target the size of North America</w:t>
      </w:r>
      <w:r w:rsidRPr="008E39B8">
        <w:rPr>
          <w:sz w:val="14"/>
        </w:rPr>
        <w:t>. Any nuclear weapon detonated at an altitude of 30 kilometers [18.6 miles] or higher will generate a potentially catastrophic EMP….</w:t>
      </w:r>
    </w:p>
    <w:p w14:paraId="506DDF0F" w14:textId="77777777" w:rsidR="00786771" w:rsidRPr="008E39B8" w:rsidRDefault="00786771" w:rsidP="00786771">
      <w:pPr>
        <w:rPr>
          <w:rStyle w:val="Emphasis"/>
        </w:rPr>
      </w:pPr>
      <w:r w:rsidRPr="008E39B8">
        <w:rPr>
          <w:rStyle w:val="StyleUnderline"/>
        </w:rPr>
        <w:t>A super-EMP warhead</w:t>
      </w:r>
      <w:r w:rsidRPr="008E39B8">
        <w:rPr>
          <w:sz w:val="14"/>
        </w:rPr>
        <w:t xml:space="preserve">, in the possession of Russia or North Korea, </w:t>
      </w:r>
      <w:r w:rsidRPr="008E39B8">
        <w:rPr>
          <w:rStyle w:val="StyleUnderline"/>
        </w:rPr>
        <w:t>could put at risk the best protected U.S. assets</w:t>
      </w:r>
      <w:r w:rsidRPr="008E39B8">
        <w:rPr>
          <w:sz w:val="14"/>
        </w:rPr>
        <w:t xml:space="preserve">, </w:t>
      </w:r>
      <w:r w:rsidRPr="008E39B8">
        <w:rPr>
          <w:rStyle w:val="Emphasis"/>
        </w:rPr>
        <w:t>even threatening the survival of the U.S. nuclear deterrent.</w:t>
      </w:r>
    </w:p>
    <w:p w14:paraId="221321AF" w14:textId="7AD7D042" w:rsidR="00786771" w:rsidRDefault="00786771" w:rsidP="00786771">
      <w:pPr>
        <w:rPr>
          <w:sz w:val="14"/>
        </w:rPr>
      </w:pPr>
      <w:r w:rsidRPr="005F2F85">
        <w:rPr>
          <w:rStyle w:val="StyleUnderline"/>
          <w:highlight w:val="cyan"/>
        </w:rPr>
        <w:t>If China</w:t>
      </w:r>
      <w:r w:rsidRPr="008E39B8">
        <w:rPr>
          <w:sz w:val="14"/>
        </w:rPr>
        <w:t xml:space="preserve">, along with Russia, Iran, and other state and non-state actors (i.e., Islamic terrorists) </w:t>
      </w:r>
      <w:r w:rsidRPr="005F2F85">
        <w:rPr>
          <w:rStyle w:val="StyleUnderline"/>
          <w:highlight w:val="cyan"/>
        </w:rPr>
        <w:t>has the capability to send the United States back into the 19th century</w:t>
      </w:r>
      <w:r w:rsidRPr="008E39B8">
        <w:rPr>
          <w:rStyle w:val="StyleUnderline"/>
        </w:rPr>
        <w:t xml:space="preserve"> with a nuclear EMP, a question for the Navy is: </w:t>
      </w:r>
      <w:r w:rsidRPr="005F2F85">
        <w:rPr>
          <w:rStyle w:val="Emphasis"/>
          <w:highlight w:val="cyan"/>
        </w:rPr>
        <w:t>Why provoke it by sending warships into the Taiwan Strait?</w:t>
      </w:r>
      <w:r w:rsidRPr="008E39B8">
        <w:rPr>
          <w:sz w:val="14"/>
        </w:rPr>
        <w:t xml:space="preserve"> </w:t>
      </w:r>
    </w:p>
    <w:p w14:paraId="18943179" w14:textId="158A5BFD" w:rsidR="00FB2505" w:rsidRDefault="00FB2505" w:rsidP="00FB2505">
      <w:pPr>
        <w:pStyle w:val="Heading3"/>
      </w:pPr>
      <w:r>
        <w:lastRenderedPageBreak/>
        <w:t>IL---A2: US Not Key---Ships</w:t>
      </w:r>
    </w:p>
    <w:p w14:paraId="5D1A915F" w14:textId="2AE208BA" w:rsidR="0044569D" w:rsidRPr="00573A67" w:rsidRDefault="0044569D" w:rsidP="0044569D">
      <w:pPr>
        <w:pStyle w:val="Heading4"/>
        <w:rPr>
          <w:b w:val="0"/>
          <w:bCs/>
        </w:rPr>
      </w:pPr>
      <w:r w:rsidRPr="006500EC">
        <w:rPr>
          <w:u w:val="single"/>
        </w:rPr>
        <w:t>US key</w:t>
      </w:r>
      <w:r>
        <w:t xml:space="preserve"> to Taiwanese pursuit of </w:t>
      </w:r>
      <w:r w:rsidRPr="006500EC">
        <w:rPr>
          <w:u w:val="single"/>
        </w:rPr>
        <w:t>warships</w:t>
      </w:r>
      <w:r>
        <w:t xml:space="preserve"> – </w:t>
      </w:r>
      <w:r w:rsidR="00573A67">
        <w:rPr>
          <w:b w:val="0"/>
          <w:bCs/>
        </w:rPr>
        <w:t>actual sale of frigates and destroyers, China ability to block other sales, and need for US tech for indigenous efforts</w:t>
      </w:r>
    </w:p>
    <w:p w14:paraId="06EEAF95" w14:textId="275B2FBD" w:rsidR="0044569D" w:rsidRPr="0044569D" w:rsidRDefault="0044569D" w:rsidP="0044569D">
      <w:r>
        <w:rPr>
          <w:rStyle w:val="Style13ptBold"/>
        </w:rPr>
        <w:t xml:space="preserve">Yeo 17 </w:t>
      </w:r>
      <w:r w:rsidRPr="0044569D">
        <w:t>---- Mike, Asia reporter for Defense News, “</w:t>
      </w:r>
      <w:r>
        <w:t xml:space="preserve">Taiwan Receives Two US Navy Frigates,” </w:t>
      </w:r>
      <w:r>
        <w:rPr>
          <w:i/>
          <w:iCs/>
        </w:rPr>
        <w:t>Defense News</w:t>
      </w:r>
      <w:r>
        <w:t>, 3/14, https://www.defensenews.com/naval/2017/03/14/taiwan-receives-two-us-navy-frigates/</w:t>
      </w:r>
    </w:p>
    <w:p w14:paraId="41606700" w14:textId="77777777" w:rsidR="0044569D" w:rsidRPr="0044569D" w:rsidRDefault="0044569D" w:rsidP="0044569D"/>
    <w:p w14:paraId="471EDED8" w14:textId="77777777" w:rsidR="0044569D" w:rsidRPr="00573A67" w:rsidRDefault="0044569D" w:rsidP="0044569D">
      <w:pPr>
        <w:rPr>
          <w:sz w:val="14"/>
        </w:rPr>
      </w:pPr>
      <w:r w:rsidRPr="00573A67">
        <w:rPr>
          <w:sz w:val="14"/>
        </w:rPr>
        <w:t xml:space="preserve">MELBOURNE, Australia — </w:t>
      </w:r>
      <w:r w:rsidRPr="00573A67">
        <w:rPr>
          <w:rStyle w:val="StyleUnderline"/>
        </w:rPr>
        <w:t xml:space="preserve">Two </w:t>
      </w:r>
      <w:r w:rsidRPr="005F2F85">
        <w:rPr>
          <w:rStyle w:val="StyleUnderline"/>
          <w:highlight w:val="cyan"/>
        </w:rPr>
        <w:t>decommissioned</w:t>
      </w:r>
      <w:r w:rsidRPr="005F2F85">
        <w:rPr>
          <w:sz w:val="14"/>
          <w:highlight w:val="cyan"/>
        </w:rPr>
        <w:t xml:space="preserve"> </w:t>
      </w:r>
      <w:r w:rsidRPr="005F2F85">
        <w:rPr>
          <w:rStyle w:val="Emphasis"/>
          <w:highlight w:val="cyan"/>
        </w:rPr>
        <w:t>U.S.</w:t>
      </w:r>
      <w:r w:rsidRPr="00573A67">
        <w:rPr>
          <w:sz w:val="14"/>
        </w:rPr>
        <w:t xml:space="preserve"> Navy </w:t>
      </w:r>
      <w:r w:rsidRPr="005F2F85">
        <w:rPr>
          <w:rStyle w:val="StyleUnderline"/>
          <w:highlight w:val="cyan"/>
        </w:rPr>
        <w:t>frigates</w:t>
      </w:r>
      <w:r w:rsidRPr="00573A67">
        <w:rPr>
          <w:sz w:val="14"/>
        </w:rPr>
        <w:t xml:space="preserve"> reserved </w:t>
      </w:r>
      <w:r w:rsidRPr="005F2F85">
        <w:rPr>
          <w:rStyle w:val="StyleUnderline"/>
          <w:highlight w:val="cyan"/>
        </w:rPr>
        <w:t>for Taiwan were handed over</w:t>
      </w:r>
      <w:r w:rsidRPr="00573A67">
        <w:rPr>
          <w:rStyle w:val="StyleUnderline"/>
        </w:rPr>
        <w:t xml:space="preserve"> last week</w:t>
      </w:r>
      <w:r w:rsidRPr="00573A67">
        <w:rPr>
          <w:sz w:val="14"/>
        </w:rPr>
        <w:t xml:space="preserve">; however, </w:t>
      </w:r>
      <w:r w:rsidRPr="00573A67">
        <w:rPr>
          <w:rStyle w:val="StyleUnderline"/>
        </w:rPr>
        <w:t>analysts say Taiwan needs</w:t>
      </w:r>
      <w:r w:rsidRPr="00573A67">
        <w:rPr>
          <w:sz w:val="14"/>
        </w:rPr>
        <w:t xml:space="preserve"> to put into place </w:t>
      </w:r>
      <w:r w:rsidRPr="00573A67">
        <w:rPr>
          <w:rStyle w:val="Emphasis"/>
        </w:rPr>
        <w:t>an ambitious plan</w:t>
      </w:r>
      <w:r w:rsidRPr="00573A67">
        <w:rPr>
          <w:sz w:val="14"/>
        </w:rPr>
        <w:t xml:space="preserve"> </w:t>
      </w:r>
      <w:r w:rsidRPr="00573A67">
        <w:rPr>
          <w:rStyle w:val="StyleUnderline"/>
        </w:rPr>
        <w:t>to boost its naval capabilities</w:t>
      </w:r>
      <w:r w:rsidRPr="00573A67">
        <w:rPr>
          <w:sz w:val="14"/>
        </w:rPr>
        <w:t xml:space="preserve"> against China's increasingly powerful forces.</w:t>
      </w:r>
    </w:p>
    <w:p w14:paraId="5CAE210B" w14:textId="77777777" w:rsidR="0044569D" w:rsidRPr="00573A67" w:rsidRDefault="0044569D" w:rsidP="0044569D">
      <w:pPr>
        <w:rPr>
          <w:sz w:val="14"/>
          <w:szCs w:val="14"/>
        </w:rPr>
      </w:pPr>
      <w:r w:rsidRPr="00573A67">
        <w:rPr>
          <w:sz w:val="14"/>
          <w:szCs w:val="14"/>
        </w:rPr>
        <w:t>According to a report in the Taipei Times, the decommissioned Oliver Hazard Perry-class frigates Gary and Taylor were signed over to Taiwan on March 9 at a ceremony in Charleston, South Carolina.</w:t>
      </w:r>
    </w:p>
    <w:p w14:paraId="738EA96C" w14:textId="77777777" w:rsidR="0044569D" w:rsidRPr="00573A67" w:rsidRDefault="0044569D" w:rsidP="00FB2505">
      <w:pPr>
        <w:rPr>
          <w:sz w:val="14"/>
        </w:rPr>
      </w:pPr>
      <w:r w:rsidRPr="00573A67">
        <w:rPr>
          <w:sz w:val="14"/>
        </w:rPr>
        <w:t xml:space="preserve">The two ships were reactivated in Charleston by VSE Corporation. Following the handover, they are scheduled to enter service with Taiwan's Republic of China Navy, or RoCN, by the end of May. </w:t>
      </w:r>
      <w:r w:rsidRPr="00573A67">
        <w:rPr>
          <w:rStyle w:val="StyleUnderline"/>
        </w:rPr>
        <w:t>Taiwan had initially requested four</w:t>
      </w:r>
      <w:r w:rsidRPr="00573A67">
        <w:rPr>
          <w:sz w:val="14"/>
        </w:rPr>
        <w:t xml:space="preserve"> decommissioned </w:t>
      </w:r>
      <w:r w:rsidRPr="00573A67">
        <w:rPr>
          <w:rStyle w:val="StyleUnderline"/>
        </w:rPr>
        <w:t>Perry-class frigates, which</w:t>
      </w:r>
      <w:r w:rsidRPr="00573A67">
        <w:rPr>
          <w:sz w:val="14"/>
        </w:rPr>
        <w:t xml:space="preserve"> the </w:t>
      </w:r>
      <w:r w:rsidRPr="00573A67">
        <w:rPr>
          <w:rStyle w:val="StyleUnderline"/>
        </w:rPr>
        <w:t>Obama</w:t>
      </w:r>
      <w:r w:rsidRPr="00573A67">
        <w:rPr>
          <w:sz w:val="14"/>
        </w:rPr>
        <w:t xml:space="preserve"> administration </w:t>
      </w:r>
      <w:r w:rsidRPr="00573A67">
        <w:rPr>
          <w:rStyle w:val="StyleUnderline"/>
        </w:rPr>
        <w:t>approved in late 2014</w:t>
      </w:r>
      <w:r w:rsidRPr="00573A67">
        <w:rPr>
          <w:sz w:val="14"/>
        </w:rPr>
        <w:t xml:space="preserve">, but </w:t>
      </w:r>
      <w:r w:rsidRPr="00573A67">
        <w:rPr>
          <w:rStyle w:val="StyleUnderline"/>
        </w:rPr>
        <w:t>the East Asian island nation eventually settled on only two</w:t>
      </w:r>
      <w:r w:rsidRPr="00573A67">
        <w:rPr>
          <w:sz w:val="14"/>
        </w:rPr>
        <w:t xml:space="preserve"> for an estimated cost of $177 million.</w:t>
      </w:r>
    </w:p>
    <w:p w14:paraId="73A3B258" w14:textId="77777777" w:rsidR="0044569D" w:rsidRPr="00573A67" w:rsidRDefault="0044569D" w:rsidP="00FB2505">
      <w:pPr>
        <w:rPr>
          <w:sz w:val="14"/>
          <w:szCs w:val="14"/>
        </w:rPr>
      </w:pPr>
      <w:r w:rsidRPr="00573A67">
        <w:rPr>
          <w:sz w:val="14"/>
          <w:szCs w:val="14"/>
        </w:rPr>
        <w:t xml:space="preserve">According to Michal Thim, a Taiwan defense specialist with the Prague-based Association for International Affairs, the reactivated frigates are being earmarked to replace some of the six Knox-class frigates that serve in the anti-submarine role.  </w:t>
      </w:r>
    </w:p>
    <w:p w14:paraId="1F999A4E" w14:textId="77777777" w:rsidR="0044569D" w:rsidRPr="00573A67" w:rsidRDefault="0044569D" w:rsidP="00FB2505">
      <w:pPr>
        <w:rPr>
          <w:sz w:val="14"/>
        </w:rPr>
      </w:pPr>
      <w:r w:rsidRPr="00573A67">
        <w:rPr>
          <w:rStyle w:val="StyleUnderline"/>
        </w:rPr>
        <w:t>Taiwan's other main naval combatants are four</w:t>
      </w:r>
      <w:r w:rsidRPr="00573A67">
        <w:rPr>
          <w:sz w:val="14"/>
        </w:rPr>
        <w:t xml:space="preserve"> Kidd-class </w:t>
      </w:r>
      <w:r w:rsidRPr="00573A67">
        <w:rPr>
          <w:rStyle w:val="StyleUnderline"/>
        </w:rPr>
        <w:t>destroyers, which like the frigates</w:t>
      </w:r>
      <w:r w:rsidRPr="00573A67">
        <w:rPr>
          <w:sz w:val="14"/>
        </w:rPr>
        <w:t xml:space="preserve"> </w:t>
      </w:r>
      <w:r w:rsidRPr="00573A67">
        <w:rPr>
          <w:rStyle w:val="Emphasis"/>
        </w:rPr>
        <w:t>are also decommissioned U.S Navy vessels</w:t>
      </w:r>
      <w:r w:rsidRPr="00573A67">
        <w:rPr>
          <w:sz w:val="14"/>
        </w:rPr>
        <w:t xml:space="preserve">. The RoCN also has six French La Fayette-class and a further eight license-built Perry-class frigates. These are fitted with Taiwanese Hsuing-Feng II anti-ship missiles, and will eventually include the supersonic HF-3, which is being retrofitted on the latter ships.   </w:t>
      </w:r>
    </w:p>
    <w:p w14:paraId="0FD2202D" w14:textId="77777777" w:rsidR="0044569D" w:rsidRPr="00573A67" w:rsidRDefault="0044569D" w:rsidP="00FB2505">
      <w:pPr>
        <w:rPr>
          <w:sz w:val="14"/>
          <w:szCs w:val="14"/>
        </w:rPr>
      </w:pPr>
      <w:r w:rsidRPr="00573A67">
        <w:rPr>
          <w:sz w:val="14"/>
          <w:szCs w:val="14"/>
        </w:rPr>
        <w:t>It is unclear if Taiwan intends to bring the two frigates up to similar standards as their locally built equivalents, although the 2015 notification issued by the Defense and Security Cooperation Agency on the transfer of the ships includes the AN/SQR-19 Multi-Function Towed Array as part of the transfer. Taiwan had previously been blocked from acquiring the AN/SQR-19, and the retention of the system onboard the ships points to an anti-submarine focus in line with the Knox-class ships they will replace.</w:t>
      </w:r>
    </w:p>
    <w:p w14:paraId="7C62164E" w14:textId="679DB87C" w:rsidR="00FB2505" w:rsidRPr="00573A67" w:rsidRDefault="0044569D" w:rsidP="00573A67">
      <w:pPr>
        <w:rPr>
          <w:sz w:val="14"/>
        </w:rPr>
      </w:pPr>
      <w:r w:rsidRPr="00573A67">
        <w:rPr>
          <w:rStyle w:val="StyleUnderline"/>
        </w:rPr>
        <w:t>While not</w:t>
      </w:r>
      <w:r w:rsidRPr="00573A67">
        <w:rPr>
          <w:sz w:val="14"/>
        </w:rPr>
        <w:t xml:space="preserve"> exactly </w:t>
      </w:r>
      <w:r w:rsidRPr="00573A67">
        <w:rPr>
          <w:rStyle w:val="StyleUnderline"/>
        </w:rPr>
        <w:t>cutting edge, the two ships add</w:t>
      </w:r>
      <w:r w:rsidRPr="00573A67">
        <w:rPr>
          <w:sz w:val="14"/>
        </w:rPr>
        <w:t xml:space="preserve"> much needed </w:t>
      </w:r>
      <w:r w:rsidRPr="00573A67">
        <w:rPr>
          <w:rStyle w:val="StyleUnderline"/>
        </w:rPr>
        <w:t xml:space="preserve">capability to </w:t>
      </w:r>
      <w:r w:rsidRPr="005F2F85">
        <w:rPr>
          <w:rStyle w:val="StyleUnderline"/>
          <w:highlight w:val="cyan"/>
        </w:rPr>
        <w:t>Taiwan's Navy</w:t>
      </w:r>
      <w:r w:rsidRPr="005F2F85">
        <w:rPr>
          <w:sz w:val="14"/>
          <w:highlight w:val="cyan"/>
        </w:rPr>
        <w:t>,</w:t>
      </w:r>
      <w:r w:rsidRPr="00573A67">
        <w:rPr>
          <w:sz w:val="14"/>
        </w:rPr>
        <w:t xml:space="preserve"> </w:t>
      </w:r>
      <w:r w:rsidRPr="00573A67">
        <w:rPr>
          <w:rStyle w:val="Emphasis"/>
        </w:rPr>
        <w:t xml:space="preserve">which </w:t>
      </w:r>
      <w:r w:rsidRPr="005F2F85">
        <w:rPr>
          <w:rStyle w:val="Emphasis"/>
          <w:highlight w:val="cyan"/>
        </w:rPr>
        <w:t>has found itself at the end of a determined effort</w:t>
      </w:r>
      <w:r w:rsidRPr="00573A67">
        <w:rPr>
          <w:rStyle w:val="Emphasis"/>
        </w:rPr>
        <w:t xml:space="preserve"> by China to diplomatically isolate Taiwan</w:t>
      </w:r>
      <w:r w:rsidRPr="00573A67">
        <w:rPr>
          <w:sz w:val="14"/>
        </w:rPr>
        <w:t xml:space="preserve">. </w:t>
      </w:r>
      <w:r w:rsidRPr="00573A67">
        <w:rPr>
          <w:rStyle w:val="StyleUnderline"/>
        </w:rPr>
        <w:t>China uses</w:t>
      </w:r>
      <w:r w:rsidRPr="00573A67">
        <w:rPr>
          <w:sz w:val="14"/>
        </w:rPr>
        <w:t xml:space="preserve"> its </w:t>
      </w:r>
      <w:r w:rsidRPr="00573A67">
        <w:rPr>
          <w:rStyle w:val="Emphasis"/>
        </w:rPr>
        <w:t>substantial</w:t>
      </w:r>
      <w:r w:rsidRPr="00573A67">
        <w:rPr>
          <w:sz w:val="14"/>
        </w:rPr>
        <w:t xml:space="preserve"> </w:t>
      </w:r>
      <w:r w:rsidRPr="00573A67">
        <w:rPr>
          <w:rStyle w:val="StyleUnderline"/>
        </w:rPr>
        <w:t xml:space="preserve">economic and political clout </w:t>
      </w:r>
      <w:r w:rsidRPr="005F2F85">
        <w:rPr>
          <w:rStyle w:val="StyleUnderline"/>
          <w:highlight w:val="cyan"/>
        </w:rPr>
        <w:t>t</w:t>
      </w:r>
      <w:r w:rsidRPr="005F2F85">
        <w:rPr>
          <w:rStyle w:val="Emphasis"/>
          <w:highlight w:val="cyan"/>
        </w:rPr>
        <w:t>o restrict the sale of advanced weapons</w:t>
      </w:r>
      <w:r w:rsidRPr="00573A67">
        <w:rPr>
          <w:rStyle w:val="Emphasis"/>
        </w:rPr>
        <w:t xml:space="preserve"> to Taiwan</w:t>
      </w:r>
      <w:r w:rsidRPr="00573A67">
        <w:rPr>
          <w:sz w:val="14"/>
        </w:rPr>
        <w:t xml:space="preserve">, </w:t>
      </w:r>
      <w:r w:rsidRPr="00573A67">
        <w:rPr>
          <w:rStyle w:val="StyleUnderline"/>
        </w:rPr>
        <w:t>which it sees as</w:t>
      </w:r>
      <w:r w:rsidRPr="00573A67">
        <w:rPr>
          <w:sz w:val="14"/>
        </w:rPr>
        <w:t xml:space="preserve"> a </w:t>
      </w:r>
      <w:r w:rsidRPr="00573A67">
        <w:rPr>
          <w:rStyle w:val="StyleUnderline"/>
        </w:rPr>
        <w:t>renegade</w:t>
      </w:r>
      <w:r w:rsidRPr="00573A67">
        <w:rPr>
          <w:sz w:val="14"/>
        </w:rPr>
        <w:t xml:space="preserve"> province.</w:t>
      </w:r>
    </w:p>
    <w:p w14:paraId="5D084AFD" w14:textId="77777777" w:rsidR="0044569D" w:rsidRPr="00573A67" w:rsidRDefault="0044569D" w:rsidP="00FB2505">
      <w:pPr>
        <w:rPr>
          <w:sz w:val="14"/>
        </w:rPr>
      </w:pPr>
      <w:r w:rsidRPr="00573A67">
        <w:rPr>
          <w:rStyle w:val="StyleUnderline"/>
        </w:rPr>
        <w:t>The U.S</w:t>
      </w:r>
      <w:r w:rsidRPr="00573A67">
        <w:rPr>
          <w:sz w:val="14"/>
        </w:rPr>
        <w:t xml:space="preserve">. does, </w:t>
      </w:r>
      <w:r w:rsidRPr="00573A67">
        <w:rPr>
          <w:rStyle w:val="Emphasis"/>
        </w:rPr>
        <w:t>however</w:t>
      </w:r>
      <w:r w:rsidRPr="00573A67">
        <w:rPr>
          <w:sz w:val="14"/>
        </w:rPr>
        <w:t xml:space="preserve">, </w:t>
      </w:r>
      <w:r w:rsidRPr="00573A67">
        <w:rPr>
          <w:rStyle w:val="StyleUnderline"/>
        </w:rPr>
        <w:t>maintain strong</w:t>
      </w:r>
      <w:r w:rsidRPr="00573A67">
        <w:rPr>
          <w:sz w:val="14"/>
        </w:rPr>
        <w:t xml:space="preserve"> de facto diplomatic </w:t>
      </w:r>
      <w:r w:rsidRPr="00573A67">
        <w:rPr>
          <w:rStyle w:val="StyleUnderline"/>
        </w:rPr>
        <w:t>relations</w:t>
      </w:r>
      <w:r w:rsidRPr="00573A67">
        <w:rPr>
          <w:sz w:val="14"/>
        </w:rPr>
        <w:t xml:space="preserve"> with Taiwan's government, and the Taiwan Relations Act enacted by Congress in 1979 commits the United States to "make available to Taiwan such defense articles and defense services in such quantity as may be necessary to enable Taiwan to maintain a sufficient self-defense capability." Although in reality that has meant the most advanced U.S. </w:t>
      </w:r>
      <w:r w:rsidRPr="000951B5">
        <w:rPr>
          <w:sz w:val="14"/>
        </w:rPr>
        <w:t>weapons</w:t>
      </w:r>
      <w:r w:rsidRPr="00573A67">
        <w:rPr>
          <w:sz w:val="14"/>
        </w:rPr>
        <w:t xml:space="preserve"> are out of Taiwan's reach so as to avoid incurring China's wrath.</w:t>
      </w:r>
    </w:p>
    <w:p w14:paraId="6DFCBE54" w14:textId="4AB90972" w:rsidR="0044569D" w:rsidRPr="007D63DA" w:rsidRDefault="0044569D" w:rsidP="00FB2505">
      <w:pPr>
        <w:rPr>
          <w:b/>
          <w:iCs/>
          <w:u w:val="single"/>
          <w:bdr w:val="single" w:sz="8" w:space="0" w:color="auto"/>
        </w:rPr>
      </w:pPr>
      <w:r w:rsidRPr="005F2F85">
        <w:rPr>
          <w:rStyle w:val="StyleUnderline"/>
          <w:highlight w:val="cyan"/>
        </w:rPr>
        <w:t>This</w:t>
      </w:r>
      <w:r w:rsidRPr="006B6047">
        <w:rPr>
          <w:sz w:val="14"/>
        </w:rPr>
        <w:t xml:space="preserve"> has </w:t>
      </w:r>
      <w:r w:rsidRPr="005F2F85">
        <w:rPr>
          <w:rStyle w:val="StyleUnderline"/>
          <w:highlight w:val="cyan"/>
        </w:rPr>
        <w:t>resulted in Taiwan trying to build up its indigenous</w:t>
      </w:r>
      <w:r w:rsidRPr="006B6047">
        <w:rPr>
          <w:rStyle w:val="StyleUnderline"/>
        </w:rPr>
        <w:t xml:space="preserve"> defense </w:t>
      </w:r>
      <w:r w:rsidRPr="005F2F85">
        <w:rPr>
          <w:rStyle w:val="StyleUnderline"/>
          <w:highlight w:val="cyan"/>
        </w:rPr>
        <w:t>industry</w:t>
      </w:r>
      <w:r w:rsidRPr="006B6047">
        <w:rPr>
          <w:rStyle w:val="StyleUnderline"/>
        </w:rPr>
        <w:t>, which has made strides</w:t>
      </w:r>
      <w:r w:rsidRPr="006B6047">
        <w:rPr>
          <w:sz w:val="14"/>
        </w:rPr>
        <w:t xml:space="preserve"> in the research, design and development of advanced weapons. </w:t>
      </w:r>
      <w:r w:rsidRPr="006B6047">
        <w:rPr>
          <w:rStyle w:val="Emphasis"/>
        </w:rPr>
        <w:t>Although</w:t>
      </w:r>
      <w:r w:rsidRPr="006B6047">
        <w:rPr>
          <w:sz w:val="14"/>
        </w:rPr>
        <w:t xml:space="preserve"> </w:t>
      </w:r>
      <w:r w:rsidRPr="006B6047">
        <w:rPr>
          <w:rStyle w:val="StyleUnderline"/>
        </w:rPr>
        <w:t>as Thim and</w:t>
      </w:r>
      <w:r w:rsidRPr="006B6047">
        <w:rPr>
          <w:sz w:val="14"/>
        </w:rPr>
        <w:t xml:space="preserve"> Taipei-based military and cybersecurity analyst Yen-Fan </w:t>
      </w:r>
      <w:r w:rsidRPr="006B6047">
        <w:rPr>
          <w:rStyle w:val="StyleUnderline"/>
        </w:rPr>
        <w:t>Liao wrote</w:t>
      </w:r>
      <w:r w:rsidRPr="006B6047">
        <w:rPr>
          <w:sz w:val="14"/>
        </w:rPr>
        <w:t xml:space="preserve"> in The Jamestown Foundation's "China Brief" last year, </w:t>
      </w:r>
      <w:r w:rsidRPr="005F2F85">
        <w:rPr>
          <w:rStyle w:val="StyleUnderline"/>
          <w:highlight w:val="cyan"/>
        </w:rPr>
        <w:t>Taiwan</w:t>
      </w:r>
      <w:r w:rsidRPr="005F2F85">
        <w:rPr>
          <w:sz w:val="14"/>
          <w:highlight w:val="cyan"/>
        </w:rPr>
        <w:t xml:space="preserve"> "</w:t>
      </w:r>
      <w:r w:rsidRPr="005F2F85">
        <w:rPr>
          <w:rStyle w:val="Emphasis"/>
          <w:highlight w:val="cyan"/>
        </w:rPr>
        <w:t>will still need U.S. assistance in regards to sales or technology transfer of key components."</w:t>
      </w:r>
    </w:p>
    <w:p w14:paraId="52726FDC" w14:textId="30CEE41A" w:rsidR="00FB2505" w:rsidRDefault="00FB2505" w:rsidP="00BE32B4">
      <w:pPr>
        <w:pStyle w:val="Heading3"/>
      </w:pPr>
      <w:r>
        <w:lastRenderedPageBreak/>
        <w:t>IL---A2: US Not Key---Subs</w:t>
      </w:r>
    </w:p>
    <w:p w14:paraId="7E5072E9" w14:textId="77777777" w:rsidR="00FB2505" w:rsidRPr="00476A16" w:rsidRDefault="00FB2505" w:rsidP="00FB2505">
      <w:pPr>
        <w:pStyle w:val="Heading4"/>
        <w:rPr>
          <w:u w:val="single"/>
        </w:rPr>
      </w:pPr>
      <w:r>
        <w:t xml:space="preserve">Indigenous subs </w:t>
      </w:r>
      <w:r>
        <w:rPr>
          <w:u w:val="single"/>
        </w:rPr>
        <w:t>depend on the US</w:t>
      </w:r>
      <w:r>
        <w:t xml:space="preserve"> – other countries </w:t>
      </w:r>
      <w:r>
        <w:rPr>
          <w:u w:val="single"/>
        </w:rPr>
        <w:t>follow the US’ lead</w:t>
      </w:r>
      <w:r>
        <w:t xml:space="preserve"> or are </w:t>
      </w:r>
      <w:r>
        <w:rPr>
          <w:u w:val="single"/>
        </w:rPr>
        <w:t>dissuaded by China</w:t>
      </w:r>
    </w:p>
    <w:p w14:paraId="6F554C87" w14:textId="77777777" w:rsidR="00FB2505" w:rsidRPr="00345206" w:rsidRDefault="00FB2505" w:rsidP="00FB2505">
      <w:r>
        <w:rPr>
          <w:rStyle w:val="Style13ptBold"/>
        </w:rPr>
        <w:t xml:space="preserve">Orchard 18 </w:t>
      </w:r>
      <w:r w:rsidRPr="00345206">
        <w:t xml:space="preserve">---- Phillip, analyst at Geopolitical Futures, former editor and writer at Stratfor, master’s degree in Security, Law and Diplomacy from the Lyndon B. Johnson School of Public Affairs (The University of Texas at Austin), “Taiwan’s Quest to Modernize Its Submarine Fleet,” Geopolitical Futures, 7/18, </w:t>
      </w:r>
      <w:hyperlink r:id="rId51" w:history="1">
        <w:r w:rsidRPr="00345206">
          <w:rPr>
            <w:rStyle w:val="Hyperlink"/>
          </w:rPr>
          <w:t>https://geopoliticalfutures.com/taiwans-quest-modernize-submarine-fleet/</w:t>
        </w:r>
      </w:hyperlink>
    </w:p>
    <w:p w14:paraId="3665C8DC" w14:textId="77777777" w:rsidR="00FB2505" w:rsidRPr="00345206" w:rsidRDefault="00FB2505" w:rsidP="00FB2505"/>
    <w:p w14:paraId="79D77676" w14:textId="77777777" w:rsidR="00FB2505" w:rsidRPr="00A66F89" w:rsidRDefault="00FB2505" w:rsidP="00FB2505">
      <w:pPr>
        <w:rPr>
          <w:sz w:val="14"/>
        </w:rPr>
      </w:pPr>
      <w:r w:rsidRPr="00A66F89">
        <w:rPr>
          <w:sz w:val="14"/>
        </w:rPr>
        <w:t xml:space="preserve">Thus, </w:t>
      </w:r>
      <w:r w:rsidRPr="00476A16">
        <w:rPr>
          <w:rStyle w:val="StyleUnderline"/>
        </w:rPr>
        <w:t>for decades now, Taiwan has been attempting to modernize its submarine fleet</w:t>
      </w:r>
      <w:r w:rsidRPr="00A66F89">
        <w:rPr>
          <w:sz w:val="14"/>
        </w:rPr>
        <w:t xml:space="preserve"> </w:t>
      </w:r>
      <w:r w:rsidRPr="00476A16">
        <w:rPr>
          <w:rStyle w:val="Emphasis"/>
        </w:rPr>
        <w:t>but to no avail</w:t>
      </w:r>
      <w:r w:rsidRPr="00A66F89">
        <w:rPr>
          <w:sz w:val="14"/>
        </w:rPr>
        <w:t xml:space="preserve">. The main reason is that </w:t>
      </w:r>
      <w:r w:rsidRPr="005F2F85">
        <w:rPr>
          <w:rStyle w:val="StyleUnderline"/>
          <w:highlight w:val="cyan"/>
        </w:rPr>
        <w:t>China has</w:t>
      </w:r>
      <w:r w:rsidRPr="005F2F85">
        <w:rPr>
          <w:sz w:val="14"/>
          <w:highlight w:val="cyan"/>
        </w:rPr>
        <w:t xml:space="preserve"> </w:t>
      </w:r>
      <w:r w:rsidRPr="005F2F85">
        <w:rPr>
          <w:rStyle w:val="Emphasis"/>
          <w:highlight w:val="cyan"/>
        </w:rPr>
        <w:t>succeeded</w:t>
      </w:r>
      <w:r w:rsidRPr="005F2F85">
        <w:rPr>
          <w:sz w:val="14"/>
          <w:highlight w:val="cyan"/>
        </w:rPr>
        <w:t xml:space="preserve"> </w:t>
      </w:r>
      <w:r w:rsidRPr="005F2F85">
        <w:rPr>
          <w:rStyle w:val="StyleUnderline"/>
          <w:highlight w:val="cyan"/>
        </w:rPr>
        <w:t xml:space="preserve">in using its economic and diplomatic power </w:t>
      </w:r>
      <w:r w:rsidRPr="005F2F85">
        <w:rPr>
          <w:rStyle w:val="Emphasis"/>
          <w:highlight w:val="cyan"/>
        </w:rPr>
        <w:t>to prevent Taiwan from getting</w:t>
      </w:r>
      <w:r w:rsidRPr="00476A16">
        <w:rPr>
          <w:rStyle w:val="Emphasis"/>
        </w:rPr>
        <w:t xml:space="preserve"> much outside </w:t>
      </w:r>
      <w:r w:rsidRPr="005F2F85">
        <w:rPr>
          <w:rStyle w:val="Emphasis"/>
          <w:highlight w:val="cyan"/>
        </w:rPr>
        <w:t>help</w:t>
      </w:r>
      <w:r w:rsidRPr="00A66F89">
        <w:rPr>
          <w:sz w:val="14"/>
        </w:rPr>
        <w:t xml:space="preserve">. </w:t>
      </w:r>
      <w:r w:rsidRPr="00A66F89">
        <w:rPr>
          <w:rStyle w:val="StyleUnderline"/>
        </w:rPr>
        <w:t>In the past decade alone,</w:t>
      </w:r>
      <w:r w:rsidRPr="00A66F89">
        <w:rPr>
          <w:sz w:val="14"/>
        </w:rPr>
        <w:t xml:space="preserve"> </w:t>
      </w:r>
      <w:r w:rsidRPr="00A66F89">
        <w:rPr>
          <w:rStyle w:val="StyleUnderline"/>
        </w:rPr>
        <w:t>Vietnam</w:t>
      </w:r>
      <w:r w:rsidRPr="00A66F89">
        <w:rPr>
          <w:sz w:val="14"/>
        </w:rPr>
        <w:t xml:space="preserve"> has </w:t>
      </w:r>
      <w:r w:rsidRPr="00A66F89">
        <w:rPr>
          <w:rStyle w:val="StyleUnderline"/>
        </w:rPr>
        <w:t>bought six</w:t>
      </w:r>
      <w:r w:rsidRPr="00A66F89">
        <w:rPr>
          <w:sz w:val="14"/>
        </w:rPr>
        <w:t xml:space="preserve"> Kilo-class </w:t>
      </w:r>
      <w:r w:rsidRPr="00A66F89">
        <w:rPr>
          <w:rStyle w:val="StyleUnderline"/>
        </w:rPr>
        <w:t>subs from Russia. Singapore</w:t>
      </w:r>
      <w:r w:rsidRPr="00A66F89">
        <w:rPr>
          <w:sz w:val="14"/>
        </w:rPr>
        <w:t xml:space="preserve"> is stocking its fleet </w:t>
      </w:r>
      <w:r w:rsidRPr="00A66F89">
        <w:rPr>
          <w:rStyle w:val="StyleUnderline"/>
        </w:rPr>
        <w:t>with German and Swedish boats</w:t>
      </w:r>
      <w:r w:rsidRPr="00A66F89">
        <w:rPr>
          <w:sz w:val="14"/>
        </w:rPr>
        <w:t xml:space="preserve">. In 2016, </w:t>
      </w:r>
      <w:r w:rsidRPr="00A66F89">
        <w:rPr>
          <w:rStyle w:val="StyleUnderline"/>
        </w:rPr>
        <w:t>France beat out Japan for the right to build</w:t>
      </w:r>
      <w:r w:rsidRPr="00A66F89">
        <w:rPr>
          <w:sz w:val="14"/>
        </w:rPr>
        <w:t xml:space="preserve"> 12 </w:t>
      </w:r>
      <w:r w:rsidRPr="00A66F89">
        <w:rPr>
          <w:rStyle w:val="StyleUnderline"/>
        </w:rPr>
        <w:t>new subs for Australia</w:t>
      </w:r>
      <w:r w:rsidRPr="00A66F89">
        <w:rPr>
          <w:sz w:val="14"/>
        </w:rPr>
        <w:t xml:space="preserve">. South </w:t>
      </w:r>
      <w:r w:rsidRPr="00A66F89">
        <w:rPr>
          <w:rStyle w:val="StyleUnderline"/>
        </w:rPr>
        <w:t>Korea entered the market</w:t>
      </w:r>
      <w:r w:rsidRPr="00A66F89">
        <w:rPr>
          <w:sz w:val="14"/>
        </w:rPr>
        <w:t xml:space="preserve"> in 2016 </w:t>
      </w:r>
      <w:r w:rsidRPr="00A66F89">
        <w:rPr>
          <w:rStyle w:val="StyleUnderline"/>
        </w:rPr>
        <w:t>with its delivery of</w:t>
      </w:r>
      <w:r w:rsidRPr="00A66F89">
        <w:rPr>
          <w:sz w:val="14"/>
        </w:rPr>
        <w:t xml:space="preserve"> the first of three new </w:t>
      </w:r>
      <w:r w:rsidRPr="00A66F89">
        <w:rPr>
          <w:rStyle w:val="StyleUnderline"/>
        </w:rPr>
        <w:t xml:space="preserve">submarines to Indonesia. Owing primarily to pressure from Beijing, all these </w:t>
      </w:r>
      <w:r w:rsidRPr="005F2F85">
        <w:rPr>
          <w:rStyle w:val="StyleUnderline"/>
          <w:highlight w:val="cyan"/>
        </w:rPr>
        <w:t>suppliers</w:t>
      </w:r>
      <w:r w:rsidRPr="005F2F85">
        <w:rPr>
          <w:sz w:val="14"/>
          <w:highlight w:val="cyan"/>
        </w:rPr>
        <w:t xml:space="preserve"> </w:t>
      </w:r>
      <w:r w:rsidRPr="005F2F85">
        <w:rPr>
          <w:rStyle w:val="Emphasis"/>
          <w:highlight w:val="cyan"/>
        </w:rPr>
        <w:t>have completely frozen out Taiwan</w:t>
      </w:r>
      <w:r w:rsidRPr="00A66F89">
        <w:rPr>
          <w:sz w:val="14"/>
        </w:rPr>
        <w:t xml:space="preserve"> </w:t>
      </w:r>
      <w:r w:rsidRPr="00A66F89">
        <w:rPr>
          <w:rStyle w:val="StyleUnderline"/>
        </w:rPr>
        <w:t>from the underwater arms race.</w:t>
      </w:r>
    </w:p>
    <w:p w14:paraId="59E88533" w14:textId="77777777" w:rsidR="00FB2505" w:rsidRPr="00A66F89" w:rsidRDefault="00FB2505" w:rsidP="00FB2505">
      <w:pPr>
        <w:rPr>
          <w:sz w:val="14"/>
        </w:rPr>
      </w:pPr>
      <w:r w:rsidRPr="005F2F85">
        <w:rPr>
          <w:rStyle w:val="StyleUnderline"/>
          <w:highlight w:val="cyan"/>
        </w:rPr>
        <w:t>The country</w:t>
      </w:r>
      <w:r w:rsidRPr="00A66F89">
        <w:rPr>
          <w:sz w:val="14"/>
        </w:rPr>
        <w:t xml:space="preserve"> that would be </w:t>
      </w:r>
      <w:r w:rsidRPr="005F2F85">
        <w:rPr>
          <w:rStyle w:val="Emphasis"/>
          <w:highlight w:val="cyan"/>
        </w:rPr>
        <w:t>most willing</w:t>
      </w:r>
      <w:r w:rsidRPr="00A66F89">
        <w:rPr>
          <w:sz w:val="14"/>
        </w:rPr>
        <w:t xml:space="preserve"> </w:t>
      </w:r>
      <w:r w:rsidRPr="00A66F89">
        <w:rPr>
          <w:rStyle w:val="StyleUnderline"/>
        </w:rPr>
        <w:t xml:space="preserve">to sell subs to Taiwan – </w:t>
      </w:r>
      <w:r w:rsidRPr="005F2F85">
        <w:rPr>
          <w:rStyle w:val="StyleUnderline"/>
          <w:highlight w:val="cyan"/>
        </w:rPr>
        <w:t>the</w:t>
      </w:r>
      <w:r w:rsidRPr="005F2F85">
        <w:rPr>
          <w:sz w:val="14"/>
          <w:highlight w:val="cyan"/>
        </w:rPr>
        <w:t xml:space="preserve"> </w:t>
      </w:r>
      <w:r w:rsidRPr="005F2F85">
        <w:rPr>
          <w:rStyle w:val="Emphasis"/>
          <w:highlight w:val="cyan"/>
        </w:rPr>
        <w:t>U</w:t>
      </w:r>
      <w:r w:rsidRPr="00A66F89">
        <w:rPr>
          <w:sz w:val="14"/>
        </w:rPr>
        <w:t xml:space="preserve">nited </w:t>
      </w:r>
      <w:r w:rsidRPr="005F2F85">
        <w:rPr>
          <w:rStyle w:val="Emphasis"/>
          <w:highlight w:val="cyan"/>
        </w:rPr>
        <w:t>S</w:t>
      </w:r>
      <w:r w:rsidRPr="00A66F89">
        <w:rPr>
          <w:sz w:val="14"/>
        </w:rPr>
        <w:t xml:space="preserve">tates </w:t>
      </w:r>
      <w:r w:rsidRPr="000951B5">
        <w:rPr>
          <w:sz w:val="14"/>
        </w:rPr>
        <w:t>–</w:t>
      </w:r>
      <w:r w:rsidRPr="00A66F89">
        <w:rPr>
          <w:sz w:val="14"/>
        </w:rPr>
        <w:t xml:space="preserve"> </w:t>
      </w:r>
      <w:r w:rsidRPr="005F2F85">
        <w:rPr>
          <w:rStyle w:val="StyleUnderline"/>
          <w:highlight w:val="cyan"/>
        </w:rPr>
        <w:t>is</w:t>
      </w:r>
      <w:r w:rsidRPr="00A66F89">
        <w:rPr>
          <w:sz w:val="14"/>
        </w:rPr>
        <w:t xml:space="preserve"> actually </w:t>
      </w:r>
      <w:r w:rsidRPr="005F2F85">
        <w:rPr>
          <w:rStyle w:val="StyleUnderline"/>
          <w:highlight w:val="cyan"/>
        </w:rPr>
        <w:t>ill-equipped</w:t>
      </w:r>
      <w:r w:rsidRPr="00A66F89">
        <w:rPr>
          <w:sz w:val="14"/>
        </w:rPr>
        <w:t xml:space="preserve"> to do so. The entire U.S. fleet consists of nuclear-powered submarines. Taiwan doesn’t need nuclear-powered subs, which are ideal for long-range operations but expensive. Rather, like most countries in East Asia with limited budgets and relatively small areas to patrol, Taiwan wants diesel-electric subs equipped with modern technology like air-independent propulsion systems. These are cheaper but still stealthy and ideal for anti-area/access denial strategies in littoral waters. U.S. defense contractors don’t build these for the U.S. Navy nor for export. </w:t>
      </w:r>
      <w:r w:rsidRPr="00A66F89">
        <w:rPr>
          <w:rStyle w:val="StyleUnderline"/>
        </w:rPr>
        <w:t>In 2001</w:t>
      </w:r>
      <w:r w:rsidRPr="00A66F89">
        <w:rPr>
          <w:sz w:val="14"/>
        </w:rPr>
        <w:t xml:space="preserve">, the George W. </w:t>
      </w:r>
      <w:r w:rsidRPr="000951B5">
        <w:rPr>
          <w:rStyle w:val="StyleUnderline"/>
        </w:rPr>
        <w:t>Bush</w:t>
      </w:r>
      <w:r w:rsidRPr="00A66F89">
        <w:rPr>
          <w:sz w:val="14"/>
        </w:rPr>
        <w:t xml:space="preserve"> administration </w:t>
      </w:r>
      <w:r w:rsidRPr="00A66F89">
        <w:rPr>
          <w:rStyle w:val="StyleUnderline"/>
        </w:rPr>
        <w:t>approved a plan to help Taiwan</w:t>
      </w:r>
      <w:r w:rsidRPr="00A66F89">
        <w:rPr>
          <w:sz w:val="14"/>
        </w:rPr>
        <w:t xml:space="preserve"> acquire diesel-electric submarines, </w:t>
      </w:r>
      <w:r w:rsidRPr="00A66F89">
        <w:rPr>
          <w:rStyle w:val="Emphasis"/>
        </w:rPr>
        <w:t>but</w:t>
      </w:r>
      <w:r w:rsidRPr="00A66F89">
        <w:rPr>
          <w:sz w:val="14"/>
        </w:rPr>
        <w:t xml:space="preserve"> </w:t>
      </w:r>
      <w:r w:rsidRPr="00A66F89">
        <w:rPr>
          <w:rStyle w:val="StyleUnderline"/>
        </w:rPr>
        <w:t>the deal</w:t>
      </w:r>
      <w:r w:rsidRPr="00A66F89">
        <w:rPr>
          <w:sz w:val="14"/>
        </w:rPr>
        <w:t xml:space="preserve"> </w:t>
      </w:r>
      <w:r w:rsidRPr="00A66F89">
        <w:rPr>
          <w:rStyle w:val="Emphasis"/>
        </w:rPr>
        <w:t>stalled</w:t>
      </w:r>
      <w:r w:rsidRPr="00A66F89">
        <w:rPr>
          <w:sz w:val="14"/>
        </w:rPr>
        <w:t xml:space="preserve"> for several reasons, reportedly including opposition from, of all places, the U.S. Navy. (The Navy fears that if U.S. defense contractors started building cheaper diesel-electric subs for export, Congress would force it to buy them.)</w:t>
      </w:r>
    </w:p>
    <w:p w14:paraId="484AEAF1" w14:textId="77777777" w:rsidR="00FB2505" w:rsidRPr="00A66F89" w:rsidRDefault="00FB2505" w:rsidP="00FB2505">
      <w:pPr>
        <w:rPr>
          <w:sz w:val="14"/>
        </w:rPr>
      </w:pPr>
      <w:r w:rsidRPr="00A66F89">
        <w:rPr>
          <w:rStyle w:val="StyleUnderline"/>
        </w:rPr>
        <w:t xml:space="preserve">In March 2017, </w:t>
      </w:r>
      <w:r w:rsidRPr="000951B5">
        <w:rPr>
          <w:rStyle w:val="StyleUnderline"/>
        </w:rPr>
        <w:t>Taiwan</w:t>
      </w:r>
      <w:r w:rsidRPr="00A66F89">
        <w:rPr>
          <w:sz w:val="14"/>
        </w:rPr>
        <w:t xml:space="preserve"> finally </w:t>
      </w:r>
      <w:r w:rsidRPr="00A66F89">
        <w:rPr>
          <w:rStyle w:val="StyleUnderline"/>
        </w:rPr>
        <w:t>announced</w:t>
      </w:r>
      <w:r w:rsidRPr="00A66F89">
        <w:rPr>
          <w:sz w:val="14"/>
        </w:rPr>
        <w:t xml:space="preserve"> that </w:t>
      </w:r>
      <w:r w:rsidRPr="00A66F89">
        <w:rPr>
          <w:rStyle w:val="StyleUnderline"/>
        </w:rPr>
        <w:t>it would build its own boats</w:t>
      </w:r>
      <w:r w:rsidRPr="00A66F89">
        <w:rPr>
          <w:sz w:val="14"/>
        </w:rPr>
        <w:t xml:space="preserve">. </w:t>
      </w:r>
      <w:r w:rsidRPr="00A66F89">
        <w:rPr>
          <w:rStyle w:val="Emphasis"/>
        </w:rPr>
        <w:t>Nonetheless</w:t>
      </w:r>
      <w:r w:rsidRPr="00A66F89">
        <w:rPr>
          <w:sz w:val="14"/>
        </w:rPr>
        <w:t xml:space="preserve">, </w:t>
      </w:r>
      <w:r w:rsidRPr="005F2F85">
        <w:rPr>
          <w:rStyle w:val="StyleUnderline"/>
          <w:highlight w:val="cyan"/>
        </w:rPr>
        <w:t>with</w:t>
      </w:r>
      <w:r w:rsidRPr="005F2F85">
        <w:rPr>
          <w:sz w:val="14"/>
          <w:highlight w:val="cyan"/>
        </w:rPr>
        <w:t xml:space="preserve"> </w:t>
      </w:r>
      <w:r w:rsidRPr="005F2F85">
        <w:rPr>
          <w:rStyle w:val="Emphasis"/>
          <w:highlight w:val="cyan"/>
        </w:rPr>
        <w:t>scant experience</w:t>
      </w:r>
      <w:r w:rsidRPr="005F2F85">
        <w:rPr>
          <w:sz w:val="14"/>
          <w:highlight w:val="cyan"/>
        </w:rPr>
        <w:t xml:space="preserve"> </w:t>
      </w:r>
      <w:r w:rsidRPr="005F2F85">
        <w:rPr>
          <w:rStyle w:val="StyleUnderline"/>
          <w:highlight w:val="cyan"/>
        </w:rPr>
        <w:t>in submarine construction</w:t>
      </w:r>
      <w:r w:rsidRPr="005F2F85">
        <w:rPr>
          <w:sz w:val="14"/>
          <w:highlight w:val="cyan"/>
        </w:rPr>
        <w:t xml:space="preserve">, </w:t>
      </w:r>
      <w:r w:rsidRPr="005F2F85">
        <w:rPr>
          <w:rStyle w:val="StyleUnderline"/>
          <w:highlight w:val="cyan"/>
        </w:rPr>
        <w:t xml:space="preserve">Taiwan </w:t>
      </w:r>
      <w:r w:rsidRPr="005F2F85">
        <w:rPr>
          <w:rStyle w:val="Emphasis"/>
          <w:highlight w:val="cyan"/>
        </w:rPr>
        <w:t>still needs foreign technology and weapons systems</w:t>
      </w:r>
      <w:r w:rsidRPr="00A66F89">
        <w:rPr>
          <w:sz w:val="14"/>
        </w:rPr>
        <w:t xml:space="preserve"> </w:t>
      </w:r>
      <w:r w:rsidRPr="00A66F89">
        <w:rPr>
          <w:rStyle w:val="StyleUnderline"/>
        </w:rPr>
        <w:t xml:space="preserve">to build up a modern fleet anytime soon, and </w:t>
      </w:r>
      <w:r w:rsidRPr="005F2F85">
        <w:rPr>
          <w:rStyle w:val="StyleUnderline"/>
          <w:highlight w:val="cyan"/>
        </w:rPr>
        <w:t>foreign suppliers</w:t>
      </w:r>
      <w:r w:rsidRPr="005F2F85">
        <w:rPr>
          <w:sz w:val="14"/>
          <w:highlight w:val="cyan"/>
        </w:rPr>
        <w:t xml:space="preserve"> </w:t>
      </w:r>
      <w:r w:rsidRPr="005F2F85">
        <w:rPr>
          <w:rStyle w:val="Emphasis"/>
          <w:highlight w:val="cyan"/>
        </w:rPr>
        <w:t>haven’t appeared any more inclined to go down this path</w:t>
      </w:r>
      <w:r w:rsidRPr="00A66F89">
        <w:rPr>
          <w:sz w:val="14"/>
        </w:rPr>
        <w:t xml:space="preserve">. </w:t>
      </w:r>
      <w:r w:rsidRPr="00A66F89">
        <w:rPr>
          <w:rStyle w:val="StyleUnderline"/>
        </w:rPr>
        <w:t>Taiwan</w:t>
      </w:r>
      <w:r w:rsidRPr="00A66F89">
        <w:rPr>
          <w:sz w:val="14"/>
        </w:rPr>
        <w:t xml:space="preserve">ese defense officials </w:t>
      </w:r>
      <w:r w:rsidRPr="00A66F89">
        <w:rPr>
          <w:rStyle w:val="StyleUnderline"/>
        </w:rPr>
        <w:t>told</w:t>
      </w:r>
      <w:r w:rsidRPr="00A66F89">
        <w:rPr>
          <w:sz w:val="14"/>
        </w:rPr>
        <w:t xml:space="preserve"> the </w:t>
      </w:r>
      <w:r w:rsidRPr="00A66F89">
        <w:rPr>
          <w:rStyle w:val="StyleUnderline"/>
        </w:rPr>
        <w:t>Asia Times</w:t>
      </w:r>
      <w:r w:rsidRPr="00A66F89">
        <w:rPr>
          <w:sz w:val="14"/>
        </w:rPr>
        <w:t xml:space="preserve"> two weeks ago that </w:t>
      </w:r>
      <w:r w:rsidRPr="005F2F85">
        <w:rPr>
          <w:rStyle w:val="StyleUnderline"/>
          <w:highlight w:val="cyan"/>
        </w:rPr>
        <w:t xml:space="preserve">Taipei was </w:t>
      </w:r>
      <w:r w:rsidRPr="005F2F85">
        <w:rPr>
          <w:rStyle w:val="Emphasis"/>
          <w:highlight w:val="cyan"/>
        </w:rPr>
        <w:t>struggling to procure critical components</w:t>
      </w:r>
      <w:r w:rsidRPr="00A66F89">
        <w:rPr>
          <w:sz w:val="14"/>
        </w:rPr>
        <w:t xml:space="preserve"> </w:t>
      </w:r>
      <w:r w:rsidRPr="00A66F89">
        <w:rPr>
          <w:rStyle w:val="StyleUnderline"/>
        </w:rPr>
        <w:t>for its sub program</w:t>
      </w:r>
      <w:r w:rsidRPr="00A66F89">
        <w:rPr>
          <w:sz w:val="14"/>
        </w:rPr>
        <w:t xml:space="preserve">. But it appears now as though </w:t>
      </w:r>
      <w:r w:rsidRPr="00A66F89">
        <w:rPr>
          <w:rStyle w:val="StyleUnderline"/>
        </w:rPr>
        <w:t>outside players may have</w:t>
      </w:r>
      <w:r w:rsidRPr="00A66F89">
        <w:rPr>
          <w:sz w:val="14"/>
        </w:rPr>
        <w:t xml:space="preserve"> merely </w:t>
      </w:r>
      <w:r w:rsidRPr="00A66F89">
        <w:rPr>
          <w:rStyle w:val="StyleUnderline"/>
        </w:rPr>
        <w:t xml:space="preserve">been </w:t>
      </w:r>
      <w:r w:rsidRPr="00A66F89">
        <w:rPr>
          <w:rStyle w:val="Emphasis"/>
        </w:rPr>
        <w:t>waiting for the U.S. to take the lead.</w:t>
      </w:r>
    </w:p>
    <w:p w14:paraId="7D23EB3A" w14:textId="77777777" w:rsidR="00FB2505" w:rsidRPr="00A66F89" w:rsidRDefault="00FB2505" w:rsidP="00FB2505">
      <w:pPr>
        <w:rPr>
          <w:sz w:val="14"/>
        </w:rPr>
      </w:pPr>
      <w:r w:rsidRPr="005F2F85">
        <w:rPr>
          <w:rStyle w:val="Emphasis"/>
          <w:highlight w:val="cyan"/>
        </w:rPr>
        <w:t>It’s not yet clear</w:t>
      </w:r>
      <w:r w:rsidRPr="005F2F85">
        <w:rPr>
          <w:sz w:val="14"/>
          <w:highlight w:val="cyan"/>
        </w:rPr>
        <w:t xml:space="preserve"> </w:t>
      </w:r>
      <w:r w:rsidRPr="005F2F85">
        <w:rPr>
          <w:rStyle w:val="StyleUnderline"/>
          <w:highlight w:val="cyan"/>
        </w:rPr>
        <w:t>how much stomach Tokyo, New Delhi or Europe</w:t>
      </w:r>
      <w:r w:rsidRPr="005F2F85">
        <w:rPr>
          <w:sz w:val="14"/>
          <w:highlight w:val="cyan"/>
        </w:rPr>
        <w:t>an</w:t>
      </w:r>
      <w:r w:rsidRPr="00A66F89">
        <w:rPr>
          <w:sz w:val="14"/>
        </w:rPr>
        <w:t xml:space="preserve"> governments really </w:t>
      </w:r>
      <w:r w:rsidRPr="005F2F85">
        <w:rPr>
          <w:rStyle w:val="StyleUnderline"/>
          <w:highlight w:val="cyan"/>
        </w:rPr>
        <w:t>have to risk economic retaliation from Beijing</w:t>
      </w:r>
      <w:r w:rsidRPr="00A66F89">
        <w:rPr>
          <w:sz w:val="14"/>
        </w:rPr>
        <w:t xml:space="preserve"> for Taipei’s benefit, nor</w:t>
      </w:r>
      <w:r w:rsidRPr="00A66F89">
        <w:rPr>
          <w:rStyle w:val="StyleUnderline"/>
        </w:rPr>
        <w:t xml:space="preserve"> how much they’d be willing to transfer sensitive technologies given the risk that they’d end up in the hands of the Chinese. </w:t>
      </w:r>
      <w:r w:rsidRPr="00A66F89">
        <w:rPr>
          <w:sz w:val="14"/>
        </w:rPr>
        <w:t xml:space="preserve">Their </w:t>
      </w:r>
      <w:r w:rsidRPr="00A66F89">
        <w:rPr>
          <w:rStyle w:val="StyleUnderline"/>
        </w:rPr>
        <w:t>reasons for hesitating</w:t>
      </w:r>
      <w:r w:rsidRPr="00A66F89">
        <w:rPr>
          <w:sz w:val="14"/>
        </w:rPr>
        <w:t xml:space="preserve"> on the matter </w:t>
      </w:r>
      <w:r w:rsidRPr="00A66F89">
        <w:rPr>
          <w:rStyle w:val="Emphasis"/>
        </w:rPr>
        <w:t>haven’t gone away overnight</w:t>
      </w:r>
      <w:r w:rsidRPr="00A66F89">
        <w:rPr>
          <w:sz w:val="14"/>
        </w:rPr>
        <w:t>. Nor is it clear how successfully Taiwan will be able to incorporate a mix of foreign technologies into an indigenous design. Doing so is quite a bit more difficult than buying subs off the shelf.</w:t>
      </w:r>
    </w:p>
    <w:p w14:paraId="6603FB71" w14:textId="77777777" w:rsidR="00FB2505" w:rsidRPr="00A66F89" w:rsidRDefault="00FB2505" w:rsidP="00FB2505">
      <w:pPr>
        <w:rPr>
          <w:sz w:val="14"/>
        </w:rPr>
      </w:pPr>
      <w:r w:rsidRPr="00A66F89">
        <w:rPr>
          <w:rStyle w:val="Emphasis"/>
        </w:rPr>
        <w:t>Still</w:t>
      </w:r>
      <w:r w:rsidRPr="00A66F89">
        <w:rPr>
          <w:sz w:val="14"/>
        </w:rPr>
        <w:t xml:space="preserve">, </w:t>
      </w:r>
      <w:r w:rsidRPr="005F2F85">
        <w:rPr>
          <w:rStyle w:val="StyleUnderline"/>
          <w:highlight w:val="cyan"/>
        </w:rPr>
        <w:t>Japan and India</w:t>
      </w:r>
      <w:r w:rsidRPr="00A66F89">
        <w:rPr>
          <w:sz w:val="14"/>
        </w:rPr>
        <w:t xml:space="preserve"> both </w:t>
      </w:r>
      <w:r w:rsidRPr="005F2F85">
        <w:rPr>
          <w:rStyle w:val="StyleUnderline"/>
          <w:highlight w:val="cyan"/>
        </w:rPr>
        <w:t>make some sense as partners</w:t>
      </w:r>
      <w:r w:rsidRPr="00A66F89">
        <w:rPr>
          <w:rStyle w:val="StyleUnderline"/>
        </w:rPr>
        <w:t xml:space="preserve"> with Taiwan</w:t>
      </w:r>
      <w:r w:rsidRPr="00A66F89">
        <w:rPr>
          <w:sz w:val="14"/>
        </w:rPr>
        <w:t xml:space="preserve"> in this arena, </w:t>
      </w:r>
      <w:r w:rsidRPr="00A66F89">
        <w:rPr>
          <w:rStyle w:val="StyleUnderline"/>
        </w:rPr>
        <w:t>given their own growing wariness of China</w:t>
      </w:r>
      <w:r w:rsidRPr="00A66F89">
        <w:rPr>
          <w:sz w:val="14"/>
        </w:rPr>
        <w:t xml:space="preserve">’s maritime expansion. For Japan, preserving Taiwan’s independence is an utmost strategic priority. The </w:t>
      </w:r>
      <w:r w:rsidRPr="000951B5">
        <w:rPr>
          <w:rStyle w:val="StyleUnderline"/>
        </w:rPr>
        <w:t>participation</w:t>
      </w:r>
      <w:r w:rsidRPr="00A66F89">
        <w:rPr>
          <w:rStyle w:val="StyleUnderline"/>
        </w:rPr>
        <w:t xml:space="preserve"> of either would be</w:t>
      </w:r>
      <w:r w:rsidRPr="00A66F89">
        <w:rPr>
          <w:sz w:val="14"/>
        </w:rPr>
        <w:t xml:space="preserve"> further </w:t>
      </w:r>
      <w:r w:rsidRPr="00A66F89">
        <w:rPr>
          <w:rStyle w:val="StyleUnderline"/>
        </w:rPr>
        <w:t>evidence</w:t>
      </w:r>
      <w:r w:rsidRPr="00A66F89">
        <w:rPr>
          <w:sz w:val="14"/>
        </w:rPr>
        <w:t xml:space="preserve"> </w:t>
      </w:r>
      <w:r w:rsidRPr="00A66F89">
        <w:rPr>
          <w:rStyle w:val="StyleUnderline"/>
        </w:rPr>
        <w:t>that a loose coalition of regional powers</w:t>
      </w:r>
      <w:r w:rsidRPr="00A66F89">
        <w:rPr>
          <w:sz w:val="14"/>
        </w:rPr>
        <w:t xml:space="preserve"> keen to check Chinese assertiveness </w:t>
      </w:r>
      <w:r w:rsidRPr="00A66F89">
        <w:rPr>
          <w:rStyle w:val="StyleUnderline"/>
        </w:rPr>
        <w:t>is starting to take shape</w:t>
      </w:r>
      <w:r w:rsidRPr="00A66F89">
        <w:rPr>
          <w:sz w:val="14"/>
        </w:rPr>
        <w:t xml:space="preserve">. And </w:t>
      </w:r>
      <w:r w:rsidRPr="00A66F89">
        <w:rPr>
          <w:rStyle w:val="StyleUnderline"/>
        </w:rPr>
        <w:t xml:space="preserve">it says something that </w:t>
      </w:r>
      <w:r w:rsidRPr="005F2F85">
        <w:rPr>
          <w:rStyle w:val="StyleUnderline"/>
          <w:highlight w:val="cyan"/>
        </w:rPr>
        <w:t xml:space="preserve">countries may be willing to shrug off concerns about Chinese retaliation </w:t>
      </w:r>
      <w:r w:rsidRPr="005F2F85">
        <w:rPr>
          <w:rStyle w:val="Emphasis"/>
          <w:highlight w:val="cyan"/>
        </w:rPr>
        <w:t>if and when the U.S. does so first.</w:t>
      </w:r>
    </w:p>
    <w:p w14:paraId="4B14BCCC" w14:textId="3DCBB988" w:rsidR="00ED0C66" w:rsidRDefault="00ED0C66" w:rsidP="00ED0C66">
      <w:pPr>
        <w:pStyle w:val="Heading3"/>
      </w:pPr>
      <w:r>
        <w:lastRenderedPageBreak/>
        <w:t>Deterrence---A2: Asymmetric Deterrence Fails---Blockade</w:t>
      </w:r>
    </w:p>
    <w:p w14:paraId="13A36E9E" w14:textId="2FEAAAD9" w:rsidR="00ED0C66" w:rsidRPr="009E7017" w:rsidRDefault="00ED0C66" w:rsidP="00ED0C66">
      <w:pPr>
        <w:pStyle w:val="Heading4"/>
        <w:rPr>
          <w:u w:val="single"/>
        </w:rPr>
      </w:pPr>
      <w:r>
        <w:t xml:space="preserve">China </w:t>
      </w:r>
      <w:r>
        <w:rPr>
          <w:u w:val="single"/>
        </w:rPr>
        <w:t>can’t isolate</w:t>
      </w:r>
      <w:r>
        <w:t xml:space="preserve"> Taiwan – </w:t>
      </w:r>
      <w:r w:rsidRPr="009E7017">
        <w:rPr>
          <w:u w:val="single"/>
        </w:rPr>
        <w:t>too big</w:t>
      </w:r>
      <w:r w:rsidR="009E7017">
        <w:t xml:space="preserve">, </w:t>
      </w:r>
      <w:r w:rsidR="009E7017" w:rsidRPr="009E7017">
        <w:rPr>
          <w:u w:val="single"/>
        </w:rPr>
        <w:t>sympathizers</w:t>
      </w:r>
      <w:r w:rsidR="009E7017">
        <w:t xml:space="preserve"> break through, </w:t>
      </w:r>
      <w:r w:rsidR="009E7017">
        <w:rPr>
          <w:u w:val="single"/>
        </w:rPr>
        <w:t>planning</w:t>
      </w:r>
      <w:r w:rsidR="009E7017">
        <w:t xml:space="preserve">, and </w:t>
      </w:r>
      <w:r w:rsidR="009E7017">
        <w:rPr>
          <w:u w:val="single"/>
        </w:rPr>
        <w:t>geography</w:t>
      </w:r>
    </w:p>
    <w:p w14:paraId="489F51D5" w14:textId="77777777" w:rsidR="00ED0C66" w:rsidRDefault="00ED0C66" w:rsidP="00ED0C66">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05839473" w14:textId="23132D33" w:rsidR="00ED0C66" w:rsidRDefault="00ED0C66" w:rsidP="00ED0C66"/>
    <w:p w14:paraId="31B9C8AE" w14:textId="59BA4C0C" w:rsidR="00ED0C66" w:rsidRPr="000C1456" w:rsidRDefault="00ED0C66" w:rsidP="00ED0C66">
      <w:pPr>
        <w:rPr>
          <w:sz w:val="14"/>
        </w:rPr>
      </w:pPr>
      <w:r w:rsidRPr="000C1456">
        <w:rPr>
          <w:sz w:val="14"/>
        </w:rPr>
        <w:t xml:space="preserve">Taiwan is an island. China can cut the insurgency off from external support: </w:t>
      </w:r>
      <w:r w:rsidRPr="005F2F85">
        <w:rPr>
          <w:rStyle w:val="StyleUnderline"/>
          <w:highlight w:val="cyan"/>
        </w:rPr>
        <w:t xml:space="preserve">Although Taiwan is an island, </w:t>
      </w:r>
      <w:r w:rsidRPr="005F2F85">
        <w:rPr>
          <w:rStyle w:val="Emphasis"/>
          <w:highlight w:val="cyan"/>
        </w:rPr>
        <w:t>it is a large one</w:t>
      </w:r>
      <w:r w:rsidRPr="000C1456">
        <w:rPr>
          <w:sz w:val="14"/>
        </w:rPr>
        <w:t xml:space="preserve">. With nearly 14,000 square miles, </w:t>
      </w:r>
      <w:r w:rsidRPr="009E7017">
        <w:rPr>
          <w:rStyle w:val="StyleUnderline"/>
        </w:rPr>
        <w:t>it is</w:t>
      </w:r>
      <w:r w:rsidRPr="000C1456">
        <w:rPr>
          <w:sz w:val="14"/>
        </w:rPr>
        <w:t xml:space="preserve"> approximately the same size as </w:t>
      </w:r>
      <w:r w:rsidRPr="009E7017">
        <w:rPr>
          <w:rStyle w:val="StyleUnderline"/>
        </w:rPr>
        <w:t>Massachusetts and New Jersey</w:t>
      </w:r>
      <w:r w:rsidRPr="000C1456">
        <w:rPr>
          <w:sz w:val="14"/>
        </w:rPr>
        <w:t xml:space="preserve"> </w:t>
      </w:r>
      <w:r w:rsidRPr="009E7017">
        <w:rPr>
          <w:rStyle w:val="Emphasis"/>
        </w:rPr>
        <w:t>together</w:t>
      </w:r>
      <w:r w:rsidRPr="000C1456">
        <w:rPr>
          <w:sz w:val="14"/>
        </w:rPr>
        <w:t xml:space="preserve">. </w:t>
      </w:r>
      <w:r w:rsidRPr="009E7017">
        <w:rPr>
          <w:rStyle w:val="StyleUnderline"/>
        </w:rPr>
        <w:t>Its size</w:t>
      </w:r>
      <w:r w:rsidRPr="000C1456">
        <w:rPr>
          <w:sz w:val="14"/>
        </w:rPr>
        <w:t xml:space="preserve">, </w:t>
      </w:r>
      <w:r w:rsidRPr="000951B5">
        <w:rPr>
          <w:sz w:val="14"/>
        </w:rPr>
        <w:t xml:space="preserve">combined </w:t>
      </w:r>
      <w:r w:rsidRPr="000951B5">
        <w:rPr>
          <w:rStyle w:val="StyleUnderline"/>
        </w:rPr>
        <w:t xml:space="preserve">with over </w:t>
      </w:r>
      <w:r w:rsidRPr="005F2F85">
        <w:rPr>
          <w:rStyle w:val="StyleUnderline"/>
          <w:highlight w:val="cyan"/>
        </w:rPr>
        <w:t xml:space="preserve">700 miles of coastline, </w:t>
      </w:r>
      <w:r w:rsidRPr="000951B5">
        <w:rPr>
          <w:rStyle w:val="StyleUnderline"/>
        </w:rPr>
        <w:t xml:space="preserve">will </w:t>
      </w:r>
      <w:r w:rsidRPr="005F2F85">
        <w:rPr>
          <w:rStyle w:val="StyleUnderline"/>
          <w:highlight w:val="cyan"/>
        </w:rPr>
        <w:t>make it</w:t>
      </w:r>
      <w:r w:rsidRPr="005F2F85">
        <w:rPr>
          <w:sz w:val="14"/>
          <w:highlight w:val="cyan"/>
        </w:rPr>
        <w:t xml:space="preserve"> </w:t>
      </w:r>
      <w:r w:rsidRPr="005F2F85">
        <w:rPr>
          <w:rStyle w:val="Emphasis"/>
          <w:highlight w:val="cyan"/>
        </w:rPr>
        <w:t>nearly impossible</w:t>
      </w:r>
      <w:r w:rsidRPr="005F2F85">
        <w:rPr>
          <w:rStyle w:val="StyleUnderline"/>
          <w:highlight w:val="cyan"/>
        </w:rPr>
        <w:t xml:space="preserve"> for the PLA to maintain an airtight blockade</w:t>
      </w:r>
      <w:r w:rsidRPr="000C1456">
        <w:rPr>
          <w:sz w:val="14"/>
        </w:rPr>
        <w:t xml:space="preserve">. </w:t>
      </w:r>
      <w:r w:rsidRPr="005F2F85">
        <w:rPr>
          <w:rStyle w:val="StyleUnderline"/>
          <w:highlight w:val="cyan"/>
        </w:rPr>
        <w:t>Sympathizers</w:t>
      </w:r>
      <w:r w:rsidRPr="009E7017">
        <w:rPr>
          <w:rStyle w:val="StyleUnderline"/>
        </w:rPr>
        <w:t>—</w:t>
      </w:r>
      <w:r w:rsidRPr="009E7017">
        <w:rPr>
          <w:rStyle w:val="Emphasis"/>
        </w:rPr>
        <w:t>both</w:t>
      </w:r>
      <w:r w:rsidRPr="009E7017">
        <w:rPr>
          <w:rStyle w:val="StyleUnderline"/>
        </w:rPr>
        <w:t xml:space="preserve"> states and nonstate</w:t>
      </w:r>
      <w:r w:rsidRPr="000C1456">
        <w:rPr>
          <w:sz w:val="14"/>
        </w:rPr>
        <w:t xml:space="preserve"> groups—</w:t>
      </w:r>
      <w:r w:rsidRPr="005F2F85">
        <w:rPr>
          <w:rStyle w:val="StyleUnderline"/>
          <w:highlight w:val="cyan"/>
        </w:rPr>
        <w:t>will be able to use</w:t>
      </w:r>
      <w:r w:rsidRPr="005F2F85">
        <w:rPr>
          <w:sz w:val="14"/>
          <w:highlight w:val="cyan"/>
        </w:rPr>
        <w:t xml:space="preserve"> </w:t>
      </w:r>
      <w:r w:rsidRPr="005F2F85">
        <w:rPr>
          <w:rStyle w:val="Emphasis"/>
          <w:highlight w:val="cyan"/>
        </w:rPr>
        <w:t>both</w:t>
      </w:r>
      <w:r w:rsidRPr="005F2F85">
        <w:rPr>
          <w:sz w:val="14"/>
          <w:highlight w:val="cyan"/>
        </w:rPr>
        <w:t xml:space="preserve"> </w:t>
      </w:r>
      <w:r w:rsidRPr="005F2F85">
        <w:rPr>
          <w:rStyle w:val="StyleUnderline"/>
          <w:highlight w:val="cyan"/>
        </w:rPr>
        <w:t>traditional</w:t>
      </w:r>
      <w:r w:rsidRPr="005F2F85">
        <w:rPr>
          <w:sz w:val="14"/>
          <w:highlight w:val="cyan"/>
        </w:rPr>
        <w:t xml:space="preserve"> </w:t>
      </w:r>
      <w:r w:rsidRPr="005F2F85">
        <w:rPr>
          <w:rStyle w:val="StyleUnderline"/>
          <w:highlight w:val="cyan"/>
        </w:rPr>
        <w:t>means, such as blockade running, and nontraditional methods, such as</w:t>
      </w:r>
      <w:r w:rsidRPr="000C1456">
        <w:rPr>
          <w:sz w:val="14"/>
        </w:rPr>
        <w:t xml:space="preserve"> long-range </w:t>
      </w:r>
      <w:r w:rsidRPr="005F2F85">
        <w:rPr>
          <w:rStyle w:val="StyleUnderline"/>
          <w:highlight w:val="cyan"/>
        </w:rPr>
        <w:t>drones, to support</w:t>
      </w:r>
      <w:r w:rsidRPr="000C1456">
        <w:rPr>
          <w:sz w:val="14"/>
        </w:rPr>
        <w:t xml:space="preserve"> the </w:t>
      </w:r>
      <w:r w:rsidRPr="005F2F85">
        <w:rPr>
          <w:rStyle w:val="StyleUnderline"/>
          <w:highlight w:val="cyan"/>
        </w:rPr>
        <w:t>insurgency</w:t>
      </w:r>
      <w:r w:rsidRPr="000C1456">
        <w:rPr>
          <w:sz w:val="14"/>
        </w:rPr>
        <w:t xml:space="preserve">. </w:t>
      </w:r>
      <w:r w:rsidRPr="005F2F85">
        <w:rPr>
          <w:rStyle w:val="Emphasis"/>
          <w:highlight w:val="cyan"/>
        </w:rPr>
        <w:t>Nor will insurgents be exclusively dependent on help</w:t>
      </w:r>
      <w:r w:rsidRPr="005F2F85">
        <w:rPr>
          <w:sz w:val="14"/>
          <w:highlight w:val="cyan"/>
        </w:rPr>
        <w:t xml:space="preserve"> </w:t>
      </w:r>
      <w:r w:rsidRPr="005F2F85">
        <w:rPr>
          <w:rStyle w:val="StyleUnderline"/>
          <w:highlight w:val="cyan"/>
        </w:rPr>
        <w:t>from the outside</w:t>
      </w:r>
      <w:r w:rsidRPr="009E7017">
        <w:rPr>
          <w:rStyle w:val="StyleUnderline"/>
        </w:rPr>
        <w:t xml:space="preserve"> world</w:t>
      </w:r>
      <w:r w:rsidRPr="000C1456">
        <w:rPr>
          <w:sz w:val="14"/>
        </w:rPr>
        <w:t xml:space="preserve">. Part of </w:t>
      </w:r>
      <w:r w:rsidRPr="009E7017">
        <w:rPr>
          <w:rStyle w:val="StyleUnderline"/>
        </w:rPr>
        <w:t>organizing a Territorial Defense Force will entail establishing a</w:t>
      </w:r>
      <w:r w:rsidRPr="000C1456">
        <w:rPr>
          <w:sz w:val="14"/>
        </w:rPr>
        <w:t xml:space="preserve"> </w:t>
      </w:r>
      <w:r w:rsidRPr="009E7017">
        <w:rPr>
          <w:rStyle w:val="Emphasis"/>
        </w:rPr>
        <w:t>complex network</w:t>
      </w:r>
      <w:r w:rsidRPr="000C1456">
        <w:rPr>
          <w:sz w:val="14"/>
        </w:rPr>
        <w:t xml:space="preserve"> </w:t>
      </w:r>
      <w:r w:rsidRPr="009E7017">
        <w:rPr>
          <w:rStyle w:val="StyleUnderline"/>
        </w:rPr>
        <w:t>of weapons and ammunition caches. Insurgents will</w:t>
      </w:r>
      <w:r w:rsidRPr="000C1456">
        <w:rPr>
          <w:sz w:val="14"/>
        </w:rPr>
        <w:t xml:space="preserve"> </w:t>
      </w:r>
      <w:r w:rsidRPr="009E7017">
        <w:rPr>
          <w:rStyle w:val="Emphasis"/>
        </w:rPr>
        <w:t>of course</w:t>
      </w:r>
      <w:r w:rsidRPr="000C1456">
        <w:rPr>
          <w:sz w:val="14"/>
        </w:rPr>
        <w:t xml:space="preserve"> </w:t>
      </w:r>
      <w:r w:rsidRPr="009E7017">
        <w:rPr>
          <w:rStyle w:val="StyleUnderline"/>
        </w:rPr>
        <w:t>rely</w:t>
      </w:r>
      <w:r w:rsidRPr="000C1456">
        <w:rPr>
          <w:sz w:val="14"/>
        </w:rPr>
        <w:t xml:space="preserve"> heavily </w:t>
      </w:r>
      <w:r w:rsidRPr="009E7017">
        <w:rPr>
          <w:rStyle w:val="StyleUnderline"/>
        </w:rPr>
        <w:t>on the local population</w:t>
      </w:r>
      <w:r w:rsidRPr="000C1456">
        <w:rPr>
          <w:sz w:val="14"/>
        </w:rPr>
        <w:t xml:space="preserve"> for food, water, medical care, and intelligence. And, </w:t>
      </w:r>
      <w:r w:rsidRPr="009E7017">
        <w:rPr>
          <w:rStyle w:val="StyleUnderline"/>
        </w:rPr>
        <w:t>Taiwan’s insurgents will</w:t>
      </w:r>
      <w:r w:rsidRPr="000C1456">
        <w:rPr>
          <w:sz w:val="14"/>
        </w:rPr>
        <w:t xml:space="preserve"> rely </w:t>
      </w:r>
      <w:r w:rsidRPr="009E7017">
        <w:rPr>
          <w:rStyle w:val="StyleUnderline"/>
        </w:rPr>
        <w:t>heavily on guerrilla operations</w:t>
      </w:r>
      <w:r w:rsidRPr="000C1456">
        <w:rPr>
          <w:sz w:val="14"/>
        </w:rPr>
        <w:t xml:space="preserve"> against the PLA </w:t>
      </w:r>
      <w:r w:rsidRPr="009E7017">
        <w:rPr>
          <w:rStyle w:val="StyleUnderline"/>
        </w:rPr>
        <w:t>to keep themselves supplied</w:t>
      </w:r>
      <w:r w:rsidRPr="000C1456">
        <w:rPr>
          <w:sz w:val="14"/>
        </w:rPr>
        <w:t xml:space="preserve">. </w:t>
      </w:r>
      <w:r w:rsidRPr="009E7017">
        <w:rPr>
          <w:rStyle w:val="Emphasis"/>
        </w:rPr>
        <w:t>Additionally</w:t>
      </w:r>
      <w:r w:rsidRPr="000C1456">
        <w:rPr>
          <w:sz w:val="14"/>
        </w:rPr>
        <w:t xml:space="preserve">, </w:t>
      </w:r>
      <w:r w:rsidRPr="005F2F85">
        <w:rPr>
          <w:rStyle w:val="StyleUnderline"/>
          <w:highlight w:val="cyan"/>
        </w:rPr>
        <w:t>Taiwan makes up for its lack</w:t>
      </w:r>
      <w:r w:rsidRPr="005F2F85">
        <w:rPr>
          <w:sz w:val="14"/>
          <w:highlight w:val="cyan"/>
        </w:rPr>
        <w:t xml:space="preserve"> </w:t>
      </w:r>
      <w:r w:rsidRPr="005F2F85">
        <w:rPr>
          <w:rStyle w:val="StyleUnderline"/>
          <w:highlight w:val="cyan"/>
        </w:rPr>
        <w:t xml:space="preserve">of size with its </w:t>
      </w:r>
      <w:r w:rsidRPr="005F2F85">
        <w:rPr>
          <w:rStyle w:val="Emphasis"/>
          <w:highlight w:val="cyan"/>
        </w:rPr>
        <w:t>geographic complexity</w:t>
      </w:r>
      <w:r w:rsidRPr="005F2F85">
        <w:rPr>
          <w:sz w:val="14"/>
          <w:highlight w:val="cyan"/>
        </w:rPr>
        <w:t>.</w:t>
      </w:r>
      <w:r w:rsidRPr="000C1456">
        <w:rPr>
          <w:sz w:val="14"/>
        </w:rPr>
        <w:t xml:space="preserve"> </w:t>
      </w:r>
      <w:r w:rsidRPr="005F2F85">
        <w:rPr>
          <w:rStyle w:val="StyleUnderline"/>
          <w:highlight w:val="cyan"/>
        </w:rPr>
        <w:t>PLA forces will have</w:t>
      </w:r>
      <w:r w:rsidRPr="000C1456">
        <w:rPr>
          <w:sz w:val="14"/>
        </w:rPr>
        <w:t xml:space="preserve"> to conduct </w:t>
      </w:r>
      <w:r w:rsidRPr="005F2F85">
        <w:rPr>
          <w:rStyle w:val="StyleUnderline"/>
          <w:highlight w:val="cyan"/>
        </w:rPr>
        <w:t>counterinsurgency</w:t>
      </w:r>
      <w:r w:rsidRPr="000C1456">
        <w:rPr>
          <w:sz w:val="14"/>
        </w:rPr>
        <w:t xml:space="preserve"> operations </w:t>
      </w:r>
      <w:r w:rsidRPr="005F2F85">
        <w:rPr>
          <w:rStyle w:val="StyleUnderline"/>
          <w:highlight w:val="cyan"/>
        </w:rPr>
        <w:t>in</w:t>
      </w:r>
      <w:r w:rsidRPr="005F2F85">
        <w:rPr>
          <w:sz w:val="14"/>
          <w:highlight w:val="cyan"/>
        </w:rPr>
        <w:t xml:space="preserve"> </w:t>
      </w:r>
      <w:r w:rsidRPr="005F2F85">
        <w:rPr>
          <w:rStyle w:val="Emphasis"/>
          <w:highlight w:val="cyan"/>
        </w:rPr>
        <w:t>some of the harshest conditions imaginable</w:t>
      </w:r>
      <w:r w:rsidRPr="005F2F85">
        <w:rPr>
          <w:rStyle w:val="StyleUnderline"/>
          <w:highlight w:val="cyan"/>
        </w:rPr>
        <w:t>: jungles, mountains, and megacities</w:t>
      </w:r>
      <w:r w:rsidRPr="000C1456">
        <w:rPr>
          <w:rStyle w:val="StyleUnderline"/>
        </w:rPr>
        <w:t>.</w:t>
      </w:r>
      <w:r w:rsidRPr="000C1456">
        <w:rPr>
          <w:sz w:val="14"/>
        </w:rPr>
        <w:t xml:space="preserve"> </w:t>
      </w:r>
    </w:p>
    <w:p w14:paraId="2E16BB72" w14:textId="34264F39" w:rsidR="007C34F5" w:rsidRDefault="007C34F5" w:rsidP="00335456">
      <w:pPr>
        <w:pStyle w:val="Heading3"/>
      </w:pPr>
      <w:r>
        <w:lastRenderedPageBreak/>
        <w:t>Deterrence---A2: Asymmetric Deterrence Fails---China Wins</w:t>
      </w:r>
    </w:p>
    <w:p w14:paraId="0C191E20" w14:textId="2A005433" w:rsidR="00F05047" w:rsidRPr="007D0821" w:rsidRDefault="00F05047" w:rsidP="00F05047">
      <w:pPr>
        <w:pStyle w:val="Heading4"/>
      </w:pPr>
      <w:r>
        <w:t xml:space="preserve">China </w:t>
      </w:r>
      <w:r w:rsidRPr="00887DFD">
        <w:rPr>
          <w:u w:val="single"/>
        </w:rPr>
        <w:t>can’t</w:t>
      </w:r>
      <w:r>
        <w:t xml:space="preserve"> crush resistance </w:t>
      </w:r>
      <w:r>
        <w:rPr>
          <w:b w:val="0"/>
          <w:bCs/>
        </w:rPr>
        <w:t xml:space="preserve">even if they have general success against insurgencies – </w:t>
      </w:r>
      <w:r w:rsidRPr="00F05047">
        <w:rPr>
          <w:u w:val="single"/>
        </w:rPr>
        <w:t>Taiwan’s unique</w:t>
      </w:r>
      <w:r>
        <w:t>,</w:t>
      </w:r>
      <w:r w:rsidR="007D0821">
        <w:t xml:space="preserve"> it </w:t>
      </w:r>
      <w:r w:rsidR="007D0821">
        <w:rPr>
          <w:u w:val="single"/>
        </w:rPr>
        <w:t>trades-off</w:t>
      </w:r>
      <w:r w:rsidR="007D0821">
        <w:t xml:space="preserve"> with other missions</w:t>
      </w:r>
      <w:r w:rsidR="0016203F">
        <w:t xml:space="preserve"> </w:t>
      </w:r>
      <w:r w:rsidR="0016203F">
        <w:rPr>
          <w:b w:val="0"/>
          <w:bCs/>
        </w:rPr>
        <w:t>with PAP</w:t>
      </w:r>
      <w:r w:rsidR="007D0821">
        <w:t xml:space="preserve">, and </w:t>
      </w:r>
      <w:r w:rsidR="007D0821">
        <w:rPr>
          <w:u w:val="single"/>
        </w:rPr>
        <w:t>international backlash</w:t>
      </w:r>
      <w:r w:rsidR="007D0821">
        <w:t xml:space="preserve"> to PLA forces</w:t>
      </w:r>
    </w:p>
    <w:p w14:paraId="4963F647" w14:textId="77777777" w:rsidR="007C34F5" w:rsidRDefault="007C34F5" w:rsidP="007C34F5">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4BB71315" w14:textId="77777777" w:rsidR="007C34F5" w:rsidRPr="007C34F5" w:rsidRDefault="007C34F5" w:rsidP="007C34F5"/>
    <w:p w14:paraId="223FD961" w14:textId="77777777" w:rsidR="00B31C50" w:rsidRDefault="007C34F5" w:rsidP="007C34F5">
      <w:pPr>
        <w:rPr>
          <w:sz w:val="14"/>
        </w:rPr>
      </w:pPr>
      <w:r w:rsidRPr="00134FC3">
        <w:rPr>
          <w:sz w:val="14"/>
        </w:rPr>
        <w:t xml:space="preserve">China knows how to wage counterinsurgency: </w:t>
      </w:r>
      <w:r w:rsidRPr="00F05047">
        <w:rPr>
          <w:rStyle w:val="StyleUnderline"/>
        </w:rPr>
        <w:t>China has experience putting down insurgencies</w:t>
      </w:r>
      <w:r w:rsidRPr="00134FC3">
        <w:rPr>
          <w:sz w:val="14"/>
        </w:rPr>
        <w:t xml:space="preserve"> and suppressing rebellion. It has a People’s Armed Police Force (PAP) consisting of 1.5 million paramilitary troops specifically trained to handle internal security missions. And the PAP has experience maintaining order in China’s restive provinces. </w:t>
      </w:r>
      <w:r w:rsidRPr="00F05047">
        <w:rPr>
          <w:rStyle w:val="Emphasis"/>
        </w:rPr>
        <w:t>Nevertheless</w:t>
      </w:r>
      <w:r w:rsidRPr="00134FC3">
        <w:rPr>
          <w:sz w:val="14"/>
        </w:rPr>
        <w:t xml:space="preserve">, </w:t>
      </w:r>
      <w:r w:rsidRPr="00F05047">
        <w:rPr>
          <w:rStyle w:val="StyleUnderline"/>
        </w:rPr>
        <w:t>it is important not to overstate their ability to effectively neutralize an insurgency in Taiwan</w:t>
      </w:r>
      <w:r w:rsidRPr="00134FC3">
        <w:rPr>
          <w:sz w:val="14"/>
        </w:rPr>
        <w:t xml:space="preserve">. First, </w:t>
      </w:r>
      <w:r w:rsidRPr="005F2F85">
        <w:rPr>
          <w:rStyle w:val="StyleUnderline"/>
          <w:highlight w:val="cyan"/>
        </w:rPr>
        <w:t>the PAP has</w:t>
      </w:r>
      <w:r w:rsidRPr="005F2F85">
        <w:rPr>
          <w:sz w:val="14"/>
          <w:highlight w:val="cyan"/>
        </w:rPr>
        <w:t xml:space="preserve"> </w:t>
      </w:r>
      <w:r w:rsidRPr="005F2F85">
        <w:rPr>
          <w:rStyle w:val="Emphasis"/>
          <w:highlight w:val="cyan"/>
        </w:rPr>
        <w:t>no experience</w:t>
      </w:r>
      <w:r w:rsidRPr="005F2F85">
        <w:rPr>
          <w:sz w:val="14"/>
          <w:highlight w:val="cyan"/>
        </w:rPr>
        <w:t xml:space="preserve"> </w:t>
      </w:r>
      <w:r w:rsidRPr="005F2F85">
        <w:rPr>
          <w:rStyle w:val="StyleUnderline"/>
          <w:highlight w:val="cyan"/>
        </w:rPr>
        <w:t>waging a counterinsurgency under the conditions we describe</w:t>
      </w:r>
      <w:r w:rsidRPr="00134FC3">
        <w:rPr>
          <w:sz w:val="14"/>
        </w:rPr>
        <w:t xml:space="preserve">. Maintaining order in </w:t>
      </w:r>
      <w:r w:rsidRPr="005F2F85">
        <w:rPr>
          <w:rStyle w:val="StyleUnderline"/>
          <w:highlight w:val="cyan"/>
        </w:rPr>
        <w:t xml:space="preserve">Xinjiang is </w:t>
      </w:r>
      <w:r w:rsidRPr="005F2F85">
        <w:rPr>
          <w:rStyle w:val="Emphasis"/>
          <w:highlight w:val="cyan"/>
        </w:rPr>
        <w:t>nothing like</w:t>
      </w:r>
      <w:r w:rsidRPr="005F2F85">
        <w:rPr>
          <w:rStyle w:val="StyleUnderline"/>
          <w:highlight w:val="cyan"/>
        </w:rPr>
        <w:t xml:space="preserve"> fighting guerillas in the midst of a conventional war</w:t>
      </w:r>
      <w:r w:rsidRPr="007D0821">
        <w:rPr>
          <w:rStyle w:val="StyleUnderline"/>
        </w:rPr>
        <w:t xml:space="preserve">. The American experience </w:t>
      </w:r>
      <w:r w:rsidRPr="00810C00">
        <w:rPr>
          <w:rStyle w:val="StyleUnderline"/>
        </w:rPr>
        <w:t xml:space="preserve">in </w:t>
      </w:r>
      <w:r w:rsidRPr="005F2F85">
        <w:rPr>
          <w:rStyle w:val="StyleUnderline"/>
          <w:highlight w:val="cyan"/>
        </w:rPr>
        <w:t>Vietnam</w:t>
      </w:r>
      <w:r w:rsidRPr="00810C00">
        <w:rPr>
          <w:rStyle w:val="StyleUnderline"/>
        </w:rPr>
        <w:t>, in which</w:t>
      </w:r>
      <w:r w:rsidRPr="00134FC3">
        <w:rPr>
          <w:sz w:val="14"/>
        </w:rPr>
        <w:t xml:space="preserve"> U.S. </w:t>
      </w:r>
      <w:r w:rsidRPr="00810C00">
        <w:rPr>
          <w:rStyle w:val="StyleUnderline"/>
        </w:rPr>
        <w:t xml:space="preserve">units had to </w:t>
      </w:r>
      <w:r w:rsidRPr="00810C00">
        <w:rPr>
          <w:rStyle w:val="Emphasis"/>
        </w:rPr>
        <w:t>simultaneously</w:t>
      </w:r>
      <w:r w:rsidRPr="00810C00">
        <w:rPr>
          <w:rStyle w:val="StyleUnderline"/>
        </w:rPr>
        <w:t xml:space="preserve"> contend with</w:t>
      </w:r>
      <w:r w:rsidRPr="00810C00">
        <w:rPr>
          <w:sz w:val="14"/>
        </w:rPr>
        <w:t xml:space="preserve"> </w:t>
      </w:r>
      <w:r w:rsidRPr="00810C00">
        <w:rPr>
          <w:rStyle w:val="StyleUnderline"/>
        </w:rPr>
        <w:t>conventional and unconventional forces</w:t>
      </w:r>
      <w:r w:rsidRPr="007D0821">
        <w:rPr>
          <w:rStyle w:val="StyleUnderline"/>
        </w:rPr>
        <w:t xml:space="preserve">, </w:t>
      </w:r>
      <w:r w:rsidRPr="005F2F85">
        <w:rPr>
          <w:rStyle w:val="StyleUnderline"/>
          <w:highlight w:val="cyan"/>
        </w:rPr>
        <w:t>is a closer approximation</w:t>
      </w:r>
      <w:r w:rsidRPr="00134FC3">
        <w:rPr>
          <w:sz w:val="14"/>
        </w:rPr>
        <w:t xml:space="preserve"> to the challenges that await China’s counterinsurgent units. </w:t>
      </w:r>
      <w:r w:rsidRPr="007D0821">
        <w:rPr>
          <w:rStyle w:val="Emphasis"/>
        </w:rPr>
        <w:t>Furthermore</w:t>
      </w:r>
      <w:r w:rsidRPr="00134FC3">
        <w:rPr>
          <w:sz w:val="14"/>
        </w:rPr>
        <w:t xml:space="preserve">, to a greater degree than even the Viet Cong, </w:t>
      </w:r>
      <w:r w:rsidRPr="005F2F85">
        <w:rPr>
          <w:rStyle w:val="StyleUnderline"/>
          <w:highlight w:val="cyan"/>
        </w:rPr>
        <w:t>Taiwan’s</w:t>
      </w:r>
      <w:r w:rsidRPr="00134FC3">
        <w:rPr>
          <w:sz w:val="14"/>
        </w:rPr>
        <w:t xml:space="preserve"> Territorial Defense </w:t>
      </w:r>
      <w:r w:rsidRPr="005F2F85">
        <w:rPr>
          <w:rStyle w:val="StyleUnderline"/>
          <w:highlight w:val="cyan"/>
        </w:rPr>
        <w:t xml:space="preserve">Forces will have been </w:t>
      </w:r>
      <w:r w:rsidRPr="005F2F85">
        <w:rPr>
          <w:rStyle w:val="Emphasis"/>
          <w:highlight w:val="cyan"/>
        </w:rPr>
        <w:t>explicitly organized, trained, and equipped</w:t>
      </w:r>
      <w:r w:rsidRPr="005F2F85">
        <w:rPr>
          <w:sz w:val="14"/>
          <w:highlight w:val="cyan"/>
        </w:rPr>
        <w:t xml:space="preserve"> </w:t>
      </w:r>
      <w:r w:rsidRPr="005F2F85">
        <w:rPr>
          <w:rStyle w:val="StyleUnderline"/>
          <w:highlight w:val="cyan"/>
        </w:rPr>
        <w:t>for insurgency operations</w:t>
      </w:r>
      <w:r w:rsidRPr="007D0821">
        <w:rPr>
          <w:rStyle w:val="StyleUnderline"/>
        </w:rPr>
        <w:t>. Second</w:t>
      </w:r>
      <w:r w:rsidRPr="00134FC3">
        <w:rPr>
          <w:sz w:val="14"/>
        </w:rPr>
        <w:t xml:space="preserve">, an </w:t>
      </w:r>
      <w:r w:rsidRPr="005F2F85">
        <w:rPr>
          <w:rStyle w:val="StyleUnderline"/>
          <w:highlight w:val="cyan"/>
        </w:rPr>
        <w:t>insurgency in Taiwan puts China “on the horns of a dilemma.”</w:t>
      </w:r>
      <w:r w:rsidRPr="007D0821">
        <w:rPr>
          <w:rStyle w:val="StyleUnderline"/>
        </w:rPr>
        <w:t xml:space="preserve"> </w:t>
      </w:r>
      <w:r w:rsidRPr="005F2F85">
        <w:rPr>
          <w:rStyle w:val="StyleUnderline"/>
          <w:highlight w:val="cyan"/>
        </w:rPr>
        <w:t xml:space="preserve">Counterinsurgency operations are </w:t>
      </w:r>
      <w:r w:rsidRPr="005F2F85">
        <w:rPr>
          <w:rStyle w:val="Emphasis"/>
          <w:highlight w:val="cyan"/>
        </w:rPr>
        <w:t>notoriously manpower intensive</w:t>
      </w:r>
      <w:r w:rsidRPr="007D0821">
        <w:rPr>
          <w:rStyle w:val="Emphasis"/>
        </w:rPr>
        <w:t>.</w:t>
      </w:r>
      <w:r w:rsidRPr="007D0821">
        <w:rPr>
          <w:rStyle w:val="StyleUnderline"/>
        </w:rPr>
        <w:t xml:space="preserve"> China will need</w:t>
      </w:r>
      <w:r w:rsidRPr="00134FC3">
        <w:rPr>
          <w:sz w:val="14"/>
        </w:rPr>
        <w:t xml:space="preserve"> to deploy either </w:t>
      </w:r>
      <w:r w:rsidRPr="007D0821">
        <w:rPr>
          <w:rStyle w:val="Emphasis"/>
        </w:rPr>
        <w:t>large numbers</w:t>
      </w:r>
      <w:r w:rsidRPr="00134FC3">
        <w:rPr>
          <w:sz w:val="14"/>
        </w:rPr>
        <w:t xml:space="preserve"> </w:t>
      </w:r>
      <w:r w:rsidRPr="007D0821">
        <w:rPr>
          <w:rStyle w:val="StyleUnderline"/>
        </w:rPr>
        <w:t>of</w:t>
      </w:r>
      <w:r w:rsidRPr="00134FC3">
        <w:rPr>
          <w:sz w:val="14"/>
        </w:rPr>
        <w:t xml:space="preserve"> PLA or PAP </w:t>
      </w:r>
      <w:r w:rsidRPr="007D0821">
        <w:rPr>
          <w:rStyle w:val="StyleUnderline"/>
        </w:rPr>
        <w:t>units</w:t>
      </w:r>
      <w:r w:rsidRPr="00134FC3">
        <w:rPr>
          <w:sz w:val="14"/>
        </w:rPr>
        <w:t xml:space="preserve"> to deal with the insurgency. </w:t>
      </w:r>
      <w:r w:rsidRPr="007D0821">
        <w:rPr>
          <w:rStyle w:val="StyleUnderline"/>
        </w:rPr>
        <w:t xml:space="preserve">Both options </w:t>
      </w:r>
      <w:r w:rsidRPr="007D0821">
        <w:rPr>
          <w:rStyle w:val="Emphasis"/>
        </w:rPr>
        <w:t>come at a cost.</w:t>
      </w:r>
      <w:r w:rsidRPr="00134FC3">
        <w:rPr>
          <w:sz w:val="14"/>
        </w:rPr>
        <w:t xml:space="preserve"> </w:t>
      </w:r>
      <w:r w:rsidRPr="007D0821">
        <w:rPr>
          <w:rStyle w:val="StyleUnderline"/>
        </w:rPr>
        <w:t>History suggests</w:t>
      </w:r>
      <w:r w:rsidRPr="00134FC3">
        <w:rPr>
          <w:sz w:val="14"/>
        </w:rPr>
        <w:t xml:space="preserve"> that </w:t>
      </w:r>
      <w:r w:rsidRPr="005F2F85">
        <w:rPr>
          <w:rStyle w:val="StyleUnderline"/>
          <w:highlight w:val="cyan"/>
        </w:rPr>
        <w:t>conventional</w:t>
      </w:r>
      <w:r w:rsidRPr="00134FC3">
        <w:rPr>
          <w:sz w:val="14"/>
        </w:rPr>
        <w:t xml:space="preserve"> combat </w:t>
      </w:r>
      <w:r w:rsidRPr="005F2F85">
        <w:rPr>
          <w:rStyle w:val="StyleUnderline"/>
          <w:highlight w:val="cyan"/>
        </w:rPr>
        <w:t>units are</w:t>
      </w:r>
      <w:r w:rsidRPr="005F2F85">
        <w:rPr>
          <w:sz w:val="14"/>
          <w:highlight w:val="cyan"/>
        </w:rPr>
        <w:t xml:space="preserve"> </w:t>
      </w:r>
      <w:r w:rsidRPr="005F2F85">
        <w:rPr>
          <w:rStyle w:val="Emphasis"/>
          <w:highlight w:val="cyan"/>
        </w:rPr>
        <w:t>slow</w:t>
      </w:r>
      <w:r w:rsidRPr="005F2F85">
        <w:rPr>
          <w:sz w:val="14"/>
          <w:highlight w:val="cyan"/>
        </w:rPr>
        <w:t xml:space="preserve"> </w:t>
      </w:r>
      <w:r w:rsidRPr="005F2F85">
        <w:rPr>
          <w:rStyle w:val="StyleUnderline"/>
          <w:highlight w:val="cyan"/>
        </w:rPr>
        <w:t>to master counterinsurgency</w:t>
      </w:r>
      <w:r w:rsidRPr="00134FC3">
        <w:rPr>
          <w:sz w:val="14"/>
        </w:rPr>
        <w:t xml:space="preserve"> operations. Therefore, </w:t>
      </w:r>
      <w:r w:rsidRPr="005F2F85">
        <w:rPr>
          <w:rStyle w:val="StyleUnderline"/>
          <w:highlight w:val="cyan"/>
        </w:rPr>
        <w:t>if China uses the PLA</w:t>
      </w:r>
      <w:r w:rsidRPr="00134FC3">
        <w:rPr>
          <w:sz w:val="14"/>
        </w:rPr>
        <w:t xml:space="preserve"> to deal with the insurgency, </w:t>
      </w:r>
      <w:r w:rsidRPr="005F2F85">
        <w:rPr>
          <w:rStyle w:val="StyleUnderline"/>
          <w:highlight w:val="cyan"/>
        </w:rPr>
        <w:t>it is</w:t>
      </w:r>
      <w:r w:rsidRPr="00134FC3">
        <w:rPr>
          <w:sz w:val="14"/>
        </w:rPr>
        <w:t xml:space="preserve"> more likely than not </w:t>
      </w:r>
      <w:r w:rsidRPr="005F2F85">
        <w:rPr>
          <w:rStyle w:val="Emphasis"/>
          <w:highlight w:val="cyan"/>
        </w:rPr>
        <w:t>to play into the guerilla’s strategy</w:t>
      </w:r>
      <w:r w:rsidRPr="00134FC3">
        <w:rPr>
          <w:sz w:val="14"/>
        </w:rPr>
        <w:t xml:space="preserve">, </w:t>
      </w:r>
      <w:r w:rsidRPr="007D0821">
        <w:rPr>
          <w:rStyle w:val="StyleUnderline"/>
        </w:rPr>
        <w:t xml:space="preserve">relying heavily on firepower, </w:t>
      </w:r>
      <w:r w:rsidRPr="005F2F85">
        <w:rPr>
          <w:rStyle w:val="StyleUnderline"/>
          <w:highlight w:val="cyan"/>
        </w:rPr>
        <w:t>ignoring political dynamics, and overreacting</w:t>
      </w:r>
      <w:r w:rsidRPr="00134FC3">
        <w:rPr>
          <w:sz w:val="14"/>
        </w:rPr>
        <w:t xml:space="preserve"> to provocations. </w:t>
      </w:r>
      <w:r w:rsidRPr="007D0821">
        <w:rPr>
          <w:rStyle w:val="StyleUnderline"/>
        </w:rPr>
        <w:t xml:space="preserve">Similarly, </w:t>
      </w:r>
      <w:r w:rsidRPr="005F2F85">
        <w:rPr>
          <w:rStyle w:val="StyleUnderline"/>
          <w:highlight w:val="cyan"/>
        </w:rPr>
        <w:t>the more PLA units China sends</w:t>
      </w:r>
      <w:r w:rsidRPr="00134FC3">
        <w:rPr>
          <w:sz w:val="14"/>
        </w:rPr>
        <w:t xml:space="preserve"> to Taiwan, </w:t>
      </w:r>
      <w:r w:rsidRPr="005F2F85">
        <w:rPr>
          <w:rStyle w:val="StyleUnderline"/>
          <w:highlight w:val="cyan"/>
        </w:rPr>
        <w:t>the more options the international community</w:t>
      </w:r>
      <w:r w:rsidRPr="00134FC3">
        <w:rPr>
          <w:sz w:val="14"/>
        </w:rPr>
        <w:t xml:space="preserve"> (</w:t>
      </w:r>
      <w:r w:rsidRPr="007D0821">
        <w:rPr>
          <w:rStyle w:val="Emphasis"/>
        </w:rPr>
        <w:t>perhaps moved to action</w:t>
      </w:r>
      <w:r w:rsidRPr="00134FC3">
        <w:rPr>
          <w:sz w:val="14"/>
        </w:rPr>
        <w:t xml:space="preserve"> </w:t>
      </w:r>
      <w:r w:rsidRPr="007D0821">
        <w:rPr>
          <w:rStyle w:val="StyleUnderline"/>
        </w:rPr>
        <w:t xml:space="preserve">by the insurgency) </w:t>
      </w:r>
      <w:r w:rsidRPr="005F2F85">
        <w:rPr>
          <w:rStyle w:val="StyleUnderline"/>
          <w:highlight w:val="cyan"/>
        </w:rPr>
        <w:t>has to coerce China</w:t>
      </w:r>
      <w:r w:rsidRPr="007D0821">
        <w:rPr>
          <w:rStyle w:val="StyleUnderline"/>
        </w:rPr>
        <w:t xml:space="preserve"> by threatening its interests</w:t>
      </w:r>
      <w:r w:rsidRPr="00134FC3">
        <w:rPr>
          <w:sz w:val="14"/>
        </w:rPr>
        <w:t xml:space="preserve"> around the world. </w:t>
      </w:r>
      <w:r w:rsidRPr="00134FC3">
        <w:rPr>
          <w:rStyle w:val="Emphasis"/>
        </w:rPr>
        <w:t>Meanwhile</w:t>
      </w:r>
      <w:r w:rsidRPr="00134FC3">
        <w:rPr>
          <w:sz w:val="14"/>
        </w:rPr>
        <w:t xml:space="preserve">, </w:t>
      </w:r>
      <w:r w:rsidRPr="005F2F85">
        <w:rPr>
          <w:rStyle w:val="StyleUnderline"/>
          <w:highlight w:val="cyan"/>
        </w:rPr>
        <w:t>if China relies on PAP</w:t>
      </w:r>
      <w:r w:rsidRPr="00134FC3">
        <w:rPr>
          <w:rStyle w:val="StyleUnderline"/>
        </w:rPr>
        <w:t xml:space="preserve"> units, </w:t>
      </w:r>
      <w:r w:rsidRPr="005F2F85">
        <w:rPr>
          <w:rStyle w:val="StyleUnderline"/>
          <w:highlight w:val="cyan"/>
        </w:rPr>
        <w:t>it will have to draw them from Xinjiang</w:t>
      </w:r>
      <w:r w:rsidRPr="00134FC3">
        <w:rPr>
          <w:sz w:val="14"/>
        </w:rPr>
        <w:t xml:space="preserve"> and other restive provinces. </w:t>
      </w:r>
      <w:r w:rsidRPr="00134FC3">
        <w:rPr>
          <w:rStyle w:val="StyleUnderline"/>
        </w:rPr>
        <w:t>Rebel groups</w:t>
      </w:r>
      <w:r w:rsidRPr="00134FC3">
        <w:rPr>
          <w:sz w:val="14"/>
        </w:rPr>
        <w:t xml:space="preserve"> that want to pressure China into making concessions </w:t>
      </w:r>
      <w:r w:rsidRPr="00134FC3">
        <w:rPr>
          <w:rStyle w:val="StyleUnderline"/>
        </w:rPr>
        <w:t>will</w:t>
      </w:r>
      <w:r w:rsidRPr="00134FC3">
        <w:rPr>
          <w:sz w:val="14"/>
        </w:rPr>
        <w:t xml:space="preserve"> likely </w:t>
      </w:r>
      <w:r w:rsidRPr="00134FC3">
        <w:rPr>
          <w:rStyle w:val="Emphasis"/>
        </w:rPr>
        <w:t>take advantage of the reduced internal security presence</w:t>
      </w:r>
      <w:r w:rsidRPr="00134FC3">
        <w:rPr>
          <w:sz w:val="14"/>
        </w:rPr>
        <w:t xml:space="preserve">. </w:t>
      </w:r>
      <w:r w:rsidRPr="005F2F85">
        <w:rPr>
          <w:rStyle w:val="StyleUnderline"/>
          <w:highlight w:val="cyan"/>
        </w:rPr>
        <w:t>The more credibly Taiwan can threaten insurgency</w:t>
      </w:r>
      <w:r w:rsidRPr="005F2F85">
        <w:rPr>
          <w:sz w:val="14"/>
          <w:highlight w:val="cyan"/>
        </w:rPr>
        <w:t xml:space="preserve">, </w:t>
      </w:r>
      <w:r w:rsidRPr="005F2F85">
        <w:rPr>
          <w:rStyle w:val="Emphasis"/>
          <w:highlight w:val="cyan"/>
        </w:rPr>
        <w:t>the more China’s leaders will have to decide whether they are willing to trade Xinjiang for Taiwan</w:t>
      </w:r>
      <w:r w:rsidRPr="00134FC3">
        <w:rPr>
          <w:sz w:val="14"/>
        </w:rPr>
        <w:t>.</w:t>
      </w:r>
    </w:p>
    <w:p w14:paraId="068333A9" w14:textId="1C601735" w:rsidR="00B31C50" w:rsidRDefault="00B31C50" w:rsidP="00B31C50">
      <w:pPr>
        <w:pStyle w:val="Heading3"/>
      </w:pPr>
      <w:r>
        <w:lastRenderedPageBreak/>
        <w:t>Deterrence---A2: Asymmetric Deterrence Fails---Deterrence Wrong</w:t>
      </w:r>
    </w:p>
    <w:p w14:paraId="11DBFF59" w14:textId="77777777" w:rsidR="00B31C50" w:rsidRDefault="00B31C50" w:rsidP="00B31C50">
      <w:pPr>
        <w:pStyle w:val="Heading4"/>
      </w:pPr>
      <w:r>
        <w:t xml:space="preserve">Perfect deterrence theory is correct </w:t>
      </w:r>
      <w:r w:rsidRPr="00EB53A4">
        <w:rPr>
          <w:b w:val="0"/>
        </w:rPr>
        <w:t>– empirical evidence, logical assumptions and previous tests –</w:t>
      </w:r>
      <w:r>
        <w:t xml:space="preserve"> prefer our epistemology </w:t>
      </w:r>
      <w:r w:rsidRPr="004D0340">
        <w:rPr>
          <w:b w:val="0"/>
        </w:rPr>
        <w:t>and reject their evidence about immediate deterrence</w:t>
      </w:r>
    </w:p>
    <w:p w14:paraId="3FDFB9B2" w14:textId="0F81684A" w:rsidR="00B31C50" w:rsidRDefault="00B31C50" w:rsidP="00B31C50">
      <w:pPr>
        <w:rPr>
          <w:rStyle w:val="Style13ptBold"/>
        </w:rPr>
      </w:pPr>
      <w:r>
        <w:rPr>
          <w:rStyle w:val="Style13ptBold"/>
        </w:rPr>
        <w:t xml:space="preserve">Quackenbush 10 </w:t>
      </w:r>
      <w:r>
        <w:t xml:space="preserve">---- </w:t>
      </w:r>
      <w:r w:rsidRPr="00EB53A4">
        <w:t>Stephen L., Associate Professor in the Department of Political Science (University of Missouri – Colombia), Ph.D. and M.A. in Political Science (University at Buffalo, SUNY), Director of the Strategic Studies Program at Missouri, “General Deterrence and International Conflict: Testing Perfect Deterrence Theory,” International Interactions, 36, http://www.tandfonline.com/do</w:t>
      </w:r>
      <w:r>
        <w:t>i/pdf/10.1080/03050620903554069</w:t>
      </w:r>
    </w:p>
    <w:p w14:paraId="04E3BCA2" w14:textId="77777777" w:rsidR="00B31C50" w:rsidRPr="00D028CA" w:rsidRDefault="00B31C50" w:rsidP="00B31C50">
      <w:pPr>
        <w:rPr>
          <w:rStyle w:val="Style13ptBold"/>
        </w:rPr>
      </w:pPr>
    </w:p>
    <w:p w14:paraId="2FC83399" w14:textId="77777777" w:rsidR="00B31C50" w:rsidRPr="00B31C50" w:rsidRDefault="00B31C50" w:rsidP="00B31C50">
      <w:pPr>
        <w:rPr>
          <w:rStyle w:val="Emphasis"/>
        </w:rPr>
      </w:pPr>
      <w:r w:rsidRPr="00EB53A4">
        <w:rPr>
          <w:rStyle w:val="StyleUnderline"/>
        </w:rPr>
        <w:t>The need for immediate deterrence indicates</w:t>
      </w:r>
      <w:r w:rsidRPr="00EB53A4">
        <w:rPr>
          <w:sz w:val="16"/>
        </w:rPr>
        <w:t xml:space="preserve"> that </w:t>
      </w:r>
      <w:r w:rsidRPr="00EB53A4">
        <w:rPr>
          <w:rStyle w:val="StyleUnderline"/>
        </w:rPr>
        <w:t>general deterrence</w:t>
      </w:r>
      <w:r w:rsidRPr="00EB53A4">
        <w:rPr>
          <w:sz w:val="16"/>
        </w:rPr>
        <w:t xml:space="preserve"> </w:t>
      </w:r>
      <w:r w:rsidRPr="00EB53A4">
        <w:rPr>
          <w:rStyle w:val="StyleUnderline"/>
        </w:rPr>
        <w:t>has</w:t>
      </w:r>
      <w:r w:rsidRPr="00EB53A4">
        <w:rPr>
          <w:sz w:val="16"/>
        </w:rPr>
        <w:t xml:space="preserve"> previously </w:t>
      </w:r>
      <w:r w:rsidRPr="00EB53A4">
        <w:rPr>
          <w:rStyle w:val="StyleUnderline"/>
        </w:rPr>
        <w:t>failed</w:t>
      </w:r>
      <w:r w:rsidRPr="00EB53A4">
        <w:rPr>
          <w:sz w:val="16"/>
        </w:rPr>
        <w:t xml:space="preserve"> (Danilovic 2001). </w:t>
      </w:r>
      <w:r w:rsidRPr="00EB53A4">
        <w:rPr>
          <w:rStyle w:val="StyleUnderline"/>
        </w:rPr>
        <w:t>If general deterrence succeeds, crises</w:t>
      </w:r>
      <w:r>
        <w:rPr>
          <w:rStyle w:val="StyleUnderline"/>
        </w:rPr>
        <w:t xml:space="preserve"> </w:t>
      </w:r>
      <w:r w:rsidRPr="00EB53A4">
        <w:rPr>
          <w:rStyle w:val="StyleUnderline"/>
        </w:rPr>
        <w:t xml:space="preserve">and wars do not occur. </w:t>
      </w:r>
      <w:r w:rsidRPr="005F2F85">
        <w:rPr>
          <w:rStyle w:val="StyleUnderline"/>
          <w:highlight w:val="cyan"/>
        </w:rPr>
        <w:t>Since general</w:t>
      </w:r>
      <w:r w:rsidRPr="00EB53A4">
        <w:rPr>
          <w:rStyle w:val="StyleUnderline"/>
        </w:rPr>
        <w:t xml:space="preserve"> deterrence </w:t>
      </w:r>
      <w:r w:rsidRPr="005F2F85">
        <w:rPr>
          <w:rStyle w:val="Emphasis"/>
          <w:highlight w:val="cyan"/>
        </w:rPr>
        <w:t>necessarily precedes</w:t>
      </w:r>
      <w:r w:rsidRPr="005F2F85">
        <w:rPr>
          <w:sz w:val="16"/>
          <w:highlight w:val="cyan"/>
        </w:rPr>
        <w:t xml:space="preserve"> </w:t>
      </w:r>
      <w:r w:rsidRPr="005F2F85">
        <w:rPr>
          <w:rStyle w:val="StyleUnderline"/>
          <w:highlight w:val="cyan"/>
        </w:rPr>
        <w:t>immediate deterrence</w:t>
      </w:r>
      <w:r w:rsidRPr="00EB53A4">
        <w:rPr>
          <w:sz w:val="16"/>
        </w:rPr>
        <w:t xml:space="preserve">, the </w:t>
      </w:r>
      <w:r w:rsidRPr="005F2F85">
        <w:rPr>
          <w:rStyle w:val="StyleUnderline"/>
          <w:highlight w:val="cyan"/>
        </w:rPr>
        <w:t>analysis of general</w:t>
      </w:r>
      <w:r w:rsidRPr="00EB53A4">
        <w:rPr>
          <w:sz w:val="16"/>
        </w:rPr>
        <w:t xml:space="preserve"> deterrence </w:t>
      </w:r>
      <w:r w:rsidRPr="005F2F85">
        <w:rPr>
          <w:rStyle w:val="StyleUnderline"/>
          <w:highlight w:val="cyan"/>
        </w:rPr>
        <w:t xml:space="preserve">is </w:t>
      </w:r>
      <w:r w:rsidRPr="005F2F85">
        <w:rPr>
          <w:rStyle w:val="Emphasis"/>
          <w:highlight w:val="cyan"/>
        </w:rPr>
        <w:t>more fundamental</w:t>
      </w:r>
      <w:r w:rsidRPr="00EB53A4">
        <w:rPr>
          <w:sz w:val="16"/>
        </w:rPr>
        <w:t xml:space="preserve"> </w:t>
      </w:r>
      <w:r w:rsidRPr="00EB53A4">
        <w:rPr>
          <w:rStyle w:val="StyleUnderline"/>
        </w:rPr>
        <w:t>to an understanding of international conflict than</w:t>
      </w:r>
      <w:r w:rsidRPr="00EB53A4">
        <w:rPr>
          <w:sz w:val="16"/>
        </w:rPr>
        <w:t xml:space="preserve"> is an </w:t>
      </w:r>
      <w:r w:rsidRPr="00EB53A4">
        <w:rPr>
          <w:rStyle w:val="StyleUnderline"/>
        </w:rPr>
        <w:t>analysis of immediate</w:t>
      </w:r>
      <w:r>
        <w:rPr>
          <w:rStyle w:val="StyleUnderline"/>
        </w:rPr>
        <w:t xml:space="preserve"> </w:t>
      </w:r>
      <w:r w:rsidRPr="002976B8">
        <w:rPr>
          <w:rStyle w:val="StyleUnderline"/>
        </w:rPr>
        <w:t xml:space="preserve">deterrence. Furthermore, </w:t>
      </w:r>
      <w:r w:rsidRPr="005F2F85">
        <w:rPr>
          <w:rStyle w:val="StyleUnderline"/>
          <w:highlight w:val="cyan"/>
        </w:rPr>
        <w:t>because of selection</w:t>
      </w:r>
      <w:r w:rsidRPr="00EB53A4">
        <w:rPr>
          <w:rStyle w:val="StyleUnderline"/>
        </w:rPr>
        <w:t xml:space="preserve"> effects, </w:t>
      </w:r>
      <w:r w:rsidRPr="005F2F85">
        <w:rPr>
          <w:rStyle w:val="StyleUnderline"/>
          <w:highlight w:val="cyan"/>
        </w:rPr>
        <w:t>examining immediate</w:t>
      </w:r>
      <w:r w:rsidRPr="00EB53A4">
        <w:rPr>
          <w:sz w:val="16"/>
        </w:rPr>
        <w:t xml:space="preserve"> </w:t>
      </w:r>
      <w:r w:rsidRPr="00EB53A4">
        <w:rPr>
          <w:rStyle w:val="StyleUnderline"/>
        </w:rPr>
        <w:t xml:space="preserve">deterrence without consideration of general deterrence </w:t>
      </w:r>
      <w:r w:rsidRPr="005F2F85">
        <w:rPr>
          <w:rStyle w:val="StyleUnderline"/>
          <w:highlight w:val="cyan"/>
        </w:rPr>
        <w:t>can</w:t>
      </w:r>
      <w:r w:rsidRPr="002976B8">
        <w:rPr>
          <w:rStyle w:val="StyleUnderline"/>
        </w:rPr>
        <w:t xml:space="preserve"> lead to</w:t>
      </w:r>
      <w:r w:rsidRPr="002976B8">
        <w:rPr>
          <w:sz w:val="16"/>
        </w:rPr>
        <w:t xml:space="preserve"> </w:t>
      </w:r>
      <w:r w:rsidRPr="005F2F85">
        <w:rPr>
          <w:rStyle w:val="Emphasis"/>
          <w:highlight w:val="cyan"/>
        </w:rPr>
        <w:t>mislead</w:t>
      </w:r>
      <w:r w:rsidRPr="002976B8">
        <w:rPr>
          <w:rStyle w:val="Emphasis"/>
        </w:rPr>
        <w:t>ing</w:t>
      </w:r>
      <w:r>
        <w:rPr>
          <w:rStyle w:val="Emphasis"/>
        </w:rPr>
        <w:t xml:space="preserve"> </w:t>
      </w:r>
      <w:r w:rsidRPr="00EB53A4">
        <w:rPr>
          <w:rStyle w:val="Emphasis"/>
        </w:rPr>
        <w:t>empirical results.</w:t>
      </w:r>
      <w:r w:rsidRPr="00EB53A4">
        <w:rPr>
          <w:sz w:val="16"/>
        </w:rPr>
        <w:t xml:space="preserve"> As Fearon (2002:15) observes, “</w:t>
      </w:r>
      <w:r w:rsidRPr="005F2F85">
        <w:rPr>
          <w:rStyle w:val="StyleUnderline"/>
          <w:highlight w:val="cyan"/>
        </w:rPr>
        <w:t>hypotheses</w:t>
      </w:r>
      <w:r w:rsidRPr="00EB53A4">
        <w:rPr>
          <w:rStyle w:val="StyleUnderline"/>
        </w:rPr>
        <w:t xml:space="preserve"> that are</w:t>
      </w:r>
      <w:r>
        <w:rPr>
          <w:rStyle w:val="StyleUnderline"/>
        </w:rPr>
        <w:t xml:space="preserve"> </w:t>
      </w:r>
      <w:r w:rsidRPr="00EB53A4">
        <w:rPr>
          <w:rStyle w:val="StyleUnderline"/>
        </w:rPr>
        <w:t xml:space="preserve">valid </w:t>
      </w:r>
      <w:r w:rsidRPr="005F2F85">
        <w:rPr>
          <w:rStyle w:val="StyleUnderline"/>
          <w:highlight w:val="cyan"/>
        </w:rPr>
        <w:t>for general</w:t>
      </w:r>
      <w:r w:rsidRPr="00EB53A4">
        <w:rPr>
          <w:rStyle w:val="StyleUnderline"/>
        </w:rPr>
        <w:t xml:space="preserve"> deterrence</w:t>
      </w:r>
      <w:r w:rsidRPr="00EB53A4">
        <w:rPr>
          <w:sz w:val="16"/>
        </w:rPr>
        <w:t xml:space="preserve"> </w:t>
      </w:r>
      <w:r w:rsidRPr="00EB53A4">
        <w:rPr>
          <w:rStyle w:val="Emphasis"/>
        </w:rPr>
        <w:t xml:space="preserve">should </w:t>
      </w:r>
      <w:r w:rsidRPr="005F2F85">
        <w:rPr>
          <w:rStyle w:val="Emphasis"/>
          <w:highlight w:val="cyan"/>
        </w:rPr>
        <w:t>appear</w:t>
      </w:r>
      <w:r w:rsidRPr="002976B8">
        <w:rPr>
          <w:rStyle w:val="Emphasis"/>
        </w:rPr>
        <w:t xml:space="preserve"> exactly </w:t>
      </w:r>
      <w:r w:rsidRPr="005F2F85">
        <w:rPr>
          <w:rStyle w:val="Emphasis"/>
          <w:highlight w:val="cyan"/>
        </w:rPr>
        <w:t>reversed</w:t>
      </w:r>
      <w:r w:rsidRPr="002976B8">
        <w:rPr>
          <w:sz w:val="16"/>
        </w:rPr>
        <w:t xml:space="preserve"> </w:t>
      </w:r>
      <w:r w:rsidRPr="002976B8">
        <w:rPr>
          <w:rStyle w:val="StyleUnderline"/>
        </w:rPr>
        <w:t>if we look at cases of immediate deterrence.” Unfortunately</w:t>
      </w:r>
      <w:r w:rsidRPr="00EB53A4">
        <w:rPr>
          <w:rStyle w:val="StyleUnderline"/>
        </w:rPr>
        <w:t>, a divide exists between formal theories and the empirical</w:t>
      </w:r>
      <w:r>
        <w:rPr>
          <w:rStyle w:val="StyleUnderline"/>
        </w:rPr>
        <w:t xml:space="preserve"> </w:t>
      </w:r>
      <w:r w:rsidRPr="00EB53A4">
        <w:rPr>
          <w:rStyle w:val="StyleUnderline"/>
        </w:rPr>
        <w:t>analysis of deterrence</w:t>
      </w:r>
      <w:r w:rsidRPr="00EB53A4">
        <w:rPr>
          <w:sz w:val="16"/>
        </w:rPr>
        <w:t xml:space="preserve">. One reason for this divide is that </w:t>
      </w:r>
      <w:r w:rsidRPr="00EB53A4">
        <w:rPr>
          <w:rStyle w:val="StyleUnderline"/>
        </w:rPr>
        <w:t>while formal</w:t>
      </w:r>
      <w:r>
        <w:rPr>
          <w:rStyle w:val="StyleUnderline"/>
        </w:rPr>
        <w:t xml:space="preserve"> </w:t>
      </w:r>
      <w:r w:rsidRPr="00EB53A4">
        <w:rPr>
          <w:rStyle w:val="StyleUnderline"/>
        </w:rPr>
        <w:t>theories have focused on general deterrence</w:t>
      </w:r>
      <w:r w:rsidRPr="00EB53A4">
        <w:rPr>
          <w:sz w:val="16"/>
        </w:rPr>
        <w:t xml:space="preserve">, the </w:t>
      </w:r>
      <w:r w:rsidRPr="005F2F85">
        <w:rPr>
          <w:rStyle w:val="StyleUnderline"/>
          <w:highlight w:val="cyan"/>
        </w:rPr>
        <w:t>quantitative literature has</w:t>
      </w:r>
      <w:r w:rsidRPr="005F2F85">
        <w:rPr>
          <w:sz w:val="16"/>
          <w:highlight w:val="cyan"/>
        </w:rPr>
        <w:t xml:space="preserve"> </w:t>
      </w:r>
      <w:r w:rsidRPr="005F2F85">
        <w:rPr>
          <w:rStyle w:val="StyleUnderline"/>
          <w:highlight w:val="cyan"/>
        </w:rPr>
        <w:t>focused</w:t>
      </w:r>
      <w:r w:rsidRPr="00EB53A4">
        <w:rPr>
          <w:rStyle w:val="StyleUnderline"/>
        </w:rPr>
        <w:t xml:space="preserve"> </w:t>
      </w:r>
      <w:r w:rsidRPr="00EB53A4">
        <w:rPr>
          <w:rStyle w:val="Emphasis"/>
        </w:rPr>
        <w:t xml:space="preserve">almost </w:t>
      </w:r>
      <w:r w:rsidRPr="005F2F85">
        <w:rPr>
          <w:rStyle w:val="Emphasis"/>
          <w:highlight w:val="cyan"/>
        </w:rPr>
        <w:t>exclusively</w:t>
      </w:r>
      <w:r w:rsidRPr="005F2F85">
        <w:rPr>
          <w:rStyle w:val="StyleUnderline"/>
          <w:highlight w:val="cyan"/>
        </w:rPr>
        <w:t xml:space="preserve"> on immediate </w:t>
      </w:r>
      <w:r w:rsidRPr="002976B8">
        <w:rPr>
          <w:rStyle w:val="StyleUnderline"/>
        </w:rPr>
        <w:t>deterrence</w:t>
      </w:r>
      <w:r w:rsidRPr="00EB53A4">
        <w:rPr>
          <w:sz w:val="16"/>
        </w:rPr>
        <w:t xml:space="preserve"> (Huth 1999). Important exceptions include Weede (1983), who examined extended deterrence in the cold war, and Sorokin (1994), who examined the impact of alliance formation on extended general deterrence within the Arab–Israeli conflict. Given their focus on extended deterrence, these studies are unable to provide insight on direct general deterrence. </w:t>
      </w:r>
      <w:r w:rsidRPr="00EB53A4">
        <w:rPr>
          <w:rStyle w:val="StyleUnderline"/>
        </w:rPr>
        <w:t>Huth and Russett</w:t>
      </w:r>
      <w:r w:rsidRPr="00EB53A4">
        <w:rPr>
          <w:sz w:val="16"/>
        </w:rPr>
        <w:t xml:space="preserve"> (1993) </w:t>
      </w:r>
      <w:r w:rsidRPr="00EB53A4">
        <w:rPr>
          <w:rStyle w:val="StyleUnderline"/>
        </w:rPr>
        <w:t>did</w:t>
      </w:r>
      <w:r>
        <w:rPr>
          <w:rStyle w:val="StyleUnderline"/>
        </w:rPr>
        <w:t xml:space="preserve"> </w:t>
      </w:r>
      <w:r w:rsidRPr="00EB53A4">
        <w:rPr>
          <w:rStyle w:val="StyleUnderline"/>
        </w:rPr>
        <w:t>examine direct general deterrence</w:t>
      </w:r>
      <w:r w:rsidRPr="00EB53A4">
        <w:rPr>
          <w:sz w:val="16"/>
        </w:rPr>
        <w:t xml:space="preserve"> within the context of enduring rivalries. They find that the balance of forces, arms races, and domestic conflict are all important determinants of deterrence outcomes. </w:t>
      </w:r>
      <w:r w:rsidRPr="00EB53A4">
        <w:rPr>
          <w:rStyle w:val="Emphasis"/>
        </w:rPr>
        <w:t>However</w:t>
      </w:r>
      <w:r w:rsidRPr="00EB53A4">
        <w:rPr>
          <w:sz w:val="16"/>
        </w:rPr>
        <w:t xml:space="preserve">, </w:t>
      </w:r>
      <w:r w:rsidRPr="00EB53A4">
        <w:rPr>
          <w:rStyle w:val="StyleUnderline"/>
        </w:rPr>
        <w:t>they do not</w:t>
      </w:r>
      <w:r>
        <w:rPr>
          <w:rStyle w:val="StyleUnderline"/>
        </w:rPr>
        <w:t xml:space="preserve"> </w:t>
      </w:r>
      <w:r w:rsidRPr="00EB53A4">
        <w:rPr>
          <w:rStyle w:val="StyleUnderline"/>
        </w:rPr>
        <w:t>directly test any specific theory</w:t>
      </w:r>
      <w:r w:rsidRPr="00EB53A4">
        <w:rPr>
          <w:sz w:val="16"/>
        </w:rPr>
        <w:t xml:space="preserve"> of deterrence; </w:t>
      </w:r>
      <w:r w:rsidRPr="00EB53A4">
        <w:rPr>
          <w:rStyle w:val="StyleUnderline"/>
        </w:rPr>
        <w:t>indeed, formal theories of</w:t>
      </w:r>
      <w:r>
        <w:rPr>
          <w:rStyle w:val="StyleUnderline"/>
        </w:rPr>
        <w:t xml:space="preserve"> </w:t>
      </w:r>
      <w:r w:rsidRPr="00EB53A4">
        <w:rPr>
          <w:rStyle w:val="StyleUnderline"/>
        </w:rPr>
        <w:t>general deterrence</w:t>
      </w:r>
      <w:r w:rsidRPr="00EB53A4">
        <w:rPr>
          <w:sz w:val="16"/>
        </w:rPr>
        <w:t xml:space="preserve"> </w:t>
      </w:r>
      <w:r w:rsidRPr="00EB53A4">
        <w:rPr>
          <w:rStyle w:val="Emphasis"/>
        </w:rPr>
        <w:t>have never been subjected to direct empirical testing</w:t>
      </w:r>
      <w:r w:rsidRPr="00EB53A4">
        <w:rPr>
          <w:sz w:val="16"/>
        </w:rPr>
        <w:t xml:space="preserve">. Indeed, </w:t>
      </w:r>
      <w:r w:rsidRPr="00EB53A4">
        <w:rPr>
          <w:rStyle w:val="StyleUnderline"/>
        </w:rPr>
        <w:t xml:space="preserve">this problem has unfortunately </w:t>
      </w:r>
      <w:r w:rsidRPr="00EB53A4">
        <w:rPr>
          <w:rStyle w:val="Emphasis"/>
        </w:rPr>
        <w:t>plagued</w:t>
      </w:r>
      <w:r w:rsidRPr="00EB53A4">
        <w:rPr>
          <w:sz w:val="16"/>
        </w:rPr>
        <w:t xml:space="preserve"> </w:t>
      </w:r>
      <w:r w:rsidRPr="00EB53A4">
        <w:rPr>
          <w:rStyle w:val="StyleUnderline"/>
        </w:rPr>
        <w:t>formal theories</w:t>
      </w:r>
      <w:r w:rsidRPr="00EB53A4">
        <w:rPr>
          <w:sz w:val="16"/>
        </w:rPr>
        <w:t xml:space="preserve"> throughout political science (Green and Shapiro 1994), not only in the study of deterrence. </w:t>
      </w:r>
      <w:r w:rsidRPr="002976B8">
        <w:rPr>
          <w:rStyle w:val="StyleUnderline"/>
        </w:rPr>
        <w:t xml:space="preserve">This is unfortunate since </w:t>
      </w:r>
      <w:r w:rsidRPr="005F2F85">
        <w:rPr>
          <w:rStyle w:val="StyleUnderline"/>
          <w:highlight w:val="cyan"/>
        </w:rPr>
        <w:t>deterrence theory appears to shed</w:t>
      </w:r>
      <w:r w:rsidRPr="005F2F85">
        <w:rPr>
          <w:sz w:val="16"/>
          <w:highlight w:val="cyan"/>
        </w:rPr>
        <w:t xml:space="preserve"> </w:t>
      </w:r>
      <w:r w:rsidRPr="005F2F85">
        <w:rPr>
          <w:rStyle w:val="Emphasis"/>
          <w:highlight w:val="cyan"/>
        </w:rPr>
        <w:t>great light</w:t>
      </w:r>
      <w:r w:rsidRPr="00EB53A4">
        <w:rPr>
          <w:rStyle w:val="StyleUnderline"/>
        </w:rPr>
        <w:t xml:space="preserve"> on</w:t>
      </w:r>
      <w:r w:rsidRPr="00EB53A4">
        <w:rPr>
          <w:sz w:val="16"/>
        </w:rPr>
        <w:t xml:space="preserve"> the </w:t>
      </w:r>
      <w:r w:rsidRPr="00EB53A4">
        <w:rPr>
          <w:rStyle w:val="StyleUnderline"/>
        </w:rPr>
        <w:t>dynamics</w:t>
      </w:r>
      <w:r w:rsidRPr="00EB53A4">
        <w:rPr>
          <w:sz w:val="16"/>
        </w:rPr>
        <w:t xml:space="preserve"> of deterrence, </w:t>
      </w:r>
      <w:r w:rsidRPr="005F2F85">
        <w:rPr>
          <w:rStyle w:val="StyleUnderline"/>
          <w:highlight w:val="cyan"/>
        </w:rPr>
        <w:t>yet</w:t>
      </w:r>
      <w:r w:rsidRPr="00EB53A4">
        <w:rPr>
          <w:rStyle w:val="StyleUnderline"/>
        </w:rPr>
        <w:t xml:space="preserve"> </w:t>
      </w:r>
      <w:r w:rsidRPr="005F2F85">
        <w:rPr>
          <w:rStyle w:val="StyleUnderline"/>
          <w:highlight w:val="cyan"/>
        </w:rPr>
        <w:t xml:space="preserve">without </w:t>
      </w:r>
      <w:r w:rsidRPr="005F2F85">
        <w:rPr>
          <w:rStyle w:val="Emphasis"/>
          <w:highlight w:val="cyan"/>
        </w:rPr>
        <w:t>extensive</w:t>
      </w:r>
      <w:r w:rsidRPr="005F2F85">
        <w:rPr>
          <w:rStyle w:val="StyleUnderline"/>
          <w:highlight w:val="cyan"/>
        </w:rPr>
        <w:t xml:space="preserve"> empirical</w:t>
      </w:r>
      <w:r w:rsidRPr="005F2F85">
        <w:rPr>
          <w:sz w:val="16"/>
          <w:highlight w:val="cyan"/>
        </w:rPr>
        <w:t xml:space="preserve"> </w:t>
      </w:r>
      <w:r w:rsidRPr="005F2F85">
        <w:rPr>
          <w:rStyle w:val="StyleUnderline"/>
          <w:highlight w:val="cyan"/>
        </w:rPr>
        <w:t>analysis, one cannot know how well</w:t>
      </w:r>
      <w:r w:rsidRPr="00EB53A4">
        <w:rPr>
          <w:rStyle w:val="StyleUnderline"/>
        </w:rPr>
        <w:t xml:space="preserve"> these </w:t>
      </w:r>
      <w:r w:rsidRPr="005F2F85">
        <w:rPr>
          <w:rStyle w:val="StyleUnderline"/>
          <w:highlight w:val="cyan"/>
        </w:rPr>
        <w:t>theories explain</w:t>
      </w:r>
      <w:r w:rsidRPr="00EB53A4">
        <w:rPr>
          <w:sz w:val="16"/>
        </w:rPr>
        <w:t xml:space="preserve"> real-world </w:t>
      </w:r>
      <w:r w:rsidRPr="00EB53A4">
        <w:rPr>
          <w:rStyle w:val="StyleUnderline"/>
        </w:rPr>
        <w:t>phenomena</w:t>
      </w:r>
      <w:r w:rsidRPr="00EB53A4">
        <w:rPr>
          <w:sz w:val="16"/>
        </w:rPr>
        <w:t xml:space="preserve">. One reason for this lack of testing is that, while selection of immediate deterrence cases has received a great deal of attention (for example, Huth and Russett 1984, 1988, 1990; Huth 1988), criteria for the selection of general deterrence cases have remained elusive. </w:t>
      </w:r>
      <w:r w:rsidRPr="00EB53A4">
        <w:rPr>
          <w:rStyle w:val="StyleUnderline"/>
        </w:rPr>
        <w:t>This paper has two related purposes. The specific purpose is to fill this</w:t>
      </w:r>
      <w:r>
        <w:rPr>
          <w:rStyle w:val="StyleUnderline"/>
        </w:rPr>
        <w:t xml:space="preserve"> </w:t>
      </w:r>
      <w:r w:rsidRPr="00EB53A4">
        <w:rPr>
          <w:rStyle w:val="StyleUnderline"/>
        </w:rPr>
        <w:t>evidentiary gap by subjecting perfect deterrence theory</w:t>
      </w:r>
      <w:r w:rsidRPr="00EB53A4">
        <w:rPr>
          <w:sz w:val="16"/>
        </w:rPr>
        <w:t>—a recently developed theory of general deterrence—</w:t>
      </w:r>
      <w:r w:rsidRPr="00EB53A4">
        <w:rPr>
          <w:rStyle w:val="StyleUnderline"/>
        </w:rPr>
        <w:t>to a systematic test. I do so for several</w:t>
      </w:r>
      <w:r>
        <w:rPr>
          <w:rStyle w:val="StyleUnderline"/>
        </w:rPr>
        <w:t xml:space="preserve"> </w:t>
      </w:r>
      <w:r w:rsidRPr="00EB53A4">
        <w:rPr>
          <w:rStyle w:val="StyleUnderline"/>
        </w:rPr>
        <w:t>reasons</w:t>
      </w:r>
      <w:r w:rsidRPr="00EB53A4">
        <w:rPr>
          <w:sz w:val="16"/>
        </w:rPr>
        <w:t xml:space="preserve">. First, </w:t>
      </w:r>
      <w:r w:rsidRPr="005F2F85">
        <w:rPr>
          <w:rStyle w:val="StyleUnderline"/>
          <w:highlight w:val="cyan"/>
        </w:rPr>
        <w:t>perfect deterrence</w:t>
      </w:r>
      <w:r w:rsidRPr="00EB53A4">
        <w:rPr>
          <w:rStyle w:val="StyleUnderline"/>
        </w:rPr>
        <w:t xml:space="preserve"> theory</w:t>
      </w:r>
      <w:r w:rsidRPr="00EB53A4">
        <w:rPr>
          <w:sz w:val="16"/>
        </w:rPr>
        <w:t xml:space="preserve"> (Zagare and Kilgour 2000) </w:t>
      </w:r>
      <w:r w:rsidRPr="005F2F85">
        <w:rPr>
          <w:rStyle w:val="StyleUnderline"/>
          <w:highlight w:val="cyan"/>
        </w:rPr>
        <w:t xml:space="preserve">is </w:t>
      </w:r>
      <w:r w:rsidRPr="005F2F85">
        <w:rPr>
          <w:rStyle w:val="Emphasis"/>
          <w:highlight w:val="cyan"/>
        </w:rPr>
        <w:t>supported</w:t>
      </w:r>
      <w:r w:rsidRPr="005F2F85">
        <w:rPr>
          <w:sz w:val="16"/>
          <w:highlight w:val="cyan"/>
        </w:rPr>
        <w:t xml:space="preserve"> </w:t>
      </w:r>
      <w:r w:rsidRPr="005F2F85">
        <w:rPr>
          <w:rStyle w:val="Emphasis"/>
          <w:highlight w:val="cyan"/>
        </w:rPr>
        <w:t>by</w:t>
      </w:r>
      <w:r w:rsidRPr="00EB53A4">
        <w:rPr>
          <w:rStyle w:val="Emphasis"/>
        </w:rPr>
        <w:t xml:space="preserve"> a </w:t>
      </w:r>
      <w:r w:rsidRPr="005F2F85">
        <w:rPr>
          <w:rStyle w:val="Emphasis"/>
          <w:highlight w:val="cyan"/>
        </w:rPr>
        <w:t>formal logic</w:t>
      </w:r>
      <w:r w:rsidRPr="005F2F85">
        <w:rPr>
          <w:sz w:val="16"/>
          <w:highlight w:val="cyan"/>
        </w:rPr>
        <w:t xml:space="preserve"> </w:t>
      </w:r>
      <w:r w:rsidRPr="005F2F85">
        <w:rPr>
          <w:rStyle w:val="StyleUnderline"/>
          <w:highlight w:val="cyan"/>
        </w:rPr>
        <w:t>with explicit</w:t>
      </w:r>
      <w:r w:rsidRPr="00EB53A4">
        <w:rPr>
          <w:rStyle w:val="StyleUnderline"/>
        </w:rPr>
        <w:t xml:space="preserve"> theoretical </w:t>
      </w:r>
      <w:r w:rsidRPr="005F2F85">
        <w:rPr>
          <w:rStyle w:val="StyleUnderline"/>
          <w:highlight w:val="cyan"/>
        </w:rPr>
        <w:t>expectations</w:t>
      </w:r>
      <w:r w:rsidRPr="005F2F85">
        <w:rPr>
          <w:sz w:val="16"/>
          <w:highlight w:val="cyan"/>
        </w:rPr>
        <w:t xml:space="preserve"> </w:t>
      </w:r>
      <w:r w:rsidRPr="005F2F85">
        <w:rPr>
          <w:rStyle w:val="StyleUnderline"/>
          <w:highlight w:val="cyan"/>
        </w:rPr>
        <w:t>that</w:t>
      </w:r>
      <w:r w:rsidRPr="00EB53A4">
        <w:rPr>
          <w:rStyle w:val="StyleUnderline"/>
        </w:rPr>
        <w:t xml:space="preserve"> </w:t>
      </w:r>
      <w:r w:rsidRPr="005F2F85">
        <w:rPr>
          <w:rStyle w:val="StyleUnderline"/>
          <w:highlight w:val="cyan"/>
        </w:rPr>
        <w:t xml:space="preserve">facilitates </w:t>
      </w:r>
      <w:r w:rsidRPr="002976B8">
        <w:rPr>
          <w:rStyle w:val="StyleUnderline"/>
        </w:rPr>
        <w:t xml:space="preserve">empirical </w:t>
      </w:r>
      <w:r w:rsidRPr="005F2F85">
        <w:rPr>
          <w:rStyle w:val="StyleUnderline"/>
          <w:highlight w:val="cyan"/>
        </w:rPr>
        <w:t>testing</w:t>
      </w:r>
      <w:r w:rsidRPr="00EB53A4">
        <w:rPr>
          <w:sz w:val="16"/>
        </w:rPr>
        <w:t xml:space="preserve">. Second, </w:t>
      </w:r>
      <w:r w:rsidRPr="00EB53A4">
        <w:rPr>
          <w:rStyle w:val="StyleUnderline"/>
        </w:rPr>
        <w:t xml:space="preserve">several </w:t>
      </w:r>
      <w:r w:rsidRPr="005F2F85">
        <w:rPr>
          <w:rStyle w:val="StyleUnderline"/>
          <w:highlight w:val="cyan"/>
        </w:rPr>
        <w:t>preliminary tests</w:t>
      </w:r>
      <w:r w:rsidRPr="00EB53A4">
        <w:rPr>
          <w:sz w:val="16"/>
        </w:rPr>
        <w:t xml:space="preserve"> of perfect deterrence theory </w:t>
      </w:r>
      <w:r w:rsidRPr="00EB53A4">
        <w:rPr>
          <w:rStyle w:val="StyleUnderline"/>
        </w:rPr>
        <w:t xml:space="preserve">have </w:t>
      </w:r>
      <w:r w:rsidRPr="005F2F85">
        <w:rPr>
          <w:rStyle w:val="StyleUnderline"/>
          <w:highlight w:val="cyan"/>
        </w:rPr>
        <w:t xml:space="preserve">rendered </w:t>
      </w:r>
      <w:r w:rsidRPr="005F2F85">
        <w:rPr>
          <w:rStyle w:val="Emphasis"/>
          <w:highlight w:val="cyan"/>
        </w:rPr>
        <w:t>promising</w:t>
      </w:r>
      <w:r w:rsidRPr="00EB53A4">
        <w:rPr>
          <w:sz w:val="16"/>
        </w:rPr>
        <w:t xml:space="preserve">, albeit provisional </w:t>
      </w:r>
      <w:r w:rsidRPr="00EB53A4">
        <w:rPr>
          <w:rStyle w:val="StyleUnderline"/>
        </w:rPr>
        <w:t>results</w:t>
      </w:r>
      <w:r w:rsidRPr="00EB53A4">
        <w:rPr>
          <w:sz w:val="16"/>
        </w:rPr>
        <w:t xml:space="preserve"> (Senese and Quackenbush 2003; Quackenbush and Zagare 2006).1 And finally, as Huth (1999) points out, standard formulations of deterrence—to the extent that they have been explored empirically—are without compelling support. The more general purpose is to develop the conceptualization and procedures to make such a test possible. This is necessary to bridge the divide between formal theories and quantitative analyses of deterrence. </w:t>
      </w:r>
      <w:r w:rsidRPr="005F2F85">
        <w:rPr>
          <w:rStyle w:val="StyleUnderline"/>
          <w:highlight w:val="cyan"/>
        </w:rPr>
        <w:t>Key conceptualizations include case selection</w:t>
      </w:r>
      <w:r w:rsidRPr="00EB53A4">
        <w:rPr>
          <w:rStyle w:val="StyleUnderline"/>
        </w:rPr>
        <w:t xml:space="preserve"> for direct general deterrence</w:t>
      </w:r>
      <w:r w:rsidRPr="00EB53A4">
        <w:rPr>
          <w:sz w:val="16"/>
        </w:rPr>
        <w:t xml:space="preserve">—I argue that </w:t>
      </w:r>
      <w:r w:rsidRPr="005F2F85">
        <w:rPr>
          <w:rStyle w:val="StyleUnderline"/>
          <w:highlight w:val="cyan"/>
        </w:rPr>
        <w:t>identifying opportunity</w:t>
      </w:r>
      <w:r w:rsidRPr="00EB53A4">
        <w:rPr>
          <w:rStyle w:val="StyleUnderline"/>
        </w:rPr>
        <w:t xml:space="preserve"> for </w:t>
      </w:r>
      <w:r w:rsidRPr="002976B8">
        <w:rPr>
          <w:rStyle w:val="StyleUnderline"/>
        </w:rPr>
        <w:t xml:space="preserve">conflict </w:t>
      </w:r>
      <w:r w:rsidRPr="005F2F85">
        <w:rPr>
          <w:rStyle w:val="Emphasis"/>
          <w:highlight w:val="cyan"/>
        </w:rPr>
        <w:t xml:space="preserve">is </w:t>
      </w:r>
      <w:r w:rsidRPr="002976B8">
        <w:rPr>
          <w:rStyle w:val="Emphasis"/>
        </w:rPr>
        <w:t xml:space="preserve">the </w:t>
      </w:r>
      <w:r w:rsidRPr="005F2F85">
        <w:rPr>
          <w:rStyle w:val="Emphasis"/>
          <w:highlight w:val="cyan"/>
        </w:rPr>
        <w:t>key</w:t>
      </w:r>
      <w:r w:rsidRPr="00EB53A4">
        <w:rPr>
          <w:sz w:val="16"/>
        </w:rPr>
        <w:t xml:space="preserve">. In addition, </w:t>
      </w:r>
      <w:r w:rsidRPr="005F2F85">
        <w:rPr>
          <w:rStyle w:val="StyleUnderline"/>
          <w:highlight w:val="cyan"/>
        </w:rPr>
        <w:t>this paper</w:t>
      </w:r>
      <w:r w:rsidRPr="005F2F85">
        <w:rPr>
          <w:sz w:val="16"/>
          <w:highlight w:val="cyan"/>
        </w:rPr>
        <w:t xml:space="preserve"> </w:t>
      </w:r>
      <w:r w:rsidRPr="005F2F85">
        <w:rPr>
          <w:rStyle w:val="StyleUnderline"/>
          <w:highlight w:val="cyan"/>
        </w:rPr>
        <w:t xml:space="preserve">offers the </w:t>
      </w:r>
      <w:r w:rsidRPr="005F2F85">
        <w:rPr>
          <w:rStyle w:val="Emphasis"/>
          <w:highlight w:val="cyan"/>
        </w:rPr>
        <w:t>first direct test</w:t>
      </w:r>
      <w:r w:rsidRPr="005F2F85">
        <w:rPr>
          <w:sz w:val="16"/>
          <w:highlight w:val="cyan"/>
        </w:rPr>
        <w:t xml:space="preserve"> </w:t>
      </w:r>
      <w:r w:rsidRPr="005F2F85">
        <w:rPr>
          <w:rStyle w:val="StyleUnderline"/>
          <w:highlight w:val="cyan"/>
        </w:rPr>
        <w:t>of</w:t>
      </w:r>
      <w:r w:rsidRPr="00EB53A4">
        <w:rPr>
          <w:rStyle w:val="StyleUnderline"/>
        </w:rPr>
        <w:t xml:space="preserve"> incomplete information equilibrium predictions</w:t>
      </w:r>
      <w:r>
        <w:rPr>
          <w:rStyle w:val="StyleUnderline"/>
        </w:rPr>
        <w:t xml:space="preserve"> </w:t>
      </w:r>
      <w:r w:rsidRPr="00EB53A4">
        <w:rPr>
          <w:rStyle w:val="StyleUnderline"/>
        </w:rPr>
        <w:t>made by formal deterrence theory</w:t>
      </w:r>
      <w:r w:rsidRPr="00EB53A4">
        <w:rPr>
          <w:sz w:val="16"/>
        </w:rPr>
        <w:t xml:space="preserve">. Conducting such a test requires measurement of the utilities the actors have for the different outcomes that may emerge, so a modification of the measurement procedures developed by Bueno de Mesquita and Lalman (1992) is used. Also, </w:t>
      </w:r>
      <w:r w:rsidRPr="00EB53A4">
        <w:rPr>
          <w:rStyle w:val="StyleUnderline"/>
        </w:rPr>
        <w:t>since incomplete information</w:t>
      </w:r>
      <w:r>
        <w:rPr>
          <w:rStyle w:val="StyleUnderline"/>
        </w:rPr>
        <w:t xml:space="preserve"> </w:t>
      </w:r>
      <w:r w:rsidRPr="00EB53A4">
        <w:rPr>
          <w:rStyle w:val="StyleUnderline"/>
        </w:rPr>
        <w:t>equilibria depend on each state’s estimate of the opponent’s credibility,</w:t>
      </w:r>
      <w:r>
        <w:rPr>
          <w:rStyle w:val="StyleUnderline"/>
        </w:rPr>
        <w:t xml:space="preserve"> </w:t>
      </w:r>
      <w:r w:rsidRPr="00EB53A4">
        <w:rPr>
          <w:rStyle w:val="StyleUnderline"/>
        </w:rPr>
        <w:t>a nonlinear transformation technique is developed to estimate the</w:t>
      </w:r>
      <w:r>
        <w:rPr>
          <w:rStyle w:val="StyleUnderline"/>
        </w:rPr>
        <w:t xml:space="preserve"> </w:t>
      </w:r>
      <w:r w:rsidRPr="00EB53A4">
        <w:rPr>
          <w:rStyle w:val="StyleUnderline"/>
        </w:rPr>
        <w:t xml:space="preserve">credibility </w:t>
      </w:r>
      <w:r w:rsidRPr="00EB53A4">
        <w:rPr>
          <w:rStyle w:val="StyleUnderline"/>
        </w:rPr>
        <w:lastRenderedPageBreak/>
        <w:t>parameters.</w:t>
      </w:r>
      <w:r>
        <w:rPr>
          <w:rStyle w:val="StyleUnderline"/>
        </w:rPr>
        <w:t xml:space="preserve"> </w:t>
      </w:r>
      <w:r w:rsidRPr="00EB53A4">
        <w:rPr>
          <w:rStyle w:val="StyleUnderline"/>
        </w:rPr>
        <w:t xml:space="preserve">To test perfect deterrence theory, I examine general </w:t>
      </w:r>
      <w:r w:rsidRPr="005F2F85">
        <w:rPr>
          <w:rStyle w:val="StyleUnderline"/>
          <w:highlight w:val="cyan"/>
        </w:rPr>
        <w:t xml:space="preserve">deterrence from </w:t>
      </w:r>
      <w:r w:rsidRPr="005F2F85">
        <w:rPr>
          <w:rStyle w:val="Emphasis"/>
          <w:highlight w:val="cyan"/>
        </w:rPr>
        <w:t>1816–2000</w:t>
      </w:r>
      <w:r w:rsidRPr="00EB53A4">
        <w:rPr>
          <w:sz w:val="16"/>
        </w:rPr>
        <w:t xml:space="preserve">. After detailing the equilibrium predictions of perfect deterrence theory’s unilateral deterrence game, I more fully discuss the research design used to test them, including case selection, measurement of variables, and statistical method. In the next section, </w:t>
      </w:r>
      <w:r w:rsidRPr="005F2F85">
        <w:rPr>
          <w:rStyle w:val="StyleUnderline"/>
          <w:highlight w:val="cyan"/>
        </w:rPr>
        <w:t>I discuss</w:t>
      </w:r>
      <w:r w:rsidRPr="00EB53A4">
        <w:rPr>
          <w:rStyle w:val="StyleUnderline"/>
        </w:rPr>
        <w:t xml:space="preserve"> the empirical results and </w:t>
      </w:r>
      <w:r w:rsidRPr="002976B8">
        <w:rPr>
          <w:rStyle w:val="StyleUnderline"/>
        </w:rPr>
        <w:t xml:space="preserve">the </w:t>
      </w:r>
      <w:r w:rsidRPr="005F2F85">
        <w:rPr>
          <w:rStyle w:val="StyleUnderline"/>
          <w:highlight w:val="cyan"/>
        </w:rPr>
        <w:t>theory’s ability to</w:t>
      </w:r>
      <w:r w:rsidRPr="00EB53A4">
        <w:rPr>
          <w:rStyle w:val="StyleUnderline"/>
        </w:rPr>
        <w:t xml:space="preserve"> </w:t>
      </w:r>
      <w:r w:rsidRPr="005F2F85">
        <w:rPr>
          <w:rStyle w:val="Emphasis"/>
          <w:highlight w:val="cyan"/>
        </w:rPr>
        <w:t>explain</w:t>
      </w:r>
      <w:r w:rsidRPr="00EB53A4">
        <w:rPr>
          <w:rStyle w:val="Emphasis"/>
        </w:rPr>
        <w:t xml:space="preserve"> general deterrence and </w:t>
      </w:r>
      <w:r w:rsidRPr="005F2F85">
        <w:rPr>
          <w:rStyle w:val="Emphasis"/>
          <w:highlight w:val="cyan"/>
        </w:rPr>
        <w:t>international conflict</w:t>
      </w:r>
      <w:r w:rsidRPr="00EB53A4">
        <w:rPr>
          <w:sz w:val="16"/>
        </w:rPr>
        <w:t xml:space="preserve">. The </w:t>
      </w:r>
      <w:r w:rsidRPr="005F2F85">
        <w:rPr>
          <w:rStyle w:val="StyleUnderline"/>
          <w:highlight w:val="cyan"/>
        </w:rPr>
        <w:t>results indicate</w:t>
      </w:r>
      <w:r w:rsidRPr="00EB53A4">
        <w:rPr>
          <w:sz w:val="16"/>
        </w:rPr>
        <w:t xml:space="preserve"> that </w:t>
      </w:r>
      <w:r w:rsidRPr="005F2F85">
        <w:rPr>
          <w:rStyle w:val="StyleUnderline"/>
          <w:highlight w:val="cyan"/>
        </w:rPr>
        <w:t>perfect deterrence</w:t>
      </w:r>
      <w:r w:rsidRPr="00EB53A4">
        <w:rPr>
          <w:rStyle w:val="StyleUnderline"/>
        </w:rPr>
        <w:t xml:space="preserve"> theory</w:t>
      </w:r>
      <w:r w:rsidRPr="00EB53A4">
        <w:rPr>
          <w:sz w:val="16"/>
        </w:rPr>
        <w:t xml:space="preserve"> </w:t>
      </w:r>
      <w:r w:rsidRPr="005F2F85">
        <w:rPr>
          <w:rStyle w:val="Emphasis"/>
          <w:highlight w:val="cyan"/>
        </w:rPr>
        <w:t>is well supported</w:t>
      </w:r>
      <w:r w:rsidRPr="00B31C50">
        <w:rPr>
          <w:rStyle w:val="Emphasis"/>
        </w:rPr>
        <w:t xml:space="preserve"> by the empirical record</w:t>
      </w:r>
      <w:r w:rsidRPr="00EB53A4">
        <w:rPr>
          <w:sz w:val="16"/>
        </w:rPr>
        <w:t xml:space="preserve">. Finally, </w:t>
      </w:r>
      <w:r w:rsidRPr="005F2F85">
        <w:rPr>
          <w:rStyle w:val="StyleUnderline"/>
          <w:highlight w:val="cyan"/>
        </w:rPr>
        <w:t>I compare</w:t>
      </w:r>
      <w:r w:rsidRPr="00EB53A4">
        <w:rPr>
          <w:rStyle w:val="StyleUnderline"/>
        </w:rPr>
        <w:t xml:space="preserve"> these </w:t>
      </w:r>
      <w:r w:rsidRPr="005F2F85">
        <w:rPr>
          <w:rStyle w:val="StyleUnderline"/>
          <w:highlight w:val="cyan"/>
        </w:rPr>
        <w:t>findings to</w:t>
      </w:r>
      <w:r w:rsidRPr="00EB53A4">
        <w:rPr>
          <w:rStyle w:val="StyleUnderline"/>
        </w:rPr>
        <w:t xml:space="preserve"> previous results supporting</w:t>
      </w:r>
      <w:r>
        <w:rPr>
          <w:rStyle w:val="StyleUnderline"/>
        </w:rPr>
        <w:t xml:space="preserve"> </w:t>
      </w:r>
      <w:r w:rsidRPr="00EB53A4">
        <w:rPr>
          <w:rStyle w:val="StyleUnderline"/>
        </w:rPr>
        <w:t xml:space="preserve">Bueno de </w:t>
      </w:r>
      <w:r w:rsidRPr="005F2F85">
        <w:rPr>
          <w:rStyle w:val="StyleUnderline"/>
          <w:highlight w:val="cyan"/>
        </w:rPr>
        <w:t>Mesquita and Lalman’s</w:t>
      </w:r>
      <w:r w:rsidRPr="00EB53A4">
        <w:rPr>
          <w:sz w:val="16"/>
        </w:rPr>
        <w:t xml:space="preserve"> (1992) international interaction </w:t>
      </w:r>
      <w:r w:rsidRPr="005F2F85">
        <w:rPr>
          <w:rStyle w:val="StyleUnderline"/>
          <w:highlight w:val="cyan"/>
        </w:rPr>
        <w:t xml:space="preserve">game that is the basis of </w:t>
      </w:r>
      <w:r w:rsidRPr="005F2F85">
        <w:rPr>
          <w:rStyle w:val="Emphasis"/>
          <w:highlight w:val="cyan"/>
        </w:rPr>
        <w:t>one of the most influential</w:t>
      </w:r>
      <w:r w:rsidRPr="00B31C50">
        <w:rPr>
          <w:rStyle w:val="Emphasis"/>
        </w:rPr>
        <w:t xml:space="preserve"> and important </w:t>
      </w:r>
      <w:r w:rsidRPr="005F2F85">
        <w:rPr>
          <w:rStyle w:val="Emphasis"/>
          <w:highlight w:val="cyan"/>
        </w:rPr>
        <w:t>theories of</w:t>
      </w:r>
      <w:r w:rsidRPr="00B31C50">
        <w:rPr>
          <w:rStyle w:val="Emphasis"/>
        </w:rPr>
        <w:t xml:space="preserve"> interstate </w:t>
      </w:r>
      <w:r w:rsidRPr="005F2F85">
        <w:rPr>
          <w:rStyle w:val="Emphasis"/>
          <w:highlight w:val="cyan"/>
        </w:rPr>
        <w:t>conflict</w:t>
      </w:r>
      <w:r w:rsidRPr="00B31C50">
        <w:rPr>
          <w:rStyle w:val="Emphasis"/>
        </w:rPr>
        <w:t>.</w:t>
      </w:r>
    </w:p>
    <w:p w14:paraId="2E703685" w14:textId="74A04BE2" w:rsidR="00B31C50" w:rsidRDefault="00B31C50" w:rsidP="00B31C50">
      <w:pPr>
        <w:pStyle w:val="Heading4"/>
      </w:pPr>
      <w:r w:rsidRPr="00FC2E7D">
        <w:t>Our description of the world is accurate – deterrence theory is empirically verified, and it should shape policymaking</w:t>
      </w:r>
    </w:p>
    <w:p w14:paraId="21E8602A" w14:textId="7B6F3710" w:rsidR="00B31C50" w:rsidRDefault="00B31C50" w:rsidP="00B31C50">
      <w:r>
        <w:rPr>
          <w:rStyle w:val="Style13ptBold"/>
        </w:rPr>
        <w:t xml:space="preserve">Quackenbush 10 </w:t>
      </w:r>
      <w:r>
        <w:t xml:space="preserve">---- </w:t>
      </w:r>
      <w:r w:rsidRPr="00EB53A4">
        <w:t xml:space="preserve">Stephen L., Associate Professor in the Department of Political Science (University of Missouri – Colombia), Ph.D. and M.A. in Political Science (University at Buffalo, SUNY), Director of the Strategic Studies Program at Missouri, “General Deterrence and International Conflict: Testing Perfect Deterrence Theory,” International Interactions, 36, </w:t>
      </w:r>
      <w:hyperlink r:id="rId52" w:anchor="THUR" w:history="1">
        <w:r w:rsidRPr="004207A2">
          <w:rPr>
            <w:rStyle w:val="Hyperlink"/>
          </w:rPr>
          <w:t>http://www.tandfonline.com/doi/pdf/10.1080/03050620903554069</w:t>
        </w:r>
      </w:hyperlink>
    </w:p>
    <w:p w14:paraId="6ABDE88C" w14:textId="77777777" w:rsidR="00B31C50" w:rsidRDefault="00B31C50" w:rsidP="00B31C50"/>
    <w:p w14:paraId="128F3308" w14:textId="77777777" w:rsidR="00B31C50" w:rsidRPr="009A3A2E" w:rsidRDefault="00B31C50" w:rsidP="00B31C50">
      <w:pPr>
        <w:rPr>
          <w:sz w:val="16"/>
        </w:rPr>
      </w:pPr>
      <w:r w:rsidRPr="009A3A2E">
        <w:rPr>
          <w:rStyle w:val="Emphasis"/>
        </w:rPr>
        <w:t>CONCLUSIONS</w:t>
      </w:r>
      <w:r>
        <w:rPr>
          <w:rStyle w:val="Emphasis"/>
        </w:rPr>
        <w:t xml:space="preserve"> </w:t>
      </w:r>
      <w:r w:rsidRPr="009A3A2E">
        <w:rPr>
          <w:rStyle w:val="StyleUnderline"/>
        </w:rPr>
        <w:t xml:space="preserve">A </w:t>
      </w:r>
      <w:r w:rsidRPr="005F2F85">
        <w:rPr>
          <w:rStyle w:val="StyleUnderline"/>
          <w:highlight w:val="cyan"/>
        </w:rPr>
        <w:t xml:space="preserve">divide exists </w:t>
      </w:r>
      <w:r w:rsidRPr="009A3A2E">
        <w:rPr>
          <w:rStyle w:val="StyleUnderline"/>
        </w:rPr>
        <w:t xml:space="preserve">in the literature </w:t>
      </w:r>
      <w:r w:rsidRPr="005F2F85">
        <w:rPr>
          <w:rStyle w:val="StyleUnderline"/>
          <w:highlight w:val="cyan"/>
        </w:rPr>
        <w:t>between</w:t>
      </w:r>
      <w:r w:rsidRPr="009A3A2E">
        <w:rPr>
          <w:sz w:val="16"/>
        </w:rPr>
        <w:t xml:space="preserve"> formal </w:t>
      </w:r>
      <w:r w:rsidRPr="005F2F85">
        <w:rPr>
          <w:rStyle w:val="StyleUnderline"/>
          <w:highlight w:val="cyan"/>
        </w:rPr>
        <w:t>theories and quantitative</w:t>
      </w:r>
      <w:r w:rsidRPr="005F2F85">
        <w:rPr>
          <w:sz w:val="16"/>
          <w:highlight w:val="cyan"/>
        </w:rPr>
        <w:t xml:space="preserve"> </w:t>
      </w:r>
      <w:r w:rsidRPr="005F2F85">
        <w:rPr>
          <w:rStyle w:val="StyleUnderline"/>
          <w:highlight w:val="cyan"/>
        </w:rPr>
        <w:t>analyses of deterrence</w:t>
      </w:r>
      <w:r w:rsidRPr="009A3A2E">
        <w:rPr>
          <w:sz w:val="16"/>
        </w:rPr>
        <w:t xml:space="preserve">, largely </w:t>
      </w:r>
      <w:r w:rsidRPr="005F2F85">
        <w:rPr>
          <w:rStyle w:val="StyleUnderline"/>
          <w:highlight w:val="cyan"/>
        </w:rPr>
        <w:t>because</w:t>
      </w:r>
      <w:r w:rsidRPr="009A3A2E">
        <w:rPr>
          <w:rStyle w:val="StyleUnderline"/>
        </w:rPr>
        <w:t xml:space="preserve"> formal </w:t>
      </w:r>
      <w:r w:rsidRPr="005F2F85">
        <w:rPr>
          <w:rStyle w:val="StyleUnderline"/>
          <w:highlight w:val="cyan"/>
        </w:rPr>
        <w:t>theories</w:t>
      </w:r>
      <w:r w:rsidRPr="009A3A2E">
        <w:rPr>
          <w:sz w:val="16"/>
        </w:rPr>
        <w:t xml:space="preserve"> of general deterrence </w:t>
      </w:r>
      <w:r w:rsidRPr="005F2F85">
        <w:rPr>
          <w:rStyle w:val="StyleUnderline"/>
          <w:highlight w:val="cyan"/>
        </w:rPr>
        <w:t>have never been subjected to</w:t>
      </w:r>
      <w:r w:rsidRPr="009A3A2E">
        <w:rPr>
          <w:rStyle w:val="StyleUnderline"/>
        </w:rPr>
        <w:t xml:space="preserve"> direct empirical </w:t>
      </w:r>
      <w:r w:rsidRPr="005F2F85">
        <w:rPr>
          <w:rStyle w:val="StyleUnderline"/>
          <w:highlight w:val="cyan"/>
        </w:rPr>
        <w:t>testing. This paper</w:t>
      </w:r>
      <w:r w:rsidRPr="009A3A2E">
        <w:rPr>
          <w:sz w:val="16"/>
        </w:rPr>
        <w:t xml:space="preserve"> has </w:t>
      </w:r>
      <w:r w:rsidRPr="009A3A2E">
        <w:rPr>
          <w:rStyle w:val="StyleUnderline"/>
        </w:rPr>
        <w:t xml:space="preserve">sought to </w:t>
      </w:r>
      <w:r w:rsidRPr="005F2F85">
        <w:rPr>
          <w:rStyle w:val="Emphasis"/>
          <w:highlight w:val="cyan"/>
        </w:rPr>
        <w:t>bridge this</w:t>
      </w:r>
      <w:r w:rsidRPr="009A3A2E">
        <w:rPr>
          <w:rStyle w:val="Emphasis"/>
        </w:rPr>
        <w:t xml:space="preserve"> divide</w:t>
      </w:r>
      <w:r w:rsidRPr="009A3A2E">
        <w:rPr>
          <w:sz w:val="16"/>
        </w:rPr>
        <w:t xml:space="preserve"> in two ways. </w:t>
      </w:r>
      <w:r w:rsidRPr="009A3A2E">
        <w:rPr>
          <w:rStyle w:val="StyleUnderline"/>
        </w:rPr>
        <w:t>First was to develop</w:t>
      </w:r>
      <w:r w:rsidRPr="009A3A2E">
        <w:rPr>
          <w:sz w:val="16"/>
        </w:rPr>
        <w:t xml:space="preserve"> the </w:t>
      </w:r>
      <w:r w:rsidRPr="009A3A2E">
        <w:rPr>
          <w:rStyle w:val="StyleUnderline"/>
        </w:rPr>
        <w:t>conceptualization and procedures to make</w:t>
      </w:r>
      <w:r w:rsidRPr="009A3A2E">
        <w:rPr>
          <w:sz w:val="16"/>
        </w:rPr>
        <w:t xml:space="preserve"> such direct empirical </w:t>
      </w:r>
      <w:r w:rsidRPr="009A3A2E">
        <w:rPr>
          <w:rStyle w:val="StyleUnderline"/>
        </w:rPr>
        <w:t>testing possible.</w:t>
      </w:r>
      <w:r w:rsidRPr="009A3A2E">
        <w:rPr>
          <w:sz w:val="16"/>
        </w:rPr>
        <w:t xml:space="preserve"> </w:t>
      </w:r>
      <w:r w:rsidRPr="009A3A2E">
        <w:rPr>
          <w:rStyle w:val="Emphasis"/>
        </w:rPr>
        <w:t>Key</w:t>
      </w:r>
      <w:r w:rsidRPr="009A3A2E">
        <w:rPr>
          <w:sz w:val="16"/>
        </w:rPr>
        <w:t xml:space="preserve"> </w:t>
      </w:r>
      <w:r w:rsidRPr="009A3A2E">
        <w:rPr>
          <w:rStyle w:val="StyleUnderline"/>
        </w:rPr>
        <w:t>conceptualizations include case</w:t>
      </w:r>
      <w:r w:rsidRPr="009A3A2E">
        <w:rPr>
          <w:sz w:val="16"/>
        </w:rPr>
        <w:t xml:space="preserve"> </w:t>
      </w:r>
      <w:r w:rsidRPr="009A3A2E">
        <w:rPr>
          <w:rStyle w:val="StyleUnderline"/>
        </w:rPr>
        <w:t>selection</w:t>
      </w:r>
      <w:r w:rsidRPr="009A3A2E">
        <w:rPr>
          <w:sz w:val="16"/>
        </w:rPr>
        <w:t xml:space="preserve"> for direct general deterrence—I argue that identifying opportunity for conflict is the key. In addition, procedures to measure the actors’ utilities for the different outcomes were developed. Also, since incomplete information equilibria depend on each state’s estimate of the opponent’s credibility, a nonlinear transformation technique was developed to estimate the credibility parameters. </w:t>
      </w:r>
      <w:r w:rsidRPr="009A3A2E">
        <w:rPr>
          <w:rStyle w:val="StyleUnderline"/>
        </w:rPr>
        <w:t xml:space="preserve">Using these procedures, I have endeavored to fill a </w:t>
      </w:r>
      <w:r w:rsidRPr="009A3A2E">
        <w:rPr>
          <w:rStyle w:val="Emphasis"/>
        </w:rPr>
        <w:t>large void</w:t>
      </w:r>
      <w:r w:rsidRPr="009A3A2E">
        <w:rPr>
          <w:sz w:val="16"/>
        </w:rPr>
        <w:t xml:space="preserve"> </w:t>
      </w:r>
      <w:r w:rsidRPr="009A3A2E">
        <w:rPr>
          <w:rStyle w:val="StyleUnderline"/>
        </w:rPr>
        <w:t>in the literature</w:t>
      </w:r>
      <w:r>
        <w:rPr>
          <w:rStyle w:val="StyleUnderline"/>
        </w:rPr>
        <w:t xml:space="preserve"> </w:t>
      </w:r>
      <w:r w:rsidRPr="009A3A2E">
        <w:rPr>
          <w:rStyle w:val="StyleUnderline"/>
        </w:rPr>
        <w:t>by testing perfect deterrence theory</w:t>
      </w:r>
      <w:r w:rsidRPr="009A3A2E">
        <w:rPr>
          <w:sz w:val="16"/>
        </w:rPr>
        <w:t xml:space="preserve">, focused on the theory’s Unilateral Deterrence Game with incomplete information. </w:t>
      </w:r>
      <w:r w:rsidRPr="009A3A2E">
        <w:rPr>
          <w:rStyle w:val="StyleUnderline"/>
        </w:rPr>
        <w:t>I used multinomial</w:t>
      </w:r>
      <w:r>
        <w:rPr>
          <w:rStyle w:val="StyleUnderline"/>
        </w:rPr>
        <w:t xml:space="preserve"> </w:t>
      </w:r>
      <w:r w:rsidRPr="009A3A2E">
        <w:rPr>
          <w:rStyle w:val="StyleUnderline"/>
        </w:rPr>
        <w:t>logit methods to examine the prediction of particular game outcomes</w:t>
      </w:r>
      <w:r w:rsidRPr="009A3A2E">
        <w:rPr>
          <w:sz w:val="16"/>
        </w:rPr>
        <w:t xml:space="preserve">. </w:t>
      </w:r>
      <w:r w:rsidRPr="009A3A2E">
        <w:rPr>
          <w:rStyle w:val="StyleUnderline"/>
        </w:rPr>
        <w:t xml:space="preserve">The </w:t>
      </w:r>
      <w:r w:rsidRPr="005F2F85">
        <w:rPr>
          <w:rStyle w:val="StyleUnderline"/>
          <w:highlight w:val="cyan"/>
        </w:rPr>
        <w:t>results indicate</w:t>
      </w:r>
      <w:r w:rsidRPr="009A3A2E">
        <w:rPr>
          <w:rStyle w:val="StyleUnderline"/>
        </w:rPr>
        <w:t xml:space="preserve"> that the </w:t>
      </w:r>
      <w:r w:rsidRPr="005F2F85">
        <w:rPr>
          <w:rStyle w:val="StyleUnderline"/>
          <w:highlight w:val="cyan"/>
        </w:rPr>
        <w:t xml:space="preserve">theory is </w:t>
      </w:r>
      <w:r w:rsidRPr="005F2F85">
        <w:rPr>
          <w:rStyle w:val="Emphasis"/>
          <w:highlight w:val="cyan"/>
        </w:rPr>
        <w:t>well supported</w:t>
      </w:r>
      <w:r w:rsidRPr="005F2F85">
        <w:rPr>
          <w:rStyle w:val="StyleUnderline"/>
          <w:highlight w:val="cyan"/>
        </w:rPr>
        <w:t xml:space="preserve"> by</w:t>
      </w:r>
      <w:r w:rsidRPr="009A3A2E">
        <w:rPr>
          <w:rStyle w:val="StyleUnderline"/>
        </w:rPr>
        <w:t xml:space="preserve"> the </w:t>
      </w:r>
      <w:r w:rsidRPr="005F2F85">
        <w:rPr>
          <w:rStyle w:val="Emphasis"/>
          <w:highlight w:val="cyan"/>
        </w:rPr>
        <w:t>historical record</w:t>
      </w:r>
      <w:r w:rsidRPr="009A3A2E">
        <w:rPr>
          <w:rStyle w:val="Emphasis"/>
        </w:rPr>
        <w:t>.</w:t>
      </w:r>
      <w:r>
        <w:rPr>
          <w:rStyle w:val="Emphasis"/>
        </w:rPr>
        <w:t xml:space="preserve"> </w:t>
      </w:r>
      <w:r w:rsidRPr="009A3A2E">
        <w:rPr>
          <w:sz w:val="16"/>
        </w:rPr>
        <w:t xml:space="preserve">The </w:t>
      </w:r>
      <w:r w:rsidRPr="005F2F85">
        <w:rPr>
          <w:rStyle w:val="StyleUnderline"/>
          <w:highlight w:val="cyan"/>
        </w:rPr>
        <w:t>results</w:t>
      </w:r>
      <w:r w:rsidRPr="009A3A2E">
        <w:rPr>
          <w:rStyle w:val="StyleUnderline"/>
        </w:rPr>
        <w:t xml:space="preserve"> of this research </w:t>
      </w:r>
      <w:r w:rsidRPr="005F2F85">
        <w:rPr>
          <w:rStyle w:val="StyleUnderline"/>
          <w:highlight w:val="cyan"/>
        </w:rPr>
        <w:t xml:space="preserve">have </w:t>
      </w:r>
      <w:r w:rsidRPr="005F2F85">
        <w:rPr>
          <w:rStyle w:val="Emphasis"/>
          <w:highlight w:val="cyan"/>
        </w:rPr>
        <w:t>important policy implications</w:t>
      </w:r>
      <w:r w:rsidRPr="009A3A2E">
        <w:rPr>
          <w:sz w:val="16"/>
        </w:rPr>
        <w:t xml:space="preserve"> as well. The </w:t>
      </w:r>
      <w:r w:rsidRPr="009A3A2E">
        <w:rPr>
          <w:rStyle w:val="StyleUnderline"/>
        </w:rPr>
        <w:t xml:space="preserve">policy </w:t>
      </w:r>
      <w:r w:rsidRPr="005F2F85">
        <w:rPr>
          <w:rStyle w:val="StyleUnderline"/>
          <w:highlight w:val="cyan"/>
        </w:rPr>
        <w:t>recommendations of perfect</w:t>
      </w:r>
      <w:r w:rsidRPr="009A3A2E">
        <w:rPr>
          <w:sz w:val="16"/>
        </w:rPr>
        <w:t xml:space="preserve"> deterrence theory </w:t>
      </w:r>
      <w:r w:rsidRPr="005F2F85">
        <w:rPr>
          <w:rStyle w:val="StyleUnderline"/>
          <w:highlight w:val="cyan"/>
        </w:rPr>
        <w:t>and classical</w:t>
      </w:r>
      <w:r>
        <w:rPr>
          <w:rStyle w:val="StyleUnderline"/>
        </w:rPr>
        <w:t xml:space="preserve"> </w:t>
      </w:r>
      <w:r w:rsidRPr="009A3A2E">
        <w:rPr>
          <w:sz w:val="16"/>
        </w:rPr>
        <w:t>deterrence</w:t>
      </w:r>
      <w:r w:rsidRPr="009A3A2E">
        <w:rPr>
          <w:rStyle w:val="StyleUnderline"/>
        </w:rPr>
        <w:t xml:space="preserve"> </w:t>
      </w:r>
      <w:r w:rsidRPr="005F2F85">
        <w:rPr>
          <w:rStyle w:val="StyleUnderline"/>
          <w:highlight w:val="cyan"/>
        </w:rPr>
        <w:t xml:space="preserve">theory are </w:t>
      </w:r>
      <w:r w:rsidRPr="005F2F85">
        <w:rPr>
          <w:rStyle w:val="Emphasis"/>
          <w:highlight w:val="cyan"/>
        </w:rPr>
        <w:t>diametrically opposed</w:t>
      </w:r>
      <w:r w:rsidRPr="009A3A2E">
        <w:rPr>
          <w:rStyle w:val="StyleUnderline"/>
        </w:rPr>
        <w:t xml:space="preserve"> </w:t>
      </w:r>
      <w:r w:rsidRPr="009A3A2E">
        <w:rPr>
          <w:sz w:val="16"/>
        </w:rPr>
        <w:t xml:space="preserve">on </w:t>
      </w:r>
      <w:r w:rsidRPr="009A3A2E">
        <w:rPr>
          <w:rStyle w:val="StyleUnderline"/>
        </w:rPr>
        <w:t>many issues</w:t>
      </w:r>
      <w:r w:rsidRPr="009A3A2E">
        <w:rPr>
          <w:sz w:val="16"/>
        </w:rPr>
        <w:t xml:space="preserve"> (Zagare 2004). </w:t>
      </w:r>
      <w:r w:rsidRPr="009A3A2E">
        <w:rPr>
          <w:rStyle w:val="StyleUnderline"/>
        </w:rPr>
        <w:t xml:space="preserve">For example, </w:t>
      </w:r>
      <w:r w:rsidRPr="005F2F85">
        <w:rPr>
          <w:rStyle w:val="StyleUnderline"/>
          <w:highlight w:val="cyan"/>
        </w:rPr>
        <w:t>classical</w:t>
      </w:r>
      <w:r w:rsidRPr="009A3A2E">
        <w:rPr>
          <w:sz w:val="16"/>
        </w:rPr>
        <w:t xml:space="preserve"> deterrence </w:t>
      </w:r>
      <w:r w:rsidRPr="009A3A2E">
        <w:rPr>
          <w:rStyle w:val="StyleUnderline"/>
        </w:rPr>
        <w:t xml:space="preserve">theory </w:t>
      </w:r>
      <w:r w:rsidRPr="005F2F85">
        <w:rPr>
          <w:rStyle w:val="StyleUnderline"/>
          <w:highlight w:val="cyan"/>
        </w:rPr>
        <w:t>argues</w:t>
      </w:r>
      <w:r w:rsidRPr="009A3A2E">
        <w:rPr>
          <w:sz w:val="16"/>
        </w:rPr>
        <w:t xml:space="preserve"> that national </w:t>
      </w:r>
      <w:r w:rsidRPr="005F2F85">
        <w:rPr>
          <w:rStyle w:val="StyleUnderline"/>
          <w:highlight w:val="cyan"/>
        </w:rPr>
        <w:t>missile defense</w:t>
      </w:r>
      <w:r w:rsidRPr="009A3A2E">
        <w:rPr>
          <w:sz w:val="16"/>
        </w:rPr>
        <w:t xml:space="preserve"> </w:t>
      </w:r>
      <w:r w:rsidRPr="005F2F85">
        <w:rPr>
          <w:rStyle w:val="StyleUnderline"/>
          <w:highlight w:val="cyan"/>
        </w:rPr>
        <w:t>undermines</w:t>
      </w:r>
      <w:r w:rsidRPr="009A3A2E">
        <w:rPr>
          <w:sz w:val="16"/>
        </w:rPr>
        <w:t xml:space="preserve"> the </w:t>
      </w:r>
      <w:r w:rsidRPr="005F2F85">
        <w:rPr>
          <w:rStyle w:val="StyleUnderline"/>
          <w:highlight w:val="cyan"/>
        </w:rPr>
        <w:t>stability</w:t>
      </w:r>
      <w:r w:rsidRPr="009A3A2E">
        <w:rPr>
          <w:sz w:val="16"/>
        </w:rPr>
        <w:t xml:space="preserve"> of deterrence (for example, Powell 2003), </w:t>
      </w:r>
      <w:r w:rsidRPr="005F2F85">
        <w:rPr>
          <w:rStyle w:val="StyleUnderline"/>
          <w:highlight w:val="cyan"/>
        </w:rPr>
        <w:t>whereas</w:t>
      </w:r>
      <w:r w:rsidRPr="009A3A2E">
        <w:rPr>
          <w:sz w:val="16"/>
        </w:rPr>
        <w:t xml:space="preserve"> an application of </w:t>
      </w:r>
      <w:r w:rsidRPr="005F2F85">
        <w:rPr>
          <w:rStyle w:val="StyleUnderline"/>
          <w:highlight w:val="cyan"/>
        </w:rPr>
        <w:t>perfect</w:t>
      </w:r>
      <w:r w:rsidRPr="009A3A2E">
        <w:rPr>
          <w:rStyle w:val="StyleUnderline"/>
        </w:rPr>
        <w:t xml:space="preserve"> deterrence</w:t>
      </w:r>
      <w:r w:rsidRPr="009A3A2E">
        <w:rPr>
          <w:sz w:val="16"/>
        </w:rPr>
        <w:t xml:space="preserve"> theory </w:t>
      </w:r>
      <w:r w:rsidRPr="005F2F85">
        <w:rPr>
          <w:rStyle w:val="StyleUnderline"/>
          <w:highlight w:val="cyan"/>
        </w:rPr>
        <w:t>demonstrates</w:t>
      </w:r>
      <w:r w:rsidRPr="009A3A2E">
        <w:rPr>
          <w:sz w:val="16"/>
        </w:rPr>
        <w:t xml:space="preserve"> that </w:t>
      </w:r>
      <w:r w:rsidRPr="009A3A2E">
        <w:rPr>
          <w:rStyle w:val="StyleUnderline"/>
        </w:rPr>
        <w:t>national missile</w:t>
      </w:r>
      <w:r>
        <w:rPr>
          <w:rStyle w:val="StyleUnderline"/>
        </w:rPr>
        <w:t xml:space="preserve"> </w:t>
      </w:r>
      <w:r w:rsidRPr="005F2F85">
        <w:rPr>
          <w:rStyle w:val="StyleUnderline"/>
          <w:highlight w:val="cyan"/>
        </w:rPr>
        <w:t>defense</w:t>
      </w:r>
      <w:r w:rsidRPr="009A3A2E">
        <w:rPr>
          <w:rStyle w:val="StyleUnderline"/>
        </w:rPr>
        <w:t xml:space="preserve"> </w:t>
      </w:r>
      <w:r w:rsidRPr="005F2F85">
        <w:rPr>
          <w:rStyle w:val="StyleUnderline"/>
          <w:highlight w:val="cyan"/>
        </w:rPr>
        <w:t>enhances deterrence</w:t>
      </w:r>
      <w:r w:rsidRPr="009A3A2E">
        <w:rPr>
          <w:rStyle w:val="StyleUnderline"/>
        </w:rPr>
        <w:t xml:space="preserve"> stability</w:t>
      </w:r>
      <w:r w:rsidRPr="009A3A2E">
        <w:rPr>
          <w:sz w:val="16"/>
        </w:rPr>
        <w:t xml:space="preserve"> (Quackenbush 2006b). However, policy discussions in academia and government are generally based on classical deterrence theory. </w:t>
      </w:r>
      <w:r w:rsidRPr="005F2F85">
        <w:rPr>
          <w:rStyle w:val="StyleUnderline"/>
          <w:highlight w:val="cyan"/>
        </w:rPr>
        <w:t>Given</w:t>
      </w:r>
      <w:r w:rsidRPr="009A3A2E">
        <w:rPr>
          <w:rStyle w:val="StyleUnderline"/>
        </w:rPr>
        <w:t xml:space="preserve"> its </w:t>
      </w:r>
      <w:r w:rsidRPr="005F2F85">
        <w:rPr>
          <w:rStyle w:val="Emphasis"/>
          <w:highlight w:val="cyan"/>
        </w:rPr>
        <w:t>strong empirical support</w:t>
      </w:r>
      <w:r w:rsidRPr="009A3A2E">
        <w:rPr>
          <w:sz w:val="16"/>
        </w:rPr>
        <w:t xml:space="preserve">, </w:t>
      </w:r>
      <w:r w:rsidRPr="009A3A2E">
        <w:rPr>
          <w:rStyle w:val="StyleUnderline"/>
        </w:rPr>
        <w:t xml:space="preserve">coupled </w:t>
      </w:r>
      <w:r w:rsidRPr="005F2F85">
        <w:rPr>
          <w:rStyle w:val="StyleUnderline"/>
          <w:highlight w:val="cyan"/>
        </w:rPr>
        <w:t>with logical and empirical limitations of classical</w:t>
      </w:r>
      <w:r w:rsidRPr="009A3A2E">
        <w:rPr>
          <w:rStyle w:val="StyleUnderline"/>
        </w:rPr>
        <w:t xml:space="preserve"> deterrence </w:t>
      </w:r>
      <w:r w:rsidRPr="005F2F85">
        <w:rPr>
          <w:rStyle w:val="StyleUnderline"/>
          <w:highlight w:val="cyan"/>
        </w:rPr>
        <w:t>theory</w:t>
      </w:r>
      <w:r w:rsidRPr="009A3A2E">
        <w:rPr>
          <w:sz w:val="16"/>
        </w:rPr>
        <w:t xml:space="preserve"> (Zagare 1996), </w:t>
      </w:r>
      <w:r w:rsidRPr="005F2F85">
        <w:rPr>
          <w:rStyle w:val="StyleUnderline"/>
          <w:highlight w:val="cyan"/>
        </w:rPr>
        <w:t>perfect deterrence</w:t>
      </w:r>
      <w:r w:rsidRPr="009A3A2E">
        <w:rPr>
          <w:rStyle w:val="StyleUnderline"/>
        </w:rPr>
        <w:t xml:space="preserve"> theory </w:t>
      </w:r>
      <w:r w:rsidRPr="005F2F85">
        <w:rPr>
          <w:rStyle w:val="StyleUnderline"/>
          <w:highlight w:val="cyan"/>
        </w:rPr>
        <w:t>would provide</w:t>
      </w:r>
      <w:r w:rsidRPr="005F2F85">
        <w:rPr>
          <w:rStyle w:val="Emphasis"/>
          <w:highlight w:val="cyan"/>
        </w:rPr>
        <w:t xml:space="preserve"> a</w:t>
      </w:r>
      <w:r w:rsidRPr="009A3A2E">
        <w:rPr>
          <w:rStyle w:val="Emphasis"/>
        </w:rPr>
        <w:t xml:space="preserve"> much </w:t>
      </w:r>
      <w:r w:rsidRPr="005F2F85">
        <w:rPr>
          <w:rStyle w:val="Emphasis"/>
          <w:highlight w:val="cyan"/>
        </w:rPr>
        <w:t>better basis</w:t>
      </w:r>
      <w:r w:rsidRPr="005F2F85">
        <w:rPr>
          <w:rStyle w:val="StyleUnderline"/>
          <w:highlight w:val="cyan"/>
        </w:rPr>
        <w:t xml:space="preserve"> for analyzing</w:t>
      </w:r>
      <w:r>
        <w:rPr>
          <w:rStyle w:val="StyleUnderline"/>
        </w:rPr>
        <w:t xml:space="preserve"> </w:t>
      </w:r>
      <w:r w:rsidRPr="009A3A2E">
        <w:rPr>
          <w:rStyle w:val="StyleUnderline"/>
        </w:rPr>
        <w:t>various aspects of national security policy. This could be done by applying</w:t>
      </w:r>
      <w:r w:rsidRPr="009A3A2E">
        <w:rPr>
          <w:sz w:val="16"/>
        </w:rPr>
        <w:t xml:space="preserve"> </w:t>
      </w:r>
      <w:r w:rsidRPr="009A3A2E">
        <w:rPr>
          <w:rStyle w:val="StyleUnderline"/>
        </w:rPr>
        <w:t>perfect deterrence</w:t>
      </w:r>
      <w:r w:rsidRPr="009A3A2E">
        <w:rPr>
          <w:sz w:val="16"/>
        </w:rPr>
        <w:t xml:space="preserve"> theory </w:t>
      </w:r>
      <w:r w:rsidRPr="009A3A2E">
        <w:rPr>
          <w:rStyle w:val="StyleUnderline"/>
        </w:rPr>
        <w:t>to case studies of</w:t>
      </w:r>
      <w:r w:rsidRPr="009A3A2E">
        <w:rPr>
          <w:sz w:val="16"/>
        </w:rPr>
        <w:t xml:space="preserve"> </w:t>
      </w:r>
      <w:r w:rsidRPr="009A3A2E">
        <w:rPr>
          <w:rStyle w:val="Emphasis"/>
        </w:rPr>
        <w:t>particular events</w:t>
      </w:r>
      <w:r w:rsidRPr="009A3A2E">
        <w:rPr>
          <w:sz w:val="16"/>
        </w:rPr>
        <w:t xml:space="preserve"> (for example, the analysis of the war in Kosovo by Quackenbush and Zagare 2006) </w:t>
      </w:r>
      <w:r w:rsidRPr="009A3A2E">
        <w:rPr>
          <w:rStyle w:val="Emphasis"/>
        </w:rPr>
        <w:t>or</w:t>
      </w:r>
      <w:r w:rsidRPr="009A3A2E">
        <w:rPr>
          <w:rStyle w:val="StyleUnderline"/>
        </w:rPr>
        <w:t xml:space="preserve"> to</w:t>
      </w:r>
      <w:r w:rsidRPr="009A3A2E">
        <w:rPr>
          <w:sz w:val="16"/>
        </w:rPr>
        <w:t xml:space="preserve"> the analysis of </w:t>
      </w:r>
      <w:r w:rsidRPr="009A3A2E">
        <w:rPr>
          <w:rStyle w:val="StyleUnderline"/>
        </w:rPr>
        <w:t>particular policy issues</w:t>
      </w:r>
      <w:r w:rsidRPr="009A3A2E">
        <w:rPr>
          <w:sz w:val="16"/>
        </w:rPr>
        <w:t xml:space="preserve"> (for example, the analysis of national missile defense by Quackenbush 2006b).</w:t>
      </w:r>
    </w:p>
    <w:p w14:paraId="60A0DCD6" w14:textId="77777777" w:rsidR="00B31C50" w:rsidRDefault="00B31C50" w:rsidP="00B31C50">
      <w:pPr>
        <w:pStyle w:val="Heading4"/>
      </w:pPr>
      <w:r>
        <w:t>Prefer our evidence – best case studies</w:t>
      </w:r>
    </w:p>
    <w:p w14:paraId="1644F3C2" w14:textId="3718738B" w:rsidR="00B31C50" w:rsidRDefault="00B31C50" w:rsidP="00B31C50">
      <w:pPr>
        <w:rPr>
          <w:rStyle w:val="Style13ptBold"/>
        </w:rPr>
      </w:pPr>
      <w:r>
        <w:rPr>
          <w:rStyle w:val="Style13ptBold"/>
        </w:rPr>
        <w:t xml:space="preserve">Quackenbush 10 </w:t>
      </w:r>
      <w:r w:rsidRPr="00B31C50">
        <w:t>---- S</w:t>
      </w:r>
      <w:r w:rsidRPr="00EB53A4">
        <w:t>tephen L., Associate Professor in the Department of Political Science (University of Missouri – Colombia), Ph.D. and M.A. in Political Science (University at Buffalo, SUNY), Director of the Strategic Studies Program at Missouri, “General Deterrence and International Conflict: Testing Perfect Deterrence Theory,” International Interactions, 36, http://www.tandfonline.com/do</w:t>
      </w:r>
      <w:r>
        <w:t>i/pdf/10.1080/03050620903554069</w:t>
      </w:r>
    </w:p>
    <w:p w14:paraId="6E48102C" w14:textId="77777777" w:rsidR="00B31C50" w:rsidRDefault="00B31C50" w:rsidP="00B31C50"/>
    <w:p w14:paraId="5DA158C0" w14:textId="77777777" w:rsidR="00B31C50" w:rsidRPr="007753DC" w:rsidRDefault="00B31C50" w:rsidP="00B31C50">
      <w:pPr>
        <w:rPr>
          <w:rStyle w:val="Emphasis"/>
        </w:rPr>
      </w:pPr>
      <w:r w:rsidRPr="007753DC">
        <w:rPr>
          <w:sz w:val="14"/>
        </w:rPr>
        <w:t xml:space="preserve">Case Selection </w:t>
      </w:r>
      <w:r w:rsidRPr="00192725">
        <w:rPr>
          <w:rStyle w:val="StyleUnderline"/>
        </w:rPr>
        <w:t xml:space="preserve">Case </w:t>
      </w:r>
      <w:r w:rsidRPr="005F2F85">
        <w:rPr>
          <w:rStyle w:val="StyleUnderline"/>
          <w:highlight w:val="cyan"/>
        </w:rPr>
        <w:t>selection has been the</w:t>
      </w:r>
      <w:r w:rsidRPr="005F2F85">
        <w:rPr>
          <w:sz w:val="14"/>
          <w:highlight w:val="cyan"/>
        </w:rPr>
        <w:t xml:space="preserve"> </w:t>
      </w:r>
      <w:r w:rsidRPr="005F2F85">
        <w:rPr>
          <w:rStyle w:val="Emphasis"/>
          <w:highlight w:val="cyan"/>
        </w:rPr>
        <w:t>biggest obstacle</w:t>
      </w:r>
      <w:r w:rsidRPr="005F2F85">
        <w:rPr>
          <w:sz w:val="14"/>
          <w:highlight w:val="cyan"/>
        </w:rPr>
        <w:t xml:space="preserve"> </w:t>
      </w:r>
      <w:r w:rsidRPr="005F2F85">
        <w:rPr>
          <w:rStyle w:val="StyleUnderline"/>
          <w:highlight w:val="cyan"/>
        </w:rPr>
        <w:t>to</w:t>
      </w:r>
      <w:r w:rsidRPr="007753DC">
        <w:rPr>
          <w:sz w:val="14"/>
        </w:rPr>
        <w:t xml:space="preserve"> the </w:t>
      </w:r>
      <w:r w:rsidRPr="00192725">
        <w:rPr>
          <w:rStyle w:val="StyleUnderline"/>
        </w:rPr>
        <w:t xml:space="preserve">empirical </w:t>
      </w:r>
      <w:r w:rsidRPr="005F2F85">
        <w:rPr>
          <w:rStyle w:val="StyleUnderline"/>
          <w:highlight w:val="cyan"/>
        </w:rPr>
        <w:t>analysis of</w:t>
      </w:r>
      <w:r>
        <w:rPr>
          <w:rStyle w:val="StyleUnderline"/>
        </w:rPr>
        <w:t xml:space="preserve"> </w:t>
      </w:r>
      <w:r w:rsidRPr="00192725">
        <w:rPr>
          <w:rStyle w:val="StyleUnderline"/>
        </w:rPr>
        <w:t xml:space="preserve">general </w:t>
      </w:r>
      <w:r w:rsidRPr="005F2F85">
        <w:rPr>
          <w:rStyle w:val="StyleUnderline"/>
          <w:highlight w:val="cyan"/>
        </w:rPr>
        <w:t>deterrence</w:t>
      </w:r>
      <w:r w:rsidRPr="007753DC">
        <w:rPr>
          <w:sz w:val="14"/>
        </w:rPr>
        <w:t xml:space="preserve"> (Huth 1999). </w:t>
      </w:r>
      <w:r w:rsidRPr="00192725">
        <w:rPr>
          <w:rStyle w:val="StyleUnderline"/>
        </w:rPr>
        <w:t xml:space="preserve">The </w:t>
      </w:r>
      <w:r w:rsidRPr="00192725">
        <w:rPr>
          <w:rStyle w:val="Emphasis"/>
        </w:rPr>
        <w:t>only</w:t>
      </w:r>
      <w:r w:rsidRPr="00192725">
        <w:rPr>
          <w:rStyle w:val="StyleUnderline"/>
        </w:rPr>
        <w:t xml:space="preserve"> previous quantitative study focusing</w:t>
      </w:r>
      <w:r>
        <w:rPr>
          <w:rStyle w:val="StyleUnderline"/>
        </w:rPr>
        <w:t xml:space="preserve"> </w:t>
      </w:r>
      <w:r w:rsidRPr="00192725">
        <w:rPr>
          <w:rStyle w:val="StyleUnderline"/>
        </w:rPr>
        <w:t>on</w:t>
      </w:r>
      <w:r w:rsidRPr="007753DC">
        <w:rPr>
          <w:sz w:val="14"/>
        </w:rPr>
        <w:t xml:space="preserve"> direct general deterrence </w:t>
      </w:r>
      <w:r w:rsidRPr="00192725">
        <w:rPr>
          <w:rStyle w:val="StyleUnderline"/>
        </w:rPr>
        <w:t xml:space="preserve">is by </w:t>
      </w:r>
      <w:r w:rsidRPr="005F2F85">
        <w:rPr>
          <w:rStyle w:val="StyleUnderline"/>
          <w:highlight w:val="cyan"/>
        </w:rPr>
        <w:t>Huth</w:t>
      </w:r>
      <w:r w:rsidRPr="00192725">
        <w:rPr>
          <w:rStyle w:val="StyleUnderline"/>
        </w:rPr>
        <w:t xml:space="preserve"> and </w:t>
      </w:r>
      <w:r w:rsidRPr="005F2F85">
        <w:rPr>
          <w:rStyle w:val="StyleUnderline"/>
          <w:highlight w:val="cyan"/>
        </w:rPr>
        <w:t>Russett</w:t>
      </w:r>
      <w:r w:rsidRPr="007753DC">
        <w:rPr>
          <w:sz w:val="14"/>
        </w:rPr>
        <w:t xml:space="preserve"> (1993:63, emphasis added), </w:t>
      </w:r>
      <w:r w:rsidRPr="00192725">
        <w:rPr>
          <w:rStyle w:val="StyleUnderline"/>
        </w:rPr>
        <w:t>who argue</w:t>
      </w:r>
      <w:r w:rsidRPr="007753DC">
        <w:rPr>
          <w:sz w:val="14"/>
        </w:rPr>
        <w:t xml:space="preserve"> that “the population of enduring rivalries in the international system includes all dyadic relations in which a dispute created the possibility of one or both parties resorting to overt military force to achieve a gain or redress a grievance.” According to this line of reasoning, then, </w:t>
      </w:r>
      <w:r w:rsidRPr="00192725">
        <w:rPr>
          <w:rStyle w:val="StyleUnderline"/>
        </w:rPr>
        <w:t>enduring rivalries are the proper cases for the study of general deterrence</w:t>
      </w:r>
      <w:r w:rsidRPr="007753DC">
        <w:rPr>
          <w:sz w:val="14"/>
        </w:rPr>
        <w:t xml:space="preserve">. </w:t>
      </w:r>
      <w:r w:rsidRPr="00192725">
        <w:rPr>
          <w:rStyle w:val="StyleUnderline"/>
        </w:rPr>
        <w:t xml:space="preserve">Similarly, </w:t>
      </w:r>
      <w:r w:rsidRPr="005F2F85">
        <w:rPr>
          <w:rStyle w:val="StyleUnderline"/>
          <w:highlight w:val="cyan"/>
        </w:rPr>
        <w:t>Diehl and Goertz focus</w:t>
      </w:r>
      <w:r w:rsidRPr="00192725">
        <w:rPr>
          <w:rStyle w:val="StyleUnderline"/>
        </w:rPr>
        <w:t xml:space="preserve"> attention </w:t>
      </w:r>
      <w:r w:rsidRPr="005F2F85">
        <w:rPr>
          <w:rStyle w:val="StyleUnderline"/>
          <w:highlight w:val="cyan"/>
        </w:rPr>
        <w:t>on rivalries</w:t>
      </w:r>
      <w:r w:rsidRPr="007753DC">
        <w:rPr>
          <w:sz w:val="14"/>
        </w:rPr>
        <w:t xml:space="preserve">, whether or not they become enduring, </w:t>
      </w:r>
      <w:r w:rsidRPr="00192725">
        <w:rPr>
          <w:rStyle w:val="StyleUnderline"/>
        </w:rPr>
        <w:t>and argue that “the rivalry approach provides a solution</w:t>
      </w:r>
      <w:r w:rsidRPr="007753DC">
        <w:rPr>
          <w:sz w:val="14"/>
        </w:rPr>
        <w:t xml:space="preserve">” (Diehl and Goertz 2000:91) </w:t>
      </w:r>
      <w:r w:rsidRPr="00192725">
        <w:rPr>
          <w:rStyle w:val="StyleUnderline"/>
        </w:rPr>
        <w:t>to problems with</w:t>
      </w:r>
      <w:r w:rsidRPr="007753DC">
        <w:rPr>
          <w:sz w:val="14"/>
        </w:rPr>
        <w:t xml:space="preserve"> deterrence </w:t>
      </w:r>
      <w:r w:rsidRPr="00192725">
        <w:rPr>
          <w:rStyle w:val="StyleUnderline"/>
        </w:rPr>
        <w:t>case selection</w:t>
      </w:r>
      <w:r w:rsidRPr="007753DC">
        <w:rPr>
          <w:sz w:val="14"/>
        </w:rPr>
        <w:t xml:space="preserve">. According to Diehl and Goertz (2000), a dyad is in a rivalry if they engage in a militarized interstate dispute. Thus, </w:t>
      </w:r>
      <w:r w:rsidRPr="00192725">
        <w:rPr>
          <w:rStyle w:val="StyleUnderline"/>
        </w:rPr>
        <w:t xml:space="preserve">selecting all </w:t>
      </w:r>
      <w:r w:rsidRPr="005F2F85">
        <w:rPr>
          <w:rStyle w:val="StyleUnderline"/>
          <w:highlight w:val="cyan"/>
        </w:rPr>
        <w:t>rivalries</w:t>
      </w:r>
      <w:r w:rsidRPr="00192725">
        <w:rPr>
          <w:rStyle w:val="StyleUnderline"/>
        </w:rPr>
        <w:t xml:space="preserve"> as</w:t>
      </w:r>
      <w:r>
        <w:rPr>
          <w:rStyle w:val="StyleUnderline"/>
        </w:rPr>
        <w:t xml:space="preserve"> </w:t>
      </w:r>
      <w:r w:rsidRPr="00192725">
        <w:rPr>
          <w:rStyle w:val="StyleUnderline"/>
        </w:rPr>
        <w:t xml:space="preserve">cases of general deterrence </w:t>
      </w:r>
      <w:r w:rsidRPr="005F2F85">
        <w:rPr>
          <w:rStyle w:val="StyleUnderline"/>
          <w:highlight w:val="cyan"/>
        </w:rPr>
        <w:t>would capture (</w:t>
      </w:r>
      <w:r w:rsidRPr="005F2F85">
        <w:rPr>
          <w:rStyle w:val="Emphasis"/>
          <w:highlight w:val="cyan"/>
        </w:rPr>
        <w:t>by definition</w:t>
      </w:r>
      <w:r w:rsidRPr="007753DC">
        <w:rPr>
          <w:sz w:val="14"/>
        </w:rPr>
        <w:t xml:space="preserve">) </w:t>
      </w:r>
      <w:r w:rsidRPr="00192725">
        <w:rPr>
          <w:rStyle w:val="StyleUnderline"/>
        </w:rPr>
        <w:t xml:space="preserve">all </w:t>
      </w:r>
      <w:r w:rsidRPr="005F2F85">
        <w:rPr>
          <w:rStyle w:val="StyleUnderline"/>
          <w:highlight w:val="cyan"/>
        </w:rPr>
        <w:t>failures</w:t>
      </w:r>
      <w:r w:rsidRPr="00192725">
        <w:rPr>
          <w:rStyle w:val="StyleUnderline"/>
        </w:rPr>
        <w:t xml:space="preserve"> of general deterrence</w:t>
      </w:r>
      <w:r w:rsidRPr="007753DC">
        <w:rPr>
          <w:sz w:val="14"/>
        </w:rPr>
        <w:t xml:space="preserve">.4 </w:t>
      </w:r>
      <w:r w:rsidRPr="005F2F85">
        <w:rPr>
          <w:rStyle w:val="Emphasis"/>
          <w:highlight w:val="cyan"/>
        </w:rPr>
        <w:t>However</w:t>
      </w:r>
      <w:r w:rsidRPr="007753DC">
        <w:rPr>
          <w:sz w:val="14"/>
        </w:rPr>
        <w:t xml:space="preserve">, </w:t>
      </w:r>
      <w:r w:rsidRPr="00192725">
        <w:rPr>
          <w:rStyle w:val="StyleUnderline"/>
        </w:rPr>
        <w:t xml:space="preserve">deterrence in </w:t>
      </w:r>
      <w:r w:rsidRPr="005F2F85">
        <w:rPr>
          <w:rStyle w:val="StyleUnderline"/>
          <w:highlight w:val="cyan"/>
        </w:rPr>
        <w:t>dyads that have not</w:t>
      </w:r>
      <w:r w:rsidRPr="00192725">
        <w:rPr>
          <w:rStyle w:val="StyleUnderline"/>
        </w:rPr>
        <w:t xml:space="preserve"> </w:t>
      </w:r>
      <w:r w:rsidRPr="005F2F85">
        <w:rPr>
          <w:rStyle w:val="StyleUnderline"/>
          <w:highlight w:val="cyan"/>
        </w:rPr>
        <w:t>fought</w:t>
      </w:r>
      <w:r w:rsidRPr="005F2F85">
        <w:rPr>
          <w:sz w:val="14"/>
          <w:highlight w:val="cyan"/>
        </w:rPr>
        <w:t xml:space="preserve"> </w:t>
      </w:r>
      <w:r w:rsidRPr="005F2F85">
        <w:rPr>
          <w:rStyle w:val="Emphasis"/>
          <w:highlight w:val="cyan"/>
        </w:rPr>
        <w:t>would be ignored</w:t>
      </w:r>
      <w:r w:rsidRPr="005F2F85">
        <w:rPr>
          <w:rStyle w:val="StyleUnderline"/>
          <w:highlight w:val="cyan"/>
        </w:rPr>
        <w:t xml:space="preserve">, which is </w:t>
      </w:r>
      <w:r w:rsidRPr="005F2F85">
        <w:rPr>
          <w:rStyle w:val="Emphasis"/>
          <w:highlight w:val="cyan"/>
        </w:rPr>
        <w:t>particularly problematic</w:t>
      </w:r>
      <w:r w:rsidRPr="00192725">
        <w:rPr>
          <w:rStyle w:val="Emphasis"/>
        </w:rPr>
        <w:t xml:space="preserve"> because </w:t>
      </w:r>
      <w:r w:rsidRPr="005F2F85">
        <w:rPr>
          <w:rStyle w:val="Emphasis"/>
          <w:highlight w:val="cyan"/>
        </w:rPr>
        <w:t>those are</w:t>
      </w:r>
      <w:r w:rsidRPr="00192725">
        <w:rPr>
          <w:rStyle w:val="Emphasis"/>
        </w:rPr>
        <w:t xml:space="preserve"> the</w:t>
      </w:r>
      <w:r>
        <w:rPr>
          <w:rStyle w:val="Emphasis"/>
        </w:rPr>
        <w:t xml:space="preserve"> </w:t>
      </w:r>
      <w:r w:rsidRPr="00192725">
        <w:rPr>
          <w:rStyle w:val="Emphasis"/>
        </w:rPr>
        <w:t xml:space="preserve">dyads </w:t>
      </w:r>
      <w:r w:rsidRPr="005F2F85">
        <w:rPr>
          <w:rStyle w:val="Emphasis"/>
          <w:highlight w:val="cyan"/>
        </w:rPr>
        <w:t xml:space="preserve">where deterrence </w:t>
      </w:r>
      <w:r w:rsidRPr="00B31C50">
        <w:rPr>
          <w:rStyle w:val="Emphasis"/>
        </w:rPr>
        <w:t xml:space="preserve">has always </w:t>
      </w:r>
      <w:r w:rsidRPr="005F2F85">
        <w:rPr>
          <w:rStyle w:val="Emphasis"/>
          <w:highlight w:val="cyan"/>
        </w:rPr>
        <w:t>worked</w:t>
      </w:r>
      <w:r w:rsidRPr="007753DC">
        <w:rPr>
          <w:sz w:val="14"/>
        </w:rPr>
        <w:t xml:space="preserve">. </w:t>
      </w:r>
      <w:r w:rsidRPr="005F2F85">
        <w:rPr>
          <w:rStyle w:val="StyleUnderline"/>
          <w:highlight w:val="cyan"/>
        </w:rPr>
        <w:t>Furthermore</w:t>
      </w:r>
      <w:r w:rsidRPr="007753DC">
        <w:rPr>
          <w:rStyle w:val="StyleUnderline"/>
        </w:rPr>
        <w:t xml:space="preserve">, identification of the </w:t>
      </w:r>
      <w:r w:rsidRPr="005F2F85">
        <w:rPr>
          <w:rStyle w:val="StyleUnderline"/>
          <w:highlight w:val="cyan"/>
        </w:rPr>
        <w:t>length</w:t>
      </w:r>
      <w:r w:rsidRPr="007753DC">
        <w:rPr>
          <w:rStyle w:val="StyleUnderline"/>
        </w:rPr>
        <w:t xml:space="preserve"> of a rivalry</w:t>
      </w:r>
      <w:r w:rsidRPr="007753DC">
        <w:rPr>
          <w:sz w:val="14"/>
        </w:rPr>
        <w:t xml:space="preserve">, and thus the span of general deterrence, </w:t>
      </w:r>
      <w:r w:rsidRPr="005F2F85">
        <w:rPr>
          <w:rStyle w:val="StyleUnderline"/>
          <w:highlight w:val="cyan"/>
        </w:rPr>
        <w:t>requires</w:t>
      </w:r>
      <w:r w:rsidRPr="007753DC">
        <w:rPr>
          <w:rStyle w:val="StyleUnderline"/>
        </w:rPr>
        <w:t xml:space="preserve"> </w:t>
      </w:r>
      <w:r w:rsidRPr="005F2F85">
        <w:rPr>
          <w:rStyle w:val="StyleUnderline"/>
          <w:highlight w:val="cyan"/>
        </w:rPr>
        <w:t>the assumption</w:t>
      </w:r>
      <w:r w:rsidRPr="007753DC">
        <w:rPr>
          <w:sz w:val="14"/>
        </w:rPr>
        <w:t xml:space="preserve"> that the </w:t>
      </w:r>
      <w:r w:rsidRPr="005F2F85">
        <w:rPr>
          <w:rStyle w:val="StyleUnderline"/>
          <w:highlight w:val="cyan"/>
        </w:rPr>
        <w:t>rivalry begins</w:t>
      </w:r>
      <w:r w:rsidRPr="007753DC">
        <w:rPr>
          <w:sz w:val="14"/>
        </w:rPr>
        <w:t xml:space="preserve"> either </w:t>
      </w:r>
      <w:r w:rsidRPr="005F2F85">
        <w:rPr>
          <w:rStyle w:val="StyleUnderline"/>
          <w:highlight w:val="cyan"/>
        </w:rPr>
        <w:t>with the first dispute</w:t>
      </w:r>
      <w:r w:rsidRPr="007753DC">
        <w:rPr>
          <w:sz w:val="14"/>
        </w:rPr>
        <w:t xml:space="preserve"> (and thus deterrence failed when it was attempted for the first time), </w:t>
      </w:r>
      <w:r w:rsidRPr="007753DC">
        <w:rPr>
          <w:rStyle w:val="StyleUnderline"/>
        </w:rPr>
        <w:t>or at some arbitrary</w:t>
      </w:r>
      <w:r>
        <w:rPr>
          <w:rStyle w:val="StyleUnderline"/>
        </w:rPr>
        <w:t xml:space="preserve"> </w:t>
      </w:r>
      <w:r w:rsidRPr="007753DC">
        <w:rPr>
          <w:rStyle w:val="StyleUnderline"/>
        </w:rPr>
        <w:t>length of time</w:t>
      </w:r>
      <w:r w:rsidRPr="007753DC">
        <w:rPr>
          <w:sz w:val="14"/>
        </w:rPr>
        <w:t xml:space="preserve"> before the first dispute and after the last.5 </w:t>
      </w:r>
      <w:r w:rsidRPr="007753DC">
        <w:rPr>
          <w:rStyle w:val="StyleUnderline"/>
        </w:rPr>
        <w:t xml:space="preserve">Therefore, </w:t>
      </w:r>
      <w:r w:rsidRPr="005F2F85">
        <w:rPr>
          <w:rStyle w:val="StyleUnderline"/>
          <w:highlight w:val="cyan"/>
        </w:rPr>
        <w:t>the</w:t>
      </w:r>
      <w:r w:rsidRPr="007753DC">
        <w:rPr>
          <w:rStyle w:val="StyleUnderline"/>
        </w:rPr>
        <w:t xml:space="preserve"> rivalry </w:t>
      </w:r>
      <w:r w:rsidRPr="005F2F85">
        <w:rPr>
          <w:rStyle w:val="StyleUnderline"/>
          <w:highlight w:val="cyan"/>
        </w:rPr>
        <w:t>approach is</w:t>
      </w:r>
      <w:r w:rsidRPr="005F2F85">
        <w:rPr>
          <w:sz w:val="14"/>
          <w:highlight w:val="cyan"/>
        </w:rPr>
        <w:t xml:space="preserve"> </w:t>
      </w:r>
      <w:r w:rsidRPr="005F2F85">
        <w:rPr>
          <w:rStyle w:val="Emphasis"/>
          <w:highlight w:val="cyan"/>
        </w:rPr>
        <w:t>limited</w:t>
      </w:r>
      <w:r w:rsidRPr="007753DC">
        <w:rPr>
          <w:sz w:val="14"/>
        </w:rPr>
        <w:t xml:space="preserve"> </w:t>
      </w:r>
      <w:r w:rsidRPr="007753DC">
        <w:rPr>
          <w:rStyle w:val="StyleUnderline"/>
        </w:rPr>
        <w:t>as a path to general deterrence</w:t>
      </w:r>
      <w:r>
        <w:rPr>
          <w:rStyle w:val="StyleUnderline"/>
        </w:rPr>
        <w:t xml:space="preserve"> </w:t>
      </w:r>
      <w:r w:rsidRPr="007753DC">
        <w:rPr>
          <w:rStyle w:val="StyleUnderline"/>
        </w:rPr>
        <w:t>case selection. However, one can</w:t>
      </w:r>
      <w:r w:rsidRPr="007753DC">
        <w:rPr>
          <w:sz w:val="14"/>
        </w:rPr>
        <w:t xml:space="preserve"> safely </w:t>
      </w:r>
      <w:r w:rsidRPr="007753DC">
        <w:rPr>
          <w:rStyle w:val="StyleUnderline"/>
        </w:rPr>
        <w:t>assume</w:t>
      </w:r>
      <w:r w:rsidRPr="007753DC">
        <w:rPr>
          <w:sz w:val="14"/>
        </w:rPr>
        <w:t xml:space="preserve"> that </w:t>
      </w:r>
      <w:r w:rsidRPr="007753DC">
        <w:rPr>
          <w:rStyle w:val="StyleUnderline"/>
        </w:rPr>
        <w:t>every state wishes to</w:t>
      </w:r>
      <w:r w:rsidRPr="007753DC">
        <w:rPr>
          <w:sz w:val="14"/>
        </w:rPr>
        <w:t xml:space="preserve"> </w:t>
      </w:r>
      <w:r w:rsidRPr="007753DC">
        <w:rPr>
          <w:rStyle w:val="StyleUnderline"/>
        </w:rPr>
        <w:t>deter</w:t>
      </w:r>
      <w:r w:rsidRPr="007753DC">
        <w:rPr>
          <w:sz w:val="14"/>
        </w:rPr>
        <w:t xml:space="preserve"> attacks against itself—this is the basic rationale for the maintenance of armed forces (Morgan 1983). This assumption is equivalent to the alliance portfolio literature’s assumption that every state has a defense pact with itself (Bueno de Mesquita 1975; Signorino and Ritter 1999).6 </w:t>
      </w:r>
      <w:r w:rsidRPr="007753DC">
        <w:rPr>
          <w:rStyle w:val="StyleUnderline"/>
        </w:rPr>
        <w:t>Hence, the difficult</w:t>
      </w:r>
      <w:r>
        <w:rPr>
          <w:rStyle w:val="StyleUnderline"/>
        </w:rPr>
        <w:t xml:space="preserve"> </w:t>
      </w:r>
      <w:r w:rsidRPr="007753DC">
        <w:rPr>
          <w:rStyle w:val="StyleUnderline"/>
        </w:rPr>
        <w:t>part of general deterrence case selection is not determining who makes deterrent</w:t>
      </w:r>
      <w:r>
        <w:rPr>
          <w:rStyle w:val="StyleUnderline"/>
        </w:rPr>
        <w:t xml:space="preserve"> </w:t>
      </w:r>
      <w:r w:rsidRPr="007753DC">
        <w:rPr>
          <w:rStyle w:val="StyleUnderline"/>
        </w:rPr>
        <w:t xml:space="preserve">threats </w:t>
      </w:r>
      <w:r w:rsidRPr="007753DC">
        <w:rPr>
          <w:sz w:val="14"/>
        </w:rPr>
        <w:t xml:space="preserve">(everyone does), </w:t>
      </w:r>
      <w:r w:rsidRPr="007753DC">
        <w:rPr>
          <w:rStyle w:val="StyleUnderline"/>
        </w:rPr>
        <w:t>but rather what states the threats are directed</w:t>
      </w:r>
      <w:r>
        <w:rPr>
          <w:rStyle w:val="StyleUnderline"/>
        </w:rPr>
        <w:t xml:space="preserve"> </w:t>
      </w:r>
      <w:r w:rsidRPr="007753DC">
        <w:rPr>
          <w:rStyle w:val="StyleUnderline"/>
        </w:rPr>
        <w:t>against</w:t>
      </w:r>
      <w:r w:rsidRPr="007753DC">
        <w:rPr>
          <w:sz w:val="14"/>
        </w:rPr>
        <w:t xml:space="preserve">. General deterrent threats are directed against any state that might consider an attack; these are states that have the opportunity for conflict. </w:t>
      </w:r>
      <w:r w:rsidRPr="007753DC">
        <w:rPr>
          <w:rStyle w:val="StyleUnderline"/>
        </w:rPr>
        <w:t xml:space="preserve">Thus, </w:t>
      </w:r>
      <w:r w:rsidRPr="005F2F85">
        <w:rPr>
          <w:rStyle w:val="Emphasis"/>
          <w:highlight w:val="cyan"/>
        </w:rPr>
        <w:t>the key to selecting</w:t>
      </w:r>
      <w:r w:rsidRPr="007753DC">
        <w:rPr>
          <w:rStyle w:val="Emphasis"/>
        </w:rPr>
        <w:t xml:space="preserve"> cases</w:t>
      </w:r>
      <w:r w:rsidRPr="007753DC">
        <w:rPr>
          <w:rStyle w:val="StyleUnderline"/>
        </w:rPr>
        <w:t xml:space="preserve"> of general deterrence </w:t>
      </w:r>
      <w:r w:rsidRPr="005F2F85">
        <w:rPr>
          <w:rStyle w:val="StyleUnderline"/>
          <w:highlight w:val="cyan"/>
        </w:rPr>
        <w:t>is</w:t>
      </w:r>
      <w:r w:rsidRPr="007753DC">
        <w:rPr>
          <w:rStyle w:val="StyleUnderline"/>
        </w:rPr>
        <w:t xml:space="preserve"> </w:t>
      </w:r>
      <w:r w:rsidRPr="005F2F85">
        <w:rPr>
          <w:rStyle w:val="StyleUnderline"/>
          <w:highlight w:val="cyan"/>
        </w:rPr>
        <w:t xml:space="preserve">identifying </w:t>
      </w:r>
      <w:r w:rsidRPr="005F2F85">
        <w:rPr>
          <w:rStyle w:val="Emphasis"/>
          <w:highlight w:val="cyan"/>
        </w:rPr>
        <w:t>opportunity</w:t>
      </w:r>
      <w:r w:rsidRPr="007753DC">
        <w:rPr>
          <w:rStyle w:val="Emphasis"/>
        </w:rPr>
        <w:t xml:space="preserve"> for conflict</w:t>
      </w:r>
      <w:r w:rsidRPr="007753DC">
        <w:rPr>
          <w:sz w:val="14"/>
        </w:rPr>
        <w:t xml:space="preserve">.7 To identify cases where opportunity exists, </w:t>
      </w:r>
      <w:r w:rsidRPr="005F2F85">
        <w:rPr>
          <w:rStyle w:val="StyleUnderline"/>
          <w:highlight w:val="cyan"/>
        </w:rPr>
        <w:t>I use</w:t>
      </w:r>
      <w:r w:rsidRPr="007753DC">
        <w:rPr>
          <w:rStyle w:val="StyleUnderline"/>
        </w:rPr>
        <w:t xml:space="preserve"> </w:t>
      </w:r>
      <w:r w:rsidRPr="007753DC">
        <w:rPr>
          <w:sz w:val="14"/>
        </w:rPr>
        <w:t xml:space="preserve">the recently developed concept of </w:t>
      </w:r>
      <w:r w:rsidRPr="005F2F85">
        <w:rPr>
          <w:rStyle w:val="StyleUnderline"/>
          <w:highlight w:val="cyan"/>
        </w:rPr>
        <w:t>politically active dyads</w:t>
      </w:r>
      <w:r w:rsidRPr="007753DC">
        <w:rPr>
          <w:sz w:val="14"/>
        </w:rPr>
        <w:t xml:space="preserve"> (Quackenbush 2006a). A dyad is politically active “if at least one of the following characteristics applies: the members of the dyad are contiguous, either directly or through a colony, one of the dyad members is a global power, one of the dyad members is a regional power in the region of the other, one of the dyad members is allied to a state that is contiguous to the other, one of the dyad members is allied to a global power that is in a dispute with the other, or one of the dyad members is allied to a regional power (in the region of the other) that is in a dispute with the other” (Quackenbush 2006a:43). </w:t>
      </w:r>
      <w:r w:rsidRPr="005F2F85">
        <w:rPr>
          <w:rStyle w:val="StyleUnderline"/>
          <w:highlight w:val="cyan"/>
        </w:rPr>
        <w:t>Quackenbush</w:t>
      </w:r>
      <w:r w:rsidRPr="007753DC">
        <w:rPr>
          <w:sz w:val="14"/>
        </w:rPr>
        <w:t xml:space="preserve"> (2006a) </w:t>
      </w:r>
      <w:r w:rsidRPr="005F2F85">
        <w:rPr>
          <w:rStyle w:val="StyleUnderline"/>
          <w:highlight w:val="cyan"/>
        </w:rPr>
        <w:t>finds</w:t>
      </w:r>
      <w:r w:rsidRPr="007753DC">
        <w:rPr>
          <w:sz w:val="14"/>
        </w:rPr>
        <w:t xml:space="preserve"> that </w:t>
      </w:r>
      <w:r w:rsidRPr="005F2F85">
        <w:rPr>
          <w:rStyle w:val="StyleUnderline"/>
          <w:highlight w:val="cyan"/>
        </w:rPr>
        <w:t>politically active dyads</w:t>
      </w:r>
      <w:r w:rsidRPr="007753DC">
        <w:rPr>
          <w:rStyle w:val="StyleUnderline"/>
        </w:rPr>
        <w:t xml:space="preserve"> are able to </w:t>
      </w:r>
      <w:r w:rsidRPr="005F2F85">
        <w:rPr>
          <w:rStyle w:val="StyleUnderline"/>
          <w:highlight w:val="cyan"/>
        </w:rPr>
        <w:t>identify opportunity</w:t>
      </w:r>
      <w:r w:rsidRPr="007753DC">
        <w:rPr>
          <w:sz w:val="14"/>
        </w:rPr>
        <w:t xml:space="preserve"> as a necessary condition for international conflict, </w:t>
      </w:r>
      <w:r w:rsidRPr="005F2F85">
        <w:rPr>
          <w:rStyle w:val="StyleUnderline"/>
          <w:highlight w:val="cyan"/>
        </w:rPr>
        <w:t>while previous measures</w:t>
      </w:r>
      <w:r w:rsidRPr="007753DC">
        <w:rPr>
          <w:sz w:val="14"/>
        </w:rPr>
        <w:t xml:space="preserve"> of opportunity such as politically relevant dyads and regional dyads </w:t>
      </w:r>
      <w:r w:rsidRPr="005F2F85">
        <w:rPr>
          <w:rStyle w:val="Emphasis"/>
          <w:highlight w:val="cyan"/>
        </w:rPr>
        <w:t>are unable</w:t>
      </w:r>
      <w:r w:rsidRPr="007753DC">
        <w:rPr>
          <w:rStyle w:val="Emphasis"/>
        </w:rPr>
        <w:t xml:space="preserve"> </w:t>
      </w:r>
      <w:r w:rsidRPr="007753DC">
        <w:rPr>
          <w:rStyle w:val="StyleUnderline"/>
        </w:rPr>
        <w:t>to do</w:t>
      </w:r>
      <w:r>
        <w:rPr>
          <w:rStyle w:val="StyleUnderline"/>
        </w:rPr>
        <w:t xml:space="preserve"> </w:t>
      </w:r>
      <w:r w:rsidRPr="007753DC">
        <w:rPr>
          <w:rStyle w:val="StyleUnderline"/>
        </w:rPr>
        <w:t>so.</w:t>
      </w:r>
      <w:r w:rsidRPr="007753DC">
        <w:rPr>
          <w:sz w:val="14"/>
        </w:rPr>
        <w:t xml:space="preserve"> Thus, </w:t>
      </w:r>
      <w:r w:rsidRPr="005F2F85">
        <w:rPr>
          <w:rStyle w:val="StyleUnderline"/>
          <w:highlight w:val="cyan"/>
        </w:rPr>
        <w:t>we</w:t>
      </w:r>
      <w:r w:rsidRPr="007753DC">
        <w:rPr>
          <w:rStyle w:val="StyleUnderline"/>
        </w:rPr>
        <w:t xml:space="preserve"> can </w:t>
      </w:r>
      <w:r w:rsidRPr="005F2F85">
        <w:rPr>
          <w:rStyle w:val="StyleUnderline"/>
          <w:highlight w:val="cyan"/>
        </w:rPr>
        <w:t xml:space="preserve">have </w:t>
      </w:r>
      <w:r w:rsidRPr="005F2F85">
        <w:rPr>
          <w:rStyle w:val="Emphasis"/>
          <w:highlight w:val="cyan"/>
        </w:rPr>
        <w:t>confidence</w:t>
      </w:r>
      <w:r w:rsidRPr="007753DC">
        <w:rPr>
          <w:sz w:val="14"/>
        </w:rPr>
        <w:t xml:space="preserve"> that </w:t>
      </w:r>
      <w:r w:rsidRPr="007753DC">
        <w:rPr>
          <w:rStyle w:val="StyleUnderline"/>
        </w:rPr>
        <w:t>all politically active dyads could</w:t>
      </w:r>
      <w:r w:rsidRPr="007753DC">
        <w:rPr>
          <w:sz w:val="14"/>
        </w:rPr>
        <w:t xml:space="preserve"> </w:t>
      </w:r>
      <w:r w:rsidRPr="007753DC">
        <w:rPr>
          <w:rStyle w:val="StyleUnderline"/>
        </w:rPr>
        <w:t>fight if they had</w:t>
      </w:r>
      <w:r w:rsidRPr="007753DC">
        <w:rPr>
          <w:sz w:val="14"/>
        </w:rPr>
        <w:t xml:space="preserve"> the </w:t>
      </w:r>
      <w:r w:rsidRPr="007753DC">
        <w:rPr>
          <w:rStyle w:val="StyleUnderline"/>
        </w:rPr>
        <w:t>willingness</w:t>
      </w:r>
      <w:r w:rsidRPr="007753DC">
        <w:rPr>
          <w:sz w:val="14"/>
        </w:rPr>
        <w:t xml:space="preserve"> to do so. The goal of deterrence is to dissuade other states from attacking the deterring state. In other words, states seek to ensure that other states—those with the opportunity to attack—do not gain the willingness to attack, and they do this through deterrence. </w:t>
      </w:r>
      <w:r w:rsidRPr="007753DC">
        <w:rPr>
          <w:rStyle w:val="StyleUnderline"/>
        </w:rPr>
        <w:t>While other empirically verified causes of war certainly</w:t>
      </w:r>
      <w:r w:rsidRPr="007753DC">
        <w:rPr>
          <w:sz w:val="14"/>
        </w:rPr>
        <w:t xml:space="preserve"> </w:t>
      </w:r>
      <w:r w:rsidRPr="007753DC">
        <w:rPr>
          <w:rStyle w:val="StyleUnderline"/>
        </w:rPr>
        <w:t xml:space="preserve">impact deterrence outcomes, </w:t>
      </w:r>
      <w:r w:rsidRPr="007753DC">
        <w:rPr>
          <w:rStyle w:val="Emphasis"/>
        </w:rPr>
        <w:t>opportunity is the key</w:t>
      </w:r>
      <w:r w:rsidRPr="007753DC">
        <w:rPr>
          <w:rStyle w:val="StyleUnderline"/>
        </w:rPr>
        <w:t xml:space="preserve"> to general deterrence</w:t>
      </w:r>
      <w:r>
        <w:rPr>
          <w:rStyle w:val="StyleUnderline"/>
        </w:rPr>
        <w:t xml:space="preserve"> </w:t>
      </w:r>
      <w:r w:rsidRPr="007753DC">
        <w:rPr>
          <w:rStyle w:val="StyleUnderline"/>
        </w:rPr>
        <w:t>case selection.</w:t>
      </w:r>
      <w:r>
        <w:rPr>
          <w:rStyle w:val="StyleUnderline"/>
        </w:rPr>
        <w:t xml:space="preserve"> </w:t>
      </w:r>
      <w:r w:rsidRPr="005F2F85">
        <w:rPr>
          <w:rStyle w:val="StyleUnderline"/>
          <w:highlight w:val="cyan"/>
        </w:rPr>
        <w:t>Some</w:t>
      </w:r>
      <w:r w:rsidRPr="007753DC">
        <w:rPr>
          <w:sz w:val="14"/>
        </w:rPr>
        <w:t xml:space="preserve"> readers </w:t>
      </w:r>
      <w:r w:rsidRPr="005F2F85">
        <w:rPr>
          <w:rStyle w:val="StyleUnderline"/>
          <w:highlight w:val="cyan"/>
        </w:rPr>
        <w:t>might be concerned</w:t>
      </w:r>
      <w:r w:rsidRPr="007753DC">
        <w:rPr>
          <w:sz w:val="14"/>
        </w:rPr>
        <w:t xml:space="preserve"> that </w:t>
      </w:r>
      <w:r w:rsidRPr="007753DC">
        <w:rPr>
          <w:rStyle w:val="StyleUnderline"/>
        </w:rPr>
        <w:t>there is no attempt to determine</w:t>
      </w:r>
      <w:r w:rsidRPr="007753DC">
        <w:rPr>
          <w:sz w:val="14"/>
        </w:rPr>
        <w:t xml:space="preserve"> </w:t>
      </w:r>
      <w:r w:rsidRPr="005F2F85">
        <w:rPr>
          <w:rStyle w:val="StyleUnderline"/>
          <w:highlight w:val="cyan"/>
        </w:rPr>
        <w:t>whether the challenger</w:t>
      </w:r>
      <w:r w:rsidRPr="007753DC">
        <w:rPr>
          <w:rStyle w:val="StyleUnderline"/>
        </w:rPr>
        <w:t xml:space="preserve"> actually </w:t>
      </w:r>
      <w:r w:rsidRPr="005F2F85">
        <w:rPr>
          <w:rStyle w:val="StyleUnderline"/>
          <w:highlight w:val="cyan"/>
        </w:rPr>
        <w:t>intends to</w:t>
      </w:r>
      <w:r w:rsidRPr="007753DC">
        <w:rPr>
          <w:rStyle w:val="StyleUnderline"/>
        </w:rPr>
        <w:t xml:space="preserve"> </w:t>
      </w:r>
      <w:r w:rsidRPr="005F2F85">
        <w:rPr>
          <w:rStyle w:val="StyleUnderline"/>
          <w:highlight w:val="cyan"/>
        </w:rPr>
        <w:t>attack</w:t>
      </w:r>
      <w:r w:rsidRPr="007753DC">
        <w:rPr>
          <w:sz w:val="14"/>
        </w:rPr>
        <w:t xml:space="preserve">, and thus, whether the lack of an attack can meaningfully be considered general deterrence success. </w:t>
      </w:r>
      <w:r w:rsidRPr="005F2F85">
        <w:rPr>
          <w:rStyle w:val="StyleUnderline"/>
          <w:highlight w:val="cyan"/>
        </w:rPr>
        <w:t>This</w:t>
      </w:r>
      <w:r w:rsidRPr="007753DC">
        <w:rPr>
          <w:rStyle w:val="StyleUnderline"/>
        </w:rPr>
        <w:t xml:space="preserve"> issue </w:t>
      </w:r>
      <w:r w:rsidRPr="005F2F85">
        <w:rPr>
          <w:rStyle w:val="Emphasis"/>
          <w:highlight w:val="cyan"/>
        </w:rPr>
        <w:t>does not</w:t>
      </w:r>
      <w:r w:rsidRPr="007753DC">
        <w:rPr>
          <w:rStyle w:val="Emphasis"/>
        </w:rPr>
        <w:t xml:space="preserve"> actually </w:t>
      </w:r>
      <w:r w:rsidRPr="005F2F85">
        <w:rPr>
          <w:rStyle w:val="Emphasis"/>
          <w:highlight w:val="cyan"/>
        </w:rPr>
        <w:t>pose a problem</w:t>
      </w:r>
      <w:r w:rsidRPr="007753DC">
        <w:rPr>
          <w:sz w:val="14"/>
        </w:rPr>
        <w:t xml:space="preserve"> for the analysis here. The </w:t>
      </w:r>
      <w:r w:rsidRPr="007753DC">
        <w:rPr>
          <w:rStyle w:val="StyleUnderline"/>
        </w:rPr>
        <w:t>predictions</w:t>
      </w:r>
      <w:r w:rsidRPr="007753DC">
        <w:rPr>
          <w:sz w:val="14"/>
        </w:rPr>
        <w:t xml:space="preserve"> being tested, from Table 1, </w:t>
      </w:r>
      <w:r w:rsidRPr="007753DC">
        <w:rPr>
          <w:rStyle w:val="StyleUnderline"/>
        </w:rPr>
        <w:t>are about particular game outcomes, not</w:t>
      </w:r>
      <w:r w:rsidRPr="007753DC">
        <w:rPr>
          <w:sz w:val="14"/>
        </w:rPr>
        <w:t xml:space="preserve"> a dichotomous measure of </w:t>
      </w:r>
      <w:r w:rsidRPr="007753DC">
        <w:rPr>
          <w:rStyle w:val="StyleUnderline"/>
        </w:rPr>
        <w:t>deterrence “success” and “failure.” Furthermore,</w:t>
      </w:r>
      <w:r>
        <w:rPr>
          <w:rStyle w:val="StyleUnderline"/>
        </w:rPr>
        <w:t xml:space="preserve"> </w:t>
      </w:r>
      <w:r w:rsidRPr="007753DC">
        <w:rPr>
          <w:rStyle w:val="StyleUnderline"/>
        </w:rPr>
        <w:t>these predictions explicitly cover the case where the challenger has absolutely</w:t>
      </w:r>
      <w:r>
        <w:rPr>
          <w:rStyle w:val="StyleUnderline"/>
        </w:rPr>
        <w:t xml:space="preserve"> </w:t>
      </w:r>
      <w:r w:rsidRPr="007753DC">
        <w:rPr>
          <w:rStyle w:val="StyleUnderline"/>
        </w:rPr>
        <w:t>no interest in attacking</w:t>
      </w:r>
      <w:r w:rsidRPr="007753DC">
        <w:rPr>
          <w:sz w:val="14"/>
        </w:rPr>
        <w:t xml:space="preserve">. While the three non-status quo outcomes are essentially different categories of general deterrence failure, the status quo outcome is not necessarily the result of successful deterrence. For example, if Challenger prefers Status Quo to Defender Concedes, the only rational outcome is Status Quo. </w:t>
      </w:r>
      <w:r w:rsidRPr="005F2F85">
        <w:rPr>
          <w:rStyle w:val="StyleUnderline"/>
          <w:highlight w:val="cyan"/>
        </w:rPr>
        <w:t>Although</w:t>
      </w:r>
      <w:r w:rsidRPr="007753DC">
        <w:rPr>
          <w:rStyle w:val="StyleUnderline"/>
        </w:rPr>
        <w:t xml:space="preserve"> Challenger’s </w:t>
      </w:r>
      <w:r w:rsidRPr="005F2F85">
        <w:rPr>
          <w:rStyle w:val="StyleUnderline"/>
          <w:highlight w:val="cyan"/>
        </w:rPr>
        <w:t>decision to not challenge</w:t>
      </w:r>
      <w:r w:rsidRPr="007753DC">
        <w:rPr>
          <w:rStyle w:val="StyleUnderline"/>
        </w:rPr>
        <w:t xml:space="preserve"> the</w:t>
      </w:r>
      <w:r>
        <w:rPr>
          <w:rStyle w:val="StyleUnderline"/>
        </w:rPr>
        <w:t xml:space="preserve"> </w:t>
      </w:r>
      <w:r w:rsidRPr="007753DC">
        <w:rPr>
          <w:rStyle w:val="StyleUnderline"/>
        </w:rPr>
        <w:t xml:space="preserve">status quo in this case </w:t>
      </w:r>
      <w:r w:rsidRPr="005F2F85">
        <w:rPr>
          <w:rStyle w:val="StyleUnderline"/>
          <w:highlight w:val="cyan"/>
        </w:rPr>
        <w:t>is not</w:t>
      </w:r>
      <w:r w:rsidRPr="007753DC">
        <w:rPr>
          <w:rStyle w:val="StyleUnderline"/>
        </w:rPr>
        <w:t xml:space="preserve"> really “successful </w:t>
      </w:r>
      <w:r w:rsidRPr="005F2F85">
        <w:rPr>
          <w:rStyle w:val="StyleUnderline"/>
          <w:highlight w:val="cyan"/>
        </w:rPr>
        <w:t>deterrence</w:t>
      </w:r>
      <w:r w:rsidRPr="007753DC">
        <w:rPr>
          <w:rStyle w:val="StyleUnderline"/>
        </w:rPr>
        <w:t xml:space="preserve">,” </w:t>
      </w:r>
      <w:r w:rsidRPr="005F2F85">
        <w:rPr>
          <w:rStyle w:val="Emphasis"/>
          <w:highlight w:val="cyan"/>
        </w:rPr>
        <w:t xml:space="preserve">it is predicted by </w:t>
      </w:r>
      <w:r w:rsidRPr="007753DC">
        <w:rPr>
          <w:rStyle w:val="Emphasis"/>
        </w:rPr>
        <w:t xml:space="preserve">perfect deterrence </w:t>
      </w:r>
      <w:r w:rsidRPr="005F2F85">
        <w:rPr>
          <w:rStyle w:val="Emphasis"/>
          <w:highlight w:val="cyan"/>
        </w:rPr>
        <w:t>theory</w:t>
      </w:r>
      <w:r w:rsidRPr="007753DC">
        <w:rPr>
          <w:rStyle w:val="Emphasis"/>
        </w:rPr>
        <w:t>.</w:t>
      </w:r>
    </w:p>
    <w:p w14:paraId="44D7866A" w14:textId="72619091" w:rsidR="007C34F5" w:rsidRPr="00134FC3" w:rsidRDefault="007C34F5" w:rsidP="007C34F5">
      <w:pPr>
        <w:rPr>
          <w:sz w:val="14"/>
        </w:rPr>
      </w:pPr>
    </w:p>
    <w:p w14:paraId="45368454" w14:textId="47A55E12" w:rsidR="00335456" w:rsidRDefault="00335456" w:rsidP="00335456">
      <w:pPr>
        <w:pStyle w:val="Heading3"/>
      </w:pPr>
      <w:r>
        <w:lastRenderedPageBreak/>
        <w:t>Deterrence---A2: Asymmetric Deterrence Fails---Taiwan Won’t Fight</w:t>
      </w:r>
    </w:p>
    <w:p w14:paraId="26198A61" w14:textId="42D0D75A" w:rsidR="00335456" w:rsidRPr="0049245B" w:rsidRDefault="00335456" w:rsidP="00335456">
      <w:pPr>
        <w:pStyle w:val="Heading4"/>
      </w:pPr>
      <w:r w:rsidRPr="00335456">
        <w:rPr>
          <w:u w:val="single"/>
        </w:rPr>
        <w:t>No impact</w:t>
      </w:r>
      <w:r>
        <w:t xml:space="preserve"> to citizens sitting out</w:t>
      </w:r>
      <w:r w:rsidR="0049245B">
        <w:t xml:space="preserve">, </w:t>
      </w:r>
      <w:r w:rsidR="0049245B">
        <w:rPr>
          <w:u w:val="single"/>
        </w:rPr>
        <w:t>people will join later</w:t>
      </w:r>
      <w:r w:rsidR="0049245B">
        <w:t xml:space="preserve">, and </w:t>
      </w:r>
      <w:r w:rsidR="0049245B">
        <w:rPr>
          <w:u w:val="single"/>
        </w:rPr>
        <w:t>international support</w:t>
      </w:r>
      <w:r w:rsidR="0049245B">
        <w:rPr>
          <w:b w:val="0"/>
          <w:bCs/>
        </w:rPr>
        <w:t xml:space="preserve"> </w:t>
      </w:r>
      <w:r w:rsidR="0049245B">
        <w:t>is inevitable</w:t>
      </w:r>
    </w:p>
    <w:p w14:paraId="0C557A52" w14:textId="77777777" w:rsidR="00335456" w:rsidRDefault="00335456" w:rsidP="00335456">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252E9E94" w14:textId="77777777" w:rsidR="00335456" w:rsidRPr="00335456" w:rsidRDefault="00335456" w:rsidP="00335456"/>
    <w:p w14:paraId="26CCA95F" w14:textId="63468DDC" w:rsidR="00335456" w:rsidRPr="0049245B" w:rsidRDefault="00335456" w:rsidP="00335456">
      <w:pPr>
        <w:rPr>
          <w:sz w:val="14"/>
        </w:rPr>
      </w:pPr>
      <w:r w:rsidRPr="0049245B">
        <w:rPr>
          <w:sz w:val="14"/>
        </w:rPr>
        <w:t xml:space="preserve">Taiwan is too developed and modern. Most citizens will flee rather than fight: </w:t>
      </w:r>
      <w:r w:rsidRPr="00335456">
        <w:rPr>
          <w:rStyle w:val="StyleUnderline"/>
        </w:rPr>
        <w:t xml:space="preserve">Without a doubt, </w:t>
      </w:r>
      <w:r w:rsidRPr="005F2F85">
        <w:rPr>
          <w:rStyle w:val="StyleUnderline"/>
          <w:highlight w:val="cyan"/>
        </w:rPr>
        <w:t>most</w:t>
      </w:r>
      <w:r w:rsidRPr="0049245B">
        <w:rPr>
          <w:sz w:val="14"/>
        </w:rPr>
        <w:t xml:space="preserve"> civilians </w:t>
      </w:r>
      <w:r w:rsidRPr="005F2F85">
        <w:rPr>
          <w:rStyle w:val="StyleUnderline"/>
          <w:highlight w:val="cyan"/>
        </w:rPr>
        <w:t>will not participate in guerrilla operations</w:t>
      </w:r>
      <w:r w:rsidRPr="0049245B">
        <w:rPr>
          <w:sz w:val="14"/>
        </w:rPr>
        <w:t xml:space="preserve"> against an invasion force. </w:t>
      </w:r>
      <w:r w:rsidRPr="005F2F85">
        <w:rPr>
          <w:rStyle w:val="Emphasis"/>
          <w:highlight w:val="cyan"/>
        </w:rPr>
        <w:t>Nor should they</w:t>
      </w:r>
      <w:r w:rsidRPr="0049245B">
        <w:rPr>
          <w:sz w:val="14"/>
        </w:rPr>
        <w:t xml:space="preserve">. </w:t>
      </w:r>
      <w:r w:rsidRPr="00335456">
        <w:rPr>
          <w:rStyle w:val="StyleUnderline"/>
        </w:rPr>
        <w:t>The average civilian lacks the weapons and training</w:t>
      </w:r>
      <w:r w:rsidRPr="0049245B">
        <w:rPr>
          <w:sz w:val="14"/>
        </w:rPr>
        <w:t xml:space="preserve"> to conduct extraordinarily dangerous hit and run attacks on a wellarmed adversary. This reason is why we advocate for transforming Taiwan’s existing Reserve Command into a Territorial Defense Force organized, trained, and equipped for such missions. </w:t>
      </w:r>
      <w:r w:rsidRPr="005F2F85">
        <w:rPr>
          <w:rStyle w:val="StyleUnderline"/>
          <w:highlight w:val="cyan"/>
        </w:rPr>
        <w:t>Nor does it take hundreds of thousands</w:t>
      </w:r>
      <w:r w:rsidRPr="0049245B">
        <w:rPr>
          <w:rStyle w:val="StyleUnderline"/>
        </w:rPr>
        <w:t xml:space="preserve"> of fighters </w:t>
      </w:r>
      <w:r w:rsidRPr="005F2F85">
        <w:rPr>
          <w:rStyle w:val="StyleUnderline"/>
          <w:highlight w:val="cyan"/>
        </w:rPr>
        <w:t>to effectively wage an insurgency</w:t>
      </w:r>
      <w:r w:rsidRPr="0049245B">
        <w:rPr>
          <w:sz w:val="14"/>
        </w:rPr>
        <w:t xml:space="preserve">. A comparison is instructive: </w:t>
      </w:r>
      <w:r w:rsidRPr="0049245B">
        <w:rPr>
          <w:rStyle w:val="StyleUnderline"/>
        </w:rPr>
        <w:t>the</w:t>
      </w:r>
      <w:r w:rsidRPr="0049245B">
        <w:rPr>
          <w:sz w:val="14"/>
        </w:rPr>
        <w:t xml:space="preserve"> </w:t>
      </w:r>
      <w:r w:rsidRPr="0049245B">
        <w:rPr>
          <w:rStyle w:val="Emphasis"/>
        </w:rPr>
        <w:t>U</w:t>
      </w:r>
      <w:r w:rsidRPr="0049245B">
        <w:rPr>
          <w:sz w:val="14"/>
        </w:rPr>
        <w:t xml:space="preserve">nited </w:t>
      </w:r>
      <w:r w:rsidRPr="0049245B">
        <w:rPr>
          <w:rStyle w:val="Emphasis"/>
        </w:rPr>
        <w:t>S</w:t>
      </w:r>
      <w:r w:rsidRPr="0049245B">
        <w:rPr>
          <w:sz w:val="14"/>
        </w:rPr>
        <w:t xml:space="preserve">tates </w:t>
      </w:r>
      <w:r w:rsidRPr="0049245B">
        <w:rPr>
          <w:rStyle w:val="StyleUnderline"/>
        </w:rPr>
        <w:t>estimated</w:t>
      </w:r>
      <w:r w:rsidRPr="0049245B">
        <w:rPr>
          <w:sz w:val="14"/>
        </w:rPr>
        <w:t xml:space="preserve"> that it was dealing with </w:t>
      </w:r>
      <w:r w:rsidRPr="005F2F85">
        <w:rPr>
          <w:rStyle w:val="StyleUnderline"/>
          <w:highlight w:val="cyan"/>
        </w:rPr>
        <w:t>20,000</w:t>
      </w:r>
      <w:r w:rsidRPr="0049245B">
        <w:rPr>
          <w:sz w:val="14"/>
        </w:rPr>
        <w:t xml:space="preserve"> active </w:t>
      </w:r>
      <w:r w:rsidRPr="005F2F85">
        <w:rPr>
          <w:rStyle w:val="StyleUnderline"/>
          <w:highlight w:val="cyan"/>
        </w:rPr>
        <w:t>insurgents during</w:t>
      </w:r>
      <w:r w:rsidRPr="0049245B">
        <w:rPr>
          <w:sz w:val="14"/>
        </w:rPr>
        <w:t xml:space="preserve"> the first year following its invasion of </w:t>
      </w:r>
      <w:r w:rsidRPr="0049245B">
        <w:rPr>
          <w:rStyle w:val="StyleUnderline"/>
        </w:rPr>
        <w:t>Iraq</w:t>
      </w:r>
      <w:r w:rsidRPr="0049245B">
        <w:rPr>
          <w:sz w:val="14"/>
        </w:rPr>
        <w:t xml:space="preserve">.217 </w:t>
      </w:r>
      <w:r w:rsidRPr="005F2F85">
        <w:rPr>
          <w:rStyle w:val="Emphasis"/>
          <w:highlight w:val="cyan"/>
        </w:rPr>
        <w:t>With several million soldiers in its ranks</w:t>
      </w:r>
      <w:r w:rsidRPr="0049245B">
        <w:rPr>
          <w:sz w:val="14"/>
        </w:rPr>
        <w:t>—even more if Taiwan adopts UMT, which we discuss below—</w:t>
      </w:r>
      <w:r w:rsidRPr="005F2F85">
        <w:rPr>
          <w:rStyle w:val="StyleUnderline"/>
          <w:highlight w:val="cyan"/>
        </w:rPr>
        <w:t>a Territorial Defense Force can</w:t>
      </w:r>
      <w:r w:rsidRPr="005F2F85">
        <w:rPr>
          <w:sz w:val="14"/>
          <w:highlight w:val="cyan"/>
        </w:rPr>
        <w:t xml:space="preserve"> </w:t>
      </w:r>
      <w:r w:rsidRPr="005F2F85">
        <w:rPr>
          <w:rStyle w:val="StyleUnderline"/>
          <w:highlight w:val="cyan"/>
        </w:rPr>
        <w:t xml:space="preserve">wage a </w:t>
      </w:r>
      <w:r w:rsidRPr="005F2F85">
        <w:rPr>
          <w:rStyle w:val="Emphasis"/>
          <w:highlight w:val="cyan"/>
        </w:rPr>
        <w:t>brutally effective insurgency</w:t>
      </w:r>
      <w:r w:rsidRPr="005F2F85">
        <w:rPr>
          <w:sz w:val="14"/>
          <w:highlight w:val="cyan"/>
        </w:rPr>
        <w:t xml:space="preserve"> </w:t>
      </w:r>
      <w:r w:rsidRPr="005F2F85">
        <w:rPr>
          <w:rStyle w:val="StyleUnderline"/>
          <w:highlight w:val="cyan"/>
        </w:rPr>
        <w:t xml:space="preserve">even if </w:t>
      </w:r>
      <w:r w:rsidRPr="005F2F85">
        <w:rPr>
          <w:rStyle w:val="Emphasis"/>
          <w:highlight w:val="cyan"/>
        </w:rPr>
        <w:t>only a fraction</w:t>
      </w:r>
      <w:r w:rsidRPr="0049245B">
        <w:rPr>
          <w:sz w:val="14"/>
        </w:rPr>
        <w:t xml:space="preserve"> </w:t>
      </w:r>
      <w:r w:rsidRPr="0049245B">
        <w:rPr>
          <w:rStyle w:val="StyleUnderline"/>
        </w:rPr>
        <w:t xml:space="preserve">of its members </w:t>
      </w:r>
      <w:r w:rsidRPr="005F2F85">
        <w:rPr>
          <w:rStyle w:val="StyleUnderline"/>
          <w:highlight w:val="cyan"/>
        </w:rPr>
        <w:t>actually fight</w:t>
      </w:r>
      <w:r w:rsidRPr="0049245B">
        <w:rPr>
          <w:rStyle w:val="StyleUnderline"/>
        </w:rPr>
        <w:t xml:space="preserve">. Moreover, </w:t>
      </w:r>
      <w:r w:rsidRPr="005F2F85">
        <w:rPr>
          <w:rStyle w:val="StyleUnderline"/>
          <w:highlight w:val="cyan"/>
        </w:rPr>
        <w:t>a properly waged insurgency</w:t>
      </w:r>
      <w:r w:rsidRPr="005F2F85">
        <w:rPr>
          <w:sz w:val="14"/>
          <w:highlight w:val="cyan"/>
        </w:rPr>
        <w:t xml:space="preserve"> </w:t>
      </w:r>
      <w:r w:rsidRPr="005F2F85">
        <w:rPr>
          <w:rStyle w:val="Emphasis"/>
          <w:highlight w:val="cyan"/>
        </w:rPr>
        <w:t>will draw increasing support</w:t>
      </w:r>
      <w:r w:rsidRPr="005F2F85">
        <w:rPr>
          <w:sz w:val="14"/>
          <w:highlight w:val="cyan"/>
        </w:rPr>
        <w:t xml:space="preserve"> </w:t>
      </w:r>
      <w:r w:rsidRPr="005F2F85">
        <w:rPr>
          <w:rStyle w:val="StyleUnderline"/>
          <w:highlight w:val="cyan"/>
        </w:rPr>
        <w:t>from</w:t>
      </w:r>
      <w:r w:rsidRPr="0049245B">
        <w:rPr>
          <w:rStyle w:val="StyleUnderline"/>
        </w:rPr>
        <w:t xml:space="preserve"> Taiwan’s </w:t>
      </w:r>
      <w:r w:rsidRPr="005F2F85">
        <w:rPr>
          <w:rStyle w:val="StyleUnderline"/>
          <w:highlight w:val="cyan"/>
        </w:rPr>
        <w:t xml:space="preserve">citizens over time. PLA forces will </w:t>
      </w:r>
      <w:r w:rsidRPr="005F2F85">
        <w:rPr>
          <w:rStyle w:val="Emphasis"/>
          <w:highlight w:val="cyan"/>
        </w:rPr>
        <w:t>invariably overreact</w:t>
      </w:r>
      <w:r w:rsidRPr="0049245B">
        <w:rPr>
          <w:sz w:val="14"/>
        </w:rPr>
        <w:t xml:space="preserve"> </w:t>
      </w:r>
      <w:r w:rsidRPr="0049245B">
        <w:rPr>
          <w:rStyle w:val="StyleUnderline"/>
        </w:rPr>
        <w:t xml:space="preserve">to insurgent provocations, likely </w:t>
      </w:r>
      <w:r w:rsidRPr="005F2F85">
        <w:rPr>
          <w:rStyle w:val="Emphasis"/>
          <w:highlight w:val="cyan"/>
        </w:rPr>
        <w:t>driving growing numbers of citizens to support the effort</w:t>
      </w:r>
      <w:r w:rsidRPr="005F2F85">
        <w:rPr>
          <w:sz w:val="14"/>
          <w:highlight w:val="cyan"/>
        </w:rPr>
        <w:t>.</w:t>
      </w:r>
      <w:r w:rsidRPr="0049245B">
        <w:rPr>
          <w:sz w:val="14"/>
        </w:rPr>
        <w:t xml:space="preserve"> </w:t>
      </w:r>
      <w:r w:rsidRPr="0049245B">
        <w:rPr>
          <w:rStyle w:val="StyleUnderline"/>
        </w:rPr>
        <w:t>To the degree that</w:t>
      </w:r>
      <w:r w:rsidRPr="0049245B">
        <w:rPr>
          <w:sz w:val="14"/>
        </w:rPr>
        <w:t xml:space="preserve"> Territorial Defense </w:t>
      </w:r>
      <w:r w:rsidRPr="0049245B">
        <w:rPr>
          <w:rStyle w:val="StyleUnderline"/>
        </w:rPr>
        <w:t>Units are prepared to</w:t>
      </w:r>
      <w:r w:rsidRPr="0049245B">
        <w:rPr>
          <w:sz w:val="14"/>
        </w:rPr>
        <w:t xml:space="preserve"> record and </w:t>
      </w:r>
      <w:r w:rsidRPr="0049245B">
        <w:rPr>
          <w:rStyle w:val="StyleUnderline"/>
        </w:rPr>
        <w:t>broadcast PLA transgressions</w:t>
      </w:r>
      <w:r w:rsidRPr="0049245B">
        <w:rPr>
          <w:sz w:val="14"/>
        </w:rPr>
        <w:t xml:space="preserve"> </w:t>
      </w:r>
      <w:r w:rsidRPr="0049245B">
        <w:rPr>
          <w:rStyle w:val="Emphasis"/>
        </w:rPr>
        <w:t>around the world</w:t>
      </w:r>
      <w:r w:rsidRPr="0049245B">
        <w:rPr>
          <w:sz w:val="14"/>
        </w:rPr>
        <w:t xml:space="preserve">, the </w:t>
      </w:r>
      <w:r w:rsidRPr="005F2F85">
        <w:rPr>
          <w:rStyle w:val="StyleUnderline"/>
          <w:highlight w:val="cyan"/>
        </w:rPr>
        <w:t xml:space="preserve">insurgency </w:t>
      </w:r>
      <w:r w:rsidRPr="005F2F85">
        <w:rPr>
          <w:rStyle w:val="Emphasis"/>
          <w:highlight w:val="cyan"/>
        </w:rPr>
        <w:t>can</w:t>
      </w:r>
      <w:r w:rsidRPr="0049245B">
        <w:rPr>
          <w:rStyle w:val="Emphasis"/>
        </w:rPr>
        <w:t xml:space="preserve"> also </w:t>
      </w:r>
      <w:r w:rsidRPr="005F2F85">
        <w:rPr>
          <w:rStyle w:val="Emphasis"/>
          <w:highlight w:val="cyan"/>
        </w:rPr>
        <w:t>generate support from the international community</w:t>
      </w:r>
      <w:r w:rsidRPr="0049245B">
        <w:rPr>
          <w:sz w:val="14"/>
        </w:rPr>
        <w:t>.</w:t>
      </w:r>
    </w:p>
    <w:p w14:paraId="58CC28F2" w14:textId="359BE689" w:rsidR="00BE32B4" w:rsidRDefault="00BE32B4" w:rsidP="00BE32B4">
      <w:pPr>
        <w:pStyle w:val="Heading3"/>
      </w:pPr>
      <w:r>
        <w:lastRenderedPageBreak/>
        <w:t>Deterrence---A2: China Won’t Invade</w:t>
      </w:r>
    </w:p>
    <w:p w14:paraId="38E7E5B8" w14:textId="3232CA23" w:rsidR="006E7B5F" w:rsidRDefault="006E7B5F" w:rsidP="006E7B5F">
      <w:pPr>
        <w:pStyle w:val="Heading4"/>
        <w:rPr>
          <w:u w:val="single"/>
        </w:rPr>
      </w:pPr>
      <w:r>
        <w:t xml:space="preserve">Defense doesn’t assume </w:t>
      </w:r>
      <w:r>
        <w:rPr>
          <w:u w:val="single"/>
        </w:rPr>
        <w:t>miscalculation</w:t>
      </w:r>
      <w:r>
        <w:t xml:space="preserve"> or </w:t>
      </w:r>
      <w:r>
        <w:rPr>
          <w:u w:val="single"/>
        </w:rPr>
        <w:t>changed conditions</w:t>
      </w:r>
    </w:p>
    <w:p w14:paraId="2FE9DB44" w14:textId="5E8B0059" w:rsidR="006E7B5F" w:rsidRDefault="006E7B5F" w:rsidP="006E7B5F">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13654A8E" w14:textId="77777777" w:rsidR="006E7B5F" w:rsidRPr="006E7B5F" w:rsidRDefault="006E7B5F" w:rsidP="006E7B5F"/>
    <w:p w14:paraId="6C314BF2" w14:textId="1DCD87C9" w:rsidR="006E7B5F" w:rsidRPr="006E7B5F" w:rsidRDefault="006E7B5F" w:rsidP="006E7B5F">
      <w:pPr>
        <w:rPr>
          <w:sz w:val="14"/>
        </w:rPr>
      </w:pPr>
      <w:r w:rsidRPr="006E7B5F">
        <w:rPr>
          <w:sz w:val="14"/>
        </w:rPr>
        <w:t xml:space="preserve">Taiwan might have the buffer of the Strait that complicates any invasion plans that China could have. Still, water ultimately does not have stopping power: coastal defenses and manpower do. </w:t>
      </w:r>
      <w:r w:rsidRPr="005F2F85">
        <w:rPr>
          <w:rStyle w:val="StyleUnderline"/>
          <w:highlight w:val="cyan"/>
        </w:rPr>
        <w:t>The future</w:t>
      </w:r>
      <w:r w:rsidRPr="005F2F85">
        <w:rPr>
          <w:sz w:val="14"/>
          <w:highlight w:val="cyan"/>
        </w:rPr>
        <w:t xml:space="preserve"> </w:t>
      </w:r>
      <w:r w:rsidRPr="005F2F85">
        <w:rPr>
          <w:rStyle w:val="Emphasis"/>
          <w:highlight w:val="cyan"/>
        </w:rPr>
        <w:t>does not look like</w:t>
      </w:r>
      <w:r w:rsidRPr="006E7B5F">
        <w:rPr>
          <w:rStyle w:val="Emphasis"/>
        </w:rPr>
        <w:t xml:space="preserve"> the past</w:t>
      </w:r>
      <w:r w:rsidRPr="006E7B5F">
        <w:rPr>
          <w:sz w:val="14"/>
        </w:rPr>
        <w:t xml:space="preserve">, </w:t>
      </w:r>
      <w:r w:rsidRPr="005F2F85">
        <w:rPr>
          <w:rStyle w:val="StyleUnderline"/>
          <w:highlight w:val="cyan"/>
        </w:rPr>
        <w:t xml:space="preserve">when China </w:t>
      </w:r>
      <w:r w:rsidRPr="005F2F85">
        <w:rPr>
          <w:rStyle w:val="Emphasis"/>
          <w:highlight w:val="cyan"/>
        </w:rPr>
        <w:t>lacked</w:t>
      </w:r>
      <w:r w:rsidRPr="006E7B5F">
        <w:rPr>
          <w:rStyle w:val="Emphasis"/>
        </w:rPr>
        <w:t xml:space="preserve"> the </w:t>
      </w:r>
      <w:r w:rsidRPr="005F2F85">
        <w:rPr>
          <w:rStyle w:val="Emphasis"/>
          <w:highlight w:val="cyan"/>
        </w:rPr>
        <w:t>maritime capabilities</w:t>
      </w:r>
      <w:r w:rsidRPr="006E7B5F">
        <w:rPr>
          <w:rStyle w:val="Emphasis"/>
        </w:rPr>
        <w:t xml:space="preserve"> to mount an assault</w:t>
      </w:r>
      <w:r w:rsidRPr="006E7B5F">
        <w:rPr>
          <w:sz w:val="14"/>
        </w:rPr>
        <w:t xml:space="preserve"> </w:t>
      </w:r>
      <w:r w:rsidRPr="006E7B5F">
        <w:rPr>
          <w:rStyle w:val="StyleUnderline"/>
        </w:rPr>
        <w:t>across the Strait for the longest time. Though we acknowledge</w:t>
      </w:r>
      <w:r w:rsidRPr="006E7B5F">
        <w:rPr>
          <w:sz w:val="14"/>
        </w:rPr>
        <w:t xml:space="preserve"> that </w:t>
      </w:r>
      <w:r w:rsidRPr="006E7B5F">
        <w:rPr>
          <w:rStyle w:val="StyleUnderline"/>
        </w:rPr>
        <w:t>amphibious operations are</w:t>
      </w:r>
      <w:r w:rsidRPr="006E7B5F">
        <w:rPr>
          <w:sz w:val="14"/>
        </w:rPr>
        <w:t xml:space="preserve"> perhaps the most </w:t>
      </w:r>
      <w:r w:rsidRPr="006E7B5F">
        <w:rPr>
          <w:rStyle w:val="StyleUnderline"/>
        </w:rPr>
        <w:t>difficult</w:t>
      </w:r>
      <w:r w:rsidRPr="006E7B5F">
        <w:rPr>
          <w:sz w:val="14"/>
        </w:rPr>
        <w:t xml:space="preserve"> to do militarily, </w:t>
      </w:r>
      <w:r w:rsidRPr="005F2F85">
        <w:rPr>
          <w:rStyle w:val="StyleUnderline"/>
          <w:highlight w:val="cyan"/>
        </w:rPr>
        <w:t>China’s efforts</w:t>
      </w:r>
      <w:r w:rsidRPr="005F2F85">
        <w:rPr>
          <w:sz w:val="14"/>
          <w:highlight w:val="cyan"/>
        </w:rPr>
        <w:t xml:space="preserve"> </w:t>
      </w:r>
      <w:r w:rsidRPr="005F2F85">
        <w:rPr>
          <w:rStyle w:val="StyleUnderline"/>
          <w:highlight w:val="cyan"/>
        </w:rPr>
        <w:t>at modernizing</w:t>
      </w:r>
      <w:r w:rsidRPr="006E7B5F">
        <w:rPr>
          <w:sz w:val="14"/>
        </w:rPr>
        <w:t xml:space="preserve"> its armed forces </w:t>
      </w:r>
      <w:r w:rsidRPr="005F2F85">
        <w:rPr>
          <w:rStyle w:val="Emphasis"/>
          <w:highlight w:val="cyan"/>
        </w:rPr>
        <w:t>do not bode well for Taiwan</w:t>
      </w:r>
      <w:r w:rsidRPr="006E7B5F">
        <w:rPr>
          <w:sz w:val="14"/>
        </w:rPr>
        <w:t xml:space="preserve">. </w:t>
      </w:r>
      <w:r w:rsidRPr="005F2F85">
        <w:rPr>
          <w:rStyle w:val="StyleUnderline"/>
          <w:highlight w:val="cyan"/>
        </w:rPr>
        <w:t>Even if we suspect that China prefers to resolve Taiwan’s status peacefully</w:t>
      </w:r>
      <w:r w:rsidRPr="006E7B5F">
        <w:rPr>
          <w:rStyle w:val="StyleUnderline"/>
        </w:rPr>
        <w:t>, we know from historical experience that</w:t>
      </w:r>
      <w:r w:rsidRPr="006E7B5F">
        <w:rPr>
          <w:sz w:val="14"/>
        </w:rPr>
        <w:t xml:space="preserve"> </w:t>
      </w:r>
      <w:r w:rsidRPr="006E7B5F">
        <w:rPr>
          <w:rStyle w:val="Emphasis"/>
        </w:rPr>
        <w:t>wars can still happen</w:t>
      </w:r>
      <w:r w:rsidRPr="006E7B5F">
        <w:rPr>
          <w:sz w:val="14"/>
        </w:rPr>
        <w:t xml:space="preserve">. </w:t>
      </w:r>
      <w:r w:rsidRPr="005F2F85">
        <w:rPr>
          <w:rStyle w:val="StyleUnderline"/>
          <w:highlight w:val="cyan"/>
        </w:rPr>
        <w:t>Beijing might feel pressure to exploit a window of opportunity</w:t>
      </w:r>
      <w:r w:rsidRPr="005F2F85">
        <w:rPr>
          <w:sz w:val="14"/>
          <w:highlight w:val="cyan"/>
        </w:rPr>
        <w:t xml:space="preserve">, </w:t>
      </w:r>
      <w:r w:rsidRPr="005F2F85">
        <w:rPr>
          <w:rStyle w:val="Emphasis"/>
          <w:highlight w:val="cyan"/>
        </w:rPr>
        <w:t>whether or not Taipei realizes</w:t>
      </w:r>
      <w:r w:rsidRPr="006E7B5F">
        <w:rPr>
          <w:rStyle w:val="Emphasis"/>
        </w:rPr>
        <w:t xml:space="preserve"> it.</w:t>
      </w:r>
      <w:r w:rsidRPr="006E7B5F">
        <w:rPr>
          <w:sz w:val="14"/>
        </w:rPr>
        <w:t xml:space="preserve"> Accordingly, </w:t>
      </w:r>
      <w:r w:rsidRPr="006E7B5F">
        <w:rPr>
          <w:rStyle w:val="StyleUnderline"/>
        </w:rPr>
        <w:t xml:space="preserve">Taiwan </w:t>
      </w:r>
      <w:r w:rsidRPr="006E7B5F">
        <w:rPr>
          <w:rStyle w:val="Emphasis"/>
        </w:rPr>
        <w:t>needs to prepare for the worst-case scenario</w:t>
      </w:r>
      <w:r w:rsidRPr="006E7B5F">
        <w:rPr>
          <w:sz w:val="14"/>
        </w:rPr>
        <w:t xml:space="preserve"> </w:t>
      </w:r>
      <w:r w:rsidRPr="006E7B5F">
        <w:rPr>
          <w:rStyle w:val="StyleUnderline"/>
        </w:rPr>
        <w:t>in the appropriate manner: making sure that it can last as long as possible</w:t>
      </w:r>
      <w:r w:rsidRPr="006E7B5F">
        <w:rPr>
          <w:sz w:val="14"/>
        </w:rPr>
        <w:t xml:space="preserve"> in a military confrontation with China without the help of others.</w:t>
      </w:r>
    </w:p>
    <w:p w14:paraId="2B4BB9C3" w14:textId="77777777" w:rsidR="00BE32B4" w:rsidRPr="00D15EE0" w:rsidRDefault="00BE32B4" w:rsidP="00BE32B4">
      <w:pPr>
        <w:pStyle w:val="Heading4"/>
        <w:rPr>
          <w:b w:val="0"/>
          <w:bCs/>
        </w:rPr>
      </w:pPr>
      <w:r>
        <w:t xml:space="preserve">China </w:t>
      </w:r>
      <w:r>
        <w:rPr>
          <w:u w:val="single"/>
        </w:rPr>
        <w:t>can invade</w:t>
      </w:r>
      <w:r>
        <w:t xml:space="preserve"> – Taiwan </w:t>
      </w:r>
      <w:r w:rsidRPr="00D173C7">
        <w:rPr>
          <w:u w:val="single"/>
        </w:rPr>
        <w:t>has to prepare</w:t>
      </w:r>
      <w:r>
        <w:t xml:space="preserve"> to deter intervention – </w:t>
      </w:r>
      <w:r>
        <w:rPr>
          <w:b w:val="0"/>
          <w:bCs/>
        </w:rPr>
        <w:t>assumes defense about economics, democracy, and social conditions – risk is magnified by DPP and changing Taiwanese national identity</w:t>
      </w:r>
    </w:p>
    <w:p w14:paraId="13222C42" w14:textId="223BBA04" w:rsidR="00BE32B4" w:rsidRDefault="00BE32B4" w:rsidP="00BE32B4">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21089F38" w14:textId="77777777" w:rsidR="00BE32B4" w:rsidRDefault="00BE32B4" w:rsidP="00BE32B4"/>
    <w:p w14:paraId="62D0E682" w14:textId="77777777" w:rsidR="00BE32B4" w:rsidRPr="00596C06" w:rsidRDefault="00BE32B4" w:rsidP="00BE32B4">
      <w:pPr>
        <w:rPr>
          <w:sz w:val="14"/>
        </w:rPr>
      </w:pPr>
      <w:r w:rsidRPr="00596C06">
        <w:rPr>
          <w:sz w:val="14"/>
        </w:rPr>
        <w:t xml:space="preserve">By almost any measure, </w:t>
      </w:r>
      <w:r w:rsidRPr="00596C06">
        <w:rPr>
          <w:rStyle w:val="StyleUnderline"/>
        </w:rPr>
        <w:t>Taiwan should be one of the most secure places</w:t>
      </w:r>
      <w:r w:rsidRPr="00596C06">
        <w:rPr>
          <w:sz w:val="14"/>
        </w:rPr>
        <w:t xml:space="preserve"> on earth. </w:t>
      </w:r>
      <w:r w:rsidRPr="00596C06">
        <w:rPr>
          <w:rStyle w:val="StyleUnderline"/>
        </w:rPr>
        <w:t>A flourishing liberal democracy</w:t>
      </w:r>
      <w:r w:rsidRPr="00596C06">
        <w:rPr>
          <w:sz w:val="14"/>
        </w:rPr>
        <w:t xml:space="preserve"> located in the heart of East Asia, </w:t>
      </w:r>
      <w:r w:rsidRPr="00596C06">
        <w:rPr>
          <w:rStyle w:val="StyleUnderline"/>
        </w:rPr>
        <w:t>it boasts a vibrant, globalized economy, a well-educated population, and a high standard of living.</w:t>
      </w:r>
      <w:r w:rsidRPr="00596C06">
        <w:rPr>
          <w:sz w:val="14"/>
        </w:rPr>
        <w:t xml:space="preserve">1 </w:t>
      </w:r>
      <w:r w:rsidRPr="00596C06">
        <w:rPr>
          <w:rStyle w:val="Emphasis"/>
        </w:rPr>
        <w:t>Yet</w:t>
      </w:r>
      <w:r w:rsidRPr="00596C06">
        <w:rPr>
          <w:sz w:val="14"/>
        </w:rPr>
        <w:t xml:space="preserve"> </w:t>
      </w:r>
      <w:r w:rsidRPr="00596C06">
        <w:rPr>
          <w:rStyle w:val="StyleUnderline"/>
        </w:rPr>
        <w:t>Taiwan’s future is</w:t>
      </w:r>
      <w:r w:rsidRPr="00596C06">
        <w:rPr>
          <w:sz w:val="14"/>
        </w:rPr>
        <w:t xml:space="preserve"> </w:t>
      </w:r>
      <w:r w:rsidRPr="00596C06">
        <w:rPr>
          <w:rStyle w:val="Emphasis"/>
        </w:rPr>
        <w:t>anything but secure</w:t>
      </w:r>
      <w:r w:rsidRPr="00596C06">
        <w:rPr>
          <w:sz w:val="14"/>
        </w:rPr>
        <w:t xml:space="preserve">. </w:t>
      </w:r>
      <w:r w:rsidRPr="00596C06">
        <w:rPr>
          <w:rStyle w:val="StyleUnderline"/>
        </w:rPr>
        <w:t xml:space="preserve">It is an </w:t>
      </w:r>
      <w:r w:rsidRPr="00596C06">
        <w:rPr>
          <w:rStyle w:val="Emphasis"/>
        </w:rPr>
        <w:t>outlier</w:t>
      </w:r>
      <w:r w:rsidRPr="00596C06">
        <w:rPr>
          <w:rStyle w:val="StyleUnderline"/>
        </w:rPr>
        <w:t xml:space="preserve"> in the international system</w:t>
      </w:r>
      <w:r w:rsidRPr="00596C06">
        <w:rPr>
          <w:sz w:val="14"/>
        </w:rPr>
        <w:t xml:space="preserve">—a </w:t>
      </w:r>
      <w:r w:rsidRPr="00596C06">
        <w:rPr>
          <w:rStyle w:val="StyleUnderline"/>
        </w:rPr>
        <w:t>sovereign</w:t>
      </w:r>
      <w:r w:rsidRPr="00596C06">
        <w:rPr>
          <w:sz w:val="14"/>
        </w:rPr>
        <w:t xml:space="preserve"> state </w:t>
      </w:r>
      <w:r w:rsidRPr="00596C06">
        <w:rPr>
          <w:rStyle w:val="StyleUnderline"/>
        </w:rPr>
        <w:t>in practice, but not</w:t>
      </w:r>
      <w:r w:rsidRPr="00596C06">
        <w:rPr>
          <w:sz w:val="14"/>
        </w:rPr>
        <w:t xml:space="preserve"> in </w:t>
      </w:r>
      <w:r w:rsidRPr="00596C06">
        <w:rPr>
          <w:rStyle w:val="StyleUnderline"/>
        </w:rPr>
        <w:t xml:space="preserve">name. China regards it as a </w:t>
      </w:r>
      <w:r w:rsidRPr="00596C06">
        <w:rPr>
          <w:rStyle w:val="Emphasis"/>
        </w:rPr>
        <w:t>renegade province</w:t>
      </w:r>
      <w:r w:rsidRPr="00596C06">
        <w:rPr>
          <w:sz w:val="14"/>
        </w:rPr>
        <w:t xml:space="preserve"> </w:t>
      </w:r>
      <w:r w:rsidRPr="00596C06">
        <w:rPr>
          <w:rStyle w:val="StyleUnderline"/>
        </w:rPr>
        <w:t xml:space="preserve">and </w:t>
      </w:r>
      <w:r w:rsidRPr="00596C06">
        <w:rPr>
          <w:rStyle w:val="Emphasis"/>
        </w:rPr>
        <w:lastRenderedPageBreak/>
        <w:t>systematically seeks to isolate it</w:t>
      </w:r>
      <w:r w:rsidRPr="00596C06">
        <w:rPr>
          <w:sz w:val="14"/>
        </w:rPr>
        <w:t xml:space="preserve"> diplomatically and economically.2 </w:t>
      </w:r>
      <w:r w:rsidRPr="00596C06">
        <w:rPr>
          <w:rStyle w:val="Emphasis"/>
        </w:rPr>
        <w:t>More ominously</w:t>
      </w:r>
      <w:r w:rsidRPr="00596C06">
        <w:rPr>
          <w:sz w:val="14"/>
        </w:rPr>
        <w:t xml:space="preserve">, </w:t>
      </w:r>
      <w:r w:rsidRPr="00596C06">
        <w:rPr>
          <w:rStyle w:val="StyleUnderline"/>
        </w:rPr>
        <w:t>China—which lies less than 100 miles away</w:t>
      </w:r>
      <w:r w:rsidRPr="00596C06">
        <w:rPr>
          <w:sz w:val="14"/>
        </w:rPr>
        <w:t xml:space="preserve"> from Taiwan—</w:t>
      </w:r>
      <w:r w:rsidRPr="00596C06">
        <w:rPr>
          <w:rStyle w:val="Emphasis"/>
        </w:rPr>
        <w:t>has not renounced the use of military force to resolve the standoff</w:t>
      </w:r>
      <w:r w:rsidRPr="00596C06">
        <w:rPr>
          <w:sz w:val="14"/>
        </w:rPr>
        <w:t xml:space="preserve">.3 </w:t>
      </w:r>
      <w:r w:rsidRPr="00596C06">
        <w:rPr>
          <w:rStyle w:val="StyleUnderline"/>
        </w:rPr>
        <w:t xml:space="preserve">In fact, </w:t>
      </w:r>
      <w:r w:rsidRPr="005F2F85">
        <w:rPr>
          <w:rStyle w:val="StyleUnderline"/>
          <w:highlight w:val="cyan"/>
        </w:rPr>
        <w:t>China is investing</w:t>
      </w:r>
      <w:r w:rsidRPr="005F2F85">
        <w:rPr>
          <w:sz w:val="14"/>
          <w:highlight w:val="cyan"/>
        </w:rPr>
        <w:t xml:space="preserve"> </w:t>
      </w:r>
      <w:r w:rsidRPr="005F2F85">
        <w:rPr>
          <w:rStyle w:val="Emphasis"/>
          <w:highlight w:val="cyan"/>
        </w:rPr>
        <w:t>heavily</w:t>
      </w:r>
      <w:r w:rsidRPr="00596C06">
        <w:rPr>
          <w:sz w:val="14"/>
        </w:rPr>
        <w:t xml:space="preserve"> </w:t>
      </w:r>
      <w:r w:rsidRPr="00596C06">
        <w:rPr>
          <w:rStyle w:val="StyleUnderline"/>
        </w:rPr>
        <w:t>in its land, air, sea, space, cyber, and long-range strike capabilities.</w:t>
      </w:r>
      <w:r w:rsidRPr="00596C06">
        <w:rPr>
          <w:sz w:val="14"/>
        </w:rPr>
        <w:t xml:space="preserve">4 </w:t>
      </w:r>
      <w:r w:rsidRPr="00596C06">
        <w:rPr>
          <w:rStyle w:val="Emphasis"/>
        </w:rPr>
        <w:t>Far from safe and secure</w:t>
      </w:r>
      <w:r w:rsidRPr="00596C06">
        <w:rPr>
          <w:sz w:val="14"/>
        </w:rPr>
        <w:t xml:space="preserve">, </w:t>
      </w:r>
      <w:r w:rsidRPr="005F2F85">
        <w:rPr>
          <w:rStyle w:val="StyleUnderline"/>
          <w:highlight w:val="cyan"/>
        </w:rPr>
        <w:t>Taiwan’s</w:t>
      </w:r>
      <w:r w:rsidRPr="00596C06">
        <w:rPr>
          <w:sz w:val="14"/>
        </w:rPr>
        <w:t xml:space="preserve"> 23.5 million </w:t>
      </w:r>
      <w:r w:rsidRPr="005F2F85">
        <w:rPr>
          <w:rStyle w:val="StyleUnderline"/>
          <w:highlight w:val="cyan"/>
        </w:rPr>
        <w:t>inhabitants</w:t>
      </w:r>
      <w:r w:rsidRPr="00596C06">
        <w:rPr>
          <w:sz w:val="14"/>
        </w:rPr>
        <w:t xml:space="preserve">—a population roughly equivalent to Australia’s—perpetually </w:t>
      </w:r>
      <w:r w:rsidRPr="005F2F85">
        <w:rPr>
          <w:rStyle w:val="StyleUnderline"/>
          <w:highlight w:val="cyan"/>
        </w:rPr>
        <w:t xml:space="preserve">live in the </w:t>
      </w:r>
      <w:r w:rsidRPr="005F2F85">
        <w:rPr>
          <w:rStyle w:val="Emphasis"/>
          <w:highlight w:val="cyan"/>
        </w:rPr>
        <w:t>shadow of potential violence</w:t>
      </w:r>
      <w:r w:rsidRPr="00596C06">
        <w:rPr>
          <w:sz w:val="14"/>
        </w:rPr>
        <w:t>.</w:t>
      </w:r>
    </w:p>
    <w:p w14:paraId="0327E7CA" w14:textId="77777777" w:rsidR="00BE32B4" w:rsidRPr="00596C06" w:rsidRDefault="00BE32B4" w:rsidP="00BE32B4">
      <w:pPr>
        <w:rPr>
          <w:sz w:val="14"/>
        </w:rPr>
      </w:pPr>
      <w:r w:rsidRPr="00596C06">
        <w:rPr>
          <w:rStyle w:val="StyleUnderline"/>
        </w:rPr>
        <w:t>War is not inevitable. Indeed</w:t>
      </w:r>
      <w:r w:rsidRPr="00596C06">
        <w:rPr>
          <w:sz w:val="14"/>
        </w:rPr>
        <w:t xml:space="preserve">, cross-Strait </w:t>
      </w:r>
      <w:r w:rsidRPr="00596C06">
        <w:rPr>
          <w:rStyle w:val="StyleUnderline"/>
        </w:rPr>
        <w:t>relations</w:t>
      </w:r>
      <w:r w:rsidRPr="00596C06">
        <w:rPr>
          <w:sz w:val="14"/>
        </w:rPr>
        <w:t xml:space="preserve"> even </w:t>
      </w:r>
      <w:r w:rsidRPr="00596C06">
        <w:rPr>
          <w:rStyle w:val="StyleUnderline"/>
        </w:rPr>
        <w:t>seemed to warm</w:t>
      </w:r>
      <w:r w:rsidRPr="00596C06">
        <w:rPr>
          <w:sz w:val="14"/>
        </w:rPr>
        <w:t xml:space="preserve"> considerably </w:t>
      </w:r>
      <w:r w:rsidRPr="00596C06">
        <w:rPr>
          <w:rStyle w:val="StyleUnderline"/>
        </w:rPr>
        <w:t>from 2008 to 2016</w:t>
      </w:r>
      <w:r w:rsidRPr="00596C06">
        <w:rPr>
          <w:sz w:val="14"/>
        </w:rPr>
        <w:t xml:space="preserve">, a period in which Taiwan followed a policy of rapprochement under President Ma Ying-jiu and the Kuomintang (KMT). </w:t>
      </w:r>
      <w:r w:rsidRPr="00596C06">
        <w:rPr>
          <w:rStyle w:val="Emphasis"/>
        </w:rPr>
        <w:t>But</w:t>
      </w:r>
      <w:r w:rsidRPr="00596C06">
        <w:rPr>
          <w:sz w:val="14"/>
        </w:rPr>
        <w:t xml:space="preserve"> </w:t>
      </w:r>
      <w:r w:rsidRPr="005F2F85">
        <w:rPr>
          <w:rStyle w:val="StyleUnderline"/>
          <w:highlight w:val="cyan"/>
        </w:rPr>
        <w:t xml:space="preserve">tensions </w:t>
      </w:r>
      <w:r w:rsidRPr="005F2F85">
        <w:rPr>
          <w:rStyle w:val="Emphasis"/>
          <w:highlight w:val="cyan"/>
        </w:rPr>
        <w:t>lingered beneath the veneer of reconciliation</w:t>
      </w:r>
      <w:r w:rsidRPr="005F2F85">
        <w:rPr>
          <w:sz w:val="14"/>
          <w:highlight w:val="cyan"/>
        </w:rPr>
        <w:t xml:space="preserve">. </w:t>
      </w:r>
      <w:r w:rsidRPr="005F2F85">
        <w:rPr>
          <w:rStyle w:val="StyleUnderline"/>
          <w:highlight w:val="cyan"/>
        </w:rPr>
        <w:t>Far from renouncing its right to use military force</w:t>
      </w:r>
      <w:r w:rsidRPr="005F2F85">
        <w:rPr>
          <w:sz w:val="14"/>
          <w:highlight w:val="cyan"/>
        </w:rPr>
        <w:t xml:space="preserve">, </w:t>
      </w:r>
      <w:r w:rsidRPr="005F2F85">
        <w:rPr>
          <w:rStyle w:val="Emphasis"/>
          <w:highlight w:val="cyan"/>
        </w:rPr>
        <w:t>China’s military buildup continued</w:t>
      </w:r>
      <w:r w:rsidRPr="00596C06">
        <w:rPr>
          <w:sz w:val="14"/>
        </w:rPr>
        <w:t xml:space="preserve">. </w:t>
      </w:r>
      <w:r w:rsidRPr="00596C06">
        <w:rPr>
          <w:rStyle w:val="StyleUnderline"/>
        </w:rPr>
        <w:t xml:space="preserve">Meanwhile, across the Strait, </w:t>
      </w:r>
      <w:r w:rsidRPr="005F2F85">
        <w:rPr>
          <w:rStyle w:val="StyleUnderline"/>
          <w:highlight w:val="cyan"/>
        </w:rPr>
        <w:t>a distinct and coherent national identity took form</w:t>
      </w:r>
      <w:r w:rsidRPr="00596C06">
        <w:rPr>
          <w:sz w:val="14"/>
        </w:rPr>
        <w:t xml:space="preserve">.5 </w:t>
      </w:r>
      <w:r w:rsidRPr="005F2F85">
        <w:rPr>
          <w:rStyle w:val="StyleUnderline"/>
          <w:highlight w:val="cyan"/>
        </w:rPr>
        <w:t>The</w:t>
      </w:r>
      <w:r w:rsidRPr="00596C06">
        <w:rPr>
          <w:sz w:val="14"/>
        </w:rPr>
        <w:t xml:space="preserve"> Democratic Progressive Party’s (</w:t>
      </w:r>
      <w:r w:rsidRPr="005F2F85">
        <w:rPr>
          <w:rStyle w:val="StyleUnderline"/>
          <w:highlight w:val="cyan"/>
        </w:rPr>
        <w:t>DPP</w:t>
      </w:r>
      <w:r w:rsidRPr="00596C06">
        <w:rPr>
          <w:sz w:val="14"/>
        </w:rPr>
        <w:t xml:space="preserve">) return to power in 2016 </w:t>
      </w:r>
      <w:r w:rsidRPr="005F2F85">
        <w:rPr>
          <w:rStyle w:val="Emphasis"/>
          <w:highlight w:val="cyan"/>
        </w:rPr>
        <w:t>shattered any misplaced faith that war had become unthinkable</w:t>
      </w:r>
      <w:r w:rsidRPr="00596C06">
        <w:rPr>
          <w:sz w:val="14"/>
        </w:rPr>
        <w:t xml:space="preserve">. </w:t>
      </w:r>
    </w:p>
    <w:p w14:paraId="2CF3ECB4" w14:textId="56E35061" w:rsidR="00BE32B4" w:rsidRDefault="00BE32B4" w:rsidP="00BE32B4">
      <w:pPr>
        <w:rPr>
          <w:rStyle w:val="StyleUnderline"/>
        </w:rPr>
      </w:pPr>
      <w:r w:rsidRPr="005F2F85">
        <w:rPr>
          <w:rStyle w:val="StyleUnderline"/>
          <w:highlight w:val="cyan"/>
        </w:rPr>
        <w:t>Whether China might</w:t>
      </w:r>
      <w:r w:rsidRPr="00596C06">
        <w:rPr>
          <w:sz w:val="14"/>
        </w:rPr>
        <w:t xml:space="preserve"> one day choose to </w:t>
      </w:r>
      <w:r w:rsidRPr="005F2F85">
        <w:rPr>
          <w:rStyle w:val="StyleUnderline"/>
          <w:highlight w:val="cyan"/>
        </w:rPr>
        <w:t>wage war</w:t>
      </w:r>
      <w:r w:rsidRPr="00596C06">
        <w:rPr>
          <w:sz w:val="14"/>
        </w:rPr>
        <w:t xml:space="preserve"> against Taiwan </w:t>
      </w:r>
      <w:r w:rsidRPr="005F2F85">
        <w:rPr>
          <w:rStyle w:val="StyleUnderline"/>
          <w:highlight w:val="cyan"/>
        </w:rPr>
        <w:t>is a matter of much debate</w:t>
      </w:r>
      <w:r w:rsidRPr="00596C06">
        <w:rPr>
          <w:sz w:val="14"/>
        </w:rPr>
        <w:t xml:space="preserve"> and speculation. </w:t>
      </w:r>
      <w:r w:rsidRPr="005F2F85">
        <w:rPr>
          <w:rStyle w:val="StyleUnderline"/>
          <w:highlight w:val="cyan"/>
        </w:rPr>
        <w:t>Whether Taiwan should take steps to convince Chinese leaders that the costs of waging such a war will outweigh</w:t>
      </w:r>
      <w:r w:rsidRPr="00596C06">
        <w:rPr>
          <w:rStyle w:val="StyleUnderline"/>
        </w:rPr>
        <w:t xml:space="preserve"> any possible </w:t>
      </w:r>
      <w:r w:rsidRPr="005F2F85">
        <w:rPr>
          <w:rStyle w:val="StyleUnderline"/>
          <w:highlight w:val="cyan"/>
        </w:rPr>
        <w:t xml:space="preserve">benefits is </w:t>
      </w:r>
      <w:r w:rsidRPr="005F2F85">
        <w:rPr>
          <w:rStyle w:val="Emphasis"/>
          <w:highlight w:val="cyan"/>
        </w:rPr>
        <w:t>not</w:t>
      </w:r>
      <w:r w:rsidRPr="005F2F85">
        <w:rPr>
          <w:sz w:val="14"/>
          <w:highlight w:val="cyan"/>
        </w:rPr>
        <w:t>.</w:t>
      </w:r>
      <w:r w:rsidRPr="00596C06">
        <w:rPr>
          <w:sz w:val="14"/>
        </w:rPr>
        <w:t xml:space="preserve"> </w:t>
      </w:r>
      <w:r w:rsidRPr="00596C06">
        <w:rPr>
          <w:rStyle w:val="StyleUnderline"/>
        </w:rPr>
        <w:t>The more war becomes unacceptably painful, the more likely both sides will endeavor to resolve their differences peacefully.</w:t>
      </w:r>
    </w:p>
    <w:p w14:paraId="0EE91A09" w14:textId="487F9D5C" w:rsidR="00737166" w:rsidRPr="00737166" w:rsidRDefault="00246820" w:rsidP="00737166">
      <w:pPr>
        <w:pStyle w:val="Heading4"/>
      </w:pPr>
      <w:r w:rsidRPr="00246820">
        <w:rPr>
          <w:u w:val="single"/>
        </w:rPr>
        <w:t>Virtually everyone</w:t>
      </w:r>
      <w:r>
        <w:t xml:space="preserve"> agrees China </w:t>
      </w:r>
      <w:r w:rsidR="00737166">
        <w:t xml:space="preserve">wants Taiwan – it’s only a question of if a redline is triggered to </w:t>
      </w:r>
      <w:r w:rsidR="00737166" w:rsidRPr="00F47CCA">
        <w:rPr>
          <w:u w:val="single"/>
        </w:rPr>
        <w:t>justify invasion</w:t>
      </w:r>
    </w:p>
    <w:p w14:paraId="3A43A7C4" w14:textId="2C104DC2" w:rsidR="00246820" w:rsidRDefault="00246820" w:rsidP="00246820">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04F8077B" w14:textId="3F488EB3" w:rsidR="00246820" w:rsidRDefault="00246820" w:rsidP="00246820"/>
    <w:p w14:paraId="5D973621" w14:textId="683AB33D" w:rsidR="001B20A3" w:rsidRPr="00C261E0" w:rsidRDefault="00AB18AA" w:rsidP="00246820">
      <w:pPr>
        <w:rPr>
          <w:sz w:val="14"/>
        </w:rPr>
      </w:pPr>
      <w:r w:rsidRPr="00C261E0">
        <w:rPr>
          <w:sz w:val="14"/>
        </w:rPr>
        <w:t xml:space="preserve">2.2 </w:t>
      </w:r>
      <w:r w:rsidRPr="005F2F85">
        <w:rPr>
          <w:rStyle w:val="Emphasis"/>
          <w:highlight w:val="cyan"/>
        </w:rPr>
        <w:t>EXPERTS AGREE</w:t>
      </w:r>
      <w:r w:rsidRPr="005F2F85">
        <w:rPr>
          <w:rStyle w:val="StyleUnderline"/>
          <w:highlight w:val="cyan"/>
        </w:rPr>
        <w:t xml:space="preserve"> OVER CHINA’S INTENTIONS</w:t>
      </w:r>
      <w:r w:rsidRPr="00C261E0">
        <w:rPr>
          <w:rStyle w:val="StyleUnderline"/>
        </w:rPr>
        <w:t xml:space="preserve"> TO</w:t>
      </w:r>
      <w:r w:rsidRPr="00C261E0">
        <w:rPr>
          <w:sz w:val="14"/>
        </w:rPr>
        <w:t xml:space="preserve">WARD </w:t>
      </w:r>
      <w:r w:rsidRPr="00C261E0">
        <w:rPr>
          <w:rStyle w:val="StyleUnderline"/>
        </w:rPr>
        <w:t>TAIWAN</w:t>
      </w:r>
    </w:p>
    <w:p w14:paraId="6F6D9250" w14:textId="79E6ABA6" w:rsidR="00AB18AA" w:rsidRPr="00C261E0" w:rsidRDefault="00AB18AA" w:rsidP="00246820">
      <w:pPr>
        <w:rPr>
          <w:sz w:val="14"/>
        </w:rPr>
      </w:pPr>
      <w:r w:rsidRPr="00C261E0">
        <w:rPr>
          <w:sz w:val="14"/>
        </w:rPr>
        <w:t xml:space="preserve">Whether or not China harbors revisionist intentions towards the international order matters a great deal for the United States and its allies in East Asia. Unfortunately, it probably matters little for Taiwan. </w:t>
      </w:r>
      <w:r w:rsidRPr="00C261E0">
        <w:rPr>
          <w:rStyle w:val="Emphasis"/>
        </w:rPr>
        <w:t xml:space="preserve">Virtually </w:t>
      </w:r>
      <w:r w:rsidRPr="005F2F85">
        <w:rPr>
          <w:rStyle w:val="Emphasis"/>
          <w:highlight w:val="cyan"/>
        </w:rPr>
        <w:t>every analysis</w:t>
      </w:r>
      <w:r w:rsidRPr="00C261E0">
        <w:rPr>
          <w:sz w:val="14"/>
        </w:rPr>
        <w:t xml:space="preserve"> we read </w:t>
      </w:r>
      <w:r w:rsidRPr="005F2F85">
        <w:rPr>
          <w:rStyle w:val="StyleUnderline"/>
          <w:highlight w:val="cyan"/>
        </w:rPr>
        <w:t>draws the same</w:t>
      </w:r>
      <w:r w:rsidRPr="00C261E0">
        <w:rPr>
          <w:rStyle w:val="StyleUnderline"/>
        </w:rPr>
        <w:t xml:space="preserve"> basic </w:t>
      </w:r>
      <w:r w:rsidRPr="005F2F85">
        <w:rPr>
          <w:rStyle w:val="StyleUnderline"/>
          <w:highlight w:val="cyan"/>
        </w:rPr>
        <w:t>conclusion</w:t>
      </w:r>
      <w:r w:rsidRPr="005F2F85">
        <w:rPr>
          <w:sz w:val="14"/>
          <w:highlight w:val="cyan"/>
        </w:rPr>
        <w:t xml:space="preserve">: </w:t>
      </w:r>
      <w:r w:rsidRPr="005F2F85">
        <w:rPr>
          <w:rStyle w:val="Emphasis"/>
          <w:highlight w:val="cyan"/>
        </w:rPr>
        <w:t>China wants to reassert political control</w:t>
      </w:r>
      <w:r w:rsidRPr="00C261E0">
        <w:rPr>
          <w:rStyle w:val="Emphasis"/>
        </w:rPr>
        <w:t xml:space="preserve"> over the island.</w:t>
      </w:r>
    </w:p>
    <w:p w14:paraId="2EFB0945" w14:textId="4040C423" w:rsidR="00AB18AA" w:rsidRPr="00C261E0" w:rsidRDefault="00AB18AA" w:rsidP="00246820">
      <w:pPr>
        <w:rPr>
          <w:sz w:val="14"/>
        </w:rPr>
      </w:pPr>
      <w:r w:rsidRPr="00C261E0">
        <w:rPr>
          <w:rStyle w:val="StyleUnderline"/>
        </w:rPr>
        <w:t>Nor does China see Taiwan as</w:t>
      </w:r>
      <w:r w:rsidRPr="00C261E0">
        <w:rPr>
          <w:sz w:val="14"/>
        </w:rPr>
        <w:t xml:space="preserve"> a </w:t>
      </w:r>
      <w:r w:rsidRPr="00C261E0">
        <w:rPr>
          <w:rStyle w:val="StyleUnderline"/>
        </w:rPr>
        <w:t>negotiable</w:t>
      </w:r>
      <w:r w:rsidRPr="00C261E0">
        <w:rPr>
          <w:sz w:val="14"/>
        </w:rPr>
        <w:t xml:space="preserve"> issue. Ever </w:t>
      </w:r>
      <w:r w:rsidRPr="00C261E0">
        <w:rPr>
          <w:rStyle w:val="StyleUnderline"/>
        </w:rPr>
        <w:t>since Chiang Kai-shek and his Nationalist forces fled</w:t>
      </w:r>
      <w:r w:rsidRPr="00C261E0">
        <w:rPr>
          <w:sz w:val="14"/>
        </w:rPr>
        <w:t xml:space="preserve"> to Taiwan as the Chinese Civil War drew to a close </w:t>
      </w:r>
      <w:r w:rsidRPr="00C261E0">
        <w:rPr>
          <w:rStyle w:val="StyleUnderline"/>
        </w:rPr>
        <w:t xml:space="preserve">in 1949, </w:t>
      </w:r>
      <w:r w:rsidRPr="005F2F85">
        <w:rPr>
          <w:rStyle w:val="Emphasis"/>
          <w:highlight w:val="cyan"/>
        </w:rPr>
        <w:t>China has been steadfast in its interest in reunification</w:t>
      </w:r>
      <w:r w:rsidRPr="00C261E0">
        <w:rPr>
          <w:sz w:val="14"/>
        </w:rPr>
        <w:t xml:space="preserve">. </w:t>
      </w:r>
      <w:r w:rsidRPr="00C261E0">
        <w:rPr>
          <w:rStyle w:val="StyleUnderline"/>
        </w:rPr>
        <w:t>According to</w:t>
      </w:r>
      <w:r w:rsidRPr="00C261E0">
        <w:rPr>
          <w:sz w:val="14"/>
        </w:rPr>
        <w:t xml:space="preserve"> Gregory </w:t>
      </w:r>
      <w:r w:rsidRPr="00C261E0">
        <w:rPr>
          <w:rStyle w:val="StyleUnderline"/>
        </w:rPr>
        <w:t xml:space="preserve">Moore, </w:t>
      </w:r>
      <w:r w:rsidRPr="00810C00">
        <w:rPr>
          <w:rStyle w:val="StyleUnderline"/>
        </w:rPr>
        <w:t xml:space="preserve">China has a </w:t>
      </w:r>
      <w:r w:rsidRPr="00810C00">
        <w:rPr>
          <w:rStyle w:val="Emphasis"/>
        </w:rPr>
        <w:t>“sacred commitment</w:t>
      </w:r>
      <w:r w:rsidRPr="00810C00">
        <w:rPr>
          <w:rStyle w:val="StyleUnderline"/>
        </w:rPr>
        <w:t>” to restoring political control over Taiwan</w:t>
      </w:r>
      <w:r w:rsidRPr="00C261E0">
        <w:rPr>
          <w:sz w:val="14"/>
        </w:rPr>
        <w:t xml:space="preserve">. That is, </w:t>
      </w:r>
      <w:r w:rsidRPr="00C261E0">
        <w:rPr>
          <w:rStyle w:val="StyleUnderline"/>
        </w:rPr>
        <w:t xml:space="preserve">Taiwan is </w:t>
      </w:r>
      <w:r w:rsidRPr="005F2F85">
        <w:rPr>
          <w:rStyle w:val="StyleUnderline"/>
          <w:highlight w:val="cyan"/>
        </w:rPr>
        <w:t>part and parcel a “</w:t>
      </w:r>
      <w:r w:rsidRPr="005F2F85">
        <w:rPr>
          <w:rStyle w:val="Emphasis"/>
          <w:highlight w:val="cyan"/>
        </w:rPr>
        <w:t>basket of emotional, nationalistic, historical and almost spiritual notions held by many</w:t>
      </w:r>
      <w:r w:rsidRPr="00C261E0">
        <w:rPr>
          <w:sz w:val="14"/>
        </w:rPr>
        <w:t xml:space="preserve"> </w:t>
      </w:r>
      <w:r w:rsidRPr="00C261E0">
        <w:rPr>
          <w:rStyle w:val="StyleUnderline"/>
        </w:rPr>
        <w:t xml:space="preserve">in China </w:t>
      </w:r>
      <w:r w:rsidRPr="005F2F85">
        <w:rPr>
          <w:rStyle w:val="StyleUnderline"/>
          <w:highlight w:val="cyan"/>
        </w:rPr>
        <w:t>about the</w:t>
      </w:r>
      <w:r w:rsidRPr="005F2F85">
        <w:rPr>
          <w:sz w:val="14"/>
          <w:highlight w:val="cyan"/>
        </w:rPr>
        <w:t xml:space="preserve"> </w:t>
      </w:r>
      <w:r w:rsidRPr="005F2F85">
        <w:rPr>
          <w:rStyle w:val="Emphasis"/>
          <w:highlight w:val="cyan"/>
        </w:rPr>
        <w:t>‘sacredness’ of territorial integrity and the commitment of</w:t>
      </w:r>
      <w:r w:rsidRPr="00C261E0">
        <w:rPr>
          <w:rStyle w:val="Emphasis"/>
        </w:rPr>
        <w:t xml:space="preserve"> the </w:t>
      </w:r>
      <w:r w:rsidRPr="005F2F85">
        <w:rPr>
          <w:rStyle w:val="Emphasis"/>
          <w:highlight w:val="cyan"/>
        </w:rPr>
        <w:t>founders</w:t>
      </w:r>
      <w:r w:rsidRPr="00C261E0">
        <w:rPr>
          <w:rStyle w:val="Emphasis"/>
        </w:rPr>
        <w:t xml:space="preserve"> and revolutionaries of modern China </w:t>
      </w:r>
      <w:r w:rsidRPr="005F2F85">
        <w:rPr>
          <w:rStyle w:val="Emphasis"/>
          <w:highlight w:val="cyan"/>
        </w:rPr>
        <w:t>to</w:t>
      </w:r>
      <w:r w:rsidRPr="00C261E0">
        <w:rPr>
          <w:rStyle w:val="Emphasis"/>
        </w:rPr>
        <w:t xml:space="preserve"> the </w:t>
      </w:r>
      <w:r w:rsidRPr="005F2F85">
        <w:rPr>
          <w:rStyle w:val="Emphasis"/>
          <w:highlight w:val="cyan"/>
        </w:rPr>
        <w:t>reunification</w:t>
      </w:r>
      <w:r w:rsidRPr="00C261E0">
        <w:rPr>
          <w:rStyle w:val="Emphasis"/>
        </w:rPr>
        <w:t xml:space="preserve"> of the motherland</w:t>
      </w:r>
      <w:r w:rsidRPr="00C261E0">
        <w:rPr>
          <w:sz w:val="14"/>
        </w:rPr>
        <w:t xml:space="preserve">.”52 Reflecting on his own government experience in Sino-American relations, Alan </w:t>
      </w:r>
      <w:r w:rsidRPr="00C261E0">
        <w:rPr>
          <w:rStyle w:val="StyleUnderline"/>
        </w:rPr>
        <w:t>Romberg</w:t>
      </w:r>
      <w:r w:rsidRPr="00C261E0">
        <w:rPr>
          <w:sz w:val="14"/>
        </w:rPr>
        <w:t xml:space="preserve"> </w:t>
      </w:r>
      <w:r w:rsidRPr="00C261E0">
        <w:rPr>
          <w:rStyle w:val="StyleUnderline"/>
        </w:rPr>
        <w:t xml:space="preserve">similarly observes that “[f ]or Beijing it symbolized sovereignty, occupying </w:t>
      </w:r>
      <w:r w:rsidRPr="005F2F85">
        <w:rPr>
          <w:rStyle w:val="StyleUnderline"/>
          <w:highlight w:val="cyan"/>
        </w:rPr>
        <w:t xml:space="preserve">a place </w:t>
      </w:r>
      <w:r w:rsidRPr="005F2F85">
        <w:rPr>
          <w:rStyle w:val="Emphasis"/>
          <w:highlight w:val="cyan"/>
        </w:rPr>
        <w:t>at the very core of China’s own sense of national identity</w:t>
      </w:r>
      <w:r w:rsidRPr="00C261E0">
        <w:rPr>
          <w:sz w:val="14"/>
        </w:rPr>
        <w:t xml:space="preserve">. </w:t>
      </w:r>
      <w:r w:rsidRPr="00C261E0">
        <w:rPr>
          <w:rStyle w:val="StyleUnderline"/>
        </w:rPr>
        <w:t>It</w:t>
      </w:r>
      <w:r w:rsidRPr="00C261E0">
        <w:rPr>
          <w:sz w:val="14"/>
        </w:rPr>
        <w:t xml:space="preserve"> </w:t>
      </w:r>
      <w:r w:rsidRPr="00C261E0">
        <w:rPr>
          <w:rStyle w:val="StyleUnderline"/>
        </w:rPr>
        <w:t xml:space="preserve">stood as an </w:t>
      </w:r>
      <w:r w:rsidRPr="00C261E0">
        <w:rPr>
          <w:rStyle w:val="StyleUnderline"/>
        </w:rPr>
        <w:lastRenderedPageBreak/>
        <w:t>issue of principle that permitted</w:t>
      </w:r>
      <w:r w:rsidRPr="00C261E0">
        <w:rPr>
          <w:sz w:val="14"/>
        </w:rPr>
        <w:t xml:space="preserve"> </w:t>
      </w:r>
      <w:r w:rsidRPr="00C261E0">
        <w:rPr>
          <w:rStyle w:val="Emphasis"/>
        </w:rPr>
        <w:t>no compromise</w:t>
      </w:r>
      <w:r w:rsidRPr="00C261E0">
        <w:rPr>
          <w:sz w:val="14"/>
        </w:rPr>
        <w:t xml:space="preserve">.”53 </w:t>
      </w:r>
      <w:r w:rsidRPr="005F2F85">
        <w:rPr>
          <w:rStyle w:val="StyleUnderline"/>
          <w:highlight w:val="cyan"/>
        </w:rPr>
        <w:t>Although</w:t>
      </w:r>
      <w:r w:rsidRPr="00C261E0">
        <w:rPr>
          <w:sz w:val="14"/>
        </w:rPr>
        <w:t xml:space="preserve"> Thomas J. </w:t>
      </w:r>
      <w:r w:rsidRPr="005F2F85">
        <w:rPr>
          <w:rStyle w:val="StyleUnderline"/>
          <w:highlight w:val="cyan"/>
        </w:rPr>
        <w:t>Christensen labels China</w:t>
      </w:r>
      <w:r w:rsidRPr="00C261E0">
        <w:rPr>
          <w:rStyle w:val="StyleUnderline"/>
        </w:rPr>
        <w:t xml:space="preserve"> as </w:t>
      </w:r>
      <w:r w:rsidRPr="005F2F85">
        <w:rPr>
          <w:rStyle w:val="StyleUnderline"/>
          <w:highlight w:val="cyan"/>
        </w:rPr>
        <w:t>the “high church of realpolitik</w:t>
      </w:r>
      <w:r w:rsidRPr="00C261E0">
        <w:rPr>
          <w:sz w:val="14"/>
        </w:rPr>
        <w:t xml:space="preserve"> in the post-Cold War,” </w:t>
      </w:r>
      <w:r w:rsidRPr="00C261E0">
        <w:rPr>
          <w:rStyle w:val="StyleUnderline"/>
        </w:rPr>
        <w:t xml:space="preserve">he admits that </w:t>
      </w:r>
      <w:r w:rsidRPr="005F2F85">
        <w:rPr>
          <w:rStyle w:val="StyleUnderline"/>
          <w:highlight w:val="cyan"/>
        </w:rPr>
        <w:t>China</w:t>
      </w:r>
      <w:r w:rsidRPr="005F2F85">
        <w:rPr>
          <w:sz w:val="14"/>
          <w:highlight w:val="cyan"/>
        </w:rPr>
        <w:t xml:space="preserve"> </w:t>
      </w:r>
      <w:r w:rsidRPr="005F2F85">
        <w:rPr>
          <w:rStyle w:val="Emphasis"/>
          <w:highlight w:val="cyan"/>
        </w:rPr>
        <w:t>would tolerate economic damage and war</w:t>
      </w:r>
      <w:r w:rsidRPr="00C261E0">
        <w:rPr>
          <w:sz w:val="14"/>
        </w:rPr>
        <w:t xml:space="preserve"> </w:t>
      </w:r>
      <w:r w:rsidRPr="00C261E0">
        <w:rPr>
          <w:rStyle w:val="StyleUnderline"/>
        </w:rPr>
        <w:t>with the</w:t>
      </w:r>
      <w:r w:rsidRPr="00C261E0">
        <w:rPr>
          <w:sz w:val="14"/>
        </w:rPr>
        <w:t xml:space="preserve"> </w:t>
      </w:r>
      <w:r w:rsidRPr="00C261E0">
        <w:rPr>
          <w:rStyle w:val="Emphasis"/>
        </w:rPr>
        <w:t>U</w:t>
      </w:r>
      <w:r w:rsidRPr="00C261E0">
        <w:rPr>
          <w:sz w:val="14"/>
        </w:rPr>
        <w:t xml:space="preserve">nited </w:t>
      </w:r>
      <w:r w:rsidRPr="00C261E0">
        <w:rPr>
          <w:rStyle w:val="Emphasis"/>
        </w:rPr>
        <w:t>S</w:t>
      </w:r>
      <w:r w:rsidRPr="00C261E0">
        <w:rPr>
          <w:sz w:val="14"/>
        </w:rPr>
        <w:t xml:space="preserve">tates </w:t>
      </w:r>
      <w:r w:rsidRPr="00C261E0">
        <w:rPr>
          <w:rStyle w:val="StyleUnderline"/>
        </w:rPr>
        <w:t>if Taiwan were to try to formalize</w:t>
      </w:r>
      <w:r w:rsidRPr="00C261E0">
        <w:rPr>
          <w:sz w:val="14"/>
        </w:rPr>
        <w:t xml:space="preserve"> legally its de facto </w:t>
      </w:r>
      <w:r w:rsidRPr="00C261E0">
        <w:rPr>
          <w:rStyle w:val="StyleUnderline"/>
        </w:rPr>
        <w:t>independence</w:t>
      </w:r>
      <w:r w:rsidRPr="00C261E0">
        <w:rPr>
          <w:sz w:val="14"/>
        </w:rPr>
        <w:t xml:space="preserve">.54 Indeed, </w:t>
      </w:r>
      <w:r w:rsidRPr="00C261E0">
        <w:rPr>
          <w:rStyle w:val="StyleUnderline"/>
        </w:rPr>
        <w:t>a</w:t>
      </w:r>
      <w:r w:rsidRPr="00C261E0">
        <w:rPr>
          <w:sz w:val="14"/>
        </w:rPr>
        <w:t xml:space="preserve"> 1996 </w:t>
      </w:r>
      <w:r w:rsidRPr="00C261E0">
        <w:rPr>
          <w:rStyle w:val="StyleUnderline"/>
        </w:rPr>
        <w:t>Chinese press release</w:t>
      </w:r>
      <w:r w:rsidRPr="00C261E0">
        <w:rPr>
          <w:sz w:val="14"/>
        </w:rPr>
        <w:t xml:space="preserve"> </w:t>
      </w:r>
      <w:r w:rsidRPr="00C261E0">
        <w:rPr>
          <w:rStyle w:val="Emphasis"/>
        </w:rPr>
        <w:t>unequivocally declared</w:t>
      </w:r>
      <w:r w:rsidRPr="00C261E0">
        <w:rPr>
          <w:sz w:val="14"/>
        </w:rPr>
        <w:t xml:space="preserve"> that “</w:t>
      </w:r>
      <w:r w:rsidRPr="00C261E0">
        <w:rPr>
          <w:rStyle w:val="StyleUnderline"/>
        </w:rPr>
        <w:t>Taiwan is</w:t>
      </w:r>
      <w:r w:rsidRPr="00C261E0">
        <w:rPr>
          <w:sz w:val="14"/>
        </w:rPr>
        <w:t xml:space="preserve"> China’s </w:t>
      </w:r>
      <w:r w:rsidRPr="00C261E0">
        <w:rPr>
          <w:rStyle w:val="Emphasis"/>
        </w:rPr>
        <w:t>sacred</w:t>
      </w:r>
      <w:r w:rsidRPr="00C261E0">
        <w:rPr>
          <w:sz w:val="14"/>
        </w:rPr>
        <w:t xml:space="preserve"> territory,” whereas various leading Chinese </w:t>
      </w:r>
      <w:r w:rsidRPr="005F2F85">
        <w:rPr>
          <w:rStyle w:val="StyleUnderline"/>
          <w:highlight w:val="cyan"/>
        </w:rPr>
        <w:t xml:space="preserve">officials have used </w:t>
      </w:r>
      <w:r w:rsidRPr="005F2F85">
        <w:rPr>
          <w:rStyle w:val="Emphasis"/>
          <w:highlight w:val="cyan"/>
        </w:rPr>
        <w:t>“sacred”</w:t>
      </w:r>
      <w:r w:rsidRPr="005F2F85">
        <w:rPr>
          <w:sz w:val="14"/>
          <w:highlight w:val="cyan"/>
        </w:rPr>
        <w:t xml:space="preserve"> </w:t>
      </w:r>
      <w:r w:rsidRPr="005F2F85">
        <w:rPr>
          <w:rStyle w:val="StyleUnderline"/>
          <w:highlight w:val="cyan"/>
        </w:rPr>
        <w:t>alongside</w:t>
      </w:r>
      <w:r w:rsidRPr="00C261E0">
        <w:rPr>
          <w:sz w:val="14"/>
        </w:rPr>
        <w:t xml:space="preserve"> such words </w:t>
      </w:r>
      <w:r w:rsidRPr="00810C00">
        <w:rPr>
          <w:sz w:val="14"/>
        </w:rPr>
        <w:t xml:space="preserve">as </w:t>
      </w:r>
      <w:r w:rsidRPr="005F2F85">
        <w:rPr>
          <w:rStyle w:val="Emphasis"/>
          <w:highlight w:val="cyan"/>
        </w:rPr>
        <w:t>“holy”</w:t>
      </w:r>
      <w:r w:rsidRPr="005F2F85">
        <w:rPr>
          <w:sz w:val="14"/>
          <w:highlight w:val="cyan"/>
        </w:rPr>
        <w:t xml:space="preserve"> </w:t>
      </w:r>
      <w:r w:rsidRPr="005F2F85">
        <w:rPr>
          <w:rStyle w:val="StyleUnderline"/>
          <w:highlight w:val="cyan"/>
        </w:rPr>
        <w:t>to describe China’s</w:t>
      </w:r>
      <w:r w:rsidRPr="005F2F85">
        <w:rPr>
          <w:sz w:val="14"/>
          <w:highlight w:val="cyan"/>
        </w:rPr>
        <w:t xml:space="preserve"> </w:t>
      </w:r>
      <w:r w:rsidRPr="005F2F85">
        <w:rPr>
          <w:rStyle w:val="Emphasis"/>
          <w:highlight w:val="cyan"/>
        </w:rPr>
        <w:t>desire</w:t>
      </w:r>
      <w:r w:rsidRPr="00C261E0">
        <w:rPr>
          <w:rStyle w:val="Emphasis"/>
        </w:rPr>
        <w:t xml:space="preserve"> to reunify with Taiwan</w:t>
      </w:r>
      <w:r w:rsidRPr="00C261E0">
        <w:rPr>
          <w:sz w:val="14"/>
        </w:rPr>
        <w:t xml:space="preserve">.55 </w:t>
      </w:r>
      <w:r w:rsidRPr="005F2F85">
        <w:rPr>
          <w:rStyle w:val="StyleUnderline"/>
          <w:highlight w:val="cyan"/>
        </w:rPr>
        <w:t>Rational interests</w:t>
      </w:r>
      <w:r w:rsidRPr="00C261E0">
        <w:rPr>
          <w:rStyle w:val="StyleUnderline"/>
        </w:rPr>
        <w:t xml:space="preserve"> and strategic considerations may be salient</w:t>
      </w:r>
      <w:r w:rsidRPr="00C261E0">
        <w:rPr>
          <w:sz w:val="14"/>
        </w:rPr>
        <w:t xml:space="preserve"> </w:t>
      </w:r>
      <w:r w:rsidRPr="00C261E0">
        <w:rPr>
          <w:rStyle w:val="Emphasis"/>
        </w:rPr>
        <w:t xml:space="preserve">but </w:t>
      </w:r>
      <w:r w:rsidRPr="005F2F85">
        <w:rPr>
          <w:rStyle w:val="Emphasis"/>
          <w:highlight w:val="cyan"/>
        </w:rPr>
        <w:t>should not be exaggerated</w:t>
      </w:r>
      <w:r w:rsidRPr="00C261E0">
        <w:rPr>
          <w:sz w:val="14"/>
        </w:rPr>
        <w:t xml:space="preserve">. After all, if China wanted to assert control over Taiwan in order to break through beyond the First Island China, </w:t>
      </w:r>
      <w:r w:rsidRPr="005F2F85">
        <w:rPr>
          <w:rStyle w:val="StyleUnderline"/>
          <w:highlight w:val="cyan"/>
        </w:rPr>
        <w:t>it could have resorted to a more conciliatory posture to draw the island into a shared security arrangement</w:t>
      </w:r>
      <w:r w:rsidRPr="00C261E0">
        <w:rPr>
          <w:rStyle w:val="StyleUnderline"/>
        </w:rPr>
        <w:t xml:space="preserve">. At the very least, </w:t>
      </w:r>
      <w:r w:rsidRPr="005F2F85">
        <w:rPr>
          <w:rStyle w:val="StyleUnderline"/>
          <w:highlight w:val="cyan"/>
        </w:rPr>
        <w:t xml:space="preserve">it would not have allowed the symbolism of Taiwan’s status to create material risks </w:t>
      </w:r>
      <w:r w:rsidRPr="005F2F85">
        <w:rPr>
          <w:rStyle w:val="Emphasis"/>
          <w:highlight w:val="cyan"/>
        </w:rPr>
        <w:t>as it has</w:t>
      </w:r>
      <w:r w:rsidRPr="00C261E0">
        <w:rPr>
          <w:sz w:val="14"/>
        </w:rPr>
        <w:t xml:space="preserve">.56 Hence, </w:t>
      </w:r>
      <w:r w:rsidRPr="00C261E0">
        <w:rPr>
          <w:rStyle w:val="StyleUnderline"/>
        </w:rPr>
        <w:t>Legro advises</w:t>
      </w:r>
      <w:r w:rsidRPr="00C261E0">
        <w:rPr>
          <w:sz w:val="14"/>
        </w:rPr>
        <w:t xml:space="preserve"> that “</w:t>
      </w:r>
      <w:r w:rsidRPr="005F2F85">
        <w:rPr>
          <w:rStyle w:val="StyleUnderline"/>
          <w:highlight w:val="cyan"/>
        </w:rPr>
        <w:t xml:space="preserve">China’s </w:t>
      </w:r>
      <w:r w:rsidRPr="005F2F85">
        <w:rPr>
          <w:rStyle w:val="Emphasis"/>
          <w:highlight w:val="cyan"/>
        </w:rPr>
        <w:t>obsession</w:t>
      </w:r>
      <w:r w:rsidRPr="00C261E0">
        <w:rPr>
          <w:sz w:val="14"/>
        </w:rPr>
        <w:t xml:space="preserve"> with Taiwan … </w:t>
      </w:r>
      <w:r w:rsidRPr="005F2F85">
        <w:rPr>
          <w:rStyle w:val="StyleUnderline"/>
          <w:highlight w:val="cyan"/>
        </w:rPr>
        <w:t>is hard to understand from strictly a power perspective</w:t>
      </w:r>
      <w:r w:rsidRPr="00C261E0">
        <w:rPr>
          <w:rStyle w:val="StyleUnderline"/>
        </w:rPr>
        <w:t>.”</w:t>
      </w:r>
      <w:r w:rsidRPr="00C261E0">
        <w:rPr>
          <w:sz w:val="14"/>
        </w:rPr>
        <w:t>57</w:t>
      </w:r>
    </w:p>
    <w:p w14:paraId="0FB15759" w14:textId="4CE627E1" w:rsidR="00AB18AA" w:rsidRPr="00C261E0" w:rsidRDefault="00AB18AA" w:rsidP="00246820">
      <w:pPr>
        <w:rPr>
          <w:sz w:val="14"/>
        </w:rPr>
      </w:pPr>
      <w:r w:rsidRPr="00C261E0">
        <w:rPr>
          <w:rStyle w:val="StyleUnderline"/>
        </w:rPr>
        <w:t>The clearest expression of China’s intent</w:t>
      </w:r>
      <w:r w:rsidRPr="00C261E0">
        <w:rPr>
          <w:sz w:val="14"/>
        </w:rPr>
        <w:t xml:space="preserve"> with respect to Taiwan </w:t>
      </w:r>
      <w:r w:rsidRPr="00C261E0">
        <w:rPr>
          <w:rStyle w:val="StyleUnderline"/>
        </w:rPr>
        <w:t>is the 2005 Anti-Secession Law</w:t>
      </w:r>
      <w:r w:rsidRPr="00C261E0">
        <w:rPr>
          <w:sz w:val="14"/>
        </w:rPr>
        <w:t xml:space="preserve">. With this law, </w:t>
      </w:r>
      <w:r w:rsidRPr="005F2F85">
        <w:rPr>
          <w:rStyle w:val="StyleUnderline"/>
          <w:highlight w:val="cyan"/>
        </w:rPr>
        <w:t>China</w:t>
      </w:r>
      <w:r w:rsidRPr="005F2F85">
        <w:rPr>
          <w:sz w:val="14"/>
          <w:highlight w:val="cyan"/>
        </w:rPr>
        <w:t xml:space="preserve"> </w:t>
      </w:r>
      <w:r w:rsidRPr="005F2F85">
        <w:rPr>
          <w:rStyle w:val="StyleUnderline"/>
          <w:highlight w:val="cyan"/>
        </w:rPr>
        <w:t xml:space="preserve">formalized its intention to </w:t>
      </w:r>
      <w:r w:rsidRPr="005F2F85">
        <w:rPr>
          <w:rStyle w:val="Emphasis"/>
          <w:highlight w:val="cyan"/>
        </w:rPr>
        <w:t>reserve the use of force to unify with Taiwan</w:t>
      </w:r>
      <w:r w:rsidRPr="00C261E0">
        <w:rPr>
          <w:sz w:val="14"/>
        </w:rPr>
        <w:t xml:space="preserve">. Force will be used in the last resort, but </w:t>
      </w:r>
      <w:r w:rsidRPr="00C261E0">
        <w:rPr>
          <w:rStyle w:val="StyleUnderline"/>
        </w:rPr>
        <w:t>the CCP has the authority to decide when a situation necessitates “last resort” actions</w:t>
      </w:r>
      <w:r w:rsidRPr="00C261E0">
        <w:rPr>
          <w:sz w:val="14"/>
        </w:rPr>
        <w:t>. In presenting the legal text, China’s spokesman stated that the new law:</w:t>
      </w:r>
    </w:p>
    <w:p w14:paraId="3494BBD4" w14:textId="17402BC1" w:rsidR="00AB18AA" w:rsidRPr="00C261E0" w:rsidRDefault="00AB18AA" w:rsidP="00246820">
      <w:pPr>
        <w:rPr>
          <w:sz w:val="14"/>
        </w:rPr>
      </w:pPr>
      <w:r w:rsidRPr="00C261E0">
        <w:rPr>
          <w:sz w:val="14"/>
        </w:rPr>
        <w:t xml:space="preserve">“… provides that </w:t>
      </w:r>
      <w:r w:rsidRPr="00C261E0">
        <w:rPr>
          <w:rStyle w:val="StyleUnderline"/>
        </w:rPr>
        <w:t>in the event</w:t>
      </w:r>
      <w:r w:rsidRPr="00C261E0">
        <w:rPr>
          <w:sz w:val="14"/>
        </w:rPr>
        <w:t xml:space="preserve"> the Taiwan independence forces should act under any name or by any means to cause the fact of Taiwan’s secession from China, or that major incidents entailing Taiwan’s secession from China should occur, or that possibilities for a </w:t>
      </w:r>
      <w:r w:rsidRPr="00C261E0">
        <w:rPr>
          <w:rStyle w:val="StyleUnderline"/>
        </w:rPr>
        <w:t xml:space="preserve">peaceful reunification should be completely exhausted, the state </w:t>
      </w:r>
      <w:r w:rsidRPr="00C261E0">
        <w:rPr>
          <w:rStyle w:val="Emphasis"/>
        </w:rPr>
        <w:t>shall employ nonpeaceful means</w:t>
      </w:r>
      <w:r w:rsidRPr="00C261E0">
        <w:rPr>
          <w:sz w:val="14"/>
        </w:rPr>
        <w:t xml:space="preserve"> and other necessary measures </w:t>
      </w:r>
      <w:r w:rsidRPr="00C261E0">
        <w:rPr>
          <w:rStyle w:val="StyleUnderline"/>
        </w:rPr>
        <w:t>to protect China’s sovereignty and territorial integrity</w:t>
      </w:r>
      <w:r w:rsidRPr="00C261E0">
        <w:rPr>
          <w:sz w:val="14"/>
        </w:rPr>
        <w:t>.”58</w:t>
      </w:r>
    </w:p>
    <w:p w14:paraId="13DB5991" w14:textId="1BA12E14" w:rsidR="00AB18AA" w:rsidRDefault="00AB18AA" w:rsidP="00246820">
      <w:pPr>
        <w:rPr>
          <w:sz w:val="14"/>
        </w:rPr>
      </w:pPr>
      <w:r w:rsidRPr="00C261E0">
        <w:rPr>
          <w:rStyle w:val="StyleUnderline"/>
        </w:rPr>
        <w:t>Revisions of</w:t>
      </w:r>
      <w:r w:rsidRPr="00C261E0">
        <w:rPr>
          <w:sz w:val="14"/>
        </w:rPr>
        <w:t xml:space="preserve"> Taiwan’s </w:t>
      </w:r>
      <w:r w:rsidRPr="005F2F85">
        <w:rPr>
          <w:rStyle w:val="StyleUnderline"/>
          <w:highlight w:val="cyan"/>
        </w:rPr>
        <w:t xml:space="preserve">independence may be just one of those red lines </w:t>
      </w:r>
      <w:r w:rsidRPr="005F2F85">
        <w:rPr>
          <w:rStyle w:val="Emphasis"/>
          <w:highlight w:val="cyan"/>
        </w:rPr>
        <w:t>that would prompt Chinese action</w:t>
      </w:r>
      <w:r w:rsidRPr="00C261E0">
        <w:rPr>
          <w:sz w:val="14"/>
        </w:rPr>
        <w:t xml:space="preserve">. Whichever is the case, these </w:t>
      </w:r>
      <w:r w:rsidRPr="00C261E0">
        <w:rPr>
          <w:rStyle w:val="StyleUnderline"/>
        </w:rPr>
        <w:t>comments</w:t>
      </w:r>
      <w:r w:rsidRPr="00C261E0">
        <w:rPr>
          <w:sz w:val="14"/>
        </w:rPr>
        <w:t xml:space="preserve"> </w:t>
      </w:r>
      <w:r w:rsidRPr="00C261E0">
        <w:rPr>
          <w:rStyle w:val="StyleUnderline"/>
        </w:rPr>
        <w:t>harken back to</w:t>
      </w:r>
      <w:r w:rsidRPr="00C261E0">
        <w:rPr>
          <w:sz w:val="14"/>
        </w:rPr>
        <w:t xml:space="preserve"> some of the previously “hidden” </w:t>
      </w:r>
      <w:r w:rsidRPr="00C261E0">
        <w:rPr>
          <w:rStyle w:val="Emphasis"/>
        </w:rPr>
        <w:t>triggers</w:t>
      </w:r>
      <w:r w:rsidRPr="00C261E0">
        <w:rPr>
          <w:sz w:val="14"/>
        </w:rPr>
        <w:t xml:space="preserve"> discussed above when the PLA has taken the reins from Jiang Zemin in the 1990s. Apparently, those </w:t>
      </w:r>
      <w:r w:rsidRPr="005F2F85">
        <w:rPr>
          <w:rStyle w:val="StyleUnderline"/>
          <w:highlight w:val="cyan"/>
        </w:rPr>
        <w:t xml:space="preserve">hidden triggers have </w:t>
      </w:r>
      <w:r w:rsidRPr="005F2F85">
        <w:rPr>
          <w:rStyle w:val="Emphasis"/>
          <w:highlight w:val="cyan"/>
        </w:rPr>
        <w:t>emerged from the shadows</w:t>
      </w:r>
      <w:r w:rsidRPr="00C261E0">
        <w:rPr>
          <w:sz w:val="14"/>
        </w:rPr>
        <w:t xml:space="preserve"> </w:t>
      </w:r>
      <w:r w:rsidRPr="00C261E0">
        <w:rPr>
          <w:rStyle w:val="StyleUnderline"/>
        </w:rPr>
        <w:t>and found their way into mainstream Chinese political redlines</w:t>
      </w:r>
      <w:r w:rsidRPr="00C261E0">
        <w:rPr>
          <w:sz w:val="14"/>
        </w:rPr>
        <w:t>.</w:t>
      </w:r>
    </w:p>
    <w:p w14:paraId="4D4E09C3" w14:textId="50C77C75" w:rsidR="00B5085A" w:rsidRDefault="00B5085A" w:rsidP="00B5085A">
      <w:pPr>
        <w:pStyle w:val="Heading4"/>
      </w:pPr>
      <w:r>
        <w:t xml:space="preserve">Don’t risk it – it’s the </w:t>
      </w:r>
      <w:r>
        <w:rPr>
          <w:u w:val="single"/>
        </w:rPr>
        <w:t>worst-case scenario</w:t>
      </w:r>
      <w:r>
        <w:t xml:space="preserve"> – outweighs any of their scenarios</w:t>
      </w:r>
    </w:p>
    <w:p w14:paraId="31E134DA" w14:textId="77777777" w:rsidR="00B5085A" w:rsidRDefault="00B5085A" w:rsidP="00B5085A">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0FFE8280" w14:textId="27B56C8F" w:rsidR="00B5085A" w:rsidRDefault="00B5085A" w:rsidP="00B5085A"/>
    <w:p w14:paraId="761269DC" w14:textId="6DA54025" w:rsidR="00B5085A" w:rsidRPr="00B5085A" w:rsidRDefault="00B5085A" w:rsidP="00B5085A">
      <w:pPr>
        <w:rPr>
          <w:sz w:val="14"/>
        </w:rPr>
      </w:pPr>
      <w:r w:rsidRPr="005F2F85">
        <w:rPr>
          <w:rStyle w:val="StyleUnderline"/>
          <w:highlight w:val="cyan"/>
        </w:rPr>
        <w:t>An amphibious invasion remains the</w:t>
      </w:r>
      <w:r w:rsidRPr="005F2F85">
        <w:rPr>
          <w:sz w:val="14"/>
          <w:highlight w:val="cyan"/>
        </w:rPr>
        <w:t xml:space="preserve"> </w:t>
      </w:r>
      <w:r w:rsidRPr="005F2F85">
        <w:rPr>
          <w:rStyle w:val="Emphasis"/>
          <w:highlight w:val="cyan"/>
        </w:rPr>
        <w:t>most dangerous threat</w:t>
      </w:r>
      <w:r w:rsidRPr="00B5085A">
        <w:rPr>
          <w:rStyle w:val="Emphasis"/>
        </w:rPr>
        <w:t xml:space="preserve"> to Taiwan’s survival</w:t>
      </w:r>
      <w:r w:rsidRPr="00B5085A">
        <w:rPr>
          <w:sz w:val="14"/>
        </w:rPr>
        <w:t xml:space="preserve">. Although China has the ability to </w:t>
      </w:r>
      <w:r w:rsidRPr="005F2F85">
        <w:rPr>
          <w:rStyle w:val="StyleUnderline"/>
          <w:highlight w:val="cyan"/>
        </w:rPr>
        <w:t>blockade</w:t>
      </w:r>
      <w:r w:rsidRPr="00B5085A">
        <w:rPr>
          <w:sz w:val="14"/>
        </w:rPr>
        <w:t xml:space="preserve"> Taiwan </w:t>
      </w:r>
      <w:r w:rsidRPr="005F2F85">
        <w:rPr>
          <w:rStyle w:val="StyleUnderline"/>
          <w:highlight w:val="cyan"/>
        </w:rPr>
        <w:t>or</w:t>
      </w:r>
      <w:r w:rsidRPr="00B5085A">
        <w:rPr>
          <w:sz w:val="14"/>
        </w:rPr>
        <w:t xml:space="preserve"> punish it with </w:t>
      </w:r>
      <w:r w:rsidRPr="00810C00">
        <w:rPr>
          <w:rStyle w:val="StyleUnderline"/>
        </w:rPr>
        <w:t xml:space="preserve">air and missile </w:t>
      </w:r>
      <w:r w:rsidRPr="005F2F85">
        <w:rPr>
          <w:rStyle w:val="StyleUnderline"/>
          <w:highlight w:val="cyan"/>
        </w:rPr>
        <w:t>strikes</w:t>
      </w:r>
      <w:r w:rsidRPr="00B5085A">
        <w:rPr>
          <w:sz w:val="14"/>
        </w:rPr>
        <w:t xml:space="preserve">, these options </w:t>
      </w:r>
      <w:r w:rsidRPr="005F2F85">
        <w:rPr>
          <w:rStyle w:val="Emphasis"/>
          <w:highlight w:val="cyan"/>
        </w:rPr>
        <w:t>are not existential</w:t>
      </w:r>
      <w:r w:rsidRPr="00B5085A">
        <w:rPr>
          <w:rStyle w:val="Emphasis"/>
        </w:rPr>
        <w:t xml:space="preserve"> threats</w:t>
      </w:r>
      <w:r w:rsidRPr="00B5085A">
        <w:rPr>
          <w:sz w:val="14"/>
        </w:rPr>
        <w:t xml:space="preserve"> </w:t>
      </w:r>
      <w:r w:rsidRPr="00B5085A">
        <w:rPr>
          <w:rStyle w:val="StyleUnderline"/>
        </w:rPr>
        <w:t>to Taiwan’s survival</w:t>
      </w:r>
      <w:r w:rsidRPr="00B5085A">
        <w:rPr>
          <w:sz w:val="14"/>
        </w:rPr>
        <w:t xml:space="preserve">. </w:t>
      </w:r>
      <w:r w:rsidRPr="005F2F85">
        <w:rPr>
          <w:rStyle w:val="Emphasis"/>
          <w:highlight w:val="cyan"/>
        </w:rPr>
        <w:t>Only</w:t>
      </w:r>
      <w:r w:rsidRPr="005F2F85">
        <w:rPr>
          <w:sz w:val="14"/>
          <w:highlight w:val="cyan"/>
        </w:rPr>
        <w:t xml:space="preserve"> </w:t>
      </w:r>
      <w:r w:rsidRPr="005F2F85">
        <w:rPr>
          <w:rStyle w:val="StyleUnderline"/>
          <w:highlight w:val="cyan"/>
        </w:rPr>
        <w:t>an invasion</w:t>
      </w:r>
      <w:r w:rsidRPr="00B5085A">
        <w:rPr>
          <w:rStyle w:val="StyleUnderline"/>
        </w:rPr>
        <w:t xml:space="preserve"> and occupation</w:t>
      </w:r>
      <w:r w:rsidRPr="00B5085A">
        <w:rPr>
          <w:sz w:val="14"/>
        </w:rPr>
        <w:t xml:space="preserve"> of Taiwan </w:t>
      </w:r>
      <w:r w:rsidRPr="005F2F85">
        <w:rPr>
          <w:rStyle w:val="StyleUnderline"/>
          <w:highlight w:val="cyan"/>
        </w:rPr>
        <w:t>will</w:t>
      </w:r>
      <w:r w:rsidRPr="005F2F85">
        <w:rPr>
          <w:sz w:val="14"/>
          <w:highlight w:val="cyan"/>
        </w:rPr>
        <w:t xml:space="preserve"> </w:t>
      </w:r>
      <w:r w:rsidRPr="005F2F85">
        <w:rPr>
          <w:rStyle w:val="Emphasis"/>
          <w:highlight w:val="cyan"/>
        </w:rPr>
        <w:t>fully threaten its survival</w:t>
      </w:r>
      <w:r w:rsidRPr="00B5085A">
        <w:rPr>
          <w:sz w:val="14"/>
        </w:rPr>
        <w:t xml:space="preserve"> as an independent nation, and transporting the tens of thousands of ground forces needed to enable an effective occupation requires moving most by sea. </w:t>
      </w:r>
      <w:r w:rsidRPr="00B5085A">
        <w:rPr>
          <w:rStyle w:val="Emphasis"/>
        </w:rPr>
        <w:t>Even if an invasion appears unlikely in the near future</w:t>
      </w:r>
      <w:r w:rsidRPr="00B5085A">
        <w:rPr>
          <w:sz w:val="14"/>
        </w:rPr>
        <w:t xml:space="preserve">, </w:t>
      </w:r>
      <w:r w:rsidRPr="00B5085A">
        <w:rPr>
          <w:rStyle w:val="StyleUnderline"/>
        </w:rPr>
        <w:t xml:space="preserve">a responsible defense strategy would develop the means to deter independently such </w:t>
      </w:r>
      <w:r w:rsidRPr="00B5085A">
        <w:rPr>
          <w:rStyle w:val="Emphasis"/>
        </w:rPr>
        <w:t>a worst-case attack</w:t>
      </w:r>
      <w:r w:rsidRPr="00B5085A">
        <w:rPr>
          <w:rStyle w:val="StyleUnderline"/>
        </w:rPr>
        <w:t xml:space="preserve"> in the future</w:t>
      </w:r>
      <w:r w:rsidRPr="00B5085A">
        <w:rPr>
          <w:sz w:val="14"/>
        </w:rPr>
        <w:t xml:space="preserve">. </w:t>
      </w:r>
    </w:p>
    <w:p w14:paraId="2D835776" w14:textId="11F9FAF1" w:rsidR="0026223E" w:rsidRDefault="0026223E" w:rsidP="00BD6F0E">
      <w:pPr>
        <w:pStyle w:val="Heading3"/>
      </w:pPr>
      <w:r>
        <w:lastRenderedPageBreak/>
        <w:t>Deterrence---A2: China Won’t Invade---Capabilities</w:t>
      </w:r>
    </w:p>
    <w:p w14:paraId="3E1CB768" w14:textId="7088C12D" w:rsidR="0026223E" w:rsidRPr="00EF3B47" w:rsidRDefault="0026223E" w:rsidP="0026223E">
      <w:pPr>
        <w:pStyle w:val="Heading4"/>
      </w:pPr>
      <w:r>
        <w:t xml:space="preserve">Capabilities gaps </w:t>
      </w:r>
      <w:r w:rsidRPr="00EF3B47">
        <w:rPr>
          <w:u w:val="single"/>
        </w:rPr>
        <w:t>can be filled</w:t>
      </w:r>
      <w:r w:rsidR="00EF3B47">
        <w:t xml:space="preserve"> quickly</w:t>
      </w:r>
    </w:p>
    <w:p w14:paraId="6D73DB39" w14:textId="4407685E" w:rsidR="0026223E" w:rsidRDefault="0026223E" w:rsidP="0026223E">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30F9186F" w14:textId="10AE0C47" w:rsidR="0026223E" w:rsidRDefault="0026223E" w:rsidP="0026223E"/>
    <w:p w14:paraId="216A177B" w14:textId="05E58632" w:rsidR="0026223E" w:rsidRPr="001A2474" w:rsidRDefault="0026223E" w:rsidP="0026223E">
      <w:pPr>
        <w:rPr>
          <w:rStyle w:val="Emphasis"/>
        </w:rPr>
      </w:pPr>
      <w:r w:rsidRPr="001A2474">
        <w:rPr>
          <w:sz w:val="14"/>
        </w:rPr>
        <w:t xml:space="preserve">We offer such an analysis in this chapter. We compare China’s ability to suppress Taiwan’s defenses, to isolate it from trade and reinforcement, and ferry invasion forces across the Taiwan Strait. We similarly explore Taiwan’s ability to defend against such operations. We conclude that </w:t>
      </w:r>
      <w:r w:rsidRPr="005F2F85">
        <w:rPr>
          <w:rStyle w:val="StyleUnderline"/>
          <w:highlight w:val="cyan"/>
        </w:rPr>
        <w:t>China</w:t>
      </w:r>
      <w:r w:rsidRPr="001A2474">
        <w:rPr>
          <w:rStyle w:val="StyleUnderline"/>
        </w:rPr>
        <w:t xml:space="preserve"> still </w:t>
      </w:r>
      <w:r w:rsidRPr="005F2F85">
        <w:rPr>
          <w:rStyle w:val="StyleUnderline"/>
          <w:highlight w:val="cyan"/>
        </w:rPr>
        <w:t>lacks critical capabilities to mount a major amphibious assault</w:t>
      </w:r>
      <w:r w:rsidRPr="001A2474">
        <w:rPr>
          <w:sz w:val="14"/>
        </w:rPr>
        <w:t xml:space="preserve">. </w:t>
      </w:r>
      <w:r w:rsidRPr="001A2474">
        <w:rPr>
          <w:rStyle w:val="Emphasis"/>
        </w:rPr>
        <w:t>However</w:t>
      </w:r>
      <w:r w:rsidRPr="001A2474">
        <w:rPr>
          <w:sz w:val="14"/>
        </w:rPr>
        <w:t xml:space="preserve">, </w:t>
      </w:r>
      <w:r w:rsidRPr="005F2F85">
        <w:rPr>
          <w:rStyle w:val="StyleUnderline"/>
          <w:highlight w:val="cyan"/>
        </w:rPr>
        <w:t>such a finding</w:t>
      </w:r>
      <w:r w:rsidRPr="005F2F85">
        <w:rPr>
          <w:sz w:val="14"/>
          <w:highlight w:val="cyan"/>
        </w:rPr>
        <w:t xml:space="preserve"> </w:t>
      </w:r>
      <w:r w:rsidRPr="005F2F85">
        <w:rPr>
          <w:rStyle w:val="Emphasis"/>
          <w:highlight w:val="cyan"/>
        </w:rPr>
        <w:t>should not be a source of complacency</w:t>
      </w:r>
      <w:r w:rsidRPr="001A2474">
        <w:rPr>
          <w:rStyle w:val="Emphasis"/>
        </w:rPr>
        <w:t xml:space="preserve"> for Taiwan’s leaders</w:t>
      </w:r>
      <w:r w:rsidRPr="001A2474">
        <w:rPr>
          <w:sz w:val="14"/>
        </w:rPr>
        <w:t xml:space="preserve"> and defense planners. </w:t>
      </w:r>
      <w:r w:rsidRPr="005F2F85">
        <w:rPr>
          <w:rStyle w:val="StyleUnderline"/>
          <w:highlight w:val="cyan"/>
        </w:rPr>
        <w:t>China is</w:t>
      </w:r>
      <w:r w:rsidRPr="001A2474">
        <w:rPr>
          <w:rStyle w:val="StyleUnderline"/>
        </w:rPr>
        <w:t xml:space="preserve"> likely </w:t>
      </w:r>
      <w:r w:rsidRPr="005F2F85">
        <w:rPr>
          <w:rStyle w:val="StyleUnderline"/>
          <w:highlight w:val="cyan"/>
        </w:rPr>
        <w:t>aware of these gaps</w:t>
      </w:r>
      <w:r w:rsidRPr="001A2474">
        <w:rPr>
          <w:rStyle w:val="StyleUnderline"/>
        </w:rPr>
        <w:t>. To the degree</w:t>
      </w:r>
      <w:r w:rsidRPr="001A2474">
        <w:rPr>
          <w:sz w:val="14"/>
        </w:rPr>
        <w:t xml:space="preserve"> that </w:t>
      </w:r>
      <w:r w:rsidRPr="001A2474">
        <w:rPr>
          <w:rStyle w:val="StyleUnderline"/>
        </w:rPr>
        <w:t xml:space="preserve">it wants to maintain the option of resolving its “Taiwan problem” by force of arms, </w:t>
      </w:r>
      <w:r w:rsidRPr="005F2F85">
        <w:rPr>
          <w:rStyle w:val="Emphasis"/>
          <w:highlight w:val="cyan"/>
        </w:rPr>
        <w:t>it can likely redress many of these gaps</w:t>
      </w:r>
      <w:r w:rsidRPr="005F2F85">
        <w:rPr>
          <w:sz w:val="14"/>
          <w:highlight w:val="cyan"/>
        </w:rPr>
        <w:t xml:space="preserve"> </w:t>
      </w:r>
      <w:r w:rsidRPr="005F2F85">
        <w:rPr>
          <w:rStyle w:val="StyleUnderline"/>
          <w:highlight w:val="cyan"/>
        </w:rPr>
        <w:t>in relatively</w:t>
      </w:r>
      <w:r w:rsidRPr="005F2F85">
        <w:rPr>
          <w:sz w:val="14"/>
          <w:highlight w:val="cyan"/>
        </w:rPr>
        <w:t xml:space="preserve"> </w:t>
      </w:r>
      <w:r w:rsidRPr="005F2F85">
        <w:rPr>
          <w:rStyle w:val="Emphasis"/>
          <w:highlight w:val="cyan"/>
        </w:rPr>
        <w:t>short order.</w:t>
      </w:r>
    </w:p>
    <w:p w14:paraId="7FD6C86A" w14:textId="528E05DA" w:rsidR="00BD6F0E" w:rsidRDefault="00BD6F0E" w:rsidP="00BD6F0E">
      <w:pPr>
        <w:pStyle w:val="Heading3"/>
      </w:pPr>
      <w:r>
        <w:lastRenderedPageBreak/>
        <w:t>Deterrence---A2: China Won’t Invade---Chinese Politics</w:t>
      </w:r>
    </w:p>
    <w:p w14:paraId="6DD38444" w14:textId="77777777" w:rsidR="00BD6F0E" w:rsidRPr="00714648" w:rsidRDefault="00BD6F0E" w:rsidP="00BD6F0E">
      <w:pPr>
        <w:pStyle w:val="Heading4"/>
      </w:pPr>
      <w:r>
        <w:t xml:space="preserve">Domestic politics </w:t>
      </w:r>
      <w:r>
        <w:rPr>
          <w:u w:val="single"/>
        </w:rPr>
        <w:t>won’t prevent invasion</w:t>
      </w:r>
      <w:r>
        <w:t xml:space="preserve"> – Xi consolidation of power</w:t>
      </w:r>
    </w:p>
    <w:p w14:paraId="668604FC" w14:textId="6FABF872" w:rsidR="00BD6F0E" w:rsidRDefault="00BD6F0E" w:rsidP="00BD6F0E">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3E7A211F" w14:textId="77777777" w:rsidR="00BD6F0E" w:rsidRDefault="00BD6F0E" w:rsidP="00BD6F0E"/>
    <w:p w14:paraId="6E55797A" w14:textId="77777777" w:rsidR="00BD6F0E" w:rsidRPr="00714648" w:rsidRDefault="00BD6F0E" w:rsidP="00BD6F0E">
      <w:pPr>
        <w:rPr>
          <w:sz w:val="14"/>
        </w:rPr>
      </w:pPr>
      <w:r w:rsidRPr="00714648">
        <w:rPr>
          <w:sz w:val="14"/>
        </w:rPr>
        <w:t xml:space="preserve">Along these lines, </w:t>
      </w:r>
      <w:r w:rsidRPr="00714648">
        <w:rPr>
          <w:rStyle w:val="StyleUnderline"/>
        </w:rPr>
        <w:t>a number</w:t>
      </w:r>
      <w:r w:rsidRPr="00714648">
        <w:rPr>
          <w:sz w:val="14"/>
        </w:rPr>
        <w:t xml:space="preserve"> of those whom we interviewed </w:t>
      </w:r>
      <w:r w:rsidRPr="00714648">
        <w:rPr>
          <w:rStyle w:val="StyleUnderline"/>
        </w:rPr>
        <w:t xml:space="preserve">suggest that </w:t>
      </w:r>
      <w:r w:rsidRPr="005F2F85">
        <w:rPr>
          <w:rStyle w:val="StyleUnderline"/>
          <w:highlight w:val="cyan"/>
        </w:rPr>
        <w:t>regardless of his underlying attitudes</w:t>
      </w:r>
      <w:r w:rsidRPr="00714648">
        <w:rPr>
          <w:sz w:val="14"/>
        </w:rPr>
        <w:t xml:space="preserve"> towards Taiwan, President </w:t>
      </w:r>
      <w:r w:rsidRPr="005F2F85">
        <w:rPr>
          <w:rStyle w:val="StyleUnderline"/>
          <w:highlight w:val="cyan"/>
        </w:rPr>
        <w:t>Xi is preoccupied with consolidating his control</w:t>
      </w:r>
      <w:r w:rsidRPr="00714648">
        <w:rPr>
          <w:sz w:val="14"/>
        </w:rPr>
        <w:t xml:space="preserve"> over those factions that might challenge him.77 </w:t>
      </w:r>
      <w:r w:rsidRPr="00714648">
        <w:rPr>
          <w:rStyle w:val="StyleUnderline"/>
        </w:rPr>
        <w:t>According to this line of reasoning, because he needs time to prioritize internal control, little risk exists</w:t>
      </w:r>
      <w:r w:rsidRPr="00714648">
        <w:rPr>
          <w:sz w:val="14"/>
        </w:rPr>
        <w:t xml:space="preserve"> that </w:t>
      </w:r>
      <w:r w:rsidRPr="00714648">
        <w:rPr>
          <w:rStyle w:val="StyleUnderline"/>
        </w:rPr>
        <w:t>he will use</w:t>
      </w:r>
      <w:r w:rsidRPr="00714648">
        <w:rPr>
          <w:sz w:val="14"/>
        </w:rPr>
        <w:t xml:space="preserve"> military </w:t>
      </w:r>
      <w:r w:rsidRPr="00714648">
        <w:rPr>
          <w:rStyle w:val="StyleUnderline"/>
        </w:rPr>
        <w:t>force against Taiwan</w:t>
      </w:r>
      <w:r w:rsidRPr="00714648">
        <w:rPr>
          <w:sz w:val="14"/>
        </w:rPr>
        <w:t xml:space="preserve">. After all, attacking Taiwan would be costly, risky, and distracting. </w:t>
      </w:r>
    </w:p>
    <w:p w14:paraId="602227A4" w14:textId="77777777" w:rsidR="00BD6F0E" w:rsidRPr="001552A9" w:rsidRDefault="00BD6F0E" w:rsidP="00BD6F0E">
      <w:pPr>
        <w:rPr>
          <w:sz w:val="14"/>
        </w:rPr>
      </w:pPr>
      <w:r w:rsidRPr="00807FD1">
        <w:rPr>
          <w:rStyle w:val="StyleUnderline"/>
        </w:rPr>
        <w:t>There are</w:t>
      </w:r>
      <w:r w:rsidRPr="001552A9">
        <w:rPr>
          <w:sz w:val="14"/>
        </w:rPr>
        <w:t xml:space="preserve"> at least two potential </w:t>
      </w:r>
      <w:r w:rsidRPr="00807FD1">
        <w:rPr>
          <w:rStyle w:val="StyleUnderline"/>
        </w:rPr>
        <w:t>problems with this</w:t>
      </w:r>
      <w:r w:rsidRPr="001552A9">
        <w:rPr>
          <w:sz w:val="14"/>
        </w:rPr>
        <w:t xml:space="preserve"> line of </w:t>
      </w:r>
      <w:r w:rsidRPr="00807FD1">
        <w:rPr>
          <w:rStyle w:val="StyleUnderline"/>
        </w:rPr>
        <w:t>reasoning</w:t>
      </w:r>
      <w:r w:rsidRPr="001552A9">
        <w:rPr>
          <w:sz w:val="14"/>
        </w:rPr>
        <w:t xml:space="preserve">. The first is that President </w:t>
      </w:r>
      <w:r w:rsidRPr="005F2F85">
        <w:rPr>
          <w:rStyle w:val="StyleUnderline"/>
          <w:highlight w:val="cyan"/>
        </w:rPr>
        <w:t>Xi appears to have taken a</w:t>
      </w:r>
      <w:r w:rsidRPr="00807FD1">
        <w:rPr>
          <w:rStyle w:val="StyleUnderline"/>
        </w:rPr>
        <w:t xml:space="preserve"> </w:t>
      </w:r>
      <w:r w:rsidRPr="00807FD1">
        <w:rPr>
          <w:rStyle w:val="Emphasis"/>
        </w:rPr>
        <w:t xml:space="preserve">significant </w:t>
      </w:r>
      <w:r w:rsidRPr="005F2F85">
        <w:rPr>
          <w:rStyle w:val="Emphasis"/>
          <w:highlight w:val="cyan"/>
        </w:rPr>
        <w:t xml:space="preserve">step towards </w:t>
      </w:r>
      <w:r w:rsidRPr="00810C00">
        <w:rPr>
          <w:rStyle w:val="Emphasis"/>
        </w:rPr>
        <w:t>effectively</w:t>
      </w:r>
      <w:r w:rsidRPr="00807FD1">
        <w:rPr>
          <w:rStyle w:val="Emphasis"/>
        </w:rPr>
        <w:t xml:space="preserve"> </w:t>
      </w:r>
      <w:r w:rsidRPr="005F2F85">
        <w:rPr>
          <w:rStyle w:val="Emphasis"/>
          <w:highlight w:val="cyan"/>
        </w:rPr>
        <w:t>consolidating control</w:t>
      </w:r>
      <w:r w:rsidRPr="001552A9">
        <w:rPr>
          <w:sz w:val="14"/>
        </w:rPr>
        <w:t xml:space="preserve"> shortly after we left Taiwan in early January 2018. Specifically, </w:t>
      </w:r>
      <w:r w:rsidRPr="00807FD1">
        <w:rPr>
          <w:rStyle w:val="StyleUnderline"/>
        </w:rPr>
        <w:t xml:space="preserve">in March 2018, </w:t>
      </w:r>
      <w:r w:rsidRPr="005F2F85">
        <w:rPr>
          <w:rStyle w:val="StyleUnderline"/>
          <w:highlight w:val="cyan"/>
        </w:rPr>
        <w:t>he removed the</w:t>
      </w:r>
      <w:r w:rsidRPr="001552A9">
        <w:rPr>
          <w:sz w:val="14"/>
        </w:rPr>
        <w:t xml:space="preserve"> ten-year </w:t>
      </w:r>
      <w:r w:rsidRPr="005F2F85">
        <w:rPr>
          <w:rStyle w:val="StyleUnderline"/>
          <w:highlight w:val="cyan"/>
        </w:rPr>
        <w:t>term limit</w:t>
      </w:r>
      <w:r w:rsidRPr="00807FD1">
        <w:rPr>
          <w:rStyle w:val="StyleUnderline"/>
        </w:rPr>
        <w:t xml:space="preserve"> that</w:t>
      </w:r>
      <w:r w:rsidRPr="001552A9">
        <w:rPr>
          <w:sz w:val="14"/>
        </w:rPr>
        <w:t xml:space="preserve"> has </w:t>
      </w:r>
      <w:r w:rsidRPr="00807FD1">
        <w:rPr>
          <w:rStyle w:val="StyleUnderline"/>
        </w:rPr>
        <w:t>constrained every</w:t>
      </w:r>
      <w:r w:rsidRPr="001552A9">
        <w:rPr>
          <w:sz w:val="14"/>
        </w:rPr>
        <w:t xml:space="preserve"> Paramount </w:t>
      </w:r>
      <w:r w:rsidRPr="00807FD1">
        <w:rPr>
          <w:rStyle w:val="StyleUnderline"/>
        </w:rPr>
        <w:t>Leader since Mao</w:t>
      </w:r>
      <w:r w:rsidRPr="001552A9">
        <w:rPr>
          <w:sz w:val="14"/>
        </w:rPr>
        <w:t xml:space="preserve">. </w:t>
      </w:r>
      <w:r w:rsidRPr="00807FD1">
        <w:rPr>
          <w:rStyle w:val="Emphasis"/>
        </w:rPr>
        <w:t>No longer shackled by term limits</w:t>
      </w:r>
      <w:r w:rsidRPr="001552A9">
        <w:rPr>
          <w:sz w:val="14"/>
        </w:rPr>
        <w:t xml:space="preserve">, </w:t>
      </w:r>
      <w:r w:rsidRPr="00463FDC">
        <w:rPr>
          <w:rStyle w:val="StyleUnderline"/>
        </w:rPr>
        <w:t>the</w:t>
      </w:r>
      <w:r w:rsidRPr="00807FD1">
        <w:rPr>
          <w:rStyle w:val="StyleUnderline"/>
        </w:rPr>
        <w:t xml:space="preserve"> </w:t>
      </w:r>
      <w:r w:rsidRPr="00807FD1">
        <w:rPr>
          <w:rStyle w:val="Emphasis"/>
        </w:rPr>
        <w:t xml:space="preserve">already </w:t>
      </w:r>
      <w:r w:rsidRPr="005F2F85">
        <w:rPr>
          <w:rStyle w:val="Emphasis"/>
          <w:highlight w:val="cyan"/>
        </w:rPr>
        <w:t>consistent</w:t>
      </w:r>
      <w:r w:rsidRPr="005F2F85">
        <w:rPr>
          <w:sz w:val="14"/>
          <w:highlight w:val="cyan"/>
        </w:rPr>
        <w:t xml:space="preserve"> </w:t>
      </w:r>
      <w:r w:rsidRPr="005F2F85">
        <w:rPr>
          <w:rStyle w:val="StyleUnderline"/>
          <w:highlight w:val="cyan"/>
        </w:rPr>
        <w:t>and</w:t>
      </w:r>
      <w:r w:rsidRPr="00807FD1">
        <w:rPr>
          <w:rStyle w:val="StyleUnderline"/>
        </w:rPr>
        <w:t xml:space="preserve"> </w:t>
      </w:r>
      <w:r w:rsidRPr="00807FD1">
        <w:rPr>
          <w:rStyle w:val="Emphasis"/>
        </w:rPr>
        <w:t xml:space="preserve">relatively </w:t>
      </w:r>
      <w:r w:rsidRPr="005F2F85">
        <w:rPr>
          <w:rStyle w:val="Emphasis"/>
          <w:highlight w:val="cyan"/>
        </w:rPr>
        <w:t>shockproof policies</w:t>
      </w:r>
      <w:r w:rsidRPr="005F2F85">
        <w:rPr>
          <w:sz w:val="14"/>
          <w:highlight w:val="cyan"/>
        </w:rPr>
        <w:t xml:space="preserve"> </w:t>
      </w:r>
      <w:r w:rsidRPr="005F2F85">
        <w:rPr>
          <w:rStyle w:val="StyleUnderline"/>
          <w:highlight w:val="cyan"/>
        </w:rPr>
        <w:t>of the CCP are likely to gain</w:t>
      </w:r>
      <w:r w:rsidRPr="005F2F85">
        <w:rPr>
          <w:sz w:val="14"/>
          <w:highlight w:val="cyan"/>
        </w:rPr>
        <w:t xml:space="preserve"> </w:t>
      </w:r>
      <w:r w:rsidRPr="005F2F85">
        <w:rPr>
          <w:rStyle w:val="Emphasis"/>
          <w:highlight w:val="cyan"/>
        </w:rPr>
        <w:t>even more consistency</w:t>
      </w:r>
      <w:r w:rsidRPr="005F2F85">
        <w:rPr>
          <w:sz w:val="14"/>
          <w:highlight w:val="cyan"/>
        </w:rPr>
        <w:t xml:space="preserve"> </w:t>
      </w:r>
      <w:r w:rsidRPr="005F2F85">
        <w:rPr>
          <w:rStyle w:val="StyleUnderline"/>
          <w:highlight w:val="cyan"/>
        </w:rPr>
        <w:t>under a</w:t>
      </w:r>
      <w:r w:rsidRPr="00807FD1">
        <w:rPr>
          <w:rStyle w:val="StyleUnderline"/>
        </w:rPr>
        <w:t xml:space="preserve"> potential </w:t>
      </w:r>
      <w:r w:rsidRPr="00807FD1">
        <w:rPr>
          <w:rStyle w:val="Emphasis"/>
        </w:rPr>
        <w:t>“</w:t>
      </w:r>
      <w:r w:rsidRPr="005F2F85">
        <w:rPr>
          <w:rStyle w:val="Emphasis"/>
          <w:highlight w:val="cyan"/>
        </w:rPr>
        <w:t>dictator-for-life</w:t>
      </w:r>
      <w:r w:rsidRPr="00807FD1">
        <w:rPr>
          <w:rStyle w:val="Emphasis"/>
        </w:rPr>
        <w:t>.”</w:t>
      </w:r>
      <w:r w:rsidRPr="001552A9">
        <w:rPr>
          <w:sz w:val="14"/>
        </w:rPr>
        <w:t xml:space="preserve"> </w:t>
      </w:r>
      <w:r w:rsidRPr="00807FD1">
        <w:rPr>
          <w:rStyle w:val="StyleUnderline"/>
        </w:rPr>
        <w:t>Such</w:t>
      </w:r>
      <w:r w:rsidRPr="001552A9">
        <w:rPr>
          <w:sz w:val="14"/>
        </w:rPr>
        <w:t xml:space="preserve"> a development </w:t>
      </w:r>
      <w:r w:rsidRPr="00807FD1">
        <w:rPr>
          <w:rStyle w:val="Emphasis"/>
        </w:rPr>
        <w:t>does not bode well for Taiwan</w:t>
      </w:r>
      <w:r w:rsidRPr="001552A9">
        <w:rPr>
          <w:sz w:val="14"/>
        </w:rPr>
        <w:t>. Although he pursued rapprochement towards Taiwan early in his tenure as leader, President Xi toughened his stance towards the island following the 2016 election of pro-independence Democratic Progressive Party (DPP) candidate Tsai Ing-Wen. At the 19th Party Congress, he articulated that China will:</w:t>
      </w:r>
    </w:p>
    <w:p w14:paraId="1957B531" w14:textId="77777777" w:rsidR="00BD6F0E" w:rsidRPr="001552A9" w:rsidRDefault="00BD6F0E" w:rsidP="00BD6F0E">
      <w:pPr>
        <w:rPr>
          <w:sz w:val="14"/>
          <w:szCs w:val="14"/>
        </w:rPr>
      </w:pPr>
      <w:r w:rsidRPr="001552A9">
        <w:rPr>
          <w:sz w:val="14"/>
          <w:szCs w:val="14"/>
        </w:rPr>
        <w:t>“… resolutely uphold national sovereignty and territorial integrity and will never tolerate a repeat of the historical tragedy of a divided country. All activities of splitting the motherland will be resolutely opposed by all the Chinese people. We have firm will, full confidence, and sufficient capability to defeat any form of Taiwan independence secession plot. We will never allow any person, any organization, or any political party to split any part of the Chinese territory from China at any time or in any form.”78</w:t>
      </w:r>
    </w:p>
    <w:p w14:paraId="54CEE0E1" w14:textId="77777777" w:rsidR="00BD6F0E" w:rsidRPr="001552A9" w:rsidRDefault="00BD6F0E" w:rsidP="00BD6F0E">
      <w:pPr>
        <w:rPr>
          <w:sz w:val="14"/>
        </w:rPr>
      </w:pPr>
      <w:r w:rsidRPr="001552A9">
        <w:rPr>
          <w:rStyle w:val="StyleUnderline"/>
        </w:rPr>
        <w:t>Since consolidating</w:t>
      </w:r>
      <w:r w:rsidRPr="001552A9">
        <w:rPr>
          <w:sz w:val="14"/>
        </w:rPr>
        <w:t xml:space="preserve"> power, President </w:t>
      </w:r>
      <w:r w:rsidRPr="005F2F85">
        <w:rPr>
          <w:rStyle w:val="StyleUnderline"/>
          <w:highlight w:val="cyan"/>
        </w:rPr>
        <w:t>Xi has</w:t>
      </w:r>
      <w:r w:rsidRPr="001552A9">
        <w:rPr>
          <w:rStyle w:val="StyleUnderline"/>
        </w:rPr>
        <w:t xml:space="preserve"> indeed</w:t>
      </w:r>
      <w:r w:rsidRPr="001552A9">
        <w:rPr>
          <w:sz w:val="14"/>
        </w:rPr>
        <w:t xml:space="preserve"> </w:t>
      </w:r>
      <w:r w:rsidRPr="005F2F85">
        <w:rPr>
          <w:rStyle w:val="Emphasis"/>
          <w:highlight w:val="cyan"/>
        </w:rPr>
        <w:t>increased the pressure</w:t>
      </w:r>
      <w:r w:rsidRPr="001552A9">
        <w:rPr>
          <w:rStyle w:val="Emphasis"/>
        </w:rPr>
        <w:t xml:space="preserve"> on Taiwan</w:t>
      </w:r>
      <w:r w:rsidRPr="001552A9">
        <w:rPr>
          <w:sz w:val="14"/>
        </w:rPr>
        <w:t xml:space="preserve">. For example, </w:t>
      </w:r>
      <w:r w:rsidRPr="005F2F85">
        <w:rPr>
          <w:rStyle w:val="StyleUnderline"/>
          <w:highlight w:val="cyan"/>
        </w:rPr>
        <w:t>China</w:t>
      </w:r>
      <w:r w:rsidRPr="001552A9">
        <w:rPr>
          <w:sz w:val="14"/>
        </w:rPr>
        <w:t xml:space="preserve"> recently </w:t>
      </w:r>
      <w:r w:rsidRPr="005F2F85">
        <w:rPr>
          <w:rStyle w:val="StyleUnderline"/>
          <w:highlight w:val="cyan"/>
        </w:rPr>
        <w:t xml:space="preserve">enacted </w:t>
      </w:r>
      <w:r w:rsidRPr="005F2F85">
        <w:rPr>
          <w:rStyle w:val="Emphasis"/>
          <w:highlight w:val="cyan"/>
        </w:rPr>
        <w:t>31 new policies</w:t>
      </w:r>
      <w:r w:rsidRPr="001552A9">
        <w:rPr>
          <w:sz w:val="14"/>
        </w:rPr>
        <w:t xml:space="preserve"> designed </w:t>
      </w:r>
      <w:r w:rsidRPr="001552A9">
        <w:rPr>
          <w:rStyle w:val="StyleUnderline"/>
        </w:rPr>
        <w:t xml:space="preserve">to </w:t>
      </w:r>
      <w:r w:rsidRPr="005F2F85">
        <w:rPr>
          <w:rStyle w:val="StyleUnderline"/>
          <w:highlight w:val="cyan"/>
        </w:rPr>
        <w:t>attract more Taiwan citizens</w:t>
      </w:r>
      <w:r w:rsidRPr="001552A9">
        <w:rPr>
          <w:rStyle w:val="StyleUnderline"/>
        </w:rPr>
        <w:t xml:space="preserve"> to China</w:t>
      </w:r>
      <w:r w:rsidRPr="001552A9">
        <w:rPr>
          <w:sz w:val="14"/>
        </w:rPr>
        <w:t xml:space="preserve">.”79 </w:t>
      </w:r>
      <w:r w:rsidRPr="001552A9">
        <w:rPr>
          <w:rStyle w:val="StyleUnderline"/>
        </w:rPr>
        <w:t>After the</w:t>
      </w:r>
      <w:r w:rsidRPr="001552A9">
        <w:rPr>
          <w:sz w:val="14"/>
        </w:rPr>
        <w:t xml:space="preserve"> U.S. </w:t>
      </w:r>
      <w:r w:rsidRPr="001552A9">
        <w:rPr>
          <w:rStyle w:val="StyleUnderline"/>
        </w:rPr>
        <w:t>Congress passed the U.S.-Taiwan Travel Bill</w:t>
      </w:r>
      <w:r w:rsidRPr="001552A9">
        <w:rPr>
          <w:sz w:val="14"/>
        </w:rPr>
        <w:t xml:space="preserve"> in March 2018, </w:t>
      </w:r>
      <w:r w:rsidRPr="001552A9">
        <w:rPr>
          <w:rStyle w:val="StyleUnderline"/>
        </w:rPr>
        <w:t>China retorted</w:t>
      </w:r>
      <w:r w:rsidRPr="001552A9">
        <w:rPr>
          <w:sz w:val="14"/>
        </w:rPr>
        <w:t xml:space="preserve"> that </w:t>
      </w:r>
      <w:r w:rsidRPr="001552A9">
        <w:rPr>
          <w:rStyle w:val="StyleUnderline"/>
        </w:rPr>
        <w:t>the legislation “severely</w:t>
      </w:r>
      <w:r w:rsidRPr="001552A9">
        <w:rPr>
          <w:sz w:val="14"/>
        </w:rPr>
        <w:t xml:space="preserve"> violates the </w:t>
      </w:r>
      <w:r w:rsidRPr="001552A9">
        <w:rPr>
          <w:rStyle w:val="StyleUnderline"/>
        </w:rPr>
        <w:t>one-China</w:t>
      </w:r>
      <w:r w:rsidRPr="001552A9">
        <w:rPr>
          <w:sz w:val="14"/>
        </w:rPr>
        <w:t xml:space="preserve"> principle, the political foundation of the ChinaU.S. relationship.”80 Moreover, </w:t>
      </w:r>
      <w:r w:rsidRPr="001552A9">
        <w:rPr>
          <w:rStyle w:val="StyleUnderline"/>
        </w:rPr>
        <w:t xml:space="preserve">PLA </w:t>
      </w:r>
      <w:r w:rsidRPr="005F2F85">
        <w:rPr>
          <w:rStyle w:val="StyleUnderline"/>
          <w:highlight w:val="cyan"/>
        </w:rPr>
        <w:t>warships</w:t>
      </w:r>
      <w:r w:rsidRPr="001552A9">
        <w:rPr>
          <w:sz w:val="14"/>
        </w:rPr>
        <w:t>—including the aircraft carrier Liaoning—</w:t>
      </w:r>
      <w:r w:rsidRPr="005F2F85">
        <w:rPr>
          <w:rStyle w:val="Emphasis"/>
          <w:highlight w:val="cyan"/>
        </w:rPr>
        <w:t>have been circling Taiwan</w:t>
      </w:r>
      <w:r w:rsidRPr="001552A9">
        <w:rPr>
          <w:sz w:val="14"/>
        </w:rPr>
        <w:t xml:space="preserve"> </w:t>
      </w:r>
      <w:r w:rsidRPr="001552A9">
        <w:rPr>
          <w:rStyle w:val="StyleUnderline"/>
        </w:rPr>
        <w:t>and traversing the Strait</w:t>
      </w:r>
      <w:r w:rsidRPr="001552A9">
        <w:rPr>
          <w:sz w:val="14"/>
        </w:rPr>
        <w:t xml:space="preserve"> itself.81 Military </w:t>
      </w:r>
      <w:r w:rsidRPr="005F2F85">
        <w:rPr>
          <w:rStyle w:val="StyleUnderline"/>
          <w:highlight w:val="cyan"/>
        </w:rPr>
        <w:t xml:space="preserve">exercises have </w:t>
      </w:r>
      <w:r w:rsidRPr="00463FDC">
        <w:rPr>
          <w:rStyle w:val="StyleUnderline"/>
        </w:rPr>
        <w:t xml:space="preserve">also been </w:t>
      </w:r>
      <w:r w:rsidRPr="005F2F85">
        <w:rPr>
          <w:rStyle w:val="StyleUnderline"/>
          <w:highlight w:val="cyan"/>
        </w:rPr>
        <w:t>taken place</w:t>
      </w:r>
      <w:r w:rsidRPr="005F2F85">
        <w:rPr>
          <w:sz w:val="14"/>
          <w:highlight w:val="cyan"/>
        </w:rPr>
        <w:t xml:space="preserve"> </w:t>
      </w:r>
      <w:r w:rsidRPr="005F2F85">
        <w:rPr>
          <w:rStyle w:val="Emphasis"/>
          <w:highlight w:val="cyan"/>
        </w:rPr>
        <w:t>more frequently</w:t>
      </w:r>
      <w:r w:rsidRPr="001552A9">
        <w:rPr>
          <w:sz w:val="14"/>
        </w:rPr>
        <w:t xml:space="preserve"> in the region and </w:t>
      </w:r>
      <w:r w:rsidRPr="001552A9">
        <w:rPr>
          <w:rStyle w:val="StyleUnderline"/>
        </w:rPr>
        <w:t xml:space="preserve">across the Strait. </w:t>
      </w:r>
      <w:r w:rsidRPr="00463FDC">
        <w:rPr>
          <w:rStyle w:val="StyleUnderline"/>
        </w:rPr>
        <w:t>China</w:t>
      </w:r>
      <w:r w:rsidRPr="001552A9">
        <w:rPr>
          <w:sz w:val="14"/>
        </w:rPr>
        <w:t xml:space="preserve"> has </w:t>
      </w:r>
      <w:r w:rsidRPr="005F2F85">
        <w:rPr>
          <w:rStyle w:val="Emphasis"/>
          <w:highlight w:val="cyan"/>
        </w:rPr>
        <w:t>stepped up efforts</w:t>
      </w:r>
      <w:r w:rsidRPr="005F2F85">
        <w:rPr>
          <w:sz w:val="14"/>
          <w:highlight w:val="cyan"/>
        </w:rPr>
        <w:t xml:space="preserve"> </w:t>
      </w:r>
      <w:r w:rsidRPr="005F2F85">
        <w:rPr>
          <w:rStyle w:val="StyleUnderline"/>
          <w:highlight w:val="cyan"/>
        </w:rPr>
        <w:t>to restrict Taiwan’s international space</w:t>
      </w:r>
      <w:r w:rsidRPr="001552A9">
        <w:rPr>
          <w:rStyle w:val="StyleUnderline"/>
        </w:rPr>
        <w:t xml:space="preserve"> by flipping diplomatic allegiances and barring attendance</w:t>
      </w:r>
      <w:r w:rsidRPr="001552A9">
        <w:rPr>
          <w:sz w:val="14"/>
        </w:rPr>
        <w:t xml:space="preserve"> at international events.</w:t>
      </w:r>
    </w:p>
    <w:p w14:paraId="7163B017" w14:textId="0048AD4D" w:rsidR="003F12D3" w:rsidRDefault="003F12D3" w:rsidP="00807FD1">
      <w:pPr>
        <w:pStyle w:val="Heading3"/>
      </w:pPr>
      <w:r>
        <w:lastRenderedPageBreak/>
        <w:t>Deterrence---A2: China Won’t Invade---Economics</w:t>
      </w:r>
    </w:p>
    <w:p w14:paraId="6A97FB50" w14:textId="4CD425AE" w:rsidR="003F12D3" w:rsidRPr="00A44647" w:rsidRDefault="003F12D3" w:rsidP="003F12D3">
      <w:pPr>
        <w:pStyle w:val="Heading4"/>
        <w:rPr>
          <w:u w:val="single"/>
        </w:rPr>
      </w:pPr>
      <w:r>
        <w:t xml:space="preserve">Economics </w:t>
      </w:r>
      <w:r>
        <w:rPr>
          <w:u w:val="single"/>
        </w:rPr>
        <w:t>won’t stop war</w:t>
      </w:r>
      <w:r>
        <w:t xml:space="preserve"> – </w:t>
      </w:r>
      <w:r w:rsidR="00A44647">
        <w:rPr>
          <w:u w:val="single"/>
        </w:rPr>
        <w:t>mistrust</w:t>
      </w:r>
      <w:r w:rsidR="00A44647">
        <w:t xml:space="preserve"> and </w:t>
      </w:r>
      <w:r w:rsidR="00A44647">
        <w:rPr>
          <w:u w:val="single"/>
        </w:rPr>
        <w:t>miscalc</w:t>
      </w:r>
    </w:p>
    <w:p w14:paraId="01AA12C7" w14:textId="18145ABC" w:rsidR="003F12D3" w:rsidRDefault="003F12D3" w:rsidP="003F12D3">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7155BFC0" w14:textId="77777777" w:rsidR="003F12D3" w:rsidRPr="003F12D3" w:rsidRDefault="003F12D3" w:rsidP="003F12D3"/>
    <w:p w14:paraId="63801510" w14:textId="39CCF2E1" w:rsidR="003F12D3" w:rsidRPr="00A44647" w:rsidRDefault="003F12D3" w:rsidP="003F12D3">
      <w:pPr>
        <w:rPr>
          <w:sz w:val="14"/>
        </w:rPr>
      </w:pPr>
      <w:r w:rsidRPr="00A44647">
        <w:rPr>
          <w:sz w:val="14"/>
        </w:rPr>
        <w:t xml:space="preserve">China’s economic power may explain some of this complacency. </w:t>
      </w:r>
      <w:r w:rsidRPr="005F2F85">
        <w:rPr>
          <w:rStyle w:val="StyleUnderline"/>
          <w:highlight w:val="cyan"/>
        </w:rPr>
        <w:t>One</w:t>
      </w:r>
      <w:r w:rsidRPr="00A44647">
        <w:rPr>
          <w:rStyle w:val="StyleUnderline"/>
        </w:rPr>
        <w:t xml:space="preserve"> pervasive</w:t>
      </w:r>
      <w:r w:rsidR="00A44647" w:rsidRPr="00A44647">
        <w:rPr>
          <w:rStyle w:val="StyleUnderline"/>
        </w:rPr>
        <w:t xml:space="preserve"> </w:t>
      </w:r>
      <w:r w:rsidRPr="005F2F85">
        <w:rPr>
          <w:rStyle w:val="StyleUnderline"/>
          <w:highlight w:val="cyan"/>
        </w:rPr>
        <w:t>belief is</w:t>
      </w:r>
      <w:r w:rsidRPr="00A44647">
        <w:rPr>
          <w:sz w:val="14"/>
        </w:rPr>
        <w:t xml:space="preserve"> that </w:t>
      </w:r>
      <w:r w:rsidRPr="005F2F85">
        <w:rPr>
          <w:rStyle w:val="StyleUnderline"/>
          <w:highlight w:val="cyan"/>
        </w:rPr>
        <w:t>China will simply “buy” Taiwan</w:t>
      </w:r>
      <w:r w:rsidRPr="00A44647">
        <w:rPr>
          <w:rStyle w:val="StyleUnderline"/>
        </w:rPr>
        <w:t xml:space="preserve"> and</w:t>
      </w:r>
      <w:r w:rsidRPr="00A44647">
        <w:rPr>
          <w:sz w:val="14"/>
        </w:rPr>
        <w:t xml:space="preserve"> that it will therefore </w:t>
      </w:r>
      <w:r w:rsidRPr="00A44647">
        <w:rPr>
          <w:rStyle w:val="StyleUnderline"/>
        </w:rPr>
        <w:t>avoid war</w:t>
      </w:r>
      <w:r w:rsidR="00A44647" w:rsidRPr="00A44647">
        <w:rPr>
          <w:sz w:val="14"/>
        </w:rPr>
        <w:t xml:space="preserve"> </w:t>
      </w:r>
      <w:r w:rsidRPr="00A44647">
        <w:rPr>
          <w:sz w:val="14"/>
        </w:rPr>
        <w:t xml:space="preserve">among policymakers, academics, and citizens alike.88 </w:t>
      </w:r>
      <w:r w:rsidRPr="00A44647">
        <w:rPr>
          <w:rStyle w:val="StyleUnderline"/>
        </w:rPr>
        <w:t>According to this reasoning,</w:t>
      </w:r>
      <w:r w:rsidR="00A44647" w:rsidRPr="00A44647">
        <w:rPr>
          <w:rStyle w:val="StyleUnderline"/>
        </w:rPr>
        <w:t xml:space="preserve"> </w:t>
      </w:r>
      <w:r w:rsidRPr="005F2F85">
        <w:rPr>
          <w:rStyle w:val="StyleUnderline"/>
          <w:highlight w:val="cyan"/>
        </w:rPr>
        <w:t>China will not use force</w:t>
      </w:r>
      <w:r w:rsidRPr="00A44647">
        <w:rPr>
          <w:sz w:val="14"/>
        </w:rPr>
        <w:t xml:space="preserve"> against Taiwan </w:t>
      </w:r>
      <w:r w:rsidRPr="005F2F85">
        <w:rPr>
          <w:rStyle w:val="StyleUnderline"/>
          <w:highlight w:val="cyan"/>
        </w:rPr>
        <w:t>because it does not make sense to destroy</w:t>
      </w:r>
      <w:r w:rsidR="00A44647" w:rsidRPr="005F2F85">
        <w:rPr>
          <w:rStyle w:val="StyleUnderline"/>
          <w:highlight w:val="cyan"/>
        </w:rPr>
        <w:t xml:space="preserve"> </w:t>
      </w:r>
      <w:r w:rsidRPr="005F2F85">
        <w:rPr>
          <w:rStyle w:val="StyleUnderline"/>
          <w:highlight w:val="cyan"/>
        </w:rPr>
        <w:t>an economy</w:t>
      </w:r>
      <w:r w:rsidRPr="00A44647">
        <w:rPr>
          <w:sz w:val="14"/>
        </w:rPr>
        <w:t xml:space="preserve"> that </w:t>
      </w:r>
      <w:r w:rsidRPr="005F2F85">
        <w:rPr>
          <w:rStyle w:val="StyleUnderline"/>
          <w:highlight w:val="cyan"/>
        </w:rPr>
        <w:t>it hopes to absorb</w:t>
      </w:r>
      <w:r w:rsidRPr="00A44647">
        <w:rPr>
          <w:sz w:val="14"/>
        </w:rPr>
        <w:t xml:space="preserve">; </w:t>
      </w:r>
      <w:r w:rsidRPr="00A44647">
        <w:rPr>
          <w:rStyle w:val="StyleUnderline"/>
        </w:rPr>
        <w:t>because a conflict will destabilize the region,</w:t>
      </w:r>
      <w:r w:rsidR="00A44647" w:rsidRPr="00A44647">
        <w:rPr>
          <w:rStyle w:val="StyleUnderline"/>
        </w:rPr>
        <w:t xml:space="preserve"> </w:t>
      </w:r>
      <w:r w:rsidRPr="00A44647">
        <w:rPr>
          <w:rStyle w:val="StyleUnderline"/>
        </w:rPr>
        <w:t>undermining China’s</w:t>
      </w:r>
      <w:r w:rsidRPr="00A44647">
        <w:rPr>
          <w:sz w:val="14"/>
        </w:rPr>
        <w:t xml:space="preserve"> broader </w:t>
      </w:r>
      <w:r w:rsidRPr="00A44647">
        <w:rPr>
          <w:rStyle w:val="StyleUnderline"/>
        </w:rPr>
        <w:t>economic development; and because it</w:t>
      </w:r>
      <w:r w:rsidRPr="00A44647">
        <w:rPr>
          <w:sz w:val="14"/>
        </w:rPr>
        <w:t xml:space="preserve"> has </w:t>
      </w:r>
      <w:r w:rsidRPr="00A44647">
        <w:rPr>
          <w:rStyle w:val="StyleUnderline"/>
        </w:rPr>
        <w:t>learned</w:t>
      </w:r>
      <w:r w:rsidR="00A44647" w:rsidRPr="00A44647">
        <w:rPr>
          <w:rStyle w:val="StyleUnderline"/>
        </w:rPr>
        <w:t xml:space="preserve"> </w:t>
      </w:r>
      <w:r w:rsidRPr="00A44647">
        <w:rPr>
          <w:rStyle w:val="StyleUnderline"/>
        </w:rPr>
        <w:t>about the costs and pitfalls of forcibly integrating entire populations</w:t>
      </w:r>
      <w:r w:rsidRPr="00A44647">
        <w:rPr>
          <w:sz w:val="14"/>
        </w:rPr>
        <w:t xml:space="preserve"> from its</w:t>
      </w:r>
      <w:r w:rsidR="00A44647" w:rsidRPr="00A44647">
        <w:rPr>
          <w:sz w:val="14"/>
        </w:rPr>
        <w:t xml:space="preserve"> </w:t>
      </w:r>
      <w:r w:rsidRPr="00A44647">
        <w:rPr>
          <w:sz w:val="14"/>
        </w:rPr>
        <w:t>experiences in Tibet.</w:t>
      </w:r>
    </w:p>
    <w:p w14:paraId="73AFF509" w14:textId="21A51349" w:rsidR="003F12D3" w:rsidRDefault="003F12D3" w:rsidP="003F12D3">
      <w:pPr>
        <w:rPr>
          <w:sz w:val="14"/>
        </w:rPr>
      </w:pPr>
      <w:r w:rsidRPr="00A44647">
        <w:rPr>
          <w:rStyle w:val="StyleUnderline"/>
        </w:rPr>
        <w:t>We agree</w:t>
      </w:r>
      <w:r w:rsidRPr="004F5A73">
        <w:rPr>
          <w:sz w:val="14"/>
        </w:rPr>
        <w:t xml:space="preserve"> that </w:t>
      </w:r>
      <w:r w:rsidRPr="00A44647">
        <w:rPr>
          <w:rStyle w:val="StyleUnderline"/>
        </w:rPr>
        <w:t>China wants to reassert control</w:t>
      </w:r>
      <w:r w:rsidRPr="004F5A73">
        <w:rPr>
          <w:sz w:val="14"/>
        </w:rPr>
        <w:t xml:space="preserve"> over Taiwan </w:t>
      </w:r>
      <w:r w:rsidRPr="00A44647">
        <w:rPr>
          <w:rStyle w:val="StyleUnderline"/>
        </w:rPr>
        <w:t>peacefully.</w:t>
      </w:r>
      <w:r w:rsidRPr="004F5A73">
        <w:rPr>
          <w:sz w:val="14"/>
        </w:rPr>
        <w:t xml:space="preserve"> </w:t>
      </w:r>
      <w:r w:rsidRPr="005F2F85">
        <w:rPr>
          <w:rStyle w:val="Emphasis"/>
          <w:highlight w:val="cyan"/>
        </w:rPr>
        <w:t>However</w:t>
      </w:r>
      <w:r w:rsidRPr="005F2F85">
        <w:rPr>
          <w:sz w:val="14"/>
          <w:highlight w:val="cyan"/>
        </w:rPr>
        <w:t>,</w:t>
      </w:r>
      <w:r w:rsidR="00A44647" w:rsidRPr="005F2F85">
        <w:rPr>
          <w:sz w:val="14"/>
          <w:highlight w:val="cyan"/>
        </w:rPr>
        <w:t xml:space="preserve"> </w:t>
      </w:r>
      <w:r w:rsidRPr="005F2F85">
        <w:rPr>
          <w:rStyle w:val="StyleUnderline"/>
          <w:highlight w:val="cyan"/>
        </w:rPr>
        <w:t xml:space="preserve">a preference for peace </w:t>
      </w:r>
      <w:r w:rsidRPr="005F2F85">
        <w:rPr>
          <w:rStyle w:val="Emphasis"/>
          <w:highlight w:val="cyan"/>
        </w:rPr>
        <w:t>does not preclude war</w:t>
      </w:r>
      <w:r w:rsidRPr="00A44647">
        <w:rPr>
          <w:rStyle w:val="Emphasis"/>
        </w:rPr>
        <w:t>.</w:t>
      </w:r>
      <w:r w:rsidRPr="004F5A73">
        <w:rPr>
          <w:sz w:val="14"/>
        </w:rPr>
        <w:t xml:space="preserve"> </w:t>
      </w:r>
      <w:r w:rsidRPr="00A44647">
        <w:rPr>
          <w:rStyle w:val="StyleUnderline"/>
        </w:rPr>
        <w:t>Wars rarely happen because a</w:t>
      </w:r>
      <w:r w:rsidR="00A44647" w:rsidRPr="00A44647">
        <w:rPr>
          <w:rStyle w:val="StyleUnderline"/>
        </w:rPr>
        <w:t xml:space="preserve"> </w:t>
      </w:r>
      <w:r w:rsidRPr="00A44647">
        <w:rPr>
          <w:rStyle w:val="StyleUnderline"/>
        </w:rPr>
        <w:t>peaceful bargain is impossible</w:t>
      </w:r>
      <w:r w:rsidRPr="004F5A73">
        <w:rPr>
          <w:sz w:val="14"/>
        </w:rPr>
        <w:t xml:space="preserve">.89 </w:t>
      </w:r>
      <w:r w:rsidRPr="00A44647">
        <w:rPr>
          <w:rStyle w:val="Emphasis"/>
        </w:rPr>
        <w:t xml:space="preserve">Mistrust and </w:t>
      </w:r>
      <w:r w:rsidRPr="005F2F85">
        <w:rPr>
          <w:rStyle w:val="Emphasis"/>
          <w:highlight w:val="cyan"/>
        </w:rPr>
        <w:t>miscalculation</w:t>
      </w:r>
      <w:r w:rsidRPr="005F2F85">
        <w:rPr>
          <w:sz w:val="14"/>
          <w:highlight w:val="cyan"/>
        </w:rPr>
        <w:t xml:space="preserve"> </w:t>
      </w:r>
      <w:r w:rsidRPr="005F2F85">
        <w:rPr>
          <w:rStyle w:val="StyleUnderline"/>
          <w:highlight w:val="cyan"/>
        </w:rPr>
        <w:t>can conspire to</w:t>
      </w:r>
      <w:r w:rsidR="00A44647" w:rsidRPr="005F2F85">
        <w:rPr>
          <w:rStyle w:val="StyleUnderline"/>
          <w:highlight w:val="cyan"/>
        </w:rPr>
        <w:t xml:space="preserve"> </w:t>
      </w:r>
      <w:r w:rsidRPr="005F2F85">
        <w:rPr>
          <w:rStyle w:val="StyleUnderline"/>
          <w:highlight w:val="cyan"/>
        </w:rPr>
        <w:t>cause states to fight</w:t>
      </w:r>
      <w:r w:rsidRPr="005F2F85">
        <w:rPr>
          <w:sz w:val="14"/>
          <w:highlight w:val="cyan"/>
        </w:rPr>
        <w:t xml:space="preserve">, </w:t>
      </w:r>
      <w:r w:rsidRPr="005F2F85">
        <w:rPr>
          <w:rStyle w:val="Emphasis"/>
          <w:highlight w:val="cyan"/>
        </w:rPr>
        <w:t>even when it is not in</w:t>
      </w:r>
      <w:r w:rsidRPr="004F5A73">
        <w:rPr>
          <w:rStyle w:val="Emphasis"/>
        </w:rPr>
        <w:t xml:space="preserve"> </w:t>
      </w:r>
      <w:r w:rsidRPr="005F2F85">
        <w:rPr>
          <w:rStyle w:val="Emphasis"/>
          <w:highlight w:val="cyan"/>
        </w:rPr>
        <w:t>their</w:t>
      </w:r>
      <w:r w:rsidRPr="004F5A73">
        <w:rPr>
          <w:rStyle w:val="Emphasis"/>
        </w:rPr>
        <w:t xml:space="preserve"> best </w:t>
      </w:r>
      <w:r w:rsidRPr="005F2F85">
        <w:rPr>
          <w:rStyle w:val="Emphasis"/>
          <w:highlight w:val="cyan"/>
        </w:rPr>
        <w:t>interest</w:t>
      </w:r>
      <w:r w:rsidRPr="004F5A73">
        <w:rPr>
          <w:sz w:val="14"/>
        </w:rPr>
        <w:t xml:space="preserve">. </w:t>
      </w:r>
      <w:r w:rsidRPr="005F2F85">
        <w:rPr>
          <w:rStyle w:val="StyleUnderline"/>
          <w:highlight w:val="cyan"/>
        </w:rPr>
        <w:t>The First World</w:t>
      </w:r>
      <w:r w:rsidR="00A44647" w:rsidRPr="005F2F85">
        <w:rPr>
          <w:rStyle w:val="StyleUnderline"/>
          <w:highlight w:val="cyan"/>
        </w:rPr>
        <w:t xml:space="preserve"> </w:t>
      </w:r>
      <w:r w:rsidRPr="005F2F85">
        <w:rPr>
          <w:rStyle w:val="StyleUnderline"/>
          <w:highlight w:val="cyan"/>
        </w:rPr>
        <w:t xml:space="preserve">War is a </w:t>
      </w:r>
      <w:r w:rsidRPr="005F2F85">
        <w:rPr>
          <w:rStyle w:val="Emphasis"/>
          <w:highlight w:val="cyan"/>
        </w:rPr>
        <w:t>poignant example</w:t>
      </w:r>
      <w:r w:rsidRPr="004F5A73">
        <w:rPr>
          <w:sz w:val="14"/>
        </w:rPr>
        <w:t xml:space="preserve"> of this phenomenon. Thus, </w:t>
      </w:r>
      <w:r w:rsidRPr="004F5A73">
        <w:rPr>
          <w:rStyle w:val="StyleUnderline"/>
        </w:rPr>
        <w:t>even if China wants to</w:t>
      </w:r>
      <w:r w:rsidR="00A44647" w:rsidRPr="004F5A73">
        <w:rPr>
          <w:rStyle w:val="StyleUnderline"/>
        </w:rPr>
        <w:t xml:space="preserve"> </w:t>
      </w:r>
      <w:r w:rsidRPr="004F5A73">
        <w:rPr>
          <w:rStyle w:val="StyleUnderline"/>
        </w:rPr>
        <w:t xml:space="preserve">“buy” Taiwan, it </w:t>
      </w:r>
      <w:r w:rsidRPr="004F5A73">
        <w:rPr>
          <w:rStyle w:val="Emphasis"/>
        </w:rPr>
        <w:t>might still opt to attack instead</w:t>
      </w:r>
      <w:r w:rsidRPr="004F5A73">
        <w:rPr>
          <w:sz w:val="14"/>
        </w:rPr>
        <w:t xml:space="preserve">. </w:t>
      </w:r>
      <w:r w:rsidRPr="005F2F85">
        <w:rPr>
          <w:rStyle w:val="StyleUnderline"/>
          <w:highlight w:val="cyan"/>
        </w:rPr>
        <w:t xml:space="preserve">Domestic unrest might </w:t>
      </w:r>
      <w:r w:rsidRPr="005F2F85">
        <w:rPr>
          <w:rStyle w:val="Emphasis"/>
          <w:highlight w:val="cyan"/>
        </w:rPr>
        <w:t>pressure</w:t>
      </w:r>
      <w:r w:rsidR="00A44647" w:rsidRPr="005F2F85">
        <w:rPr>
          <w:rStyle w:val="Emphasis"/>
          <w:highlight w:val="cyan"/>
        </w:rPr>
        <w:t xml:space="preserve"> </w:t>
      </w:r>
      <w:r w:rsidRPr="005F2F85">
        <w:rPr>
          <w:rStyle w:val="Emphasis"/>
          <w:highlight w:val="cyan"/>
        </w:rPr>
        <w:t>China’s leaders into action</w:t>
      </w:r>
      <w:r w:rsidRPr="005F2F85">
        <w:rPr>
          <w:sz w:val="14"/>
          <w:highlight w:val="cyan"/>
        </w:rPr>
        <w:t xml:space="preserve">. </w:t>
      </w:r>
      <w:r w:rsidRPr="005F2F85">
        <w:rPr>
          <w:rStyle w:val="StyleUnderline"/>
          <w:highlight w:val="cyan"/>
        </w:rPr>
        <w:t>China may come to believe</w:t>
      </w:r>
      <w:r w:rsidRPr="005F2F85">
        <w:rPr>
          <w:sz w:val="14"/>
          <w:highlight w:val="cyan"/>
        </w:rPr>
        <w:t xml:space="preserve"> </w:t>
      </w:r>
      <w:r w:rsidRPr="005F2F85">
        <w:rPr>
          <w:rStyle w:val="StyleUnderline"/>
          <w:highlight w:val="cyan"/>
        </w:rPr>
        <w:t>that it has exhausted</w:t>
      </w:r>
      <w:r w:rsidR="00A44647" w:rsidRPr="005F2F85">
        <w:rPr>
          <w:rStyle w:val="StyleUnderline"/>
          <w:highlight w:val="cyan"/>
        </w:rPr>
        <w:t xml:space="preserve"> </w:t>
      </w:r>
      <w:r w:rsidRPr="005F2F85">
        <w:rPr>
          <w:rStyle w:val="StyleUnderline"/>
          <w:highlight w:val="cyan"/>
        </w:rPr>
        <w:t>its nonmilitary options</w:t>
      </w:r>
      <w:r w:rsidRPr="005F2F85">
        <w:rPr>
          <w:sz w:val="14"/>
          <w:highlight w:val="cyan"/>
        </w:rPr>
        <w:t>.</w:t>
      </w:r>
      <w:r w:rsidRPr="004F5A73">
        <w:rPr>
          <w:sz w:val="14"/>
        </w:rPr>
        <w:t xml:space="preserve"> Alternatively, </w:t>
      </w:r>
      <w:r w:rsidRPr="005F2F85">
        <w:rPr>
          <w:rStyle w:val="StyleUnderline"/>
          <w:highlight w:val="cyan"/>
        </w:rPr>
        <w:t>they may worry that they have a limited</w:t>
      </w:r>
      <w:r w:rsidR="00A44647" w:rsidRPr="005F2F85">
        <w:rPr>
          <w:rStyle w:val="StyleUnderline"/>
          <w:highlight w:val="cyan"/>
        </w:rPr>
        <w:t xml:space="preserve"> </w:t>
      </w:r>
      <w:r w:rsidRPr="005F2F85">
        <w:rPr>
          <w:rStyle w:val="StyleUnderline"/>
          <w:highlight w:val="cyan"/>
        </w:rPr>
        <w:t>window of opportunity</w:t>
      </w:r>
      <w:r w:rsidRPr="004F5A73">
        <w:rPr>
          <w:rStyle w:val="StyleUnderline"/>
        </w:rPr>
        <w:t xml:space="preserve"> to act</w:t>
      </w:r>
      <w:r w:rsidRPr="004F5A73">
        <w:rPr>
          <w:sz w:val="14"/>
        </w:rPr>
        <w:t>.90</w:t>
      </w:r>
    </w:p>
    <w:p w14:paraId="54E1A080" w14:textId="07AE23E9" w:rsidR="00E93D76" w:rsidRDefault="00E93D76" w:rsidP="00E93D76">
      <w:pPr>
        <w:pStyle w:val="Heading4"/>
      </w:pPr>
      <w:r>
        <w:t xml:space="preserve">Incentives </w:t>
      </w:r>
      <w:r w:rsidRPr="0099227A">
        <w:rPr>
          <w:u w:val="single"/>
        </w:rPr>
        <w:t>change</w:t>
      </w:r>
    </w:p>
    <w:p w14:paraId="4156D873" w14:textId="77777777" w:rsidR="00E93D76" w:rsidRDefault="00E93D76" w:rsidP="00E93D76">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3EA454D2" w14:textId="77777777" w:rsidR="00E93D76" w:rsidRPr="00E93D76" w:rsidRDefault="00E93D76" w:rsidP="00E93D76"/>
    <w:p w14:paraId="041B62A5" w14:textId="189C3386" w:rsidR="00E93D76" w:rsidRPr="0099227A" w:rsidRDefault="00E93D76" w:rsidP="00E93D76">
      <w:pPr>
        <w:rPr>
          <w:sz w:val="14"/>
        </w:rPr>
      </w:pPr>
      <w:r w:rsidRPr="0099227A">
        <w:rPr>
          <w:sz w:val="14"/>
        </w:rPr>
        <w:t xml:space="preserve">To develop a more effective conventional deterrence posture, </w:t>
      </w:r>
      <w:r w:rsidRPr="00463FDC">
        <w:rPr>
          <w:rStyle w:val="StyleUnderline"/>
        </w:rPr>
        <w:t xml:space="preserve">Taiwan must </w:t>
      </w:r>
      <w:r w:rsidRPr="00463FDC">
        <w:rPr>
          <w:rStyle w:val="Emphasis"/>
        </w:rPr>
        <w:t>ruthlessly question its assumptions</w:t>
      </w:r>
      <w:r w:rsidRPr="0099227A">
        <w:rPr>
          <w:sz w:val="14"/>
        </w:rPr>
        <w:t xml:space="preserve"> </w:t>
      </w:r>
      <w:r w:rsidRPr="0099227A">
        <w:rPr>
          <w:rStyle w:val="StyleUnderline"/>
        </w:rPr>
        <w:t>about China</w:t>
      </w:r>
      <w:r w:rsidRPr="0099227A">
        <w:rPr>
          <w:sz w:val="14"/>
        </w:rPr>
        <w:t xml:space="preserve">. For example, three assumptions frequently came up during our interviews. Each is problematic. </w:t>
      </w:r>
      <w:r w:rsidRPr="0099227A">
        <w:rPr>
          <w:rStyle w:val="StyleUnderline"/>
        </w:rPr>
        <w:t xml:space="preserve">The first assumption is that China does not </w:t>
      </w:r>
      <w:r w:rsidRPr="0099227A">
        <w:rPr>
          <w:rStyle w:val="StyleUnderline"/>
        </w:rPr>
        <w:lastRenderedPageBreak/>
        <w:t>need to be deterred. According to this</w:t>
      </w:r>
      <w:r w:rsidRPr="0099227A">
        <w:rPr>
          <w:sz w:val="14"/>
        </w:rPr>
        <w:t xml:space="preserve"> line of </w:t>
      </w:r>
      <w:r w:rsidRPr="0099227A">
        <w:rPr>
          <w:rStyle w:val="StyleUnderline"/>
        </w:rPr>
        <w:t>reasoning, Chinese leaders are unwilling to use force</w:t>
      </w:r>
      <w:r w:rsidRPr="0099227A">
        <w:rPr>
          <w:sz w:val="14"/>
        </w:rPr>
        <w:t xml:space="preserve"> against Taiwan </w:t>
      </w:r>
      <w:r w:rsidRPr="0099227A">
        <w:rPr>
          <w:rStyle w:val="StyleUnderline"/>
        </w:rPr>
        <w:t>because they are more interested in economic advancement and increasing their power</w:t>
      </w:r>
      <w:r w:rsidRPr="0099227A">
        <w:rPr>
          <w:sz w:val="14"/>
        </w:rPr>
        <w:t xml:space="preserve"> ahead of any military confrontation. </w:t>
      </w:r>
      <w:r w:rsidRPr="0099227A">
        <w:rPr>
          <w:rStyle w:val="StyleUnderline"/>
        </w:rPr>
        <w:t xml:space="preserve">The problem is that </w:t>
      </w:r>
      <w:r w:rsidRPr="005F2F85">
        <w:rPr>
          <w:rStyle w:val="StyleUnderline"/>
          <w:highlight w:val="cyan"/>
        </w:rPr>
        <w:t>Chinese calculations</w:t>
      </w:r>
      <w:r w:rsidRPr="005F2F85">
        <w:rPr>
          <w:sz w:val="14"/>
          <w:highlight w:val="cyan"/>
        </w:rPr>
        <w:t xml:space="preserve"> </w:t>
      </w:r>
      <w:r w:rsidRPr="005F2F85">
        <w:rPr>
          <w:rStyle w:val="Emphasis"/>
          <w:highlight w:val="cyan"/>
        </w:rPr>
        <w:t>can change</w:t>
      </w:r>
      <w:r w:rsidRPr="0099227A">
        <w:rPr>
          <w:sz w:val="14"/>
        </w:rPr>
        <w:t xml:space="preserve"> over time, </w:t>
      </w:r>
      <w:r w:rsidRPr="005F2F85">
        <w:rPr>
          <w:rStyle w:val="StyleUnderline"/>
          <w:highlight w:val="cyan"/>
        </w:rPr>
        <w:t>and Taiwan</w:t>
      </w:r>
      <w:r w:rsidRPr="005F2F85">
        <w:rPr>
          <w:sz w:val="14"/>
          <w:highlight w:val="cyan"/>
        </w:rPr>
        <w:t xml:space="preserve"> </w:t>
      </w:r>
      <w:r w:rsidRPr="005F2F85">
        <w:rPr>
          <w:rStyle w:val="Emphasis"/>
          <w:highlight w:val="cyan"/>
        </w:rPr>
        <w:t>cannot take it for granted</w:t>
      </w:r>
      <w:r w:rsidRPr="005F2F85">
        <w:rPr>
          <w:sz w:val="14"/>
          <w:highlight w:val="cyan"/>
        </w:rPr>
        <w:t xml:space="preserve"> </w:t>
      </w:r>
      <w:r w:rsidRPr="005F2F85">
        <w:rPr>
          <w:rStyle w:val="StyleUnderline"/>
          <w:highlight w:val="cyan"/>
        </w:rPr>
        <w:t xml:space="preserve">that China will remain internally focused. Taiwan </w:t>
      </w:r>
      <w:r w:rsidRPr="005F2F85">
        <w:rPr>
          <w:rStyle w:val="Emphasis"/>
          <w:highlight w:val="cyan"/>
        </w:rPr>
        <w:t>must prepare now</w:t>
      </w:r>
      <w:r w:rsidRPr="005F2F85">
        <w:rPr>
          <w:sz w:val="14"/>
          <w:highlight w:val="cyan"/>
        </w:rPr>
        <w:t xml:space="preserve"> </w:t>
      </w:r>
      <w:r w:rsidRPr="005F2F85">
        <w:rPr>
          <w:rStyle w:val="StyleUnderline"/>
          <w:highlight w:val="cyan"/>
        </w:rPr>
        <w:t>to sufficiently deter</w:t>
      </w:r>
      <w:r w:rsidRPr="0099227A">
        <w:rPr>
          <w:rStyle w:val="StyleUnderline"/>
        </w:rPr>
        <w:t xml:space="preserve"> China</w:t>
      </w:r>
      <w:r w:rsidRPr="0099227A">
        <w:rPr>
          <w:sz w:val="14"/>
        </w:rPr>
        <w:t xml:space="preserve">. </w:t>
      </w:r>
    </w:p>
    <w:p w14:paraId="7DA9CAF6" w14:textId="30F99206" w:rsidR="00807FD1" w:rsidRDefault="00807FD1" w:rsidP="00807FD1">
      <w:pPr>
        <w:pStyle w:val="Heading3"/>
      </w:pPr>
      <w:r>
        <w:lastRenderedPageBreak/>
        <w:t>Deterrence---A2: China Won’t Invade---Rapprochement</w:t>
      </w:r>
    </w:p>
    <w:p w14:paraId="067C988D" w14:textId="136E62F6" w:rsidR="00820AF5" w:rsidRPr="00820AF5" w:rsidRDefault="00807FD1" w:rsidP="00820AF5">
      <w:pPr>
        <w:pStyle w:val="Heading4"/>
        <w:rPr>
          <w:u w:val="single"/>
        </w:rPr>
      </w:pPr>
      <w:r>
        <w:t>No rapprochement</w:t>
      </w:r>
      <w:r w:rsidR="00820AF5">
        <w:t xml:space="preserve"> – </w:t>
      </w:r>
      <w:r w:rsidR="00820AF5" w:rsidRPr="00820AF5">
        <w:rPr>
          <w:u w:val="single"/>
        </w:rPr>
        <w:t xml:space="preserve">Xi </w:t>
      </w:r>
      <w:r w:rsidR="00820AF5">
        <w:rPr>
          <w:u w:val="single"/>
        </w:rPr>
        <w:t>shift</w:t>
      </w:r>
      <w:r w:rsidR="00820AF5">
        <w:t xml:space="preserve"> and </w:t>
      </w:r>
      <w:r w:rsidR="00820AF5" w:rsidRPr="00820AF5">
        <w:rPr>
          <w:u w:val="single"/>
        </w:rPr>
        <w:t>Tsai election</w:t>
      </w:r>
    </w:p>
    <w:p w14:paraId="46C7B17E" w14:textId="205EB586" w:rsidR="00807FD1" w:rsidRDefault="00807FD1" w:rsidP="00807FD1">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75F0F714" w14:textId="77777777" w:rsidR="00807FD1" w:rsidRDefault="00807FD1" w:rsidP="00807FD1"/>
    <w:p w14:paraId="15366EBB" w14:textId="77777777" w:rsidR="00807FD1" w:rsidRPr="00F9693B" w:rsidRDefault="00807FD1" w:rsidP="00807FD1">
      <w:pPr>
        <w:rPr>
          <w:sz w:val="14"/>
        </w:rPr>
      </w:pPr>
      <w:r w:rsidRPr="00F9693B">
        <w:rPr>
          <w:sz w:val="14"/>
        </w:rPr>
        <w:t xml:space="preserve">There are at least two potential problems with this line of reasoning. The first is that President Xi appears to have taken a significant step towards effectively consolidating control shortly after we left Taiwan in early January 2018. Specifically, in March 2018, he removed the ten-year term limit that has constrained every Paramount Leader since Mao. No longer shackled by term limits, the already consistent and relatively shockproof policies of the CCP are likely to gain even more consistency under a potential “dictator-for-life.” Such a development does not bode well for Taiwan. </w:t>
      </w:r>
      <w:r w:rsidRPr="005F2F85">
        <w:rPr>
          <w:rStyle w:val="StyleUnderline"/>
          <w:highlight w:val="cyan"/>
        </w:rPr>
        <w:t>Although he pursued rapprochement</w:t>
      </w:r>
      <w:r w:rsidRPr="00820AF5">
        <w:rPr>
          <w:rStyle w:val="StyleUnderline"/>
        </w:rPr>
        <w:t xml:space="preserve"> towards Taiwan early in his tenure</w:t>
      </w:r>
      <w:r w:rsidRPr="00F9693B">
        <w:rPr>
          <w:sz w:val="14"/>
        </w:rPr>
        <w:t xml:space="preserve"> as leader, President </w:t>
      </w:r>
      <w:r w:rsidRPr="005F2F85">
        <w:rPr>
          <w:rStyle w:val="StyleUnderline"/>
          <w:highlight w:val="cyan"/>
        </w:rPr>
        <w:t>Xi</w:t>
      </w:r>
      <w:r w:rsidRPr="005F2F85">
        <w:rPr>
          <w:sz w:val="14"/>
          <w:highlight w:val="cyan"/>
        </w:rPr>
        <w:t xml:space="preserve"> </w:t>
      </w:r>
      <w:r w:rsidRPr="005F2F85">
        <w:rPr>
          <w:rStyle w:val="Emphasis"/>
          <w:highlight w:val="cyan"/>
        </w:rPr>
        <w:t>toughened his stance</w:t>
      </w:r>
      <w:r w:rsidRPr="00F9693B">
        <w:rPr>
          <w:sz w:val="14"/>
        </w:rPr>
        <w:t xml:space="preserve"> </w:t>
      </w:r>
      <w:r w:rsidRPr="00820AF5">
        <w:rPr>
          <w:rStyle w:val="StyleUnderline"/>
        </w:rPr>
        <w:t xml:space="preserve">towards the island </w:t>
      </w:r>
      <w:r w:rsidRPr="005F2F85">
        <w:rPr>
          <w:rStyle w:val="StyleUnderline"/>
          <w:highlight w:val="cyan"/>
        </w:rPr>
        <w:t>following the 2016 election</w:t>
      </w:r>
      <w:r w:rsidRPr="00820AF5">
        <w:rPr>
          <w:rStyle w:val="StyleUnderline"/>
        </w:rPr>
        <w:t xml:space="preserve"> of pro-independence</w:t>
      </w:r>
      <w:r w:rsidRPr="00F9693B">
        <w:rPr>
          <w:sz w:val="14"/>
        </w:rPr>
        <w:t xml:space="preserve"> Democratic Progressive Party (</w:t>
      </w:r>
      <w:r w:rsidRPr="00820AF5">
        <w:rPr>
          <w:rStyle w:val="StyleUnderline"/>
        </w:rPr>
        <w:t>DPP</w:t>
      </w:r>
      <w:r w:rsidRPr="00F9693B">
        <w:rPr>
          <w:sz w:val="14"/>
        </w:rPr>
        <w:t xml:space="preserve">) candidate Tsai Ing-Wen. </w:t>
      </w:r>
      <w:r w:rsidRPr="00F9693B">
        <w:rPr>
          <w:rStyle w:val="StyleUnderline"/>
        </w:rPr>
        <w:t xml:space="preserve">At the 19th Party Congress, </w:t>
      </w:r>
      <w:r w:rsidRPr="005F2F85">
        <w:rPr>
          <w:rStyle w:val="StyleUnderline"/>
          <w:highlight w:val="cyan"/>
        </w:rPr>
        <w:t>he articulated that China will</w:t>
      </w:r>
      <w:r w:rsidRPr="00F9693B">
        <w:rPr>
          <w:rStyle w:val="StyleUnderline"/>
        </w:rPr>
        <w:t>:</w:t>
      </w:r>
    </w:p>
    <w:p w14:paraId="6442BF38" w14:textId="4094EDCA" w:rsidR="00807FD1" w:rsidRDefault="00807FD1" w:rsidP="00F9693B">
      <w:pPr>
        <w:rPr>
          <w:sz w:val="14"/>
        </w:rPr>
      </w:pPr>
      <w:r w:rsidRPr="00F9693B">
        <w:rPr>
          <w:sz w:val="14"/>
        </w:rPr>
        <w:t xml:space="preserve">“… </w:t>
      </w:r>
      <w:r w:rsidRPr="005F2F85">
        <w:rPr>
          <w:rStyle w:val="Emphasis"/>
          <w:highlight w:val="cyan"/>
        </w:rPr>
        <w:t>resolutely uphold national sovereignty</w:t>
      </w:r>
      <w:r w:rsidRPr="00F9693B">
        <w:rPr>
          <w:rStyle w:val="Emphasis"/>
        </w:rPr>
        <w:t xml:space="preserve"> and territorial integrity</w:t>
      </w:r>
      <w:r w:rsidRPr="00F9693B">
        <w:rPr>
          <w:sz w:val="14"/>
        </w:rPr>
        <w:t xml:space="preserve"> </w:t>
      </w:r>
      <w:r w:rsidRPr="00F9693B">
        <w:rPr>
          <w:rStyle w:val="StyleUnderline"/>
        </w:rPr>
        <w:t>and will</w:t>
      </w:r>
      <w:r w:rsidRPr="00F9693B">
        <w:rPr>
          <w:sz w:val="14"/>
        </w:rPr>
        <w:t xml:space="preserve"> </w:t>
      </w:r>
      <w:r w:rsidRPr="00F9693B">
        <w:rPr>
          <w:rStyle w:val="Emphasis"/>
        </w:rPr>
        <w:t>never tolerate</w:t>
      </w:r>
      <w:r w:rsidRPr="00F9693B">
        <w:rPr>
          <w:sz w:val="14"/>
        </w:rPr>
        <w:t xml:space="preserve"> a repeat of </w:t>
      </w:r>
      <w:r w:rsidRPr="00F9693B">
        <w:rPr>
          <w:rStyle w:val="StyleUnderline"/>
        </w:rPr>
        <w:t>the historical tragedy of a divided country</w:t>
      </w:r>
      <w:r w:rsidRPr="00F9693B">
        <w:rPr>
          <w:sz w:val="14"/>
        </w:rPr>
        <w:t xml:space="preserve">. </w:t>
      </w:r>
      <w:r w:rsidRPr="005F2F85">
        <w:rPr>
          <w:rStyle w:val="StyleUnderline"/>
          <w:highlight w:val="cyan"/>
        </w:rPr>
        <w:t>All activities of splitting the motherland</w:t>
      </w:r>
      <w:r w:rsidRPr="005F2F85">
        <w:rPr>
          <w:sz w:val="14"/>
          <w:highlight w:val="cyan"/>
        </w:rPr>
        <w:t xml:space="preserve"> </w:t>
      </w:r>
      <w:r w:rsidRPr="005F2F85">
        <w:rPr>
          <w:rStyle w:val="Emphasis"/>
          <w:highlight w:val="cyan"/>
        </w:rPr>
        <w:t>will be resolutely opposed</w:t>
      </w:r>
      <w:r w:rsidRPr="00F9693B">
        <w:rPr>
          <w:sz w:val="14"/>
        </w:rPr>
        <w:t xml:space="preserve"> by all the Chinese people. </w:t>
      </w:r>
      <w:r w:rsidRPr="00F9693B">
        <w:rPr>
          <w:rStyle w:val="StyleUnderline"/>
        </w:rPr>
        <w:t xml:space="preserve">We have firm will, full confidence, and sufficient capability </w:t>
      </w:r>
      <w:r w:rsidRPr="00F9693B">
        <w:rPr>
          <w:rStyle w:val="Emphasis"/>
        </w:rPr>
        <w:t>to defeat any form of Taiwan independence</w:t>
      </w:r>
      <w:r w:rsidRPr="00F9693B">
        <w:rPr>
          <w:sz w:val="14"/>
        </w:rPr>
        <w:t xml:space="preserve"> secession plot. </w:t>
      </w:r>
      <w:r w:rsidRPr="00F9693B">
        <w:rPr>
          <w:rStyle w:val="StyleUnderline"/>
        </w:rPr>
        <w:t>We will</w:t>
      </w:r>
      <w:r w:rsidRPr="00F9693B">
        <w:rPr>
          <w:sz w:val="14"/>
        </w:rPr>
        <w:t xml:space="preserve"> </w:t>
      </w:r>
      <w:r w:rsidRPr="00F9693B">
        <w:rPr>
          <w:rStyle w:val="Emphasis"/>
        </w:rPr>
        <w:t>never</w:t>
      </w:r>
      <w:r w:rsidRPr="00F9693B">
        <w:rPr>
          <w:sz w:val="14"/>
        </w:rPr>
        <w:t xml:space="preserve"> </w:t>
      </w:r>
      <w:r w:rsidRPr="00F9693B">
        <w:rPr>
          <w:rStyle w:val="StyleUnderline"/>
        </w:rPr>
        <w:t>allow any person</w:t>
      </w:r>
      <w:r w:rsidRPr="00F9693B">
        <w:rPr>
          <w:sz w:val="14"/>
        </w:rPr>
        <w:t xml:space="preserve">, any </w:t>
      </w:r>
      <w:r w:rsidRPr="00F9693B">
        <w:rPr>
          <w:rStyle w:val="StyleUnderline"/>
        </w:rPr>
        <w:t>organization, or</w:t>
      </w:r>
      <w:r w:rsidRPr="00F9693B">
        <w:rPr>
          <w:sz w:val="14"/>
        </w:rPr>
        <w:t xml:space="preserve"> any political </w:t>
      </w:r>
      <w:r w:rsidRPr="00F9693B">
        <w:rPr>
          <w:rStyle w:val="StyleUnderline"/>
        </w:rPr>
        <w:t>party to split</w:t>
      </w:r>
      <w:r w:rsidRPr="00F9693B">
        <w:rPr>
          <w:sz w:val="14"/>
        </w:rPr>
        <w:t xml:space="preserve"> any part of the Chinese territory from </w:t>
      </w:r>
      <w:r w:rsidRPr="00F9693B">
        <w:rPr>
          <w:rStyle w:val="StyleUnderline"/>
        </w:rPr>
        <w:t>China</w:t>
      </w:r>
      <w:r w:rsidRPr="00F9693B">
        <w:rPr>
          <w:sz w:val="14"/>
        </w:rPr>
        <w:t xml:space="preserve"> at any time or in any form.”78</w:t>
      </w:r>
    </w:p>
    <w:p w14:paraId="2C734590" w14:textId="2C2054B4" w:rsidR="00EE4587" w:rsidRDefault="00EE4587" w:rsidP="00EE4587">
      <w:pPr>
        <w:pStyle w:val="Heading3"/>
      </w:pPr>
      <w:r>
        <w:lastRenderedPageBreak/>
        <w:t>Deterrence---A2: China Won’t Invade---Taiwanese Ambivalence</w:t>
      </w:r>
    </w:p>
    <w:p w14:paraId="6F5E4D1D" w14:textId="67BD82E7" w:rsidR="00EE4587" w:rsidRDefault="00EE4587" w:rsidP="00EE4587">
      <w:pPr>
        <w:pStyle w:val="Heading4"/>
      </w:pPr>
      <w:r>
        <w:t>Taiwan</w:t>
      </w:r>
      <w:r w:rsidR="00C51D3E">
        <w:t>ese</w:t>
      </w:r>
      <w:r>
        <w:t xml:space="preserve"> public opinion </w:t>
      </w:r>
      <w:r>
        <w:rPr>
          <w:u w:val="single"/>
        </w:rPr>
        <w:t>doesn’t reflect</w:t>
      </w:r>
      <w:r>
        <w:t xml:space="preserve"> the likelihood of war</w:t>
      </w:r>
    </w:p>
    <w:p w14:paraId="0C86EC93" w14:textId="3768D585" w:rsidR="00C51D3E" w:rsidRDefault="00C51D3E" w:rsidP="00C51D3E">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73B93758" w14:textId="6C53B3ED" w:rsidR="00C51D3E" w:rsidRDefault="00C51D3E" w:rsidP="00C51D3E"/>
    <w:p w14:paraId="622A8D65" w14:textId="5E595C0E" w:rsidR="00C51D3E" w:rsidRPr="003F12D3" w:rsidRDefault="00C51D3E" w:rsidP="00C51D3E">
      <w:pPr>
        <w:rPr>
          <w:sz w:val="14"/>
        </w:rPr>
      </w:pPr>
      <w:r w:rsidRPr="003F12D3">
        <w:rPr>
          <w:rStyle w:val="StyleUnderline"/>
        </w:rPr>
        <w:t>The preceding discussion suggests</w:t>
      </w:r>
      <w:r w:rsidRPr="003F12D3">
        <w:rPr>
          <w:sz w:val="14"/>
        </w:rPr>
        <w:t xml:space="preserve"> that </w:t>
      </w:r>
      <w:r w:rsidRPr="005F2F85">
        <w:rPr>
          <w:rStyle w:val="StyleUnderline"/>
          <w:highlight w:val="cyan"/>
        </w:rPr>
        <w:t xml:space="preserve">Taiwan should be </w:t>
      </w:r>
      <w:r w:rsidRPr="005F2F85">
        <w:rPr>
          <w:rStyle w:val="Emphasis"/>
          <w:highlight w:val="cyan"/>
        </w:rPr>
        <w:t xml:space="preserve">very concerned </w:t>
      </w:r>
      <w:r w:rsidRPr="005F2F85">
        <w:rPr>
          <w:rStyle w:val="StyleUnderline"/>
          <w:highlight w:val="cyan"/>
        </w:rPr>
        <w:t>about China’s intentions and</w:t>
      </w:r>
      <w:r w:rsidRPr="003F12D3">
        <w:rPr>
          <w:rStyle w:val="StyleUnderline"/>
        </w:rPr>
        <w:t xml:space="preserve"> its</w:t>
      </w:r>
      <w:r w:rsidRPr="003F12D3">
        <w:rPr>
          <w:sz w:val="14"/>
        </w:rPr>
        <w:t xml:space="preserve"> </w:t>
      </w:r>
      <w:r w:rsidRPr="003F12D3">
        <w:rPr>
          <w:rStyle w:val="Emphasis"/>
        </w:rPr>
        <w:t xml:space="preserve">potential </w:t>
      </w:r>
      <w:r w:rsidRPr="005F2F85">
        <w:rPr>
          <w:rStyle w:val="Emphasis"/>
          <w:highlight w:val="cyan"/>
        </w:rPr>
        <w:t>willingness to use force.</w:t>
      </w:r>
      <w:r w:rsidRPr="003F12D3">
        <w:rPr>
          <w:sz w:val="14"/>
        </w:rPr>
        <w:t xml:space="preserve"> </w:t>
      </w:r>
      <w:r w:rsidRPr="003F12D3">
        <w:rPr>
          <w:rStyle w:val="StyleUnderline"/>
        </w:rPr>
        <w:t>Although China has so far refrained from</w:t>
      </w:r>
      <w:r w:rsidRPr="003F12D3">
        <w:rPr>
          <w:sz w:val="14"/>
        </w:rPr>
        <w:t xml:space="preserve"> undertaking </w:t>
      </w:r>
      <w:r w:rsidRPr="003F12D3">
        <w:rPr>
          <w:rStyle w:val="StyleUnderline"/>
        </w:rPr>
        <w:t>a full frontal assault</w:t>
      </w:r>
      <w:r w:rsidRPr="003F12D3">
        <w:rPr>
          <w:sz w:val="14"/>
        </w:rPr>
        <w:t xml:space="preserve"> on Taiwan, </w:t>
      </w:r>
      <w:r w:rsidRPr="005F2F85">
        <w:rPr>
          <w:rStyle w:val="Emphasis"/>
          <w:highlight w:val="cyan"/>
        </w:rPr>
        <w:t>its intent is clear</w:t>
      </w:r>
      <w:r w:rsidRPr="003F12D3">
        <w:rPr>
          <w:sz w:val="14"/>
        </w:rPr>
        <w:t xml:space="preserve">: </w:t>
      </w:r>
      <w:r w:rsidRPr="005F2F85">
        <w:rPr>
          <w:rStyle w:val="StyleUnderline"/>
          <w:highlight w:val="cyan"/>
        </w:rPr>
        <w:t>Beijing will eventually attempt to assert political control</w:t>
      </w:r>
      <w:r w:rsidRPr="003F12D3">
        <w:rPr>
          <w:rStyle w:val="StyleUnderline"/>
        </w:rPr>
        <w:t xml:space="preserve"> over Taipei</w:t>
      </w:r>
      <w:r w:rsidRPr="003F12D3">
        <w:rPr>
          <w:sz w:val="14"/>
        </w:rPr>
        <w:t xml:space="preserve">. And </w:t>
      </w:r>
      <w:r w:rsidRPr="003F12D3">
        <w:rPr>
          <w:rStyle w:val="StyleUnderline"/>
        </w:rPr>
        <w:t>yet the average Taiwan voter seems ambivalent</w:t>
      </w:r>
      <w:r w:rsidRPr="003F12D3">
        <w:rPr>
          <w:sz w:val="14"/>
        </w:rPr>
        <w:t xml:space="preserve"> about the threat. One political scientist in Taiwan described this puzzling insouciance succinctly, stating that “There are lots of missiles aimed at us but the people in Taiwan do not feel the fear; maybe it is the government that understands the deterrence power.”84 Most citizens indicate, if not satisfaction, at least an acceptance of the status quo, unstable though it seems to be. A recent survey shows that over 90% of respondents favor maintaining the status quo. Nearly 28% want the status quo to last indefinitely, while 15% want a gradual move towards independence. Approximately 14% prefer a gradual shift towards unification.85 However, public opinion trend-lines are far from straightforward and are therefore open to interpretation and debate. A March 2018 study conducted by the Taiwanese Public Opinion Foundation indicated a decline in public support for independence since President Tsai Ingwen’s inauguration.86 At the same time, nearly 50% supported Formosa TV’s call for an independence referendum in 2019.87</w:t>
      </w:r>
    </w:p>
    <w:p w14:paraId="090332E0" w14:textId="6433CC7C" w:rsidR="0011057D" w:rsidRDefault="0011057D" w:rsidP="00BE32B4">
      <w:pPr>
        <w:pStyle w:val="Heading3"/>
      </w:pPr>
      <w:r>
        <w:lastRenderedPageBreak/>
        <w:t>Deterrence---A2: China Won’t Invade---US Intervention</w:t>
      </w:r>
    </w:p>
    <w:p w14:paraId="65427F04" w14:textId="2839B67E" w:rsidR="0011057D" w:rsidRPr="00EB4BBB" w:rsidRDefault="0011057D" w:rsidP="0011057D">
      <w:pPr>
        <w:pStyle w:val="Heading4"/>
        <w:rPr>
          <w:u w:val="single"/>
        </w:rPr>
      </w:pPr>
      <w:r>
        <w:t xml:space="preserve">Relying on the US is </w:t>
      </w:r>
      <w:r>
        <w:rPr>
          <w:u w:val="single"/>
        </w:rPr>
        <w:t>dangerous</w:t>
      </w:r>
      <w:r>
        <w:t xml:space="preserve"> – </w:t>
      </w:r>
      <w:r w:rsidR="00EB4BBB">
        <w:t xml:space="preserve">China calculates based on </w:t>
      </w:r>
      <w:r w:rsidR="00EB4BBB">
        <w:rPr>
          <w:u w:val="single"/>
        </w:rPr>
        <w:t>Taiwan</w:t>
      </w:r>
    </w:p>
    <w:p w14:paraId="1EFB5FD9" w14:textId="77777777" w:rsidR="0011057D" w:rsidRDefault="0011057D" w:rsidP="0011057D">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6876572E" w14:textId="77777777" w:rsidR="0011057D" w:rsidRPr="0011057D" w:rsidRDefault="0011057D" w:rsidP="0011057D"/>
    <w:p w14:paraId="3A1E2318" w14:textId="67D59840" w:rsidR="0011057D" w:rsidRPr="00632F24" w:rsidRDefault="0011057D" w:rsidP="0011057D">
      <w:pPr>
        <w:rPr>
          <w:sz w:val="14"/>
        </w:rPr>
      </w:pPr>
      <w:r w:rsidRPr="00463FDC">
        <w:rPr>
          <w:rStyle w:val="StyleUnderline"/>
        </w:rPr>
        <w:t>The cornerstone of</w:t>
      </w:r>
      <w:r w:rsidRPr="00463FDC">
        <w:rPr>
          <w:sz w:val="14"/>
        </w:rPr>
        <w:t xml:space="preserve"> any </w:t>
      </w:r>
      <w:r w:rsidRPr="00463FDC">
        <w:rPr>
          <w:rStyle w:val="StyleUnderline"/>
        </w:rPr>
        <w:t>deterrence</w:t>
      </w:r>
      <w:r w:rsidRPr="00463FDC">
        <w:rPr>
          <w:sz w:val="14"/>
        </w:rPr>
        <w:t xml:space="preserve"> posture </w:t>
      </w:r>
      <w:r w:rsidRPr="00463FDC">
        <w:rPr>
          <w:rStyle w:val="StyleUnderline"/>
        </w:rPr>
        <w:t>is its ability to impose unacceptable costs</w:t>
      </w:r>
      <w:r w:rsidRPr="00463FDC">
        <w:rPr>
          <w:sz w:val="14"/>
        </w:rPr>
        <w:t xml:space="preserve"> on an adversary if it attempts to attack, either through denial or punishment. To date, </w:t>
      </w:r>
      <w:r w:rsidRPr="005F2F85">
        <w:rPr>
          <w:rStyle w:val="StyleUnderline"/>
          <w:highlight w:val="cyan"/>
        </w:rPr>
        <w:t>Taiwan</w:t>
      </w:r>
      <w:r w:rsidRPr="00463FDC">
        <w:rPr>
          <w:sz w:val="14"/>
        </w:rPr>
        <w:t xml:space="preserve"> has largely</w:t>
      </w:r>
      <w:r w:rsidRPr="00632F24">
        <w:rPr>
          <w:sz w:val="14"/>
        </w:rPr>
        <w:t xml:space="preserve"> hedged in a manner that </w:t>
      </w:r>
      <w:r w:rsidRPr="005F2F85">
        <w:rPr>
          <w:rStyle w:val="StyleUnderline"/>
          <w:highlight w:val="cyan"/>
        </w:rPr>
        <w:t>emphasizes high-end, highvisibility platforms</w:t>
      </w:r>
      <w:r w:rsidRPr="00632F24">
        <w:rPr>
          <w:sz w:val="14"/>
        </w:rPr>
        <w:t xml:space="preserve">, largely </w:t>
      </w:r>
      <w:r w:rsidRPr="005F2F85">
        <w:rPr>
          <w:rStyle w:val="StyleUnderline"/>
          <w:highlight w:val="cyan"/>
        </w:rPr>
        <w:t>on the assumption</w:t>
      </w:r>
      <w:r w:rsidRPr="00632F24">
        <w:rPr>
          <w:sz w:val="14"/>
        </w:rPr>
        <w:t xml:space="preserve"> that </w:t>
      </w:r>
      <w:r w:rsidRPr="00463FDC">
        <w:rPr>
          <w:rStyle w:val="StyleUnderline"/>
        </w:rPr>
        <w:t>the</w:t>
      </w:r>
      <w:r w:rsidRPr="0011057D">
        <w:rPr>
          <w:rStyle w:val="StyleUnderline"/>
        </w:rPr>
        <w:t xml:space="preserve"> international community in general—and </w:t>
      </w:r>
      <w:r w:rsidRPr="005F2F85">
        <w:rPr>
          <w:rStyle w:val="StyleUnderline"/>
          <w:highlight w:val="cyan"/>
        </w:rPr>
        <w:t>the</w:t>
      </w:r>
      <w:r w:rsidRPr="005F2F85">
        <w:rPr>
          <w:sz w:val="14"/>
          <w:highlight w:val="cyan"/>
        </w:rPr>
        <w:t xml:space="preserve"> </w:t>
      </w:r>
      <w:r w:rsidRPr="005F2F85">
        <w:rPr>
          <w:rStyle w:val="Emphasis"/>
          <w:highlight w:val="cyan"/>
        </w:rPr>
        <w:t>U</w:t>
      </w:r>
      <w:r w:rsidRPr="00632F24">
        <w:rPr>
          <w:sz w:val="14"/>
        </w:rPr>
        <w:t xml:space="preserve">nited </w:t>
      </w:r>
      <w:r w:rsidRPr="005F2F85">
        <w:rPr>
          <w:rStyle w:val="Emphasis"/>
          <w:highlight w:val="cyan"/>
        </w:rPr>
        <w:t>S</w:t>
      </w:r>
      <w:r w:rsidRPr="00632F24">
        <w:rPr>
          <w:sz w:val="14"/>
        </w:rPr>
        <w:t xml:space="preserve">tates </w:t>
      </w:r>
      <w:r w:rsidRPr="0011057D">
        <w:rPr>
          <w:rStyle w:val="StyleUnderline"/>
        </w:rPr>
        <w:t>in particular</w:t>
      </w:r>
      <w:r w:rsidRPr="00632F24">
        <w:rPr>
          <w:sz w:val="14"/>
        </w:rPr>
        <w:t>—</w:t>
      </w:r>
      <w:r w:rsidRPr="005F2F85">
        <w:rPr>
          <w:rStyle w:val="StyleUnderline"/>
          <w:highlight w:val="cyan"/>
        </w:rPr>
        <w:t>will intervene</w:t>
      </w:r>
      <w:r w:rsidRPr="00632F24">
        <w:rPr>
          <w:sz w:val="14"/>
        </w:rPr>
        <w:t xml:space="preserve"> in a worst-case invasion scenario. We think </w:t>
      </w:r>
      <w:r w:rsidRPr="005F2F85">
        <w:rPr>
          <w:rStyle w:val="StyleUnderline"/>
          <w:highlight w:val="cyan"/>
        </w:rPr>
        <w:t>this</w:t>
      </w:r>
      <w:r w:rsidRPr="0011057D">
        <w:rPr>
          <w:rStyle w:val="StyleUnderline"/>
        </w:rPr>
        <w:t xml:space="preserve"> assumption </w:t>
      </w:r>
      <w:r w:rsidRPr="005F2F85">
        <w:rPr>
          <w:rStyle w:val="StyleUnderline"/>
          <w:highlight w:val="cyan"/>
        </w:rPr>
        <w:t>is</w:t>
      </w:r>
      <w:r w:rsidRPr="005F2F85">
        <w:rPr>
          <w:sz w:val="14"/>
          <w:highlight w:val="cyan"/>
        </w:rPr>
        <w:t xml:space="preserve"> </w:t>
      </w:r>
      <w:r w:rsidRPr="005F2F85">
        <w:rPr>
          <w:rStyle w:val="Emphasis"/>
          <w:highlight w:val="cyan"/>
        </w:rPr>
        <w:t>dangerous</w:t>
      </w:r>
      <w:r w:rsidRPr="00632F24">
        <w:rPr>
          <w:sz w:val="14"/>
        </w:rPr>
        <w:t xml:space="preserve"> for reasons already discussed. Moreover, </w:t>
      </w:r>
      <w:r w:rsidRPr="00784547">
        <w:rPr>
          <w:rStyle w:val="StyleUnderline"/>
        </w:rPr>
        <w:t>although China might appear content with maintaining the status quo</w:t>
      </w:r>
      <w:r w:rsidRPr="00632F24">
        <w:rPr>
          <w:sz w:val="14"/>
        </w:rPr>
        <w:t xml:space="preserve"> for now, </w:t>
      </w:r>
      <w:r w:rsidRPr="005F2F85">
        <w:rPr>
          <w:rStyle w:val="StyleUnderline"/>
          <w:highlight w:val="cyan"/>
        </w:rPr>
        <w:t>its strategic calculus is</w:t>
      </w:r>
      <w:r w:rsidRPr="00632F24">
        <w:rPr>
          <w:sz w:val="14"/>
        </w:rPr>
        <w:t xml:space="preserve"> </w:t>
      </w:r>
      <w:r w:rsidRPr="00EB4BBB">
        <w:rPr>
          <w:rStyle w:val="Emphasis"/>
        </w:rPr>
        <w:t>surely</w:t>
      </w:r>
      <w:r w:rsidRPr="00632F24">
        <w:rPr>
          <w:sz w:val="14"/>
        </w:rPr>
        <w:t xml:space="preserve"> </w:t>
      </w:r>
      <w:r w:rsidRPr="005F2F85">
        <w:rPr>
          <w:rStyle w:val="StyleUnderline"/>
          <w:highlight w:val="cyan"/>
        </w:rPr>
        <w:t>based</w:t>
      </w:r>
      <w:r w:rsidRPr="00632F24">
        <w:rPr>
          <w:sz w:val="14"/>
        </w:rPr>
        <w:t xml:space="preserve">, in part, </w:t>
      </w:r>
      <w:r w:rsidRPr="005F2F85">
        <w:rPr>
          <w:rStyle w:val="StyleUnderline"/>
          <w:highlight w:val="cyan"/>
        </w:rPr>
        <w:t>on</w:t>
      </w:r>
      <w:r w:rsidRPr="00EB4BBB">
        <w:rPr>
          <w:rStyle w:val="StyleUnderline"/>
        </w:rPr>
        <w:t xml:space="preserve"> </w:t>
      </w:r>
      <w:r w:rsidRPr="00463FDC">
        <w:rPr>
          <w:rStyle w:val="StyleUnderline"/>
        </w:rPr>
        <w:t>its</w:t>
      </w:r>
      <w:r w:rsidRPr="00EB4BBB">
        <w:rPr>
          <w:rStyle w:val="StyleUnderline"/>
        </w:rPr>
        <w:t xml:space="preserve"> </w:t>
      </w:r>
      <w:r w:rsidRPr="005F2F85">
        <w:rPr>
          <w:rStyle w:val="StyleUnderline"/>
          <w:highlight w:val="cyan"/>
        </w:rPr>
        <w:t xml:space="preserve">beliefs </w:t>
      </w:r>
      <w:r w:rsidRPr="005F2F85">
        <w:rPr>
          <w:rStyle w:val="Emphasis"/>
          <w:highlight w:val="cyan"/>
        </w:rPr>
        <w:t>about Taiwan’s ability</w:t>
      </w:r>
      <w:r w:rsidRPr="005F2F85">
        <w:rPr>
          <w:sz w:val="14"/>
          <w:highlight w:val="cyan"/>
        </w:rPr>
        <w:t xml:space="preserve"> </w:t>
      </w:r>
      <w:r w:rsidRPr="005F2F85">
        <w:rPr>
          <w:rStyle w:val="StyleUnderline"/>
          <w:highlight w:val="cyan"/>
        </w:rPr>
        <w:t>to impose unacceptable costs on an invasion force</w:t>
      </w:r>
      <w:r w:rsidRPr="00632F24">
        <w:rPr>
          <w:rStyle w:val="StyleUnderline"/>
        </w:rPr>
        <w:t>. To the degree</w:t>
      </w:r>
      <w:r w:rsidRPr="00632F24">
        <w:rPr>
          <w:sz w:val="14"/>
        </w:rPr>
        <w:t xml:space="preserve"> that </w:t>
      </w:r>
      <w:r w:rsidRPr="005F2F85">
        <w:rPr>
          <w:rStyle w:val="StyleUnderline"/>
          <w:highlight w:val="cyan"/>
        </w:rPr>
        <w:t xml:space="preserve">Taiwan continues </w:t>
      </w:r>
      <w:r w:rsidRPr="005F2F85">
        <w:rPr>
          <w:rStyle w:val="Emphasis"/>
          <w:highlight w:val="cyan"/>
        </w:rPr>
        <w:t>over-investing in a small number of</w:t>
      </w:r>
      <w:r w:rsidRPr="00632F24">
        <w:rPr>
          <w:rStyle w:val="Emphasis"/>
        </w:rPr>
        <w:t xml:space="preserve"> expensive and exquisite </w:t>
      </w:r>
      <w:r w:rsidRPr="005F2F85">
        <w:rPr>
          <w:rStyle w:val="Emphasis"/>
          <w:highlight w:val="cyan"/>
        </w:rPr>
        <w:t>platforms</w:t>
      </w:r>
      <w:r w:rsidRPr="005F2F85">
        <w:rPr>
          <w:sz w:val="14"/>
          <w:highlight w:val="cyan"/>
        </w:rPr>
        <w:t xml:space="preserve">, </w:t>
      </w:r>
      <w:r w:rsidRPr="005F2F85">
        <w:rPr>
          <w:rStyle w:val="StyleUnderline"/>
          <w:highlight w:val="cyan"/>
        </w:rPr>
        <w:t>it will</w:t>
      </w:r>
      <w:r w:rsidRPr="00632F24">
        <w:rPr>
          <w:rStyle w:val="StyleUnderline"/>
        </w:rPr>
        <w:t xml:space="preserve"> likely continue to </w:t>
      </w:r>
      <w:r w:rsidRPr="005F2F85">
        <w:rPr>
          <w:rStyle w:val="StyleUnderline"/>
          <w:highlight w:val="cyan"/>
        </w:rPr>
        <w:t>find itself at</w:t>
      </w:r>
      <w:r w:rsidRPr="00632F24">
        <w:rPr>
          <w:rStyle w:val="StyleUnderline"/>
        </w:rPr>
        <w:t xml:space="preserve"> </w:t>
      </w:r>
      <w:r w:rsidRPr="00632F24">
        <w:rPr>
          <w:rStyle w:val="Emphasis"/>
        </w:rPr>
        <w:t xml:space="preserve">both </w:t>
      </w:r>
      <w:r w:rsidRPr="005F2F85">
        <w:rPr>
          <w:rStyle w:val="Emphasis"/>
          <w:highlight w:val="cyan"/>
        </w:rPr>
        <w:t>a qualitative and quantitative disadvantage</w:t>
      </w:r>
      <w:r w:rsidRPr="00632F24">
        <w:rPr>
          <w:sz w:val="14"/>
        </w:rPr>
        <w:t xml:space="preserve">. </w:t>
      </w:r>
      <w:r w:rsidRPr="005F2F85">
        <w:rPr>
          <w:rStyle w:val="StyleUnderline"/>
          <w:highlight w:val="cyan"/>
        </w:rPr>
        <w:t xml:space="preserve">The more the gap widens, </w:t>
      </w:r>
      <w:r w:rsidRPr="005F2F85">
        <w:rPr>
          <w:rStyle w:val="Emphasis"/>
          <w:highlight w:val="cyan"/>
        </w:rPr>
        <w:t xml:space="preserve">the more Chinese leaders may be tempted to resolve </w:t>
      </w:r>
      <w:r w:rsidRPr="00463FDC">
        <w:rPr>
          <w:rStyle w:val="Emphasis"/>
        </w:rPr>
        <w:t>the</w:t>
      </w:r>
      <w:r w:rsidRPr="00632F24">
        <w:rPr>
          <w:rStyle w:val="Emphasis"/>
        </w:rPr>
        <w:t xml:space="preserve"> “Taiwan </w:t>
      </w:r>
      <w:r w:rsidRPr="00463FDC">
        <w:rPr>
          <w:rStyle w:val="Emphasis"/>
        </w:rPr>
        <w:t xml:space="preserve">problem” </w:t>
      </w:r>
      <w:r w:rsidRPr="005F2F85">
        <w:rPr>
          <w:rStyle w:val="Emphasis"/>
          <w:highlight w:val="cyan"/>
        </w:rPr>
        <w:t>by force</w:t>
      </w:r>
      <w:r w:rsidRPr="00632F24">
        <w:rPr>
          <w:sz w:val="14"/>
        </w:rPr>
        <w:t xml:space="preserve"> of arms. </w:t>
      </w:r>
    </w:p>
    <w:p w14:paraId="1ADFF1BD" w14:textId="2AE8948D" w:rsidR="004E03AB" w:rsidRDefault="004E03AB" w:rsidP="00BE32B4">
      <w:pPr>
        <w:pStyle w:val="Heading3"/>
      </w:pPr>
      <w:r>
        <w:lastRenderedPageBreak/>
        <w:t>Deterrence---A2: No Cost Savings</w:t>
      </w:r>
    </w:p>
    <w:p w14:paraId="3797B660" w14:textId="1C9D7541" w:rsidR="004E03AB" w:rsidRDefault="004E03AB" w:rsidP="004E03AB">
      <w:pPr>
        <w:pStyle w:val="Heading4"/>
      </w:pPr>
      <w:r>
        <w:t xml:space="preserve">Cutting procurement of </w:t>
      </w:r>
      <w:r w:rsidRPr="00F00274">
        <w:rPr>
          <w:u w:val="single"/>
        </w:rPr>
        <w:t>just three</w:t>
      </w:r>
      <w:r>
        <w:rPr>
          <w:u w:val="single"/>
        </w:rPr>
        <w:t xml:space="preserve"> systems</w:t>
      </w:r>
      <w:r>
        <w:t xml:space="preserve"> saves enough money for asymmetric defenses</w:t>
      </w:r>
    </w:p>
    <w:p w14:paraId="1DB7FF2E" w14:textId="335CA751" w:rsidR="004E03AB" w:rsidRDefault="004E03AB" w:rsidP="004E03A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210D7E6E" w14:textId="36B3E42F" w:rsidR="004E03AB" w:rsidRDefault="004E03AB" w:rsidP="004E03AB"/>
    <w:p w14:paraId="2E45B77E" w14:textId="45726C2E" w:rsidR="004E03AB" w:rsidRPr="004E03AB" w:rsidRDefault="004E03AB" w:rsidP="004E03AB">
      <w:pPr>
        <w:rPr>
          <w:sz w:val="14"/>
        </w:rPr>
      </w:pPr>
      <w:r w:rsidRPr="004E03AB">
        <w:rPr>
          <w:sz w:val="14"/>
        </w:rPr>
        <w:t xml:space="preserve">In the end, we believe </w:t>
      </w:r>
      <w:r w:rsidRPr="005F2F85">
        <w:rPr>
          <w:rStyle w:val="Emphasis"/>
          <w:highlight w:val="cyan"/>
        </w:rPr>
        <w:t>substantial resources</w:t>
      </w:r>
      <w:r w:rsidRPr="005F2F85">
        <w:rPr>
          <w:sz w:val="14"/>
          <w:highlight w:val="cyan"/>
        </w:rPr>
        <w:t xml:space="preserve"> </w:t>
      </w:r>
      <w:r w:rsidRPr="005F2F85">
        <w:rPr>
          <w:rStyle w:val="StyleUnderline"/>
          <w:highlight w:val="cyan"/>
        </w:rPr>
        <w:t>can be freed up from deferring IDS, Aegis Destroyers, and F-35B</w:t>
      </w:r>
      <w:r w:rsidRPr="005F2F85">
        <w:rPr>
          <w:sz w:val="14"/>
          <w:highlight w:val="cyan"/>
        </w:rPr>
        <w:t xml:space="preserve"> </w:t>
      </w:r>
      <w:r w:rsidRPr="005F2F85">
        <w:rPr>
          <w:rStyle w:val="Emphasis"/>
          <w:highlight w:val="cyan"/>
        </w:rPr>
        <w:t>procurements</w:t>
      </w:r>
      <w:r w:rsidRPr="004E03AB">
        <w:rPr>
          <w:sz w:val="14"/>
        </w:rPr>
        <w:t xml:space="preserve">. These </w:t>
      </w:r>
      <w:r w:rsidRPr="005F2F85">
        <w:rPr>
          <w:rStyle w:val="StyleUnderline"/>
          <w:highlight w:val="cyan"/>
        </w:rPr>
        <w:t>resources</w:t>
      </w:r>
      <w:r w:rsidRPr="005F2F85">
        <w:rPr>
          <w:sz w:val="14"/>
          <w:highlight w:val="cyan"/>
        </w:rPr>
        <w:t xml:space="preserve"> </w:t>
      </w:r>
      <w:r w:rsidRPr="005F2F85">
        <w:rPr>
          <w:rStyle w:val="Emphasis"/>
          <w:highlight w:val="cyan"/>
        </w:rPr>
        <w:t>can be instead used to procure large numbers</w:t>
      </w:r>
      <w:r w:rsidRPr="004E03AB">
        <w:rPr>
          <w:rStyle w:val="Emphasis"/>
        </w:rPr>
        <w:t xml:space="preserve"> of corvettes, frigates, air defenses, and further </w:t>
      </w:r>
      <w:r w:rsidRPr="005F2F85">
        <w:rPr>
          <w:rStyle w:val="Emphasis"/>
          <w:highlight w:val="cyan"/>
        </w:rPr>
        <w:t>asymmetric defenses</w:t>
      </w:r>
      <w:r w:rsidRPr="004E03AB">
        <w:rPr>
          <w:sz w:val="14"/>
        </w:rPr>
        <w:t xml:space="preserve"> discussed in the next section. Thus, any </w:t>
      </w:r>
      <w:r w:rsidRPr="004E03AB">
        <w:rPr>
          <w:rStyle w:val="StyleUnderline"/>
        </w:rPr>
        <w:t>“savings”</w:t>
      </w:r>
      <w:r w:rsidRPr="004E03AB">
        <w:rPr>
          <w:sz w:val="14"/>
        </w:rPr>
        <w:t xml:space="preserve"> generated by these recommendations do not reduce the overall defense budget but instead </w:t>
      </w:r>
      <w:r w:rsidRPr="004E03AB">
        <w:rPr>
          <w:rStyle w:val="StyleUnderline"/>
        </w:rPr>
        <w:t xml:space="preserve">serve to </w:t>
      </w:r>
      <w:r w:rsidRPr="004E03AB">
        <w:rPr>
          <w:rStyle w:val="Emphasis"/>
        </w:rPr>
        <w:t>efficiently modernize</w:t>
      </w:r>
      <w:r w:rsidRPr="004E03AB">
        <w:rPr>
          <w:sz w:val="14"/>
        </w:rPr>
        <w:t xml:space="preserve"> </w:t>
      </w:r>
      <w:r w:rsidRPr="004E03AB">
        <w:rPr>
          <w:rStyle w:val="StyleUnderline"/>
        </w:rPr>
        <w:t xml:space="preserve">the Taiwanese military </w:t>
      </w:r>
      <w:r w:rsidRPr="004E03AB">
        <w:rPr>
          <w:rStyle w:val="Emphasis"/>
        </w:rPr>
        <w:t>and allow it to credibly deter a larger adversary.</w:t>
      </w:r>
    </w:p>
    <w:p w14:paraId="1895BEB0" w14:textId="11B9AAF3" w:rsidR="005363DC" w:rsidRDefault="005363DC" w:rsidP="00BE32B4">
      <w:pPr>
        <w:pStyle w:val="Heading3"/>
      </w:pPr>
      <w:r>
        <w:lastRenderedPageBreak/>
        <w:t>Deterrence---A2: No Reinvestment</w:t>
      </w:r>
    </w:p>
    <w:p w14:paraId="41679A69" w14:textId="63D2A453" w:rsidR="005363DC" w:rsidRDefault="005363DC" w:rsidP="005363DC">
      <w:pPr>
        <w:pStyle w:val="Heading4"/>
      </w:pPr>
      <w:r>
        <w:t xml:space="preserve">Money saved </w:t>
      </w:r>
      <w:r w:rsidR="006E357A">
        <w:t>from</w:t>
      </w:r>
      <w:r>
        <w:t xml:space="preserve"> naval programs can be </w:t>
      </w:r>
      <w:r>
        <w:rPr>
          <w:u w:val="single"/>
        </w:rPr>
        <w:t>reinvested</w:t>
      </w:r>
      <w:r>
        <w:t xml:space="preserve"> in </w:t>
      </w:r>
      <w:r w:rsidRPr="005363DC">
        <w:rPr>
          <w:u w:val="single"/>
        </w:rPr>
        <w:t>denial deterrence</w:t>
      </w:r>
    </w:p>
    <w:p w14:paraId="1F233B26" w14:textId="7D1386C0" w:rsidR="005363DC" w:rsidRDefault="005363DC" w:rsidP="005363DC">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068B0A9F" w14:textId="25A0E76C" w:rsidR="005363DC" w:rsidRDefault="005363DC" w:rsidP="005363DC"/>
    <w:p w14:paraId="28DAE0C8" w14:textId="213B5F6B" w:rsidR="005363DC" w:rsidRPr="005363DC" w:rsidRDefault="005363DC" w:rsidP="005363DC">
      <w:pPr>
        <w:rPr>
          <w:sz w:val="14"/>
        </w:rPr>
      </w:pPr>
      <w:r w:rsidRPr="005363DC">
        <w:rPr>
          <w:sz w:val="14"/>
        </w:rPr>
        <w:t xml:space="preserve">We believe that a worthwhile middle path exists between Taiwan’s current plan and what most U.S. defense experts recommend. Specifically, we argue that </w:t>
      </w:r>
      <w:r w:rsidRPr="005F2F85">
        <w:rPr>
          <w:rStyle w:val="StyleUnderline"/>
          <w:highlight w:val="cyan"/>
        </w:rPr>
        <w:t>Taiwan should continue to develop</w:t>
      </w:r>
      <w:r w:rsidRPr="005363DC">
        <w:rPr>
          <w:sz w:val="14"/>
        </w:rPr>
        <w:t xml:space="preserve"> some of its more </w:t>
      </w:r>
      <w:r w:rsidRPr="005363DC">
        <w:rPr>
          <w:rStyle w:val="StyleUnderline"/>
        </w:rPr>
        <w:t xml:space="preserve">promising </w:t>
      </w:r>
      <w:r w:rsidRPr="005F2F85">
        <w:rPr>
          <w:rStyle w:val="StyleUnderline"/>
          <w:highlight w:val="cyan"/>
        </w:rPr>
        <w:t>projects</w:t>
      </w:r>
      <w:r w:rsidRPr="005363DC">
        <w:rPr>
          <w:sz w:val="14"/>
        </w:rPr>
        <w:t xml:space="preserve">, </w:t>
      </w:r>
      <w:r w:rsidRPr="005F2F85">
        <w:rPr>
          <w:rStyle w:val="Emphasis"/>
          <w:highlight w:val="cyan"/>
        </w:rPr>
        <w:t>but</w:t>
      </w:r>
      <w:r w:rsidRPr="005F2F85">
        <w:rPr>
          <w:sz w:val="14"/>
          <w:highlight w:val="cyan"/>
        </w:rPr>
        <w:t xml:space="preserve"> </w:t>
      </w:r>
      <w:r w:rsidRPr="005F2F85">
        <w:rPr>
          <w:rStyle w:val="StyleUnderline"/>
          <w:highlight w:val="cyan"/>
        </w:rPr>
        <w:t>it should</w:t>
      </w:r>
      <w:r w:rsidRPr="005363DC">
        <w:rPr>
          <w:sz w:val="14"/>
        </w:rPr>
        <w:t xml:space="preserve"> also </w:t>
      </w:r>
      <w:r w:rsidRPr="005F2F85">
        <w:rPr>
          <w:rStyle w:val="Emphasis"/>
          <w:highlight w:val="cyan"/>
        </w:rPr>
        <w:t>scale back</w:t>
      </w:r>
      <w:r w:rsidRPr="005363DC">
        <w:rPr>
          <w:rStyle w:val="Emphasis"/>
        </w:rPr>
        <w:t xml:space="preserve"> on its </w:t>
      </w:r>
      <w:r w:rsidRPr="005F2F85">
        <w:rPr>
          <w:rStyle w:val="Emphasis"/>
          <w:highlight w:val="cyan"/>
        </w:rPr>
        <w:t>more ambitious projects</w:t>
      </w:r>
      <w:r w:rsidRPr="005363DC">
        <w:rPr>
          <w:sz w:val="14"/>
        </w:rPr>
        <w:t xml:space="preserve">. </w:t>
      </w:r>
      <w:r w:rsidRPr="005F2F85">
        <w:rPr>
          <w:rStyle w:val="StyleUnderline"/>
          <w:highlight w:val="cyan"/>
        </w:rPr>
        <w:t>The Taiwan Navy could</w:t>
      </w:r>
      <w:r w:rsidRPr="005363DC">
        <w:rPr>
          <w:rStyle w:val="StyleUnderline"/>
        </w:rPr>
        <w:t xml:space="preserve"> then </w:t>
      </w:r>
      <w:r w:rsidRPr="005F2F85">
        <w:rPr>
          <w:rStyle w:val="Emphasis"/>
          <w:highlight w:val="cyan"/>
        </w:rPr>
        <w:t>invest the money it would have otherwise spent</w:t>
      </w:r>
      <w:r w:rsidRPr="005363DC">
        <w:rPr>
          <w:rStyle w:val="Emphasis"/>
        </w:rPr>
        <w:t xml:space="preserve"> on developing high-end naval platforms </w:t>
      </w:r>
      <w:r w:rsidRPr="005F2F85">
        <w:rPr>
          <w:rStyle w:val="Emphasis"/>
          <w:highlight w:val="cyan"/>
        </w:rPr>
        <w:t>on procuring a wide range of sea denial capabilities</w:t>
      </w:r>
    </w:p>
    <w:p w14:paraId="51FE752C" w14:textId="392697AE" w:rsidR="00BE32B4" w:rsidRDefault="00BE32B4" w:rsidP="00BE32B4">
      <w:pPr>
        <w:pStyle w:val="Heading3"/>
      </w:pPr>
      <w:r>
        <w:lastRenderedPageBreak/>
        <w:t>Deterrence---A2: No Tradeoff</w:t>
      </w:r>
    </w:p>
    <w:p w14:paraId="29E205DB" w14:textId="77777777" w:rsidR="00BE32B4" w:rsidRPr="00203CB8" w:rsidRDefault="00BE32B4" w:rsidP="00BE32B4">
      <w:pPr>
        <w:pStyle w:val="Heading4"/>
        <w:rPr>
          <w:b w:val="0"/>
          <w:bCs/>
        </w:rPr>
      </w:pPr>
      <w:r>
        <w:t xml:space="preserve">Cutting programs like indigenous subs allows </w:t>
      </w:r>
      <w:r w:rsidRPr="00CC7A33">
        <w:rPr>
          <w:u w:val="single"/>
        </w:rPr>
        <w:t>re-investment</w:t>
      </w:r>
      <w:r>
        <w:t xml:space="preserve"> in </w:t>
      </w:r>
      <w:r>
        <w:rPr>
          <w:u w:val="single"/>
        </w:rPr>
        <w:t>elastic denial-in-depth</w:t>
      </w:r>
      <w:r>
        <w:rPr>
          <w:b w:val="0"/>
          <w:bCs/>
        </w:rPr>
        <w:t xml:space="preserve"> – status quo approach fails, but the aff frees up money for a better model of deterrence</w:t>
      </w:r>
    </w:p>
    <w:p w14:paraId="5F077979" w14:textId="44C16AAE" w:rsidR="00BE32B4" w:rsidRDefault="00BE32B4" w:rsidP="00BE32B4">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3CCC0BC5" w14:textId="77777777" w:rsidR="00BE32B4" w:rsidRDefault="00BE32B4" w:rsidP="00BE32B4"/>
    <w:p w14:paraId="7AEC6538" w14:textId="0B5181BD" w:rsidR="00BE32B4" w:rsidRDefault="00BE32B4" w:rsidP="00BE32B4">
      <w:pPr>
        <w:tabs>
          <w:tab w:val="left" w:pos="4860"/>
        </w:tabs>
        <w:rPr>
          <w:rStyle w:val="Emphasis"/>
        </w:rPr>
      </w:pPr>
      <w:r w:rsidRPr="00203CB8">
        <w:rPr>
          <w:sz w:val="14"/>
        </w:rPr>
        <w:t xml:space="preserve">In practice, accepting risk in the grey zone means that </w:t>
      </w:r>
      <w:r w:rsidRPr="005F2F85">
        <w:rPr>
          <w:rStyle w:val="StyleUnderline"/>
          <w:highlight w:val="cyan"/>
        </w:rPr>
        <w:t>Taiwan</w:t>
      </w:r>
      <w:r w:rsidRPr="00463FDC">
        <w:rPr>
          <w:sz w:val="14"/>
        </w:rPr>
        <w:t>’s</w:t>
      </w:r>
      <w:r w:rsidRPr="00203CB8">
        <w:rPr>
          <w:sz w:val="14"/>
        </w:rPr>
        <w:t xml:space="preserve"> military </w:t>
      </w:r>
      <w:r w:rsidRPr="005F2F85">
        <w:rPr>
          <w:rStyle w:val="StyleUnderline"/>
          <w:highlight w:val="cyan"/>
        </w:rPr>
        <w:t>should continue to symbolically intercept intrusions</w:t>
      </w:r>
      <w:r w:rsidRPr="00CC7A33">
        <w:rPr>
          <w:rStyle w:val="StyleUnderline"/>
        </w:rPr>
        <w:t xml:space="preserve"> and enforce claims.</w:t>
      </w:r>
      <w:r w:rsidRPr="00203CB8">
        <w:rPr>
          <w:sz w:val="14"/>
        </w:rPr>
        <w:t xml:space="preserve"> </w:t>
      </w:r>
      <w:r w:rsidRPr="005F2F85">
        <w:rPr>
          <w:rStyle w:val="Emphasis"/>
          <w:highlight w:val="cyan"/>
        </w:rPr>
        <w:t>Yet</w:t>
      </w:r>
      <w:r w:rsidRPr="005F2F85">
        <w:rPr>
          <w:sz w:val="14"/>
          <w:highlight w:val="cyan"/>
        </w:rPr>
        <w:t xml:space="preserve"> </w:t>
      </w:r>
      <w:r w:rsidRPr="005F2F85">
        <w:rPr>
          <w:rStyle w:val="StyleUnderline"/>
          <w:highlight w:val="cyan"/>
        </w:rPr>
        <w:t xml:space="preserve">it should do so </w:t>
      </w:r>
      <w:r w:rsidRPr="005F2F85">
        <w:rPr>
          <w:rStyle w:val="Emphasis"/>
          <w:highlight w:val="cyan"/>
        </w:rPr>
        <w:t>without investing</w:t>
      </w:r>
      <w:r w:rsidRPr="00CC7A33">
        <w:rPr>
          <w:rStyle w:val="Emphasis"/>
        </w:rPr>
        <w:t xml:space="preserve"> the time or </w:t>
      </w:r>
      <w:r w:rsidRPr="005F2F85">
        <w:rPr>
          <w:rStyle w:val="Emphasis"/>
          <w:highlight w:val="cyan"/>
        </w:rPr>
        <w:t>energy to “eliminate” the grey zone</w:t>
      </w:r>
      <w:r w:rsidRPr="00CC7A33">
        <w:rPr>
          <w:rStyle w:val="Emphasis"/>
        </w:rPr>
        <w:t xml:space="preserve"> option</w:t>
      </w:r>
      <w:r w:rsidRPr="00CC7A33">
        <w:rPr>
          <w:rStyle w:val="StyleUnderline"/>
        </w:rPr>
        <w:t xml:space="preserve"> for China fully. </w:t>
      </w:r>
      <w:r w:rsidRPr="00203CB8">
        <w:rPr>
          <w:rStyle w:val="StyleUnderline"/>
        </w:rPr>
        <w:t xml:space="preserve">Taiwan’s </w:t>
      </w:r>
      <w:r w:rsidRPr="005F2F85">
        <w:rPr>
          <w:rStyle w:val="StyleUnderline"/>
          <w:highlight w:val="cyan"/>
        </w:rPr>
        <w:t>existing</w:t>
      </w:r>
      <w:r w:rsidRPr="00203CB8">
        <w:rPr>
          <w:sz w:val="14"/>
        </w:rPr>
        <w:t xml:space="preserve"> air and naval </w:t>
      </w:r>
      <w:r w:rsidRPr="005F2F85">
        <w:rPr>
          <w:rStyle w:val="StyleUnderline"/>
          <w:highlight w:val="cyan"/>
        </w:rPr>
        <w:t>platforms are</w:t>
      </w:r>
      <w:r w:rsidRPr="00203CB8">
        <w:rPr>
          <w:sz w:val="14"/>
        </w:rPr>
        <w:t xml:space="preserve"> therefore </w:t>
      </w:r>
      <w:r w:rsidRPr="00203CB8">
        <w:rPr>
          <w:rStyle w:val="StyleUnderline"/>
        </w:rPr>
        <w:t>“</w:t>
      </w:r>
      <w:r w:rsidRPr="005F2F85">
        <w:rPr>
          <w:rStyle w:val="StyleUnderline"/>
          <w:highlight w:val="cyan"/>
        </w:rPr>
        <w:t>good enough</w:t>
      </w:r>
      <w:r w:rsidRPr="00203CB8">
        <w:rPr>
          <w:rStyle w:val="StyleUnderline"/>
        </w:rPr>
        <w:t>.”</w:t>
      </w:r>
      <w:r w:rsidRPr="00203CB8">
        <w:rPr>
          <w:sz w:val="14"/>
        </w:rPr>
        <w:t xml:space="preserve"> Although </w:t>
      </w:r>
      <w:r w:rsidRPr="00463FDC">
        <w:rPr>
          <w:rStyle w:val="StyleUnderline"/>
        </w:rPr>
        <w:t>aging</w:t>
      </w:r>
      <w:r w:rsidRPr="00203CB8">
        <w:rPr>
          <w:rStyle w:val="StyleUnderline"/>
        </w:rPr>
        <w:t xml:space="preserve"> frigates and</w:t>
      </w:r>
      <w:r w:rsidRPr="00203CB8">
        <w:rPr>
          <w:sz w:val="14"/>
        </w:rPr>
        <w:t xml:space="preserve"> fourth-generation </w:t>
      </w:r>
      <w:r w:rsidRPr="00203CB8">
        <w:rPr>
          <w:rStyle w:val="StyleUnderline"/>
        </w:rPr>
        <w:t>fighters</w:t>
      </w:r>
      <w:r w:rsidRPr="00203CB8">
        <w:rPr>
          <w:sz w:val="14"/>
        </w:rPr>
        <w:t xml:space="preserve"> might not prevail against their Chinese counterparts in a war, they </w:t>
      </w:r>
      <w:r w:rsidRPr="00203CB8">
        <w:rPr>
          <w:rStyle w:val="StyleUnderline"/>
        </w:rPr>
        <w:t>are</w:t>
      </w:r>
      <w:r w:rsidRPr="00203CB8">
        <w:rPr>
          <w:sz w:val="14"/>
        </w:rPr>
        <w:t xml:space="preserve"> </w:t>
      </w:r>
      <w:r w:rsidRPr="00203CB8">
        <w:rPr>
          <w:rStyle w:val="Emphasis"/>
        </w:rPr>
        <w:t>certainly</w:t>
      </w:r>
      <w:r w:rsidRPr="00203CB8">
        <w:rPr>
          <w:sz w:val="14"/>
        </w:rPr>
        <w:t xml:space="preserve"> </w:t>
      </w:r>
      <w:r w:rsidRPr="00203CB8">
        <w:rPr>
          <w:rStyle w:val="StyleUnderline"/>
        </w:rPr>
        <w:t>up to the task of conducting intercept</w:t>
      </w:r>
      <w:r w:rsidRPr="00203CB8">
        <w:rPr>
          <w:sz w:val="14"/>
        </w:rPr>
        <w:t xml:space="preserve">, </w:t>
      </w:r>
      <w:r w:rsidRPr="00203CB8">
        <w:rPr>
          <w:rStyle w:val="Emphasis"/>
        </w:rPr>
        <w:t>f</w:t>
      </w:r>
      <w:r w:rsidRPr="00203CB8">
        <w:rPr>
          <w:sz w:val="14"/>
        </w:rPr>
        <w:t xml:space="preserve">reedom </w:t>
      </w:r>
      <w:r w:rsidRPr="00203CB8">
        <w:rPr>
          <w:rStyle w:val="Emphasis"/>
        </w:rPr>
        <w:t>o</w:t>
      </w:r>
      <w:r w:rsidRPr="00203CB8">
        <w:rPr>
          <w:sz w:val="14"/>
        </w:rPr>
        <w:t xml:space="preserve">f </w:t>
      </w:r>
      <w:r w:rsidRPr="00203CB8">
        <w:rPr>
          <w:rStyle w:val="Emphasis"/>
        </w:rPr>
        <w:t>n</w:t>
      </w:r>
      <w:r w:rsidRPr="00203CB8">
        <w:rPr>
          <w:sz w:val="14"/>
        </w:rPr>
        <w:t xml:space="preserve">avigation, </w:t>
      </w:r>
      <w:r w:rsidRPr="00203CB8">
        <w:rPr>
          <w:rStyle w:val="StyleUnderline"/>
        </w:rPr>
        <w:t xml:space="preserve">and presence missions. The flip side of this recommendation is that </w:t>
      </w:r>
      <w:r w:rsidRPr="005F2F85">
        <w:rPr>
          <w:rStyle w:val="Emphasis"/>
          <w:highlight w:val="cyan"/>
        </w:rPr>
        <w:t>Taiwan should stop investing</w:t>
      </w:r>
      <w:r w:rsidRPr="005F2F85">
        <w:rPr>
          <w:sz w:val="14"/>
          <w:highlight w:val="cyan"/>
        </w:rPr>
        <w:t xml:space="preserve"> </w:t>
      </w:r>
      <w:r w:rsidRPr="005F2F85">
        <w:rPr>
          <w:rStyle w:val="StyleUnderline"/>
          <w:highlight w:val="cyan"/>
        </w:rPr>
        <w:t>in developing its own cutting edge</w:t>
      </w:r>
      <w:r w:rsidRPr="00203CB8">
        <w:rPr>
          <w:sz w:val="14"/>
        </w:rPr>
        <w:t xml:space="preserve"> air and naval </w:t>
      </w:r>
      <w:r w:rsidRPr="00203CB8">
        <w:rPr>
          <w:rStyle w:val="StyleUnderline"/>
        </w:rPr>
        <w:t>platforms</w:t>
      </w:r>
      <w:r w:rsidRPr="00203CB8">
        <w:rPr>
          <w:sz w:val="14"/>
        </w:rPr>
        <w:t xml:space="preserve">, </w:t>
      </w:r>
      <w:r w:rsidRPr="00203CB8">
        <w:rPr>
          <w:rStyle w:val="Emphasis"/>
        </w:rPr>
        <w:t>particularly the Indigenous Diesel Submarine (IDS</w:t>
      </w:r>
      <w:r w:rsidRPr="00EC56FA">
        <w:rPr>
          <w:rStyle w:val="Emphasis"/>
        </w:rPr>
        <w:t>), an Aegis-like destroyer and the F-35</w:t>
      </w:r>
      <w:r w:rsidRPr="00203CB8">
        <w:rPr>
          <w:sz w:val="14"/>
        </w:rPr>
        <w:t xml:space="preserve">. </w:t>
      </w:r>
      <w:r w:rsidRPr="00203CB8">
        <w:rPr>
          <w:rStyle w:val="StyleUnderline"/>
        </w:rPr>
        <w:t xml:space="preserve">Such </w:t>
      </w:r>
      <w:r w:rsidRPr="005F2F85">
        <w:rPr>
          <w:rStyle w:val="StyleUnderline"/>
          <w:highlight w:val="cyan"/>
        </w:rPr>
        <w:t>platforms are “overkill” for dealing with the grey zone</w:t>
      </w:r>
      <w:r w:rsidRPr="00203CB8">
        <w:rPr>
          <w:sz w:val="14"/>
        </w:rPr>
        <w:t xml:space="preserve"> threat. </w:t>
      </w:r>
      <w:r w:rsidRPr="00203CB8">
        <w:rPr>
          <w:rStyle w:val="Emphasis"/>
        </w:rPr>
        <w:t>More important</w:t>
      </w:r>
      <w:r w:rsidRPr="00203CB8">
        <w:rPr>
          <w:sz w:val="14"/>
        </w:rPr>
        <w:t xml:space="preserve">, as we argue below and in Chapters 5 and 6, </w:t>
      </w:r>
      <w:r w:rsidRPr="00203CB8">
        <w:rPr>
          <w:rStyle w:val="StyleUnderline"/>
        </w:rPr>
        <w:t xml:space="preserve">budget constraints mean </w:t>
      </w:r>
      <w:r w:rsidRPr="005F2F85">
        <w:rPr>
          <w:rStyle w:val="StyleUnderline"/>
          <w:highlight w:val="cyan"/>
        </w:rPr>
        <w:t xml:space="preserve">Taiwan cannot </w:t>
      </w:r>
      <w:r w:rsidRPr="005F2F85">
        <w:rPr>
          <w:rStyle w:val="Emphasis"/>
          <w:highlight w:val="cyan"/>
        </w:rPr>
        <w:t>possibly afford enough of these</w:t>
      </w:r>
      <w:r w:rsidRPr="00203CB8">
        <w:rPr>
          <w:rStyle w:val="Emphasis"/>
        </w:rPr>
        <w:t xml:space="preserve"> exquisite, high-end </w:t>
      </w:r>
      <w:r w:rsidRPr="005F2F85">
        <w:rPr>
          <w:rStyle w:val="Emphasis"/>
          <w:highlight w:val="cyan"/>
        </w:rPr>
        <w:t>platforms to deter an invasion credibly</w:t>
      </w:r>
      <w:r w:rsidRPr="00203CB8">
        <w:rPr>
          <w:sz w:val="14"/>
        </w:rPr>
        <w:t xml:space="preserve">. </w:t>
      </w:r>
      <w:r w:rsidRPr="00203CB8">
        <w:rPr>
          <w:rStyle w:val="StyleUnderline"/>
        </w:rPr>
        <w:t xml:space="preserve">Instead, </w:t>
      </w:r>
      <w:r w:rsidRPr="005F2F85">
        <w:rPr>
          <w:rStyle w:val="StyleUnderline"/>
          <w:highlight w:val="cyan"/>
        </w:rPr>
        <w:t>Taiwan should</w:t>
      </w:r>
      <w:r w:rsidRPr="00203CB8">
        <w:rPr>
          <w:rStyle w:val="StyleUnderline"/>
        </w:rPr>
        <w:t xml:space="preserve"> use what it saves from not investing in research, development, and procurement</w:t>
      </w:r>
      <w:r w:rsidRPr="00203CB8">
        <w:rPr>
          <w:sz w:val="14"/>
        </w:rPr>
        <w:t xml:space="preserve"> </w:t>
      </w:r>
      <w:r w:rsidRPr="00203CB8">
        <w:rPr>
          <w:rStyle w:val="Emphasis"/>
        </w:rPr>
        <w:t xml:space="preserve">to </w:t>
      </w:r>
      <w:r w:rsidRPr="005F2F85">
        <w:rPr>
          <w:rStyle w:val="Emphasis"/>
          <w:highlight w:val="cyan"/>
        </w:rPr>
        <w:t>transition to</w:t>
      </w:r>
      <w:r w:rsidRPr="00203CB8">
        <w:rPr>
          <w:rStyle w:val="Emphasis"/>
        </w:rPr>
        <w:t xml:space="preserve"> pursue an </w:t>
      </w:r>
      <w:r w:rsidRPr="005F2F85">
        <w:rPr>
          <w:rStyle w:val="Emphasis"/>
          <w:highlight w:val="cyan"/>
        </w:rPr>
        <w:t xml:space="preserve">elastic denial in-depth </w:t>
      </w:r>
      <w:r w:rsidRPr="00463FDC">
        <w:rPr>
          <w:rStyle w:val="Emphasis"/>
        </w:rPr>
        <w:t>concept</w:t>
      </w:r>
      <w:r w:rsidRPr="00203CB8">
        <w:rPr>
          <w:rStyle w:val="Emphasis"/>
        </w:rPr>
        <w:t>.</w:t>
      </w:r>
    </w:p>
    <w:p w14:paraId="4ACA4A2A" w14:textId="1752CD64" w:rsidR="004B3B65" w:rsidRPr="004B3B65" w:rsidRDefault="004B3B65" w:rsidP="004B3B65">
      <w:pPr>
        <w:pStyle w:val="Heading4"/>
      </w:pPr>
      <w:r w:rsidRPr="004B3B65">
        <w:rPr>
          <w:u w:val="single"/>
        </w:rPr>
        <w:t xml:space="preserve">Every </w:t>
      </w:r>
      <w:r w:rsidR="001C63BA">
        <w:rPr>
          <w:u w:val="single"/>
        </w:rPr>
        <w:t>New Taiwan D</w:t>
      </w:r>
      <w:r w:rsidRPr="004B3B65">
        <w:rPr>
          <w:u w:val="single"/>
        </w:rPr>
        <w:t>ollar</w:t>
      </w:r>
      <w:r w:rsidRPr="004B3B65">
        <w:t xml:space="preserve"> trades</w:t>
      </w:r>
      <w:r>
        <w:t>-</w:t>
      </w:r>
      <w:r w:rsidRPr="004B3B65">
        <w:t>off</w:t>
      </w:r>
    </w:p>
    <w:p w14:paraId="63F9DAB5" w14:textId="1DE9471A" w:rsidR="004B3B65" w:rsidRDefault="004B3B65" w:rsidP="004B3B65">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03483603" w14:textId="77777777" w:rsidR="004B3B65" w:rsidRDefault="004B3B65" w:rsidP="004B3B65"/>
    <w:p w14:paraId="10589B77" w14:textId="6D7E0CE2" w:rsidR="004B3B65" w:rsidRPr="008E0D7B" w:rsidRDefault="004B3B65" w:rsidP="004E5D51">
      <w:pPr>
        <w:rPr>
          <w:sz w:val="14"/>
        </w:rPr>
      </w:pPr>
      <w:r w:rsidRPr="008E0D7B">
        <w:rPr>
          <w:sz w:val="14"/>
        </w:rPr>
        <w:t xml:space="preserve">Some readers might argue that ceding in the grey zone would only whet China’s appetite. Alternatively, they might assert that doing so would create new operational advantages for China such that it would be better positioned to launch the inevitable assault. We find such rebuttals unpersuasive. To begin with, Taiwan does not face </w:t>
      </w:r>
      <w:r w:rsidRPr="008E0D7B">
        <w:rPr>
          <w:sz w:val="14"/>
        </w:rPr>
        <w:lastRenderedPageBreak/>
        <w:t xml:space="preserve">the same uncertainty as British leaders might have faced when they met with their Nazi counterparts in Munich in 1938. As far as we are concerned, China has unlimited aims with respect to Taiwan. </w:t>
      </w:r>
      <w:r w:rsidRPr="001C63BA">
        <w:rPr>
          <w:rStyle w:val="StyleUnderline"/>
        </w:rPr>
        <w:t>Taiwan should</w:t>
      </w:r>
      <w:r w:rsidRPr="008E0D7B">
        <w:rPr>
          <w:sz w:val="14"/>
        </w:rPr>
        <w:t xml:space="preserve"> definitely not cede the grey zone in the belief that doing so would placate China. Rather, it should </w:t>
      </w:r>
      <w:r w:rsidRPr="001C63BA">
        <w:rPr>
          <w:rStyle w:val="StyleUnderline"/>
        </w:rPr>
        <w:t xml:space="preserve">cede the grey zone because </w:t>
      </w:r>
      <w:r w:rsidRPr="005F2F85">
        <w:rPr>
          <w:rStyle w:val="StyleUnderline"/>
          <w:highlight w:val="cyan"/>
        </w:rPr>
        <w:t>it faces</w:t>
      </w:r>
      <w:r w:rsidRPr="005F2F85">
        <w:rPr>
          <w:sz w:val="14"/>
          <w:highlight w:val="cyan"/>
        </w:rPr>
        <w:t xml:space="preserve"> </w:t>
      </w:r>
      <w:r w:rsidRPr="005F2F85">
        <w:rPr>
          <w:rStyle w:val="Emphasis"/>
          <w:highlight w:val="cyan"/>
        </w:rPr>
        <w:t>major opportunity costs</w:t>
      </w:r>
      <w:r w:rsidRPr="008E0D7B">
        <w:rPr>
          <w:sz w:val="14"/>
        </w:rPr>
        <w:t xml:space="preserve"> </w:t>
      </w:r>
      <w:r w:rsidRPr="001C63BA">
        <w:rPr>
          <w:rStyle w:val="StyleUnderline"/>
        </w:rPr>
        <w:t xml:space="preserve">in decisions regarding its force posture. In a </w:t>
      </w:r>
      <w:r w:rsidRPr="001C63BA">
        <w:rPr>
          <w:rStyle w:val="Emphasis"/>
        </w:rPr>
        <w:t>resource-constrained world</w:t>
      </w:r>
      <w:r w:rsidRPr="008E0D7B">
        <w:rPr>
          <w:sz w:val="14"/>
        </w:rPr>
        <w:t xml:space="preserve">, </w:t>
      </w:r>
      <w:r w:rsidRPr="005F2F85">
        <w:rPr>
          <w:rStyle w:val="StyleUnderline"/>
          <w:highlight w:val="cyan"/>
        </w:rPr>
        <w:t>every NT spent on</w:t>
      </w:r>
      <w:r w:rsidRPr="008E0D7B">
        <w:rPr>
          <w:sz w:val="14"/>
        </w:rPr>
        <w:t xml:space="preserve"> small numbers of </w:t>
      </w:r>
      <w:r w:rsidRPr="005F2F85">
        <w:rPr>
          <w:rStyle w:val="Emphasis"/>
          <w:highlight w:val="cyan"/>
        </w:rPr>
        <w:t>expensive</w:t>
      </w:r>
      <w:r w:rsidRPr="008E0D7B">
        <w:rPr>
          <w:sz w:val="14"/>
        </w:rPr>
        <w:t xml:space="preserve"> </w:t>
      </w:r>
      <w:r w:rsidRPr="008E0D7B">
        <w:rPr>
          <w:rStyle w:val="StyleUnderline"/>
        </w:rPr>
        <w:t xml:space="preserve">conventional </w:t>
      </w:r>
      <w:r w:rsidRPr="005F2F85">
        <w:rPr>
          <w:rStyle w:val="StyleUnderline"/>
          <w:highlight w:val="cyan"/>
        </w:rPr>
        <w:t>platforms</w:t>
      </w:r>
      <w:r w:rsidRPr="008E0D7B">
        <w:rPr>
          <w:sz w:val="14"/>
        </w:rPr>
        <w:t xml:space="preserve"> for demonstrating resolve and responding to grey zone challenges </w:t>
      </w:r>
      <w:r w:rsidRPr="005F2F85">
        <w:rPr>
          <w:rStyle w:val="StyleUnderline"/>
          <w:highlight w:val="cyan"/>
        </w:rPr>
        <w:t>is an NT</w:t>
      </w:r>
      <w:r w:rsidRPr="005F2F85">
        <w:rPr>
          <w:sz w:val="14"/>
          <w:highlight w:val="cyan"/>
        </w:rPr>
        <w:t xml:space="preserve"> </w:t>
      </w:r>
      <w:r w:rsidRPr="005F2F85">
        <w:rPr>
          <w:rStyle w:val="Emphasis"/>
          <w:highlight w:val="cyan"/>
        </w:rPr>
        <w:t>that cannot be used to</w:t>
      </w:r>
      <w:r w:rsidRPr="008E0D7B">
        <w:rPr>
          <w:rStyle w:val="Emphasis"/>
        </w:rPr>
        <w:t xml:space="preserve"> develop and </w:t>
      </w:r>
      <w:r w:rsidRPr="005F2F85">
        <w:rPr>
          <w:rStyle w:val="Emphasis"/>
          <w:highlight w:val="cyan"/>
        </w:rPr>
        <w:t>field</w:t>
      </w:r>
      <w:r w:rsidRPr="008E0D7B">
        <w:rPr>
          <w:rStyle w:val="Emphasis"/>
        </w:rPr>
        <w:t xml:space="preserve"> large numbers of </w:t>
      </w:r>
      <w:r w:rsidRPr="005F2F85">
        <w:rPr>
          <w:rStyle w:val="Emphasis"/>
          <w:highlight w:val="cyan"/>
        </w:rPr>
        <w:t>unconventional capabilities</w:t>
      </w:r>
      <w:r w:rsidRPr="008E0D7B">
        <w:rPr>
          <w:rStyle w:val="Emphasis"/>
        </w:rPr>
        <w:t xml:space="preserve"> that deter against invasion</w:t>
      </w:r>
      <w:r w:rsidRPr="008E0D7B">
        <w:rPr>
          <w:sz w:val="14"/>
        </w:rPr>
        <w:t xml:space="preserve"> </w:t>
      </w:r>
      <w:r w:rsidRPr="008E0D7B">
        <w:rPr>
          <w:rStyle w:val="StyleUnderline"/>
        </w:rPr>
        <w:t>because too many of them would exist for China to knock them out.</w:t>
      </w:r>
      <w:r w:rsidRPr="008E0D7B">
        <w:rPr>
          <w:sz w:val="14"/>
        </w:rPr>
        <w:t xml:space="preserve"> Moreover, </w:t>
      </w:r>
      <w:r w:rsidRPr="008E0D7B">
        <w:rPr>
          <w:rStyle w:val="StyleUnderline"/>
        </w:rPr>
        <w:t>ceding the grey zone</w:t>
      </w:r>
      <w:r w:rsidRPr="008E0D7B">
        <w:rPr>
          <w:sz w:val="14"/>
        </w:rPr>
        <w:t xml:space="preserve"> </w:t>
      </w:r>
      <w:r w:rsidRPr="008E0D7B">
        <w:rPr>
          <w:rStyle w:val="Emphasis"/>
        </w:rPr>
        <w:t>could enhance deterrence</w:t>
      </w:r>
      <w:r w:rsidRPr="008E0D7B">
        <w:rPr>
          <w:sz w:val="14"/>
        </w:rPr>
        <w:t xml:space="preserve"> if done correctly. Taiwan could express itself more clearly and credibly that it will defend its vital interests. </w:t>
      </w:r>
      <w:r w:rsidRPr="008E0D7B">
        <w:rPr>
          <w:rStyle w:val="StyleUnderline"/>
        </w:rPr>
        <w:t>By pursuing more militarily effective investments, Taiwan could make China pay a much higher price if it mounts a large-scale assault</w:t>
      </w:r>
    </w:p>
    <w:p w14:paraId="17C1209B" w14:textId="7427C74B" w:rsidR="004E5D51" w:rsidRPr="00D97A56" w:rsidRDefault="004E5D51" w:rsidP="004B3B65">
      <w:pPr>
        <w:rPr>
          <w:sz w:val="14"/>
        </w:rPr>
      </w:pPr>
      <w:r w:rsidRPr="008E0D7B">
        <w:rPr>
          <w:rStyle w:val="StyleUnderline"/>
        </w:rPr>
        <w:t>We</w:t>
      </w:r>
      <w:r w:rsidRPr="00D97A56">
        <w:rPr>
          <w:sz w:val="14"/>
        </w:rPr>
        <w:t xml:space="preserve"> thus </w:t>
      </w:r>
      <w:r w:rsidRPr="008E0D7B">
        <w:rPr>
          <w:rStyle w:val="StyleUnderline"/>
        </w:rPr>
        <w:t>recommend</w:t>
      </w:r>
      <w:r w:rsidRPr="00D97A56">
        <w:rPr>
          <w:sz w:val="14"/>
        </w:rPr>
        <w:t xml:space="preserve"> that </w:t>
      </w:r>
      <w:r w:rsidRPr="008E0D7B">
        <w:rPr>
          <w:rStyle w:val="StyleUnderline"/>
        </w:rPr>
        <w:t>Taiwan’s Ministry of National Defense rebalance its force modernization plans. It should</w:t>
      </w:r>
      <w:r w:rsidRPr="00D97A56">
        <w:rPr>
          <w:sz w:val="14"/>
        </w:rPr>
        <w:t xml:space="preserve"> consider </w:t>
      </w:r>
      <w:r w:rsidRPr="008E0D7B">
        <w:rPr>
          <w:rStyle w:val="StyleUnderline"/>
        </w:rPr>
        <w:t>maintain</w:t>
      </w:r>
      <w:r w:rsidRPr="00D97A56">
        <w:rPr>
          <w:sz w:val="14"/>
        </w:rPr>
        <w:t xml:space="preserve">ing </w:t>
      </w:r>
      <w:r w:rsidRPr="008E0D7B">
        <w:rPr>
          <w:rStyle w:val="Emphasis"/>
        </w:rPr>
        <w:t>just enough</w:t>
      </w:r>
      <w:r w:rsidRPr="00D97A56">
        <w:rPr>
          <w:sz w:val="14"/>
        </w:rPr>
        <w:t xml:space="preserve"> </w:t>
      </w:r>
      <w:r w:rsidRPr="008E0D7B">
        <w:rPr>
          <w:rStyle w:val="StyleUnderline"/>
        </w:rPr>
        <w:t>conventional capability to ‘push back’ against grey zone aggression</w:t>
      </w:r>
      <w:r w:rsidRPr="00D97A56">
        <w:rPr>
          <w:sz w:val="14"/>
        </w:rPr>
        <w:t xml:space="preserve">. </w:t>
      </w:r>
      <w:r w:rsidRPr="005F2F85">
        <w:rPr>
          <w:rStyle w:val="Emphasis"/>
          <w:highlight w:val="cyan"/>
        </w:rPr>
        <w:t>By reducing</w:t>
      </w:r>
      <w:r w:rsidRPr="008E0D7B">
        <w:rPr>
          <w:rStyle w:val="Emphasis"/>
        </w:rPr>
        <w:t xml:space="preserve"> or eliminating </w:t>
      </w:r>
      <w:r w:rsidRPr="005F2F85">
        <w:rPr>
          <w:rStyle w:val="Emphasis"/>
          <w:highlight w:val="cyan"/>
        </w:rPr>
        <w:t>investments</w:t>
      </w:r>
      <w:r w:rsidRPr="008E0D7B">
        <w:rPr>
          <w:rStyle w:val="Emphasis"/>
        </w:rPr>
        <w:t xml:space="preserve"> in producing and acquiring new conventional weapons systems, </w:t>
      </w:r>
      <w:r w:rsidRPr="005F2F85">
        <w:rPr>
          <w:rStyle w:val="Emphasis"/>
          <w:highlight w:val="cyan"/>
        </w:rPr>
        <w:t>Taiwan can free additional resources to invest in a wide range of</w:t>
      </w:r>
      <w:r w:rsidRPr="008E0D7B">
        <w:rPr>
          <w:rStyle w:val="Emphasis"/>
        </w:rPr>
        <w:t xml:space="preserve"> truly unconventional counterinvasion weapons and </w:t>
      </w:r>
      <w:r w:rsidRPr="005F2F85">
        <w:rPr>
          <w:rStyle w:val="Emphasis"/>
          <w:highlight w:val="cyan"/>
        </w:rPr>
        <w:t>capabilities</w:t>
      </w:r>
      <w:r w:rsidRPr="00D97A56">
        <w:rPr>
          <w:sz w:val="14"/>
        </w:rPr>
        <w:t>.</w:t>
      </w:r>
    </w:p>
    <w:p w14:paraId="59F421AF" w14:textId="77777777" w:rsidR="00BE32B4" w:rsidRDefault="00BE32B4" w:rsidP="00BE32B4">
      <w:pPr>
        <w:pStyle w:val="Heading4"/>
      </w:pPr>
      <w:r w:rsidRPr="00F12AB1">
        <w:t xml:space="preserve">It’s </w:t>
      </w:r>
      <w:r w:rsidRPr="00A55A7A">
        <w:rPr>
          <w:u w:val="single"/>
        </w:rPr>
        <w:t>zero sum</w:t>
      </w:r>
      <w:r w:rsidRPr="00F12AB1">
        <w:t xml:space="preserve"> –</w:t>
      </w:r>
      <w:r>
        <w:t xml:space="preserve"> competing</w:t>
      </w:r>
      <w:r w:rsidRPr="00F12AB1">
        <w:t xml:space="preserve"> </w:t>
      </w:r>
      <w:r w:rsidRPr="00E83D88">
        <w:rPr>
          <w:u w:val="single"/>
        </w:rPr>
        <w:t>goals</w:t>
      </w:r>
      <w:r w:rsidRPr="00F12AB1">
        <w:t xml:space="preserve"> and </w:t>
      </w:r>
      <w:r>
        <w:t xml:space="preserve">public opinion’s effect on </w:t>
      </w:r>
      <w:r w:rsidRPr="00E83D88">
        <w:rPr>
          <w:u w:val="single"/>
        </w:rPr>
        <w:t>spending</w:t>
      </w:r>
      <w:r>
        <w:t xml:space="preserve"> </w:t>
      </w:r>
    </w:p>
    <w:p w14:paraId="05BD18A9" w14:textId="17F60868" w:rsidR="00BE32B4" w:rsidRDefault="00BE32B4" w:rsidP="00BE32B4">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4267B5F4" w14:textId="77777777" w:rsidR="00BE32B4" w:rsidRDefault="00BE32B4" w:rsidP="00BE32B4"/>
    <w:p w14:paraId="1FBC3213" w14:textId="77777777" w:rsidR="00BE32B4" w:rsidRPr="00A55A7A" w:rsidRDefault="00BE32B4" w:rsidP="00BE32B4">
      <w:pPr>
        <w:rPr>
          <w:sz w:val="14"/>
        </w:rPr>
      </w:pPr>
      <w:r w:rsidRPr="005F2F85">
        <w:rPr>
          <w:rStyle w:val="StyleUnderline"/>
          <w:highlight w:val="cyan"/>
        </w:rPr>
        <w:t>Taiwan faces a</w:t>
      </w:r>
      <w:r w:rsidRPr="005F2F85">
        <w:rPr>
          <w:sz w:val="14"/>
          <w:highlight w:val="cyan"/>
        </w:rPr>
        <w:t xml:space="preserve"> </w:t>
      </w:r>
      <w:r w:rsidRPr="005F2F85">
        <w:rPr>
          <w:rStyle w:val="Emphasis"/>
          <w:highlight w:val="cyan"/>
        </w:rPr>
        <w:t>deterrence trilemma</w:t>
      </w:r>
      <w:r w:rsidRPr="00A55A7A">
        <w:rPr>
          <w:sz w:val="14"/>
        </w:rPr>
        <w:t xml:space="preserve"> </w:t>
      </w:r>
      <w:r w:rsidRPr="00A55A7A">
        <w:rPr>
          <w:rStyle w:val="StyleUnderline"/>
        </w:rPr>
        <w:t>because</w:t>
      </w:r>
      <w:r w:rsidRPr="00A55A7A">
        <w:rPr>
          <w:sz w:val="14"/>
        </w:rPr>
        <w:t xml:space="preserve"> these </w:t>
      </w:r>
      <w:r w:rsidRPr="005F2F85">
        <w:rPr>
          <w:rStyle w:val="Emphasis"/>
          <w:highlight w:val="cyan"/>
        </w:rPr>
        <w:t>goals are in tension with one another</w:t>
      </w:r>
      <w:r w:rsidRPr="00A55A7A">
        <w:rPr>
          <w:sz w:val="14"/>
        </w:rPr>
        <w:t xml:space="preserve">. </w:t>
      </w:r>
      <w:r w:rsidRPr="00A55A7A">
        <w:rPr>
          <w:rStyle w:val="StyleUnderline"/>
        </w:rPr>
        <w:t>A force posture optimized to mitigate one goal</w:t>
      </w:r>
      <w:r w:rsidRPr="00A55A7A">
        <w:rPr>
          <w:sz w:val="14"/>
        </w:rPr>
        <w:t xml:space="preserve"> </w:t>
      </w:r>
      <w:r w:rsidRPr="00A55A7A">
        <w:rPr>
          <w:rStyle w:val="Emphasis"/>
        </w:rPr>
        <w:t>will likely exacerbate one or both of the other two</w:t>
      </w:r>
      <w:r w:rsidRPr="00A55A7A">
        <w:rPr>
          <w:sz w:val="14"/>
        </w:rPr>
        <w:t xml:space="preserve">. </w:t>
      </w:r>
    </w:p>
    <w:p w14:paraId="11D9D3FA" w14:textId="77777777" w:rsidR="00BE32B4" w:rsidRPr="00A55A7A" w:rsidRDefault="00BE32B4" w:rsidP="00BE32B4">
      <w:pPr>
        <w:rPr>
          <w:sz w:val="14"/>
        </w:rPr>
      </w:pPr>
      <w:r w:rsidRPr="00A55A7A">
        <w:rPr>
          <w:rStyle w:val="StyleUnderline"/>
        </w:rPr>
        <w:t xml:space="preserve">• </w:t>
      </w:r>
      <w:r w:rsidRPr="005F2F85">
        <w:rPr>
          <w:rStyle w:val="StyleUnderline"/>
          <w:highlight w:val="cyan"/>
        </w:rPr>
        <w:t>To counter grey zone</w:t>
      </w:r>
      <w:r w:rsidRPr="00A55A7A">
        <w:rPr>
          <w:rStyle w:val="StyleUnderline"/>
        </w:rPr>
        <w:t xml:space="preserve"> challenges</w:t>
      </w:r>
      <w:r w:rsidRPr="00A55A7A">
        <w:rPr>
          <w:sz w:val="14"/>
        </w:rPr>
        <w:t xml:space="preserve">, such as violations of its airspace and territorial waters, </w:t>
      </w:r>
      <w:r w:rsidRPr="005F2F85">
        <w:rPr>
          <w:rStyle w:val="StyleUnderline"/>
          <w:highlight w:val="cyan"/>
        </w:rPr>
        <w:t>Taiwan must visibly project strength</w:t>
      </w:r>
      <w:r w:rsidRPr="00A55A7A">
        <w:rPr>
          <w:sz w:val="14"/>
        </w:rPr>
        <w:t xml:space="preserve"> across the air, sea, ground, and cyber domains. </w:t>
      </w:r>
      <w:r w:rsidRPr="00A55A7A">
        <w:rPr>
          <w:rStyle w:val="Emphasis"/>
        </w:rPr>
        <w:t>High-capability, highvisibility</w:t>
      </w:r>
      <w:r w:rsidRPr="00A55A7A">
        <w:rPr>
          <w:rStyle w:val="StyleUnderline"/>
        </w:rPr>
        <w:t xml:space="preserve"> air and naval platforms</w:t>
      </w:r>
      <w:r w:rsidRPr="00A55A7A">
        <w:rPr>
          <w:sz w:val="14"/>
        </w:rPr>
        <w:t xml:space="preserve"> such as advanced fighter jets and surface ships </w:t>
      </w:r>
      <w:r w:rsidRPr="00A55A7A">
        <w:rPr>
          <w:rStyle w:val="StyleUnderline"/>
        </w:rPr>
        <w:t xml:space="preserve">are often best at </w:t>
      </w:r>
      <w:r w:rsidRPr="00A55A7A">
        <w:rPr>
          <w:sz w:val="14"/>
        </w:rPr>
        <w:t xml:space="preserve">performing </w:t>
      </w:r>
      <w:r w:rsidRPr="00A55A7A">
        <w:rPr>
          <w:rStyle w:val="StyleUnderline"/>
        </w:rPr>
        <w:t>such</w:t>
      </w:r>
      <w:r w:rsidRPr="00A55A7A">
        <w:rPr>
          <w:sz w:val="14"/>
        </w:rPr>
        <w:t xml:space="preserve"> tasks.</w:t>
      </w:r>
    </w:p>
    <w:p w14:paraId="6CA5E5D3" w14:textId="77777777" w:rsidR="00BE32B4" w:rsidRPr="00A55A7A" w:rsidRDefault="00BE32B4" w:rsidP="00BE32B4">
      <w:pPr>
        <w:rPr>
          <w:sz w:val="14"/>
        </w:rPr>
      </w:pPr>
      <w:r w:rsidRPr="00A55A7A">
        <w:rPr>
          <w:rStyle w:val="StyleUnderline"/>
        </w:rPr>
        <w:t xml:space="preserve">• </w:t>
      </w:r>
      <w:r w:rsidRPr="005F2F85">
        <w:rPr>
          <w:rStyle w:val="StyleUnderline"/>
          <w:highlight w:val="cyan"/>
        </w:rPr>
        <w:t>To raise the costs of invasion, Taiwan needs forces that can survive</w:t>
      </w:r>
      <w:r w:rsidRPr="00A55A7A">
        <w:rPr>
          <w:sz w:val="14"/>
        </w:rPr>
        <w:t xml:space="preserve"> long enough—and fight well enough—</w:t>
      </w:r>
      <w:r w:rsidRPr="00A55A7A">
        <w:rPr>
          <w:rStyle w:val="StyleUnderline"/>
        </w:rPr>
        <w:t>to impose unacceptable losses</w:t>
      </w:r>
      <w:r w:rsidRPr="00A55A7A">
        <w:rPr>
          <w:sz w:val="14"/>
        </w:rPr>
        <w:t xml:space="preserve"> on Chinese.7</w:t>
      </w:r>
    </w:p>
    <w:p w14:paraId="336EBED9" w14:textId="77777777" w:rsidR="00BE32B4" w:rsidRPr="00A55A7A" w:rsidRDefault="00BE32B4" w:rsidP="00BE32B4">
      <w:pPr>
        <w:rPr>
          <w:rStyle w:val="StyleUnderline"/>
        </w:rPr>
      </w:pPr>
      <w:r w:rsidRPr="00A55A7A">
        <w:rPr>
          <w:rStyle w:val="StyleUnderline"/>
        </w:rPr>
        <w:t xml:space="preserve">• </w:t>
      </w:r>
      <w:r w:rsidRPr="005F2F85">
        <w:rPr>
          <w:rStyle w:val="StyleUnderline"/>
          <w:highlight w:val="cyan"/>
        </w:rPr>
        <w:t>To avoid crowding out</w:t>
      </w:r>
      <w:r w:rsidRPr="00A55A7A">
        <w:rPr>
          <w:rStyle w:val="StyleUnderline"/>
        </w:rPr>
        <w:t xml:space="preserve"> other important</w:t>
      </w:r>
      <w:r w:rsidRPr="00A55A7A">
        <w:rPr>
          <w:sz w:val="14"/>
        </w:rPr>
        <w:t xml:space="preserve"> forms of government </w:t>
      </w:r>
      <w:r w:rsidRPr="005F2F85">
        <w:rPr>
          <w:rStyle w:val="StyleUnderline"/>
          <w:highlight w:val="cyan"/>
        </w:rPr>
        <w:t>spending</w:t>
      </w:r>
      <w:r w:rsidRPr="00A55A7A">
        <w:rPr>
          <w:sz w:val="14"/>
        </w:rPr>
        <w:t>—including retirement benefits, healthcare, and education—</w:t>
      </w:r>
      <w:r w:rsidRPr="005F2F85">
        <w:rPr>
          <w:rStyle w:val="StyleUnderline"/>
          <w:highlight w:val="cyan"/>
        </w:rPr>
        <w:t>Taiwan must keep</w:t>
      </w:r>
      <w:r w:rsidRPr="00A55A7A">
        <w:rPr>
          <w:rStyle w:val="StyleUnderline"/>
        </w:rPr>
        <w:t xml:space="preserve"> defense </w:t>
      </w:r>
      <w:r w:rsidRPr="005F2F85">
        <w:rPr>
          <w:rStyle w:val="StyleUnderline"/>
          <w:highlight w:val="cyan"/>
        </w:rPr>
        <w:t>spending relatively low.</w:t>
      </w:r>
    </w:p>
    <w:p w14:paraId="3A9C5397" w14:textId="77777777" w:rsidR="00BE32B4" w:rsidRPr="00A55A7A" w:rsidRDefault="00BE32B4" w:rsidP="00BE32B4">
      <w:pPr>
        <w:rPr>
          <w:rStyle w:val="StyleUnderline"/>
        </w:rPr>
      </w:pPr>
      <w:r w:rsidRPr="00A55A7A">
        <w:rPr>
          <w:rStyle w:val="StyleUnderline"/>
        </w:rPr>
        <w:t xml:space="preserve">As a result, </w:t>
      </w:r>
      <w:r w:rsidRPr="005F2F85">
        <w:rPr>
          <w:rStyle w:val="Emphasis"/>
          <w:highlight w:val="cyan"/>
        </w:rPr>
        <w:t>Taiwan must choose between a small number of advanced platforms or a large number of less advanced platforms</w:t>
      </w:r>
      <w:r w:rsidRPr="00A55A7A">
        <w:rPr>
          <w:sz w:val="14"/>
        </w:rPr>
        <w:t xml:space="preserve">. </w:t>
      </w:r>
      <w:r w:rsidRPr="00A55A7A">
        <w:rPr>
          <w:rStyle w:val="StyleUnderline"/>
        </w:rPr>
        <w:t>The former are adept at countering grey zone provocations but will be relatively easy to overwhelm in an invasion. The latter will complicate invasion operations but cedes the grey zone.</w:t>
      </w:r>
    </w:p>
    <w:p w14:paraId="1A3F89A5" w14:textId="77777777" w:rsidR="00BE32B4" w:rsidRPr="00EA5513" w:rsidRDefault="00BE32B4" w:rsidP="00BE32B4">
      <w:pPr>
        <w:rPr>
          <w:sz w:val="14"/>
        </w:rPr>
      </w:pPr>
      <w:r w:rsidRPr="00A55A7A">
        <w:rPr>
          <w:rStyle w:val="StyleUnderline"/>
        </w:rPr>
        <w:lastRenderedPageBreak/>
        <w:t xml:space="preserve">Taiwan’s deterrence trilemma is at least partially self-imposed. To be sure, it </w:t>
      </w:r>
      <w:r w:rsidRPr="00EA5513">
        <w:rPr>
          <w:sz w:val="14"/>
        </w:rPr>
        <w:t xml:space="preserve">only </w:t>
      </w:r>
      <w:r w:rsidRPr="00A55A7A">
        <w:rPr>
          <w:rStyle w:val="StyleUnderline"/>
        </w:rPr>
        <w:t xml:space="preserve">exists because of </w:t>
      </w:r>
      <w:r w:rsidRPr="00EA5513">
        <w:rPr>
          <w:sz w:val="14"/>
        </w:rPr>
        <w:t xml:space="preserve">the threat posed by </w:t>
      </w:r>
      <w:r w:rsidRPr="00A55A7A">
        <w:rPr>
          <w:rStyle w:val="StyleUnderline"/>
        </w:rPr>
        <w:t>China</w:t>
      </w:r>
      <w:r w:rsidRPr="00EA5513">
        <w:rPr>
          <w:sz w:val="14"/>
        </w:rPr>
        <w:t xml:space="preserve">. Moreover, </w:t>
      </w:r>
      <w:r w:rsidRPr="00A55A7A">
        <w:rPr>
          <w:rStyle w:val="Emphasis"/>
        </w:rPr>
        <w:t>economic trends</w:t>
      </w:r>
      <w:r w:rsidRPr="00A55A7A">
        <w:rPr>
          <w:rStyle w:val="StyleUnderline"/>
        </w:rPr>
        <w:t xml:space="preserve"> mean Taiwan</w:t>
      </w:r>
      <w:r w:rsidRPr="00EA5513">
        <w:rPr>
          <w:sz w:val="14"/>
        </w:rPr>
        <w:t xml:space="preserve">’s Armed Forces </w:t>
      </w:r>
      <w:r w:rsidRPr="00EA5513">
        <w:rPr>
          <w:rStyle w:val="StyleUnderline"/>
        </w:rPr>
        <w:t>could never hope to maintain a clear-cut qualitative and quantitative advantage over China’s. That</w:t>
      </w:r>
      <w:r w:rsidRPr="00A55A7A">
        <w:rPr>
          <w:rStyle w:val="StyleUnderline"/>
        </w:rPr>
        <w:t xml:space="preserve"> said, Taiwan’s trilemma is</w:t>
      </w:r>
      <w:r w:rsidRPr="00EA5513">
        <w:rPr>
          <w:sz w:val="14"/>
        </w:rPr>
        <w:t xml:space="preserve"> </w:t>
      </w:r>
      <w:r w:rsidRPr="00A55A7A">
        <w:rPr>
          <w:rStyle w:val="Emphasis"/>
        </w:rPr>
        <w:t>more severe</w:t>
      </w:r>
      <w:r w:rsidRPr="00EA5513">
        <w:rPr>
          <w:sz w:val="14"/>
        </w:rPr>
        <w:t xml:space="preserve"> </w:t>
      </w:r>
      <w:r w:rsidRPr="00A55A7A">
        <w:rPr>
          <w:rStyle w:val="StyleUnderline"/>
        </w:rPr>
        <w:t>than it</w:t>
      </w:r>
      <w:r w:rsidRPr="00EA5513">
        <w:rPr>
          <w:sz w:val="14"/>
        </w:rPr>
        <w:t xml:space="preserve"> otherwise </w:t>
      </w:r>
      <w:r w:rsidRPr="00A55A7A">
        <w:rPr>
          <w:rStyle w:val="StyleUnderline"/>
        </w:rPr>
        <w:t>needs to be</w:t>
      </w:r>
      <w:r w:rsidRPr="00EA5513">
        <w:rPr>
          <w:rStyle w:val="StyleUnderline"/>
        </w:rPr>
        <w:t xml:space="preserve">. </w:t>
      </w:r>
      <w:r w:rsidRPr="005F2F85">
        <w:rPr>
          <w:rStyle w:val="StyleUnderline"/>
          <w:highlight w:val="cyan"/>
        </w:rPr>
        <w:t xml:space="preserve">There is a </w:t>
      </w:r>
      <w:r w:rsidRPr="005F2F85">
        <w:rPr>
          <w:rStyle w:val="Emphasis"/>
          <w:highlight w:val="cyan"/>
        </w:rPr>
        <w:t>lack of domestic consensus</w:t>
      </w:r>
      <w:r w:rsidRPr="00EA5513">
        <w:rPr>
          <w:sz w:val="14"/>
        </w:rPr>
        <w:t xml:space="preserve"> </w:t>
      </w:r>
      <w:r w:rsidRPr="00EA5513">
        <w:rPr>
          <w:rStyle w:val="StyleUnderline"/>
        </w:rPr>
        <w:t>regarding</w:t>
      </w:r>
      <w:r w:rsidRPr="00EA5513">
        <w:rPr>
          <w:sz w:val="14"/>
        </w:rPr>
        <w:t xml:space="preserve"> both </w:t>
      </w:r>
      <w:r w:rsidRPr="00EA5513">
        <w:rPr>
          <w:rStyle w:val="StyleUnderline"/>
        </w:rPr>
        <w:t xml:space="preserve">China’s intentions and Taiwan’s resolve, </w:t>
      </w:r>
      <w:r w:rsidRPr="005F2F85">
        <w:rPr>
          <w:rStyle w:val="StyleUnderline"/>
          <w:highlight w:val="cyan"/>
        </w:rPr>
        <w:t>which manifests</w:t>
      </w:r>
      <w:r w:rsidRPr="00EA5513">
        <w:rPr>
          <w:sz w:val="14"/>
        </w:rPr>
        <w:t xml:space="preserve"> itself </w:t>
      </w:r>
      <w:r w:rsidRPr="005F2F85">
        <w:rPr>
          <w:rStyle w:val="StyleUnderline"/>
          <w:highlight w:val="cyan"/>
        </w:rPr>
        <w:t>in</w:t>
      </w:r>
      <w:r w:rsidRPr="005F2F85">
        <w:rPr>
          <w:sz w:val="14"/>
          <w:highlight w:val="cyan"/>
        </w:rPr>
        <w:t xml:space="preserve"> </w:t>
      </w:r>
      <w:r w:rsidRPr="005F2F85">
        <w:rPr>
          <w:rStyle w:val="Emphasis"/>
          <w:highlight w:val="cyan"/>
        </w:rPr>
        <w:t>relatively low levels of defense spending</w:t>
      </w:r>
      <w:r w:rsidRPr="00EA5513">
        <w:rPr>
          <w:rStyle w:val="Emphasis"/>
        </w:rPr>
        <w:t>.</w:t>
      </w:r>
      <w:r w:rsidRPr="00EA5513">
        <w:rPr>
          <w:sz w:val="14"/>
        </w:rPr>
        <w:t xml:space="preserve"> </w:t>
      </w:r>
      <w:r w:rsidRPr="00EA5513">
        <w:rPr>
          <w:rStyle w:val="StyleUnderline"/>
        </w:rPr>
        <w:t>Taiwan must</w:t>
      </w:r>
      <w:r w:rsidRPr="00EA5513">
        <w:rPr>
          <w:sz w:val="14"/>
        </w:rPr>
        <w:t xml:space="preserve"> </w:t>
      </w:r>
      <w:r w:rsidRPr="00EA5513">
        <w:rPr>
          <w:rStyle w:val="Emphasis"/>
        </w:rPr>
        <w:t>of course</w:t>
      </w:r>
      <w:r w:rsidRPr="00EA5513">
        <w:rPr>
          <w:sz w:val="14"/>
        </w:rPr>
        <w:t xml:space="preserve"> </w:t>
      </w:r>
      <w:r w:rsidRPr="00EA5513">
        <w:rPr>
          <w:rStyle w:val="StyleUnderline"/>
        </w:rPr>
        <w:t>balance defense</w:t>
      </w:r>
      <w:r w:rsidRPr="00EA5513">
        <w:rPr>
          <w:sz w:val="14"/>
        </w:rPr>
        <w:t xml:space="preserve"> expenditures </w:t>
      </w:r>
      <w:r w:rsidRPr="00EA5513">
        <w:rPr>
          <w:rStyle w:val="StyleUnderline"/>
        </w:rPr>
        <w:t xml:space="preserve">against </w:t>
      </w:r>
      <w:r w:rsidRPr="00EA5513">
        <w:rPr>
          <w:rStyle w:val="Emphasis"/>
        </w:rPr>
        <w:t>other important forms of government spending</w:t>
      </w:r>
      <w:r w:rsidRPr="00EA5513">
        <w:rPr>
          <w:sz w:val="14"/>
        </w:rPr>
        <w:t xml:space="preserve">. </w:t>
      </w:r>
      <w:r w:rsidRPr="00EA5513">
        <w:rPr>
          <w:rStyle w:val="StyleUnderline"/>
        </w:rPr>
        <w:t>As painful as it is to make tradeoffs</w:t>
      </w:r>
      <w:r w:rsidRPr="00EA5513">
        <w:rPr>
          <w:sz w:val="14"/>
        </w:rPr>
        <w:t xml:space="preserve"> among defense, healthcare, education, and retirement benefits, </w:t>
      </w:r>
      <w:r w:rsidRPr="00EA5513">
        <w:rPr>
          <w:rStyle w:val="StyleUnderline"/>
        </w:rPr>
        <w:t xml:space="preserve">budget </w:t>
      </w:r>
      <w:r w:rsidRPr="005F2F85">
        <w:rPr>
          <w:rStyle w:val="StyleUnderline"/>
          <w:highlight w:val="cyan"/>
        </w:rPr>
        <w:t>decisions</w:t>
      </w:r>
      <w:r w:rsidRPr="00EA5513">
        <w:rPr>
          <w:sz w:val="14"/>
        </w:rPr>
        <w:t xml:space="preserve"> nonetheless </w:t>
      </w:r>
      <w:r w:rsidRPr="005F2F85">
        <w:rPr>
          <w:rStyle w:val="StyleUnderline"/>
          <w:highlight w:val="cyan"/>
        </w:rPr>
        <w:t>reflect the underlying will</w:t>
      </w:r>
      <w:r w:rsidRPr="00EA5513">
        <w:rPr>
          <w:rStyle w:val="StyleUnderline"/>
        </w:rPr>
        <w:t>—and priorities—of the people</w:t>
      </w:r>
      <w:r w:rsidRPr="00EA5513">
        <w:rPr>
          <w:sz w:val="14"/>
        </w:rPr>
        <w:t xml:space="preserve">. The fact is that </w:t>
      </w:r>
      <w:r w:rsidRPr="00EA5513">
        <w:rPr>
          <w:rStyle w:val="StyleUnderline"/>
        </w:rPr>
        <w:t>Taiwan’s voters are</w:t>
      </w:r>
      <w:r w:rsidRPr="00EA5513">
        <w:rPr>
          <w:sz w:val="14"/>
        </w:rPr>
        <w:t xml:space="preserve"> </w:t>
      </w:r>
      <w:r w:rsidRPr="00EA5513">
        <w:rPr>
          <w:rStyle w:val="Emphasis"/>
        </w:rPr>
        <w:t>deeply divided</w:t>
      </w:r>
      <w:r w:rsidRPr="00EA5513">
        <w:rPr>
          <w:sz w:val="14"/>
        </w:rPr>
        <w:t xml:space="preserve"> </w:t>
      </w:r>
      <w:r w:rsidRPr="00EA5513">
        <w:rPr>
          <w:rStyle w:val="StyleUnderline"/>
        </w:rPr>
        <w:t>as to the scope and scale of the threat</w:t>
      </w:r>
      <w:r w:rsidRPr="00EA5513">
        <w:rPr>
          <w:sz w:val="14"/>
        </w:rPr>
        <w:t xml:space="preserve"> that they face. </w:t>
      </w:r>
      <w:r w:rsidRPr="005F2F85">
        <w:rPr>
          <w:rStyle w:val="Emphasis"/>
          <w:highlight w:val="cyan"/>
        </w:rPr>
        <w:t>Many</w:t>
      </w:r>
      <w:r w:rsidRPr="005F2F85">
        <w:rPr>
          <w:sz w:val="14"/>
          <w:highlight w:val="cyan"/>
        </w:rPr>
        <w:t xml:space="preserve"> </w:t>
      </w:r>
      <w:r w:rsidRPr="005F2F85">
        <w:rPr>
          <w:rStyle w:val="StyleUnderline"/>
          <w:highlight w:val="cyan"/>
        </w:rPr>
        <w:t>think</w:t>
      </w:r>
      <w:r w:rsidRPr="00EA5513">
        <w:rPr>
          <w:sz w:val="14"/>
        </w:rPr>
        <w:t xml:space="preserve"> that </w:t>
      </w:r>
      <w:r w:rsidRPr="005F2F85">
        <w:rPr>
          <w:rStyle w:val="StyleUnderline"/>
          <w:highlight w:val="cyan"/>
        </w:rPr>
        <w:t>China will never attack</w:t>
      </w:r>
      <w:r w:rsidRPr="00EA5513">
        <w:rPr>
          <w:sz w:val="14"/>
        </w:rPr>
        <w:t xml:space="preserve"> because it has more pressing goals; because it knows it can use diplomacy and economics to achieve unification; or because it believes a war with Taiwan would destroy the very thing it wants to acquire. </w:t>
      </w:r>
      <w:r w:rsidRPr="005F2F85">
        <w:rPr>
          <w:rStyle w:val="StyleUnderline"/>
          <w:highlight w:val="cyan"/>
        </w:rPr>
        <w:t>Others worry</w:t>
      </w:r>
      <w:r w:rsidRPr="00EA5513">
        <w:rPr>
          <w:sz w:val="14"/>
        </w:rPr>
        <w:t xml:space="preserve"> that a </w:t>
      </w:r>
      <w:r w:rsidRPr="00EA5513">
        <w:rPr>
          <w:rStyle w:val="StyleUnderline"/>
        </w:rPr>
        <w:t xml:space="preserve">robust </w:t>
      </w:r>
      <w:r w:rsidRPr="005F2F85">
        <w:rPr>
          <w:rStyle w:val="StyleUnderline"/>
          <w:highlight w:val="cyan"/>
        </w:rPr>
        <w:t>defense</w:t>
      </w:r>
      <w:r w:rsidRPr="00EA5513">
        <w:rPr>
          <w:sz w:val="14"/>
        </w:rPr>
        <w:t xml:space="preserve"> posture </w:t>
      </w:r>
      <w:r w:rsidRPr="005F2F85">
        <w:rPr>
          <w:rStyle w:val="StyleUnderline"/>
          <w:highlight w:val="cyan"/>
        </w:rPr>
        <w:t>will provoke China</w:t>
      </w:r>
      <w:r w:rsidRPr="00EA5513">
        <w:rPr>
          <w:sz w:val="14"/>
        </w:rPr>
        <w:t xml:space="preserve"> instead of deterring it. And most problematic, </w:t>
      </w:r>
      <w:r w:rsidRPr="00EA5513">
        <w:rPr>
          <w:rStyle w:val="StyleUnderline"/>
        </w:rPr>
        <w:t xml:space="preserve">some seem to question Taiwan’s willingness to fight. For all of these reasons, </w:t>
      </w:r>
      <w:r w:rsidRPr="00A037C6">
        <w:rPr>
          <w:rStyle w:val="StyleUnderline"/>
        </w:rPr>
        <w:t>Taiwan’s</w:t>
      </w:r>
      <w:r w:rsidRPr="00A037C6">
        <w:rPr>
          <w:sz w:val="14"/>
        </w:rPr>
        <w:t xml:space="preserve"> </w:t>
      </w:r>
      <w:r w:rsidRPr="00A037C6">
        <w:rPr>
          <w:rStyle w:val="Emphasis"/>
        </w:rPr>
        <w:t>constrained defense budget</w:t>
      </w:r>
      <w:r w:rsidRPr="00EA5513">
        <w:rPr>
          <w:sz w:val="14"/>
        </w:rPr>
        <w:t>—</w:t>
      </w:r>
      <w:r w:rsidRPr="00EA5513">
        <w:rPr>
          <w:rStyle w:val="StyleUnderline"/>
        </w:rPr>
        <w:t>and the deterrence trilemma it generates</w:t>
      </w:r>
      <w:r w:rsidRPr="00EA5513">
        <w:rPr>
          <w:sz w:val="14"/>
        </w:rPr>
        <w:t>—</w:t>
      </w:r>
      <w:r w:rsidRPr="00EA5513">
        <w:rPr>
          <w:rStyle w:val="StyleUnderline"/>
        </w:rPr>
        <w:t xml:space="preserve">is the result of </w:t>
      </w:r>
      <w:r w:rsidRPr="00EA5513">
        <w:rPr>
          <w:rStyle w:val="Emphasis"/>
        </w:rPr>
        <w:t>public opinion</w:t>
      </w:r>
      <w:r w:rsidRPr="00EA5513">
        <w:rPr>
          <w:sz w:val="14"/>
        </w:rPr>
        <w:t xml:space="preserve"> and not underlying structural or macroeconomic realities</w:t>
      </w:r>
    </w:p>
    <w:p w14:paraId="129044DA" w14:textId="77777777" w:rsidR="00BE32B4" w:rsidRPr="00DF6E35" w:rsidRDefault="00BE32B4" w:rsidP="00BE32B4">
      <w:pPr>
        <w:pStyle w:val="Heading4"/>
      </w:pPr>
      <w:r>
        <w:t xml:space="preserve">Seemingly awesome, new conventional capabilities are a true </w:t>
      </w:r>
      <w:r>
        <w:rPr>
          <w:u w:val="single"/>
        </w:rPr>
        <w:t>opportunity cost</w:t>
      </w:r>
      <w:r>
        <w:rPr>
          <w:b w:val="0"/>
          <w:bCs/>
        </w:rPr>
        <w:t xml:space="preserve"> – Taiwan’s population, resource base, economy, and China’s proximity</w:t>
      </w:r>
      <w:r>
        <w:t xml:space="preserve"> – </w:t>
      </w:r>
      <w:r w:rsidRPr="00DF6E35">
        <w:rPr>
          <w:u w:val="single"/>
        </w:rPr>
        <w:t>money</w:t>
      </w:r>
      <w:r>
        <w:t xml:space="preserve"> and </w:t>
      </w:r>
      <w:r w:rsidRPr="00DF6E35">
        <w:rPr>
          <w:u w:val="single"/>
        </w:rPr>
        <w:t>time</w:t>
      </w:r>
      <w:r>
        <w:t xml:space="preserve"> are barriers to doing both</w:t>
      </w:r>
    </w:p>
    <w:p w14:paraId="43AE24BB" w14:textId="13A93E41" w:rsidR="00BE32B4" w:rsidRDefault="00BE32B4" w:rsidP="00BE32B4">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 ***Modified for gendered language</w:t>
      </w:r>
    </w:p>
    <w:p w14:paraId="0AC3E2FE" w14:textId="77777777" w:rsidR="00BE32B4" w:rsidRDefault="00BE32B4" w:rsidP="00BE32B4"/>
    <w:p w14:paraId="17E7E193" w14:textId="77777777" w:rsidR="00BE32B4" w:rsidRPr="00DF6E35" w:rsidRDefault="00BE32B4" w:rsidP="00BE32B4">
      <w:pPr>
        <w:rPr>
          <w:sz w:val="14"/>
        </w:rPr>
      </w:pPr>
      <w:r w:rsidRPr="00A037C6">
        <w:rPr>
          <w:sz w:val="14"/>
        </w:rPr>
        <w:t xml:space="preserve">The third and final term to define is </w:t>
      </w:r>
      <w:r w:rsidRPr="00A037C6">
        <w:rPr>
          <w:rStyle w:val="Emphasis"/>
        </w:rPr>
        <w:t>opportunity cost</w:t>
      </w:r>
      <w:r w:rsidRPr="00A037C6">
        <w:rPr>
          <w:sz w:val="14"/>
        </w:rPr>
        <w:t xml:space="preserve">. We use this term in the same way as economists: it </w:t>
      </w:r>
      <w:r w:rsidRPr="00A037C6">
        <w:rPr>
          <w:rStyle w:val="StyleUnderline"/>
        </w:rPr>
        <w:t>is the price of a particular decision</w:t>
      </w:r>
      <w:r w:rsidRPr="00DF6E35">
        <w:rPr>
          <w:sz w:val="14"/>
        </w:rPr>
        <w:t xml:space="preserve"> or course of action </w:t>
      </w:r>
      <w:r w:rsidRPr="002D46D8">
        <w:rPr>
          <w:rStyle w:val="StyleUnderline"/>
        </w:rPr>
        <w:t>defined by the next best alternative decision</w:t>
      </w:r>
      <w:r w:rsidRPr="00DF6E35">
        <w:rPr>
          <w:sz w:val="14"/>
        </w:rPr>
        <w:t xml:space="preserve"> or course of action </w:t>
      </w:r>
      <w:r w:rsidRPr="002D46D8">
        <w:rPr>
          <w:rStyle w:val="StyleUnderline"/>
        </w:rPr>
        <w:t>that is not taken</w:t>
      </w:r>
      <w:r w:rsidRPr="00DF6E35">
        <w:rPr>
          <w:sz w:val="14"/>
        </w:rPr>
        <w:t xml:space="preserve">. Although the definition is straightforward, we think </w:t>
      </w:r>
      <w:r w:rsidRPr="005442C5">
        <w:rPr>
          <w:rStyle w:val="Emphasis"/>
        </w:rPr>
        <w:t>the concept is underemphasized</w:t>
      </w:r>
      <w:r w:rsidRPr="002D46D8">
        <w:rPr>
          <w:rStyle w:val="StyleUnderline"/>
        </w:rPr>
        <w:t xml:space="preserve"> in debates about Taiwan’s defense strategy. </w:t>
      </w:r>
      <w:r w:rsidRPr="005F2F85">
        <w:rPr>
          <w:rStyle w:val="Emphasis"/>
          <w:highlight w:val="cyan"/>
        </w:rPr>
        <w:t>No state</w:t>
      </w:r>
      <w:r w:rsidRPr="005F2F85">
        <w:rPr>
          <w:rStyle w:val="StyleUnderline"/>
          <w:highlight w:val="cyan"/>
        </w:rPr>
        <w:t xml:space="preserve"> has an infinite defense budget</w:t>
      </w:r>
      <w:r w:rsidRPr="002D46D8">
        <w:rPr>
          <w:rStyle w:val="StyleUnderline"/>
        </w:rPr>
        <w:t xml:space="preserve"> or an endless supply of </w:t>
      </w:r>
      <w:r w:rsidRPr="005442C5">
        <w:rPr>
          <w:rStyle w:val="StyleUnderline"/>
        </w:rPr>
        <w:t>military [resources]</w:t>
      </w:r>
      <w:r w:rsidRPr="00DF6E35">
        <w:rPr>
          <w:sz w:val="14"/>
        </w:rPr>
        <w:t xml:space="preserve"> </w:t>
      </w:r>
      <w:r w:rsidRPr="00DF6E35">
        <w:rPr>
          <w:strike/>
          <w:sz w:val="14"/>
        </w:rPr>
        <w:t>manpower</w:t>
      </w:r>
      <w:r w:rsidRPr="00DF6E35">
        <w:rPr>
          <w:sz w:val="14"/>
        </w:rPr>
        <w:t xml:space="preserve">. </w:t>
      </w:r>
      <w:r w:rsidRPr="005442C5">
        <w:rPr>
          <w:rStyle w:val="StyleUnderline"/>
        </w:rPr>
        <w:t xml:space="preserve">Nevertheless, </w:t>
      </w:r>
      <w:r w:rsidRPr="005F2F85">
        <w:rPr>
          <w:rStyle w:val="StyleUnderline"/>
          <w:highlight w:val="cyan"/>
        </w:rPr>
        <w:t>Taiwan’s constraints</w:t>
      </w:r>
      <w:r w:rsidRPr="005F2F85">
        <w:rPr>
          <w:sz w:val="14"/>
          <w:highlight w:val="cyan"/>
        </w:rPr>
        <w:t xml:space="preserve"> </w:t>
      </w:r>
      <w:r w:rsidRPr="005F2F85">
        <w:rPr>
          <w:rStyle w:val="Emphasis"/>
          <w:highlight w:val="cyan"/>
        </w:rPr>
        <w:t>are particularly acute</w:t>
      </w:r>
      <w:r w:rsidRPr="005F2F85">
        <w:rPr>
          <w:sz w:val="14"/>
          <w:highlight w:val="cyan"/>
        </w:rPr>
        <w:t xml:space="preserve"> </w:t>
      </w:r>
      <w:r w:rsidRPr="005F2F85">
        <w:rPr>
          <w:rStyle w:val="StyleUnderline"/>
          <w:highlight w:val="cyan"/>
        </w:rPr>
        <w:t>because of the size of its population, resource base, and economy relative to China’s, as well as China’s geographic proximity. Taiwan</w:t>
      </w:r>
      <w:r w:rsidRPr="005F2F85">
        <w:rPr>
          <w:sz w:val="14"/>
          <w:highlight w:val="cyan"/>
        </w:rPr>
        <w:t xml:space="preserve"> </w:t>
      </w:r>
      <w:r w:rsidRPr="005F2F85">
        <w:rPr>
          <w:rStyle w:val="Emphasis"/>
          <w:highlight w:val="cyan"/>
        </w:rPr>
        <w:t>cannot afford</w:t>
      </w:r>
      <w:r w:rsidRPr="00DF6E35">
        <w:rPr>
          <w:rStyle w:val="Emphasis"/>
        </w:rPr>
        <w:t xml:space="preserve"> to invest heavily in </w:t>
      </w:r>
      <w:r w:rsidRPr="005F2F85">
        <w:rPr>
          <w:rStyle w:val="Emphasis"/>
          <w:highlight w:val="cyan"/>
        </w:rPr>
        <w:t>both</w:t>
      </w:r>
      <w:r w:rsidRPr="00DF6E35">
        <w:rPr>
          <w:rStyle w:val="Emphasis"/>
        </w:rPr>
        <w:t xml:space="preserve"> conventional and unconventional force structure</w:t>
      </w:r>
      <w:r w:rsidRPr="00DF6E35">
        <w:rPr>
          <w:sz w:val="14"/>
        </w:rPr>
        <w:t xml:space="preserve">. </w:t>
      </w:r>
      <w:r w:rsidRPr="005F2F85">
        <w:rPr>
          <w:rStyle w:val="StyleUnderline"/>
          <w:highlight w:val="cyan"/>
        </w:rPr>
        <w:t xml:space="preserve">Its military units </w:t>
      </w:r>
      <w:r w:rsidRPr="005F2F85">
        <w:rPr>
          <w:rStyle w:val="Emphasis"/>
          <w:highlight w:val="cyan"/>
        </w:rPr>
        <w:t>do not have enough time to train</w:t>
      </w:r>
      <w:r w:rsidRPr="00DF6E35">
        <w:rPr>
          <w:rStyle w:val="Emphasis"/>
        </w:rPr>
        <w:t xml:space="preserve"> for both symmetric and asymmetric employment</w:t>
      </w:r>
      <w:r w:rsidRPr="00DF6E35">
        <w:rPr>
          <w:sz w:val="14"/>
        </w:rPr>
        <w:t xml:space="preserve">. </w:t>
      </w:r>
      <w:r w:rsidRPr="00DF6E35">
        <w:rPr>
          <w:rStyle w:val="StyleUnderline"/>
        </w:rPr>
        <w:t>If war does break out</w:t>
      </w:r>
      <w:r w:rsidRPr="00DF6E35">
        <w:rPr>
          <w:sz w:val="14"/>
        </w:rPr>
        <w:t xml:space="preserve">, then </w:t>
      </w:r>
      <w:r w:rsidRPr="00DF6E35">
        <w:rPr>
          <w:rStyle w:val="StyleUnderline"/>
        </w:rPr>
        <w:t>Taiwan would</w:t>
      </w:r>
      <w:r w:rsidRPr="00DF6E35">
        <w:rPr>
          <w:sz w:val="14"/>
        </w:rPr>
        <w:t xml:space="preserve"> very much </w:t>
      </w:r>
      <w:r w:rsidRPr="00DF6E35">
        <w:rPr>
          <w:rStyle w:val="StyleUnderline"/>
        </w:rPr>
        <w:t>have to go to war with the military it has</w:t>
      </w:r>
      <w:r w:rsidRPr="00DF6E35">
        <w:rPr>
          <w:rStyle w:val="Emphasis"/>
        </w:rPr>
        <w:t>, not the one it wished it had</w:t>
      </w:r>
      <w:r w:rsidRPr="00DF6E35">
        <w:rPr>
          <w:sz w:val="14"/>
        </w:rPr>
        <w:t>. We review below the kind of forces and strategies that U.S. planners have been recommending to Taiwan.</w:t>
      </w:r>
    </w:p>
    <w:p w14:paraId="3C803CC5" w14:textId="1A78CC73" w:rsidR="009B7553" w:rsidRDefault="009B7553" w:rsidP="009B7553">
      <w:pPr>
        <w:pStyle w:val="Heading3"/>
      </w:pPr>
      <w:r>
        <w:lastRenderedPageBreak/>
        <w:t>Deterrence---A2: No Tradeoff---Jets</w:t>
      </w:r>
    </w:p>
    <w:p w14:paraId="52F00235" w14:textId="362023AB" w:rsidR="009B7553" w:rsidRPr="009B7553" w:rsidRDefault="009B7553" w:rsidP="009B7553">
      <w:pPr>
        <w:pStyle w:val="Heading4"/>
        <w:rPr>
          <w:u w:val="single"/>
        </w:rPr>
      </w:pPr>
      <w:r w:rsidRPr="009B7553">
        <w:rPr>
          <w:u w:val="single"/>
        </w:rPr>
        <w:t>Jet purchases</w:t>
      </w:r>
      <w:r>
        <w:t xml:space="preserve"> crush the budget – it’s an </w:t>
      </w:r>
      <w:r>
        <w:rPr>
          <w:u w:val="single"/>
        </w:rPr>
        <w:t>opportunity cost</w:t>
      </w:r>
    </w:p>
    <w:p w14:paraId="27EACBE0" w14:textId="6D9368C8" w:rsidR="009B7553" w:rsidRDefault="009B7553" w:rsidP="009B7553">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759C1588" w14:textId="77777777" w:rsidR="009B7553" w:rsidRDefault="009B7553" w:rsidP="009B7553"/>
    <w:p w14:paraId="7FF2F558" w14:textId="77777777" w:rsidR="009B7553" w:rsidRPr="00DB660A" w:rsidRDefault="009B7553" w:rsidP="009B7553">
      <w:pPr>
        <w:rPr>
          <w:sz w:val="14"/>
        </w:rPr>
      </w:pPr>
      <w:r w:rsidRPr="00DB660A">
        <w:rPr>
          <w:sz w:val="14"/>
        </w:rPr>
        <w:t xml:space="preserve">There are two problems with treating the sale of advanced fighter jets like a “costly signal.” First, </w:t>
      </w:r>
      <w:r w:rsidRPr="00DB660A">
        <w:rPr>
          <w:rStyle w:val="StyleUnderline"/>
        </w:rPr>
        <w:t>the idea</w:t>
      </w:r>
      <w:r w:rsidRPr="00DB660A">
        <w:rPr>
          <w:sz w:val="14"/>
        </w:rPr>
        <w:t xml:space="preserve"> that </w:t>
      </w:r>
      <w:r w:rsidRPr="00DB660A">
        <w:rPr>
          <w:rStyle w:val="StyleUnderline"/>
        </w:rPr>
        <w:t xml:space="preserve">Taiwan should </w:t>
      </w:r>
      <w:r w:rsidRPr="00DB660A">
        <w:rPr>
          <w:rStyle w:val="Emphasis"/>
        </w:rPr>
        <w:t>buy</w:t>
      </w:r>
      <w:r w:rsidRPr="00DB660A">
        <w:rPr>
          <w:rStyle w:val="StyleUnderline"/>
        </w:rPr>
        <w:t xml:space="preserve"> expensive fighter jets to buttress public resolve</w:t>
      </w:r>
      <w:r w:rsidRPr="00DB660A">
        <w:rPr>
          <w:sz w:val="14"/>
        </w:rPr>
        <w:t xml:space="preserve"> </w:t>
      </w:r>
      <w:r w:rsidRPr="00DB660A">
        <w:rPr>
          <w:rStyle w:val="Emphasis"/>
        </w:rPr>
        <w:t>overlooks the opportunity cost associated with such</w:t>
      </w:r>
      <w:r w:rsidRPr="00DB660A">
        <w:rPr>
          <w:sz w:val="14"/>
        </w:rPr>
        <w:t xml:space="preserve"> a strategy. </w:t>
      </w:r>
      <w:r w:rsidRPr="00DB660A">
        <w:rPr>
          <w:rStyle w:val="Emphasis"/>
        </w:rPr>
        <w:t>Ideally</w:t>
      </w:r>
      <w:r w:rsidRPr="00DB660A">
        <w:rPr>
          <w:sz w:val="14"/>
        </w:rPr>
        <w:t xml:space="preserve">, </w:t>
      </w:r>
      <w:r w:rsidRPr="00DB660A">
        <w:rPr>
          <w:rStyle w:val="StyleUnderline"/>
        </w:rPr>
        <w:t xml:space="preserve">Taiwan would have a </w:t>
      </w:r>
      <w:r w:rsidRPr="00DB660A">
        <w:rPr>
          <w:sz w:val="14"/>
        </w:rPr>
        <w:t xml:space="preserve">defense </w:t>
      </w:r>
      <w:r w:rsidRPr="00DB660A">
        <w:rPr>
          <w:rStyle w:val="StyleUnderline"/>
        </w:rPr>
        <w:t>budget large enough to afford</w:t>
      </w:r>
      <w:r w:rsidRPr="00DB660A">
        <w:rPr>
          <w:sz w:val="14"/>
        </w:rPr>
        <w:t xml:space="preserve"> a sufficient number of advanced fighter </w:t>
      </w:r>
      <w:r w:rsidRPr="00DB660A">
        <w:rPr>
          <w:rStyle w:val="StyleUnderline"/>
        </w:rPr>
        <w:t>jets to</w:t>
      </w:r>
      <w:r w:rsidRPr="00DB660A">
        <w:rPr>
          <w:sz w:val="14"/>
        </w:rPr>
        <w:t xml:space="preserve"> both </w:t>
      </w:r>
      <w:r w:rsidRPr="00DB660A">
        <w:rPr>
          <w:rStyle w:val="StyleUnderline"/>
        </w:rPr>
        <w:t>maintain parity</w:t>
      </w:r>
      <w:r w:rsidRPr="00DB660A">
        <w:rPr>
          <w:sz w:val="14"/>
        </w:rPr>
        <w:t xml:space="preserve"> with the PLAAF </w:t>
      </w:r>
      <w:r w:rsidRPr="00DB660A">
        <w:rPr>
          <w:rStyle w:val="StyleUnderline"/>
        </w:rPr>
        <w:t>and</w:t>
      </w:r>
      <w:r w:rsidRPr="00DB660A">
        <w:rPr>
          <w:sz w:val="14"/>
        </w:rPr>
        <w:t xml:space="preserve"> to </w:t>
      </w:r>
      <w:r w:rsidRPr="00DB660A">
        <w:rPr>
          <w:rStyle w:val="StyleUnderline"/>
        </w:rPr>
        <w:t>ensure</w:t>
      </w:r>
      <w:r w:rsidRPr="00DB660A">
        <w:rPr>
          <w:sz w:val="14"/>
        </w:rPr>
        <w:t xml:space="preserve"> that </w:t>
      </w:r>
      <w:r w:rsidRPr="00DB660A">
        <w:rPr>
          <w:rStyle w:val="StyleUnderline"/>
        </w:rPr>
        <w:t>a large number could survive</w:t>
      </w:r>
      <w:r w:rsidRPr="00DB660A">
        <w:rPr>
          <w:sz w:val="14"/>
        </w:rPr>
        <w:t xml:space="preserve"> the </w:t>
      </w:r>
      <w:r w:rsidRPr="00DB660A">
        <w:rPr>
          <w:rStyle w:val="StyleUnderline"/>
        </w:rPr>
        <w:t>missile strikes that will</w:t>
      </w:r>
      <w:r w:rsidRPr="00DB660A">
        <w:rPr>
          <w:sz w:val="14"/>
        </w:rPr>
        <w:t xml:space="preserve"> surely </w:t>
      </w:r>
      <w:r w:rsidRPr="00DB660A">
        <w:rPr>
          <w:rStyle w:val="StyleUnderline"/>
        </w:rPr>
        <w:t>precede</w:t>
      </w:r>
      <w:r w:rsidRPr="00DB660A">
        <w:rPr>
          <w:sz w:val="14"/>
        </w:rPr>
        <w:t xml:space="preserve"> any </w:t>
      </w:r>
      <w:r w:rsidRPr="00DB660A">
        <w:rPr>
          <w:rStyle w:val="StyleUnderline"/>
        </w:rPr>
        <w:t>invasion</w:t>
      </w:r>
      <w:r w:rsidRPr="00DB660A">
        <w:rPr>
          <w:sz w:val="14"/>
        </w:rPr>
        <w:t xml:space="preserve"> attempt. </w:t>
      </w:r>
      <w:r w:rsidRPr="00DB660A">
        <w:rPr>
          <w:rStyle w:val="Emphasis"/>
        </w:rPr>
        <w:t>Unfortunately</w:t>
      </w:r>
      <w:r w:rsidRPr="00DB660A">
        <w:rPr>
          <w:sz w:val="14"/>
        </w:rPr>
        <w:t xml:space="preserve">, </w:t>
      </w:r>
      <w:r w:rsidRPr="005F2F85">
        <w:rPr>
          <w:rStyle w:val="StyleUnderline"/>
          <w:highlight w:val="cyan"/>
        </w:rPr>
        <w:t>Taiwan’s defense budget is</w:t>
      </w:r>
      <w:r w:rsidRPr="00DB660A">
        <w:rPr>
          <w:sz w:val="14"/>
        </w:rPr>
        <w:t xml:space="preserve"> </w:t>
      </w:r>
      <w:r w:rsidRPr="00DB660A">
        <w:rPr>
          <w:rStyle w:val="Emphasis"/>
        </w:rPr>
        <w:t xml:space="preserve">severely </w:t>
      </w:r>
      <w:r w:rsidRPr="005F2F85">
        <w:rPr>
          <w:rStyle w:val="Emphasis"/>
          <w:highlight w:val="cyan"/>
        </w:rPr>
        <w:t>constrained</w:t>
      </w:r>
      <w:r w:rsidRPr="00DB660A">
        <w:rPr>
          <w:sz w:val="14"/>
        </w:rPr>
        <w:t xml:space="preserve">. </w:t>
      </w:r>
      <w:r w:rsidRPr="005F2F85">
        <w:rPr>
          <w:rStyle w:val="StyleUnderline"/>
          <w:highlight w:val="cyan"/>
        </w:rPr>
        <w:t>It already spends 12.6%</w:t>
      </w:r>
      <w:r w:rsidRPr="00DB660A">
        <w:rPr>
          <w:sz w:val="14"/>
        </w:rPr>
        <w:t xml:space="preserve"> of its defense budget </w:t>
      </w:r>
      <w:r w:rsidRPr="005F2F85">
        <w:rPr>
          <w:rStyle w:val="StyleUnderline"/>
          <w:highlight w:val="cyan"/>
        </w:rPr>
        <w:t>just to maintain</w:t>
      </w:r>
      <w:r w:rsidRPr="00DB660A">
        <w:rPr>
          <w:rStyle w:val="StyleUnderline"/>
        </w:rPr>
        <w:t xml:space="preserve"> and operate </w:t>
      </w:r>
      <w:r w:rsidRPr="005F2F85">
        <w:rPr>
          <w:rStyle w:val="StyleUnderline"/>
          <w:highlight w:val="cyan"/>
        </w:rPr>
        <w:t>the F-16s, F-CKs, and Mirages</w:t>
      </w:r>
      <w:r w:rsidRPr="00DB660A">
        <w:rPr>
          <w:sz w:val="14"/>
        </w:rPr>
        <w:t xml:space="preserve"> that </w:t>
      </w:r>
      <w:r w:rsidRPr="005F2F85">
        <w:rPr>
          <w:rStyle w:val="StyleUnderline"/>
          <w:highlight w:val="cyan"/>
        </w:rPr>
        <w:t>it already has</w:t>
      </w:r>
      <w:r w:rsidRPr="00DB660A">
        <w:rPr>
          <w:sz w:val="14"/>
        </w:rPr>
        <w:t xml:space="preserve">.154 </w:t>
      </w:r>
      <w:r w:rsidRPr="00DB660A">
        <w:rPr>
          <w:rStyle w:val="StyleUnderline"/>
        </w:rPr>
        <w:t xml:space="preserve">Buying and maintaining </w:t>
      </w:r>
      <w:r w:rsidRPr="005F2F85">
        <w:rPr>
          <w:rStyle w:val="StyleUnderline"/>
          <w:highlight w:val="cyan"/>
        </w:rPr>
        <w:t>the F-35 would prove</w:t>
      </w:r>
      <w:r w:rsidRPr="005F2F85">
        <w:rPr>
          <w:sz w:val="14"/>
          <w:highlight w:val="cyan"/>
        </w:rPr>
        <w:t xml:space="preserve"> </w:t>
      </w:r>
      <w:r w:rsidRPr="005F2F85">
        <w:rPr>
          <w:rStyle w:val="Emphasis"/>
          <w:highlight w:val="cyan"/>
        </w:rPr>
        <w:t>even more costly</w:t>
      </w:r>
      <w:r w:rsidRPr="00DB660A">
        <w:rPr>
          <w:sz w:val="14"/>
        </w:rPr>
        <w:t xml:space="preserve">. Thus, even if </w:t>
      </w:r>
      <w:r w:rsidRPr="005F2F85">
        <w:rPr>
          <w:rStyle w:val="StyleUnderline"/>
          <w:highlight w:val="cyan"/>
        </w:rPr>
        <w:t>every NT spent on advanced fighter aircraft</w:t>
      </w:r>
      <w:r w:rsidRPr="00DB660A">
        <w:rPr>
          <w:sz w:val="14"/>
        </w:rPr>
        <w:t xml:space="preserve"> enhances public resolve, that resolve </w:t>
      </w:r>
      <w:r w:rsidRPr="005F2F85">
        <w:rPr>
          <w:rStyle w:val="StyleUnderline"/>
          <w:highlight w:val="cyan"/>
        </w:rPr>
        <w:t>comes at a</w:t>
      </w:r>
      <w:r w:rsidRPr="005F2F85">
        <w:rPr>
          <w:sz w:val="14"/>
          <w:highlight w:val="cyan"/>
        </w:rPr>
        <w:t xml:space="preserve"> </w:t>
      </w:r>
      <w:r w:rsidRPr="005F2F85">
        <w:rPr>
          <w:rStyle w:val="Emphasis"/>
          <w:highlight w:val="cyan"/>
        </w:rPr>
        <w:t>severe cost</w:t>
      </w:r>
      <w:r w:rsidRPr="005F2F85">
        <w:rPr>
          <w:sz w:val="14"/>
          <w:highlight w:val="cyan"/>
        </w:rPr>
        <w:t xml:space="preserve"> </w:t>
      </w:r>
      <w:r w:rsidRPr="005F2F85">
        <w:rPr>
          <w:rStyle w:val="StyleUnderline"/>
          <w:highlight w:val="cyan"/>
        </w:rPr>
        <w:t>to actual war-fighting capability</w:t>
      </w:r>
      <w:r w:rsidRPr="00DB660A">
        <w:rPr>
          <w:sz w:val="14"/>
        </w:rPr>
        <w:t>. Worse yet, the strategy of trading resolve for capability could easily backfire. Few things will sap citizens’ collective will in a war than seeing their limited arsenal of exquisite weapons destroyed in their bunkers or in the skies over Taipei.</w:t>
      </w:r>
    </w:p>
    <w:p w14:paraId="7DA0C587" w14:textId="7B8FEE87" w:rsidR="00E3341F" w:rsidRDefault="00E3341F" w:rsidP="00BE32B4">
      <w:pPr>
        <w:pStyle w:val="Heading3"/>
      </w:pPr>
      <w:r>
        <w:lastRenderedPageBreak/>
        <w:t>Deterrence---A2: No Tradeoff---Spending Hikes</w:t>
      </w:r>
    </w:p>
    <w:p w14:paraId="08D21266" w14:textId="1D3EF891" w:rsidR="00E3341F" w:rsidRPr="00E3341F" w:rsidRDefault="00E3341F" w:rsidP="00E3341F">
      <w:pPr>
        <w:pStyle w:val="Heading4"/>
      </w:pPr>
      <w:r>
        <w:rPr>
          <w:u w:val="single"/>
        </w:rPr>
        <w:t>No spending hikes</w:t>
      </w:r>
      <w:r>
        <w:t xml:space="preserve"> – </w:t>
      </w:r>
      <w:r w:rsidR="00CE23A9">
        <w:t xml:space="preserve">relative stability over time, pension shortfalls, public opposition, </w:t>
      </w:r>
      <w:r w:rsidR="00B82F40">
        <w:t>expenses</w:t>
      </w:r>
      <w:r w:rsidR="00CE23A9">
        <w:t xml:space="preserve"> of an AVF, and costs of added recruitment strategies</w:t>
      </w:r>
    </w:p>
    <w:p w14:paraId="279BA70B" w14:textId="4C4FEA00" w:rsidR="00E3341F" w:rsidRDefault="00E3341F" w:rsidP="00E3341F">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19640DB1" w14:textId="77777777" w:rsidR="00E3341F" w:rsidRDefault="00E3341F" w:rsidP="00E3341F"/>
    <w:p w14:paraId="2E6DF7B9" w14:textId="77777777" w:rsidR="00E3341F" w:rsidRPr="00E3341F" w:rsidRDefault="00E3341F" w:rsidP="00E3341F">
      <w:pPr>
        <w:rPr>
          <w:sz w:val="14"/>
        </w:rPr>
      </w:pPr>
      <w:r w:rsidRPr="00E3341F">
        <w:rPr>
          <w:sz w:val="14"/>
        </w:rPr>
        <w:t xml:space="preserve">Yet a disconnect exists between the goals of a layered defensive scheme and the force structure, both current and planned. Rather than developing a force optimized for layered defense, Taiwan’s force planning remains focused on highend platforms in a manner that is inconsistent with their QDR. Moreover, </w:t>
      </w:r>
      <w:r w:rsidRPr="00A037C6">
        <w:rPr>
          <w:rStyle w:val="StyleUnderline"/>
        </w:rPr>
        <w:t>Taiwan’s</w:t>
      </w:r>
      <w:r w:rsidRPr="00E3341F">
        <w:rPr>
          <w:sz w:val="14"/>
        </w:rPr>
        <w:t xml:space="preserve"> Armed Forces are </w:t>
      </w:r>
      <w:r w:rsidRPr="00E3341F">
        <w:rPr>
          <w:rStyle w:val="StyleUnderline"/>
        </w:rPr>
        <w:t>trying to implement</w:t>
      </w:r>
      <w:r w:rsidRPr="00E3341F">
        <w:rPr>
          <w:sz w:val="14"/>
        </w:rPr>
        <w:t xml:space="preserve"> their new </w:t>
      </w:r>
      <w:r w:rsidRPr="00E3341F">
        <w:rPr>
          <w:rStyle w:val="StyleUnderline"/>
        </w:rPr>
        <w:t>defense strategies</w:t>
      </w:r>
      <w:r w:rsidRPr="00E3341F">
        <w:rPr>
          <w:sz w:val="14"/>
        </w:rPr>
        <w:t xml:space="preserve"> while reacting to the evolving cross-Strait military balance </w:t>
      </w:r>
      <w:r w:rsidRPr="005F2F85">
        <w:rPr>
          <w:rStyle w:val="StyleUnderline"/>
          <w:highlight w:val="cyan"/>
        </w:rPr>
        <w:t>within</w:t>
      </w:r>
      <w:r w:rsidRPr="00E3341F">
        <w:rPr>
          <w:rStyle w:val="StyleUnderline"/>
        </w:rPr>
        <w:t xml:space="preserve"> the</w:t>
      </w:r>
      <w:r w:rsidRPr="00E3341F">
        <w:rPr>
          <w:sz w:val="14"/>
        </w:rPr>
        <w:t xml:space="preserve"> </w:t>
      </w:r>
      <w:r w:rsidRPr="005F2F85">
        <w:rPr>
          <w:rStyle w:val="Emphasis"/>
          <w:highlight w:val="cyan"/>
        </w:rPr>
        <w:t>difficult resource constraints imposed by a tight defense budget</w:t>
      </w:r>
      <w:r w:rsidRPr="00E3341F">
        <w:rPr>
          <w:sz w:val="14"/>
        </w:rPr>
        <w:t xml:space="preserve">. </w:t>
      </w:r>
      <w:r w:rsidRPr="005F2F85">
        <w:rPr>
          <w:rStyle w:val="StyleUnderline"/>
          <w:highlight w:val="cyan"/>
        </w:rPr>
        <w:t xml:space="preserve">Taiwan’s defense budget has been </w:t>
      </w:r>
      <w:r w:rsidRPr="005F2F85">
        <w:rPr>
          <w:rStyle w:val="Emphasis"/>
          <w:highlight w:val="cyan"/>
        </w:rPr>
        <w:t>relatively stable</w:t>
      </w:r>
      <w:r w:rsidRPr="00E3341F">
        <w:rPr>
          <w:sz w:val="14"/>
        </w:rPr>
        <w:t xml:space="preserve"> at roughly $10B U.S. dollars </w:t>
      </w:r>
      <w:r w:rsidRPr="00E3341F">
        <w:rPr>
          <w:rStyle w:val="StyleUnderline"/>
        </w:rPr>
        <w:t xml:space="preserve">over the past three years, </w:t>
      </w:r>
      <w:r w:rsidRPr="005F2F85">
        <w:rPr>
          <w:rStyle w:val="StyleUnderline"/>
          <w:highlight w:val="cyan"/>
        </w:rPr>
        <w:t>rising</w:t>
      </w:r>
      <w:r w:rsidRPr="005F2F85">
        <w:rPr>
          <w:sz w:val="14"/>
          <w:highlight w:val="cyan"/>
        </w:rPr>
        <w:t xml:space="preserve"> </w:t>
      </w:r>
      <w:r w:rsidRPr="005F2F85">
        <w:rPr>
          <w:rStyle w:val="Emphasis"/>
          <w:highlight w:val="cyan"/>
        </w:rPr>
        <w:t>negligibly</w:t>
      </w:r>
      <w:r w:rsidRPr="00E3341F">
        <w:rPr>
          <w:sz w:val="14"/>
        </w:rPr>
        <w:t xml:space="preserve"> from 319B NT in 2015 to 322B NT in 2017. </w:t>
      </w:r>
      <w:r w:rsidRPr="00E3341F">
        <w:rPr>
          <w:rStyle w:val="StyleUnderline"/>
        </w:rPr>
        <w:t>Taiwan’s annual defense</w:t>
      </w:r>
      <w:r w:rsidRPr="00E3341F">
        <w:rPr>
          <w:sz w:val="14"/>
        </w:rPr>
        <w:t xml:space="preserve"> budget </w:t>
      </w:r>
      <w:r w:rsidRPr="00E3341F">
        <w:rPr>
          <w:rStyle w:val="StyleUnderline"/>
        </w:rPr>
        <w:t>is</w:t>
      </w:r>
      <w:r w:rsidRPr="00E3341F">
        <w:rPr>
          <w:sz w:val="14"/>
        </w:rPr>
        <w:t xml:space="preserve"> thus </w:t>
      </w:r>
      <w:r w:rsidRPr="00E3341F">
        <w:rPr>
          <w:rStyle w:val="Emphasis"/>
        </w:rPr>
        <w:t>less than 2% of GDP,</w:t>
      </w:r>
      <w:r w:rsidRPr="00E3341F">
        <w:rPr>
          <w:sz w:val="14"/>
        </w:rPr>
        <w:t xml:space="preserve"> </w:t>
      </w:r>
      <w:r w:rsidRPr="00E3341F">
        <w:rPr>
          <w:rStyle w:val="StyleUnderline"/>
        </w:rPr>
        <w:t>although many</w:t>
      </w:r>
      <w:r w:rsidRPr="00E3341F">
        <w:rPr>
          <w:sz w:val="14"/>
        </w:rPr>
        <w:t xml:space="preserve"> Taiwan </w:t>
      </w:r>
      <w:r w:rsidRPr="00E3341F">
        <w:rPr>
          <w:rStyle w:val="StyleUnderline"/>
        </w:rPr>
        <w:t xml:space="preserve">officials are optimistic that Taiwan will soon increase its </w:t>
      </w:r>
      <w:r w:rsidRPr="00E3341F">
        <w:rPr>
          <w:sz w:val="14"/>
        </w:rPr>
        <w:t xml:space="preserve">defense </w:t>
      </w:r>
      <w:r w:rsidRPr="00E3341F">
        <w:rPr>
          <w:rStyle w:val="StyleUnderline"/>
        </w:rPr>
        <w:t>budget</w:t>
      </w:r>
      <w:r w:rsidRPr="00E3341F">
        <w:rPr>
          <w:sz w:val="14"/>
        </w:rPr>
        <w:t xml:space="preserve"> to 2% of GDP.135 </w:t>
      </w:r>
      <w:r w:rsidRPr="00E3341F">
        <w:rPr>
          <w:rStyle w:val="Emphasis"/>
        </w:rPr>
        <w:t>Unfortunately</w:t>
      </w:r>
      <w:r w:rsidRPr="00E3341F">
        <w:rPr>
          <w:sz w:val="14"/>
        </w:rPr>
        <w:t xml:space="preserve">, </w:t>
      </w:r>
      <w:r w:rsidRPr="005F2F85">
        <w:rPr>
          <w:rStyle w:val="StyleUnderline"/>
          <w:highlight w:val="cyan"/>
        </w:rPr>
        <w:t>it seems</w:t>
      </w:r>
      <w:r w:rsidRPr="005F2F85">
        <w:rPr>
          <w:sz w:val="14"/>
          <w:highlight w:val="cyan"/>
        </w:rPr>
        <w:t xml:space="preserve"> </w:t>
      </w:r>
      <w:r w:rsidRPr="005F2F85">
        <w:rPr>
          <w:rStyle w:val="Emphasis"/>
          <w:highlight w:val="cyan"/>
        </w:rPr>
        <w:t>implausible</w:t>
      </w:r>
      <w:r w:rsidRPr="00E3341F">
        <w:rPr>
          <w:sz w:val="14"/>
        </w:rPr>
        <w:t xml:space="preserve"> that </w:t>
      </w:r>
      <w:r w:rsidRPr="005F2F85">
        <w:rPr>
          <w:rStyle w:val="StyleUnderline"/>
          <w:highlight w:val="cyan"/>
        </w:rPr>
        <w:t>Taiwan will be able to increase its</w:t>
      </w:r>
      <w:r w:rsidRPr="00E3341F">
        <w:rPr>
          <w:rStyle w:val="StyleUnderline"/>
        </w:rPr>
        <w:t xml:space="preserve"> defense </w:t>
      </w:r>
      <w:r w:rsidRPr="005F2F85">
        <w:rPr>
          <w:rStyle w:val="StyleUnderline"/>
          <w:highlight w:val="cyan"/>
        </w:rPr>
        <w:t>spending</w:t>
      </w:r>
      <w:r w:rsidRPr="00E3341F">
        <w:rPr>
          <w:rStyle w:val="StyleUnderline"/>
        </w:rPr>
        <w:t xml:space="preserve"> levels much higher than that. </w:t>
      </w:r>
      <w:r w:rsidRPr="005F2F85">
        <w:rPr>
          <w:rStyle w:val="StyleUnderline"/>
          <w:highlight w:val="cyan"/>
        </w:rPr>
        <w:t xml:space="preserve">Current </w:t>
      </w:r>
      <w:r w:rsidRPr="005F2F85">
        <w:rPr>
          <w:rStyle w:val="Emphasis"/>
          <w:highlight w:val="cyan"/>
        </w:rPr>
        <w:t>budgetary constraints</w:t>
      </w:r>
      <w:r w:rsidRPr="005F2F85">
        <w:rPr>
          <w:sz w:val="14"/>
          <w:highlight w:val="cyan"/>
        </w:rPr>
        <w:t xml:space="preserve">, </w:t>
      </w:r>
      <w:r w:rsidRPr="005F2F85">
        <w:rPr>
          <w:rStyle w:val="StyleUnderline"/>
          <w:highlight w:val="cyan"/>
        </w:rPr>
        <w:t xml:space="preserve">largely driven by public pension shortfalls, </w:t>
      </w:r>
      <w:r w:rsidRPr="005F2F85">
        <w:rPr>
          <w:rStyle w:val="Emphasis"/>
          <w:highlight w:val="cyan"/>
        </w:rPr>
        <w:t>have already forced Taiwan</w:t>
      </w:r>
      <w:r w:rsidRPr="005F2F85">
        <w:rPr>
          <w:rStyle w:val="StyleUnderline"/>
          <w:highlight w:val="cyan"/>
        </w:rPr>
        <w:t xml:space="preserve"> to reduce its military pension payments</w:t>
      </w:r>
      <w:r w:rsidRPr="00E3341F">
        <w:rPr>
          <w:sz w:val="14"/>
        </w:rPr>
        <w:t xml:space="preserve"> for all but junior personnel, </w:t>
      </w:r>
      <w:r w:rsidRPr="005F2F85">
        <w:rPr>
          <w:rStyle w:val="StyleUnderline"/>
          <w:highlight w:val="cyan"/>
        </w:rPr>
        <w:t>which resulted in</w:t>
      </w:r>
      <w:r w:rsidRPr="00E3341F">
        <w:rPr>
          <w:rStyle w:val="StyleUnderline"/>
        </w:rPr>
        <w:t xml:space="preserve"> domestic </w:t>
      </w:r>
      <w:r w:rsidRPr="005F2F85">
        <w:rPr>
          <w:rStyle w:val="StyleUnderline"/>
          <w:highlight w:val="cyan"/>
        </w:rPr>
        <w:t>protests</w:t>
      </w:r>
      <w:r w:rsidRPr="00E3341F">
        <w:rPr>
          <w:sz w:val="14"/>
        </w:rPr>
        <w:t xml:space="preserve">.136 The </w:t>
      </w:r>
      <w:r w:rsidRPr="005F2F85">
        <w:rPr>
          <w:rStyle w:val="StyleUnderline"/>
          <w:highlight w:val="cyan"/>
        </w:rPr>
        <w:t>transition</w:t>
      </w:r>
      <w:r w:rsidRPr="00E3341F">
        <w:rPr>
          <w:sz w:val="14"/>
        </w:rPr>
        <w:t xml:space="preserve"> from a conscript force </w:t>
      </w:r>
      <w:r w:rsidRPr="005F2F85">
        <w:rPr>
          <w:rStyle w:val="StyleUnderline"/>
          <w:highlight w:val="cyan"/>
        </w:rPr>
        <w:t>to an all-volunteer force</w:t>
      </w:r>
      <w:r w:rsidRPr="00E3341F">
        <w:rPr>
          <w:sz w:val="14"/>
        </w:rPr>
        <w:t xml:space="preserve"> (AVF) </w:t>
      </w:r>
      <w:r w:rsidRPr="00E3341F">
        <w:rPr>
          <w:rStyle w:val="StyleUnderline"/>
        </w:rPr>
        <w:t xml:space="preserve">also </w:t>
      </w:r>
      <w:r w:rsidRPr="005F2F85">
        <w:rPr>
          <w:rStyle w:val="StyleUnderline"/>
          <w:highlight w:val="cyan"/>
        </w:rPr>
        <w:t>comes with</w:t>
      </w:r>
      <w:r w:rsidRPr="005F2F85">
        <w:rPr>
          <w:sz w:val="14"/>
          <w:highlight w:val="cyan"/>
        </w:rPr>
        <w:t xml:space="preserve"> </w:t>
      </w:r>
      <w:r w:rsidRPr="005F2F85">
        <w:rPr>
          <w:rStyle w:val="Emphasis"/>
          <w:highlight w:val="cyan"/>
        </w:rPr>
        <w:t>significant manpower costs</w:t>
      </w:r>
      <w:r w:rsidRPr="005F2F85">
        <w:rPr>
          <w:sz w:val="14"/>
          <w:highlight w:val="cyan"/>
        </w:rPr>
        <w:t xml:space="preserve"> </w:t>
      </w:r>
      <w:r w:rsidRPr="00A037C6">
        <w:rPr>
          <w:rStyle w:val="StyleUnderline"/>
        </w:rPr>
        <w:t xml:space="preserve">that will </w:t>
      </w:r>
      <w:r w:rsidRPr="00A037C6">
        <w:rPr>
          <w:rStyle w:val="Emphasis"/>
        </w:rPr>
        <w:t>further stress the defense budget</w:t>
      </w:r>
      <w:r w:rsidRPr="00A037C6">
        <w:rPr>
          <w:sz w:val="14"/>
        </w:rPr>
        <w:t xml:space="preserve">. In response to the challenges associated with AVF recruiting, </w:t>
      </w:r>
      <w:r w:rsidRPr="005F2F85">
        <w:rPr>
          <w:rStyle w:val="StyleUnderline"/>
          <w:highlight w:val="cyan"/>
        </w:rPr>
        <w:t>Taiwan is considering several proposals</w:t>
      </w:r>
      <w:r w:rsidRPr="00A037C6">
        <w:rPr>
          <w:rStyle w:val="StyleUnderline"/>
        </w:rPr>
        <w:t>—such as increased</w:t>
      </w:r>
      <w:r w:rsidRPr="00E3341F">
        <w:rPr>
          <w:rStyle w:val="StyleUnderline"/>
        </w:rPr>
        <w:t xml:space="preserve"> education benefits</w:t>
      </w:r>
      <w:r w:rsidRPr="00E3341F">
        <w:rPr>
          <w:sz w:val="14"/>
        </w:rPr>
        <w:t xml:space="preserve"> for volunteers—</w:t>
      </w:r>
      <w:r w:rsidRPr="005F2F85">
        <w:rPr>
          <w:rStyle w:val="StyleUnderline"/>
          <w:highlight w:val="cyan"/>
        </w:rPr>
        <w:t>that will</w:t>
      </w:r>
      <w:r w:rsidRPr="005F2F85">
        <w:rPr>
          <w:sz w:val="14"/>
          <w:highlight w:val="cyan"/>
        </w:rPr>
        <w:t xml:space="preserve"> </w:t>
      </w:r>
      <w:r w:rsidRPr="005F2F85">
        <w:rPr>
          <w:rStyle w:val="Emphasis"/>
          <w:highlight w:val="cyan"/>
        </w:rPr>
        <w:t>further increase the manpower costs</w:t>
      </w:r>
      <w:r w:rsidRPr="00A037C6">
        <w:rPr>
          <w:sz w:val="14"/>
        </w:rPr>
        <w:t xml:space="preserve"> </w:t>
      </w:r>
      <w:r w:rsidRPr="00A037C6">
        <w:rPr>
          <w:rStyle w:val="StyleUnderline"/>
        </w:rPr>
        <w:t>for Taiwan’s Ministry of National Defense</w:t>
      </w:r>
      <w:r w:rsidRPr="00A037C6">
        <w:rPr>
          <w:sz w:val="14"/>
        </w:rPr>
        <w:t xml:space="preserve">.137 </w:t>
      </w:r>
      <w:r w:rsidRPr="00A037C6">
        <w:rPr>
          <w:rStyle w:val="StyleUnderline"/>
        </w:rPr>
        <w:t>The defense budget will be</w:t>
      </w:r>
      <w:r w:rsidRPr="00A037C6">
        <w:rPr>
          <w:sz w:val="14"/>
        </w:rPr>
        <w:t xml:space="preserve"> </w:t>
      </w:r>
      <w:r w:rsidRPr="00A037C6">
        <w:rPr>
          <w:rStyle w:val="Emphasis"/>
        </w:rPr>
        <w:t>unlikely to support</w:t>
      </w:r>
      <w:r w:rsidRPr="00A037C6">
        <w:rPr>
          <w:sz w:val="14"/>
        </w:rPr>
        <w:t xml:space="preserve"> across-theboard </w:t>
      </w:r>
      <w:r w:rsidRPr="00A037C6">
        <w:rPr>
          <w:rStyle w:val="StyleUnderline"/>
        </w:rPr>
        <w:t>modernization and</w:t>
      </w:r>
      <w:r w:rsidRPr="00A037C6">
        <w:rPr>
          <w:sz w:val="14"/>
        </w:rPr>
        <w:t xml:space="preserve"> rapid fielding of </w:t>
      </w:r>
      <w:r w:rsidRPr="00A037C6">
        <w:rPr>
          <w:rStyle w:val="StyleUnderline"/>
        </w:rPr>
        <w:t>high-end</w:t>
      </w:r>
      <w:r w:rsidRPr="00E3341F">
        <w:rPr>
          <w:rStyle w:val="StyleUnderline"/>
        </w:rPr>
        <w:t xml:space="preserve"> platforms</w:t>
      </w:r>
      <w:r w:rsidRPr="00E3341F">
        <w:rPr>
          <w:sz w:val="14"/>
        </w:rPr>
        <w:t>.</w:t>
      </w:r>
    </w:p>
    <w:p w14:paraId="61E9A25B" w14:textId="765E8603" w:rsidR="00B71CBB" w:rsidRDefault="00B71CBB" w:rsidP="006E13D6">
      <w:pPr>
        <w:pStyle w:val="Heading3"/>
      </w:pPr>
      <w:r>
        <w:lastRenderedPageBreak/>
        <w:t>Deterrence---A2: No Tradeoff---Ships</w:t>
      </w:r>
    </w:p>
    <w:p w14:paraId="23481AC7" w14:textId="5BBF2BD1" w:rsidR="00B71CBB" w:rsidRDefault="00B71CBB" w:rsidP="00B71CBB">
      <w:pPr>
        <w:pStyle w:val="Heading4"/>
      </w:pPr>
      <w:r>
        <w:t xml:space="preserve">Taiwan’s destroyer program crowds-out </w:t>
      </w:r>
      <w:r w:rsidRPr="00B71CBB">
        <w:rPr>
          <w:u w:val="single"/>
        </w:rPr>
        <w:t>better naval options</w:t>
      </w:r>
    </w:p>
    <w:p w14:paraId="17D2048C" w14:textId="57B3F718" w:rsidR="00B71CBB" w:rsidRDefault="00B71CBB" w:rsidP="00B71CB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5000E391" w14:textId="070E73ED" w:rsidR="00B71CBB" w:rsidRDefault="00B71CBB" w:rsidP="00B71CBB"/>
    <w:p w14:paraId="5F9F6D64" w14:textId="37085443" w:rsidR="00947F28" w:rsidRPr="001F71B3" w:rsidRDefault="00947F28" w:rsidP="00B71CBB">
      <w:pPr>
        <w:rPr>
          <w:sz w:val="14"/>
        </w:rPr>
      </w:pPr>
      <w:r w:rsidRPr="001F71B3">
        <w:rPr>
          <w:sz w:val="14"/>
        </w:rPr>
        <w:t xml:space="preserve">Even </w:t>
      </w:r>
      <w:r w:rsidRPr="005F2F85">
        <w:rPr>
          <w:rStyle w:val="StyleUnderline"/>
          <w:highlight w:val="cyan"/>
        </w:rPr>
        <w:t>though recapitalizing Taiwan’s aging frigate force has value, the Taiwan Navy should delay plans to build a</w:t>
      </w:r>
      <w:r w:rsidRPr="001F71B3">
        <w:rPr>
          <w:sz w:val="14"/>
        </w:rPr>
        <w:t xml:space="preserve"> large 10,000-ton Aegis-like</w:t>
      </w:r>
      <w:r w:rsidRPr="001F71B3">
        <w:rPr>
          <w:rStyle w:val="StyleUnderline"/>
        </w:rPr>
        <w:t xml:space="preserve"> </w:t>
      </w:r>
      <w:r w:rsidRPr="005F2F85">
        <w:rPr>
          <w:rStyle w:val="StyleUnderline"/>
          <w:highlight w:val="cyan"/>
        </w:rPr>
        <w:t>destroyer</w:t>
      </w:r>
      <w:r w:rsidRPr="001F71B3">
        <w:rPr>
          <w:sz w:val="14"/>
        </w:rPr>
        <w:t xml:space="preserve">. As is the case with the IDS program, </w:t>
      </w:r>
      <w:r w:rsidRPr="005F2F85">
        <w:rPr>
          <w:rStyle w:val="StyleUnderline"/>
          <w:highlight w:val="cyan"/>
        </w:rPr>
        <w:t>Taiwan’s ship-building industry</w:t>
      </w:r>
      <w:r w:rsidRPr="005F2F85">
        <w:rPr>
          <w:sz w:val="14"/>
          <w:highlight w:val="cyan"/>
        </w:rPr>
        <w:t xml:space="preserve"> </w:t>
      </w:r>
      <w:r w:rsidRPr="005F2F85">
        <w:rPr>
          <w:rStyle w:val="Emphasis"/>
          <w:highlight w:val="cyan"/>
        </w:rPr>
        <w:t>has not yet proven</w:t>
      </w:r>
      <w:r w:rsidRPr="001F71B3">
        <w:rPr>
          <w:rStyle w:val="Emphasis"/>
        </w:rPr>
        <w:t xml:space="preserve"> that </w:t>
      </w:r>
      <w:r w:rsidRPr="005F2F85">
        <w:rPr>
          <w:rStyle w:val="Emphasis"/>
          <w:highlight w:val="cyan"/>
        </w:rPr>
        <w:t>it has the</w:t>
      </w:r>
      <w:r w:rsidRPr="001F71B3">
        <w:rPr>
          <w:rStyle w:val="Emphasis"/>
        </w:rPr>
        <w:t xml:space="preserve"> technical </w:t>
      </w:r>
      <w:r w:rsidRPr="005F2F85">
        <w:rPr>
          <w:rStyle w:val="Emphasis"/>
          <w:highlight w:val="cyan"/>
        </w:rPr>
        <w:t>ability</w:t>
      </w:r>
      <w:r w:rsidRPr="005F2F85">
        <w:rPr>
          <w:sz w:val="14"/>
          <w:highlight w:val="cyan"/>
        </w:rPr>
        <w:t xml:space="preserve"> </w:t>
      </w:r>
      <w:r w:rsidRPr="005F2F85">
        <w:rPr>
          <w:rStyle w:val="StyleUnderline"/>
          <w:highlight w:val="cyan"/>
        </w:rPr>
        <w:t xml:space="preserve">to produce </w:t>
      </w:r>
      <w:r w:rsidRPr="00A037C6">
        <w:rPr>
          <w:rStyle w:val="StyleUnderline"/>
        </w:rPr>
        <w:t>indigenously</w:t>
      </w:r>
      <w:r w:rsidRPr="001F71B3">
        <w:rPr>
          <w:rStyle w:val="StyleUnderline"/>
        </w:rPr>
        <w:t xml:space="preserve"> </w:t>
      </w:r>
      <w:r w:rsidRPr="005F2F85">
        <w:rPr>
          <w:rStyle w:val="StyleUnderline"/>
          <w:highlight w:val="cyan"/>
        </w:rPr>
        <w:t xml:space="preserve">such a </w:t>
      </w:r>
      <w:r w:rsidRPr="005F2F85">
        <w:rPr>
          <w:rStyle w:val="Emphasis"/>
          <w:highlight w:val="cyan"/>
        </w:rPr>
        <w:t>large and complex platform</w:t>
      </w:r>
      <w:r w:rsidRPr="005F2F85">
        <w:rPr>
          <w:sz w:val="14"/>
          <w:highlight w:val="cyan"/>
        </w:rPr>
        <w:t xml:space="preserve"> </w:t>
      </w:r>
      <w:r w:rsidRPr="005F2F85">
        <w:rPr>
          <w:rStyle w:val="StyleUnderline"/>
          <w:highlight w:val="cyan"/>
        </w:rPr>
        <w:t>at a reasonable cost</w:t>
      </w:r>
      <w:r w:rsidRPr="001F71B3">
        <w:rPr>
          <w:rStyle w:val="StyleUnderline"/>
        </w:rPr>
        <w:t xml:space="preserve"> and</w:t>
      </w:r>
      <w:r w:rsidRPr="001F71B3">
        <w:rPr>
          <w:sz w:val="14"/>
        </w:rPr>
        <w:t xml:space="preserve"> in a reasonable </w:t>
      </w:r>
      <w:r w:rsidRPr="001F71B3">
        <w:rPr>
          <w:rStyle w:val="StyleUnderline"/>
        </w:rPr>
        <w:t>amount of time</w:t>
      </w:r>
      <w:r w:rsidRPr="001F71B3">
        <w:rPr>
          <w:sz w:val="14"/>
        </w:rPr>
        <w:t xml:space="preserve">. And once again, </w:t>
      </w:r>
      <w:r w:rsidRPr="001F71B3">
        <w:rPr>
          <w:rStyle w:val="Emphasis"/>
        </w:rPr>
        <w:t>budget constraints</w:t>
      </w:r>
      <w:r w:rsidRPr="001F71B3">
        <w:rPr>
          <w:sz w:val="14"/>
        </w:rPr>
        <w:t xml:space="preserve"> </w:t>
      </w:r>
      <w:r w:rsidRPr="001F71B3">
        <w:rPr>
          <w:rStyle w:val="StyleUnderline"/>
        </w:rPr>
        <w:t>limit the number Taiwan can afford</w:t>
      </w:r>
      <w:r w:rsidRPr="001F71B3">
        <w:rPr>
          <w:sz w:val="14"/>
        </w:rPr>
        <w:t>. The drawbacks here are similar to the ones that undercut the IDS program. An Aegis-like destroyer is unlikely to last very long in a war with China given the range of China’s antiaccess weapons and the PLAN’s quantitative advantages. The relatively small number of destroyers that Taiwan will be able to afford will add little to its counterinvasion defenses. Finally, Aegis-like destroyers are unambiguous “overkill” for the peacetime presence mission.</w:t>
      </w:r>
    </w:p>
    <w:p w14:paraId="5081FB20" w14:textId="05210562" w:rsidR="00947F28" w:rsidRPr="001F71B3" w:rsidRDefault="00947F28" w:rsidP="00B71CBB">
      <w:pPr>
        <w:rPr>
          <w:sz w:val="14"/>
        </w:rPr>
      </w:pPr>
      <w:r w:rsidRPr="00A037C6">
        <w:rPr>
          <w:rStyle w:val="StyleUnderline"/>
        </w:rPr>
        <w:t>Given</w:t>
      </w:r>
      <w:r w:rsidRPr="001F71B3">
        <w:rPr>
          <w:rStyle w:val="StyleUnderline"/>
        </w:rPr>
        <w:t xml:space="preserve"> that costs in shipbuilding are often directly proportional to tonnage, </w:t>
      </w:r>
      <w:r w:rsidRPr="005F2F85">
        <w:rPr>
          <w:rStyle w:val="StyleUnderline"/>
          <w:highlight w:val="cyan"/>
        </w:rPr>
        <w:t>Taiwan could</w:t>
      </w:r>
      <w:r w:rsidRPr="001F71B3">
        <w:rPr>
          <w:sz w:val="14"/>
        </w:rPr>
        <w:t xml:space="preserve"> probably </w:t>
      </w:r>
      <w:r w:rsidRPr="005F2F85">
        <w:rPr>
          <w:rStyle w:val="StyleUnderline"/>
          <w:highlight w:val="cyan"/>
        </w:rPr>
        <w:t>build</w:t>
      </w:r>
      <w:r w:rsidRPr="001F71B3">
        <w:rPr>
          <w:sz w:val="14"/>
        </w:rPr>
        <w:t xml:space="preserve"> </w:t>
      </w:r>
      <w:r w:rsidRPr="001F71B3">
        <w:rPr>
          <w:rStyle w:val="Emphasis"/>
        </w:rPr>
        <w:t xml:space="preserve">at least </w:t>
      </w:r>
      <w:r w:rsidRPr="005F2F85">
        <w:rPr>
          <w:rStyle w:val="Emphasis"/>
          <w:highlight w:val="cyan"/>
        </w:rPr>
        <w:t>four frigates</w:t>
      </w:r>
      <w:r w:rsidRPr="005F2F85">
        <w:rPr>
          <w:sz w:val="14"/>
          <w:highlight w:val="cyan"/>
        </w:rPr>
        <w:t xml:space="preserve"> </w:t>
      </w:r>
      <w:r w:rsidRPr="005F2F85">
        <w:rPr>
          <w:rStyle w:val="StyleUnderline"/>
          <w:highlight w:val="cyan"/>
        </w:rPr>
        <w:t>for the cost of each</w:t>
      </w:r>
      <w:r w:rsidRPr="001F71B3">
        <w:rPr>
          <w:rStyle w:val="StyleUnderline"/>
        </w:rPr>
        <w:t xml:space="preserve"> </w:t>
      </w:r>
      <w:r w:rsidRPr="005F2F85">
        <w:rPr>
          <w:rStyle w:val="StyleUnderline"/>
          <w:highlight w:val="cyan"/>
        </w:rPr>
        <w:t>destroyer</w:t>
      </w:r>
      <w:r w:rsidRPr="001F71B3">
        <w:rPr>
          <w:sz w:val="14"/>
        </w:rPr>
        <w:t xml:space="preserve">. These four frigates may be individually less capable, but they can be present in more places than a single platform, which significantly complicates adversary targeting. Continuing low-level developmental </w:t>
      </w:r>
      <w:r w:rsidRPr="00A037C6">
        <w:rPr>
          <w:sz w:val="14"/>
        </w:rPr>
        <w:t>efforts</w:t>
      </w:r>
      <w:r w:rsidRPr="001F71B3">
        <w:rPr>
          <w:sz w:val="14"/>
        </w:rPr>
        <w:t xml:space="preserve"> for a future destroyer would allow Taiwan to preserve the option of fielding this platform or something like it in the future, but by focusing on the smaller surface combatants, Taiwan will be able to more rapidly field large numbers of platform, validate their industrial base’s ability to produce more complex surface combatants, and invest in near-term indigenous production to meet political promises. For the near- and midterm, Taiwan’s existing Kidd-class destroyers are more than capable of serving as Taiwan’s symbolic large surface combatants.</w:t>
      </w:r>
    </w:p>
    <w:p w14:paraId="05BAF8A6" w14:textId="66EE601A" w:rsidR="006E13D6" w:rsidRDefault="006E13D6" w:rsidP="006E13D6">
      <w:pPr>
        <w:pStyle w:val="Heading3"/>
      </w:pPr>
      <w:r>
        <w:lastRenderedPageBreak/>
        <w:t>Deterrence---A2: No Tradeoff---Subs</w:t>
      </w:r>
    </w:p>
    <w:p w14:paraId="4DD45DA6" w14:textId="09FCFF1D" w:rsidR="002333D4" w:rsidRPr="002333D4" w:rsidRDefault="006E13D6" w:rsidP="002333D4">
      <w:pPr>
        <w:pStyle w:val="Heading4"/>
      </w:pPr>
      <w:r>
        <w:t xml:space="preserve">Pursuit of </w:t>
      </w:r>
      <w:r>
        <w:rPr>
          <w:u w:val="single"/>
        </w:rPr>
        <w:t>indigenously developed subs</w:t>
      </w:r>
      <w:r>
        <w:t xml:space="preserve"> trades-off with </w:t>
      </w:r>
      <w:r>
        <w:rPr>
          <w:u w:val="single"/>
        </w:rPr>
        <w:t>necessary asymmetric capabilities</w:t>
      </w:r>
      <w:r w:rsidR="002333D4">
        <w:t xml:space="preserve"> – time and money</w:t>
      </w:r>
    </w:p>
    <w:p w14:paraId="5FA4B70B" w14:textId="6716916F" w:rsidR="006E13D6" w:rsidRDefault="006E13D6" w:rsidP="006E13D6">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3C923637" w14:textId="4D7B018A" w:rsidR="006E13D6" w:rsidRDefault="006E13D6" w:rsidP="006E13D6"/>
    <w:p w14:paraId="02F6EBCB" w14:textId="050E913D" w:rsidR="002641C8" w:rsidRPr="000069E6" w:rsidRDefault="003D3444" w:rsidP="003D3444">
      <w:pPr>
        <w:rPr>
          <w:sz w:val="14"/>
        </w:rPr>
      </w:pPr>
      <w:r w:rsidRPr="000069E6">
        <w:rPr>
          <w:sz w:val="14"/>
        </w:rPr>
        <w:t xml:space="preserve">At first glance, </w:t>
      </w:r>
      <w:r w:rsidRPr="005F2F85">
        <w:rPr>
          <w:rStyle w:val="StyleUnderline"/>
          <w:highlight w:val="cyan"/>
        </w:rPr>
        <w:t>a submarine platform</w:t>
      </w:r>
      <w:r w:rsidRPr="005F2F85">
        <w:rPr>
          <w:sz w:val="14"/>
          <w:highlight w:val="cyan"/>
        </w:rPr>
        <w:t xml:space="preserve"> </w:t>
      </w:r>
      <w:r w:rsidRPr="005F2F85">
        <w:rPr>
          <w:rStyle w:val="Emphasis"/>
          <w:highlight w:val="cyan"/>
        </w:rPr>
        <w:t>seems</w:t>
      </w:r>
      <w:r w:rsidRPr="000069E6">
        <w:rPr>
          <w:sz w:val="14"/>
        </w:rPr>
        <w:t xml:space="preserve"> </w:t>
      </w:r>
      <w:r w:rsidRPr="002333D4">
        <w:rPr>
          <w:rStyle w:val="StyleUnderline"/>
        </w:rPr>
        <w:t xml:space="preserve">like </w:t>
      </w:r>
      <w:r w:rsidRPr="005F2F85">
        <w:rPr>
          <w:rStyle w:val="StyleUnderline"/>
          <w:highlight w:val="cyan"/>
        </w:rPr>
        <w:t>the perfect solution</w:t>
      </w:r>
      <w:r w:rsidRPr="002333D4">
        <w:rPr>
          <w:rStyle w:val="StyleUnderline"/>
        </w:rPr>
        <w:t xml:space="preserve"> to the threats Taiwan faces</w:t>
      </w:r>
      <w:r w:rsidRPr="000069E6">
        <w:rPr>
          <w:sz w:val="14"/>
        </w:rPr>
        <w:t xml:space="preserve">. Current and former government </w:t>
      </w:r>
      <w:r w:rsidRPr="002333D4">
        <w:rPr>
          <w:rStyle w:val="StyleUnderline"/>
        </w:rPr>
        <w:t>officials</w:t>
      </w:r>
      <w:r w:rsidRPr="000069E6">
        <w:rPr>
          <w:sz w:val="14"/>
        </w:rPr>
        <w:t xml:space="preserve"> across Taiwan’s political spectrum consistently </w:t>
      </w:r>
      <w:r w:rsidRPr="002333D4">
        <w:rPr>
          <w:rStyle w:val="StyleUnderline"/>
        </w:rPr>
        <w:t>list it as their top priority</w:t>
      </w:r>
      <w:r w:rsidRPr="000069E6">
        <w:rPr>
          <w:sz w:val="14"/>
        </w:rPr>
        <w:t xml:space="preserve">. </w:t>
      </w:r>
      <w:r w:rsidRPr="002333D4">
        <w:rPr>
          <w:rStyle w:val="Emphasis"/>
        </w:rPr>
        <w:t>Yet</w:t>
      </w:r>
      <w:r w:rsidRPr="000069E6">
        <w:rPr>
          <w:sz w:val="14"/>
        </w:rPr>
        <w:t xml:space="preserve"> </w:t>
      </w:r>
      <w:r w:rsidRPr="005F2F85">
        <w:rPr>
          <w:rStyle w:val="StyleUnderline"/>
          <w:highlight w:val="cyan"/>
        </w:rPr>
        <w:t>they</w:t>
      </w:r>
      <w:r w:rsidRPr="000069E6">
        <w:rPr>
          <w:sz w:val="14"/>
        </w:rPr>
        <w:t xml:space="preserve"> also </w:t>
      </w:r>
      <w:r w:rsidRPr="005F2F85">
        <w:rPr>
          <w:rStyle w:val="Emphasis"/>
          <w:highlight w:val="cyan"/>
        </w:rPr>
        <w:t>consistently admit that Taiwan needs technical assistance from the United States</w:t>
      </w:r>
      <w:r w:rsidRPr="002333D4">
        <w:rPr>
          <w:rStyle w:val="Emphasis"/>
        </w:rPr>
        <w:t xml:space="preserve"> to make IDS a reality</w:t>
      </w:r>
      <w:r w:rsidRPr="000069E6">
        <w:rPr>
          <w:sz w:val="14"/>
        </w:rPr>
        <w:t xml:space="preserve">. </w:t>
      </w:r>
      <w:r w:rsidRPr="002333D4">
        <w:rPr>
          <w:rStyle w:val="StyleUnderline"/>
        </w:rPr>
        <w:t xml:space="preserve">The problem is that </w:t>
      </w:r>
      <w:r w:rsidRPr="005F2F85">
        <w:rPr>
          <w:rStyle w:val="StyleUnderline"/>
          <w:highlight w:val="cyan"/>
        </w:rPr>
        <w:t xml:space="preserve">Taiwan has </w:t>
      </w:r>
      <w:r w:rsidRPr="005F2F85">
        <w:rPr>
          <w:rStyle w:val="Emphasis"/>
          <w:highlight w:val="cyan"/>
        </w:rPr>
        <w:t>never</w:t>
      </w:r>
      <w:r w:rsidRPr="005F2F85">
        <w:rPr>
          <w:rStyle w:val="StyleUnderline"/>
          <w:highlight w:val="cyan"/>
        </w:rPr>
        <w:t xml:space="preserve"> built a submarine</w:t>
      </w:r>
      <w:r w:rsidRPr="002333D4">
        <w:rPr>
          <w:rStyle w:val="StyleUnderline"/>
        </w:rPr>
        <w:t xml:space="preserve">, and </w:t>
      </w:r>
      <w:r w:rsidRPr="005F2F85">
        <w:rPr>
          <w:rStyle w:val="StyleUnderline"/>
          <w:highlight w:val="cyan"/>
        </w:rPr>
        <w:t>undersea platforms</w:t>
      </w:r>
      <w:r w:rsidRPr="005F2F85">
        <w:rPr>
          <w:sz w:val="14"/>
          <w:highlight w:val="cyan"/>
        </w:rPr>
        <w:t xml:space="preserve"> </w:t>
      </w:r>
      <w:r w:rsidRPr="005F2F85">
        <w:rPr>
          <w:rStyle w:val="Emphasis"/>
          <w:highlight w:val="cyan"/>
        </w:rPr>
        <w:t>are far more technically challenging</w:t>
      </w:r>
      <w:r w:rsidRPr="000069E6">
        <w:rPr>
          <w:sz w:val="14"/>
        </w:rPr>
        <w:t xml:space="preserve"> </w:t>
      </w:r>
      <w:r w:rsidRPr="002333D4">
        <w:rPr>
          <w:rStyle w:val="StyleUnderline"/>
        </w:rPr>
        <w:t xml:space="preserve">to build and operate than surface combatants. </w:t>
      </w:r>
      <w:r w:rsidRPr="005F2F85">
        <w:rPr>
          <w:rStyle w:val="StyleUnderline"/>
          <w:highlight w:val="cyan"/>
        </w:rPr>
        <w:t>With enough time and money, Taiwan can almost certainly field some</w:t>
      </w:r>
      <w:r w:rsidRPr="002333D4">
        <w:rPr>
          <w:rStyle w:val="StyleUnderline"/>
        </w:rPr>
        <w:t xml:space="preserve"> kind of submarine platform. </w:t>
      </w:r>
      <w:r w:rsidRPr="002333D4">
        <w:rPr>
          <w:rStyle w:val="Emphasis"/>
        </w:rPr>
        <w:t>Nevertheless</w:t>
      </w:r>
      <w:r w:rsidRPr="002333D4">
        <w:rPr>
          <w:rStyle w:val="StyleUnderline"/>
        </w:rPr>
        <w:t xml:space="preserve">, the </w:t>
      </w:r>
      <w:r w:rsidRPr="005F2F85">
        <w:rPr>
          <w:rStyle w:val="Emphasis"/>
          <w:highlight w:val="cyan"/>
        </w:rPr>
        <w:t>opportunity costs</w:t>
      </w:r>
      <w:r w:rsidRPr="000069E6">
        <w:rPr>
          <w:sz w:val="14"/>
        </w:rPr>
        <w:t xml:space="preserve"> </w:t>
      </w:r>
      <w:r w:rsidRPr="002333D4">
        <w:rPr>
          <w:rStyle w:val="StyleUnderline"/>
        </w:rPr>
        <w:t xml:space="preserve">of this endeavor </w:t>
      </w:r>
      <w:r w:rsidRPr="005F2F85">
        <w:rPr>
          <w:rStyle w:val="Emphasis"/>
          <w:highlight w:val="cyan"/>
        </w:rPr>
        <w:t>cannot be understated</w:t>
      </w:r>
      <w:r w:rsidRPr="000069E6">
        <w:rPr>
          <w:sz w:val="14"/>
        </w:rPr>
        <w:t xml:space="preserve">. </w:t>
      </w:r>
      <w:r w:rsidRPr="002333D4">
        <w:rPr>
          <w:rStyle w:val="StyleUnderline"/>
        </w:rPr>
        <w:t>Time and money are two things Taiwan</w:t>
      </w:r>
      <w:r w:rsidRPr="000069E6">
        <w:rPr>
          <w:sz w:val="14"/>
        </w:rPr>
        <w:t xml:space="preserve"> </w:t>
      </w:r>
      <w:r w:rsidRPr="002333D4">
        <w:rPr>
          <w:rStyle w:val="Emphasis"/>
        </w:rPr>
        <w:t>does not have in excess supply</w:t>
      </w:r>
      <w:r w:rsidRPr="000069E6">
        <w:rPr>
          <w:sz w:val="14"/>
        </w:rPr>
        <w:t xml:space="preserve">, </w:t>
      </w:r>
      <w:r w:rsidRPr="002333D4">
        <w:rPr>
          <w:rStyle w:val="StyleUnderline"/>
        </w:rPr>
        <w:t>and</w:t>
      </w:r>
      <w:r w:rsidRPr="000069E6">
        <w:rPr>
          <w:sz w:val="14"/>
        </w:rPr>
        <w:t xml:space="preserve"> </w:t>
      </w:r>
      <w:r w:rsidRPr="002333D4">
        <w:rPr>
          <w:rStyle w:val="Emphasis"/>
        </w:rPr>
        <w:t>the time and money that Taiwan will need to pour into the IDS program will seriously limit Taiwan’s ability to invest in other necessary capabilities.</w:t>
      </w:r>
      <w:r w:rsidRPr="000069E6">
        <w:rPr>
          <w:sz w:val="14"/>
        </w:rPr>
        <w:t>167</w:t>
      </w:r>
    </w:p>
    <w:p w14:paraId="396405AB" w14:textId="1299A624" w:rsidR="00BE32B4" w:rsidRDefault="00BE32B4" w:rsidP="00BE32B4">
      <w:pPr>
        <w:pStyle w:val="Heading3"/>
      </w:pPr>
      <w:r>
        <w:lastRenderedPageBreak/>
        <w:t>Deterrence---A2: SQ Solves---Asymmetric Weapons Now</w:t>
      </w:r>
    </w:p>
    <w:p w14:paraId="4D3A3648" w14:textId="77777777" w:rsidR="00BE32B4" w:rsidRPr="00B7140B" w:rsidRDefault="00BE32B4" w:rsidP="00BE32B4">
      <w:pPr>
        <w:pStyle w:val="Heading4"/>
      </w:pPr>
      <w:r>
        <w:t xml:space="preserve">Taiwan is focused on </w:t>
      </w:r>
      <w:r w:rsidRPr="001D75C5">
        <w:rPr>
          <w:u w:val="single"/>
        </w:rPr>
        <w:t>symmetric deterrence</w:t>
      </w:r>
      <w:r>
        <w:t xml:space="preserve"> now – fails because of Chinese </w:t>
      </w:r>
      <w:r>
        <w:rPr>
          <w:u w:val="single"/>
        </w:rPr>
        <w:t>quantitative and qualitative</w:t>
      </w:r>
      <w:r>
        <w:t xml:space="preserve"> advantages</w:t>
      </w:r>
    </w:p>
    <w:p w14:paraId="4D4134BC" w14:textId="207CC4D5" w:rsidR="00BE32B4" w:rsidRDefault="00BE32B4" w:rsidP="00BE32B4">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5990DC33" w14:textId="77777777" w:rsidR="00BE32B4" w:rsidRDefault="00BE32B4" w:rsidP="00BE32B4"/>
    <w:p w14:paraId="2C0F913E" w14:textId="3B0161AD" w:rsidR="008B2030" w:rsidRDefault="00BE32B4" w:rsidP="008B2030">
      <w:pPr>
        <w:rPr>
          <w:rStyle w:val="StyleUnderline"/>
        </w:rPr>
      </w:pPr>
      <w:r w:rsidRPr="00B7140B">
        <w:rPr>
          <w:sz w:val="14"/>
        </w:rPr>
        <w:t xml:space="preserve">Based on these definitions, our recommendation is that </w:t>
      </w:r>
      <w:r w:rsidRPr="005F2F85">
        <w:rPr>
          <w:rStyle w:val="StyleUnderline"/>
          <w:highlight w:val="cyan"/>
        </w:rPr>
        <w:t>Taiwan should invest more into building unconventional forces structure and</w:t>
      </w:r>
      <w:r w:rsidRPr="00B7140B">
        <w:rPr>
          <w:sz w:val="14"/>
        </w:rPr>
        <w:t xml:space="preserve"> that it should </w:t>
      </w:r>
      <w:r w:rsidRPr="005F2F85">
        <w:rPr>
          <w:rStyle w:val="StyleUnderline"/>
          <w:highlight w:val="cyan"/>
        </w:rPr>
        <w:t>prepare to employ these forces asymmetrically</w:t>
      </w:r>
      <w:r w:rsidRPr="00B7140B">
        <w:rPr>
          <w:sz w:val="14"/>
        </w:rPr>
        <w:t xml:space="preserve"> in wartime. </w:t>
      </w:r>
      <w:r w:rsidRPr="005F2F85">
        <w:rPr>
          <w:rStyle w:val="StyleUnderline"/>
          <w:highlight w:val="cyan"/>
        </w:rPr>
        <w:t>This</w:t>
      </w:r>
      <w:r w:rsidRPr="00B7140B">
        <w:rPr>
          <w:sz w:val="14"/>
        </w:rPr>
        <w:t xml:space="preserve"> recommendation </w:t>
      </w:r>
      <w:r w:rsidRPr="005F2F85">
        <w:rPr>
          <w:rStyle w:val="Emphasis"/>
          <w:highlight w:val="cyan"/>
        </w:rPr>
        <w:t xml:space="preserve">represents a departure from Taiwan’s current </w:t>
      </w:r>
      <w:r w:rsidRPr="00A037C6">
        <w:rPr>
          <w:rStyle w:val="Emphasis"/>
        </w:rPr>
        <w:t>defense</w:t>
      </w:r>
      <w:r w:rsidRPr="00B7140B">
        <w:rPr>
          <w:rStyle w:val="Emphasis"/>
        </w:rPr>
        <w:t xml:space="preserve"> and acquisitions </w:t>
      </w:r>
      <w:r w:rsidRPr="005F2F85">
        <w:rPr>
          <w:rStyle w:val="Emphasis"/>
          <w:highlight w:val="cyan"/>
        </w:rPr>
        <w:t>strategy</w:t>
      </w:r>
      <w:r w:rsidRPr="00B7140B">
        <w:rPr>
          <w:sz w:val="14"/>
        </w:rPr>
        <w:t xml:space="preserve">, </w:t>
      </w:r>
      <w:r w:rsidRPr="00B7140B">
        <w:rPr>
          <w:rStyle w:val="StyleUnderline"/>
        </w:rPr>
        <w:t>which focuses on building more</w:t>
      </w:r>
      <w:r w:rsidRPr="00B7140B">
        <w:rPr>
          <w:sz w:val="14"/>
        </w:rPr>
        <w:t xml:space="preserve"> </w:t>
      </w:r>
      <w:r w:rsidRPr="00B7140B">
        <w:rPr>
          <w:rStyle w:val="Emphasis"/>
        </w:rPr>
        <w:t>conventional force structure</w:t>
      </w:r>
      <w:r w:rsidRPr="00B7140B">
        <w:rPr>
          <w:sz w:val="14"/>
        </w:rPr>
        <w:t xml:space="preserve"> </w:t>
      </w:r>
      <w:r w:rsidRPr="00B7140B">
        <w:rPr>
          <w:rStyle w:val="StyleUnderline"/>
        </w:rPr>
        <w:t>so as to use it</w:t>
      </w:r>
      <w:r w:rsidRPr="00B7140B">
        <w:rPr>
          <w:sz w:val="14"/>
        </w:rPr>
        <w:t xml:space="preserve"> </w:t>
      </w:r>
      <w:r w:rsidRPr="00B7140B">
        <w:rPr>
          <w:rStyle w:val="Emphasis"/>
        </w:rPr>
        <w:t>symmetrically</w:t>
      </w:r>
      <w:r w:rsidRPr="00B7140B">
        <w:rPr>
          <w:sz w:val="14"/>
        </w:rPr>
        <w:t xml:space="preserve"> </w:t>
      </w:r>
      <w:r w:rsidRPr="00B7140B">
        <w:rPr>
          <w:rStyle w:val="StyleUnderline"/>
        </w:rPr>
        <w:t>against an invasion force—an approach</w:t>
      </w:r>
      <w:r w:rsidRPr="00B7140B">
        <w:rPr>
          <w:sz w:val="14"/>
        </w:rPr>
        <w:t xml:space="preserve"> that </w:t>
      </w:r>
      <w:r w:rsidRPr="00B7140B">
        <w:rPr>
          <w:rStyle w:val="StyleUnderline"/>
        </w:rPr>
        <w:t>we and other</w:t>
      </w:r>
      <w:r w:rsidRPr="00B7140B">
        <w:rPr>
          <w:sz w:val="14"/>
        </w:rPr>
        <w:t xml:space="preserve"> U.S. think tank </w:t>
      </w:r>
      <w:r w:rsidRPr="00B7140B">
        <w:rPr>
          <w:rStyle w:val="StyleUnderline"/>
        </w:rPr>
        <w:t>scholars believe is</w:t>
      </w:r>
      <w:r w:rsidRPr="00B7140B">
        <w:rPr>
          <w:sz w:val="14"/>
        </w:rPr>
        <w:t xml:space="preserve"> </w:t>
      </w:r>
      <w:r w:rsidRPr="00B7140B">
        <w:rPr>
          <w:rStyle w:val="Emphasis"/>
        </w:rPr>
        <w:t>imprudent</w:t>
      </w:r>
      <w:r w:rsidRPr="00B7140B">
        <w:rPr>
          <w:sz w:val="14"/>
        </w:rPr>
        <w:t xml:space="preserve"> </w:t>
      </w:r>
      <w:r w:rsidRPr="00B7140B">
        <w:rPr>
          <w:rStyle w:val="StyleUnderline"/>
        </w:rPr>
        <w:t>because China’s conventional forces enjoy</w:t>
      </w:r>
      <w:r w:rsidRPr="00B7140B">
        <w:rPr>
          <w:sz w:val="14"/>
        </w:rPr>
        <w:t xml:space="preserve"> both </w:t>
      </w:r>
      <w:r w:rsidRPr="00B7140B">
        <w:rPr>
          <w:rStyle w:val="Emphasis"/>
        </w:rPr>
        <w:t>quantitative and qualitative advantages</w:t>
      </w:r>
      <w:r w:rsidRPr="00B7140B">
        <w:rPr>
          <w:sz w:val="14"/>
        </w:rPr>
        <w:t xml:space="preserve"> </w:t>
      </w:r>
      <w:r w:rsidRPr="00B7140B">
        <w:rPr>
          <w:rStyle w:val="StyleUnderline"/>
        </w:rPr>
        <w:t xml:space="preserve">over Taiwan’s. </w:t>
      </w:r>
    </w:p>
    <w:p w14:paraId="19E5B3B2" w14:textId="3005746A" w:rsidR="00E3341F" w:rsidRPr="00E3341F" w:rsidRDefault="008B2030" w:rsidP="00E3341F">
      <w:pPr>
        <w:pStyle w:val="Heading4"/>
      </w:pPr>
      <w:r w:rsidRPr="00E3341F">
        <w:rPr>
          <w:u w:val="single"/>
        </w:rPr>
        <w:t>High-end platforms</w:t>
      </w:r>
      <w:r w:rsidRPr="008B2030">
        <w:t xml:space="preserve"> are prioritized now</w:t>
      </w:r>
      <w:r w:rsidR="00E3341F">
        <w:t xml:space="preserve"> – Taiwan’s QDR isn’t followed </w:t>
      </w:r>
    </w:p>
    <w:p w14:paraId="3783C09B" w14:textId="7935570A" w:rsidR="008B2030" w:rsidRDefault="008B2030" w:rsidP="008B2030">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79972C19" w14:textId="7619108D" w:rsidR="008B2030" w:rsidRDefault="008B2030" w:rsidP="008B2030"/>
    <w:p w14:paraId="3A9CDD0C" w14:textId="28EFCF4F" w:rsidR="00F2360E" w:rsidRDefault="00E3341F" w:rsidP="008B2030">
      <w:pPr>
        <w:rPr>
          <w:sz w:val="14"/>
        </w:rPr>
      </w:pPr>
      <w:r w:rsidRPr="00A037C6">
        <w:rPr>
          <w:sz w:val="14"/>
        </w:rPr>
        <w:t xml:space="preserve">Yet </w:t>
      </w:r>
      <w:r w:rsidRPr="005F2F85">
        <w:rPr>
          <w:rStyle w:val="StyleUnderline"/>
          <w:highlight w:val="cyan"/>
        </w:rPr>
        <w:t>a</w:t>
      </w:r>
      <w:r w:rsidRPr="005F2F85">
        <w:rPr>
          <w:sz w:val="14"/>
          <w:highlight w:val="cyan"/>
        </w:rPr>
        <w:t xml:space="preserve"> </w:t>
      </w:r>
      <w:r w:rsidRPr="005F2F85">
        <w:rPr>
          <w:rStyle w:val="Emphasis"/>
          <w:highlight w:val="cyan"/>
        </w:rPr>
        <w:t>disconnect</w:t>
      </w:r>
      <w:r w:rsidRPr="005F2F85">
        <w:rPr>
          <w:sz w:val="14"/>
          <w:highlight w:val="cyan"/>
        </w:rPr>
        <w:t xml:space="preserve"> </w:t>
      </w:r>
      <w:r w:rsidRPr="005F2F85">
        <w:rPr>
          <w:rStyle w:val="StyleUnderline"/>
          <w:highlight w:val="cyan"/>
        </w:rPr>
        <w:t>exists between</w:t>
      </w:r>
      <w:r w:rsidRPr="00A037C6">
        <w:rPr>
          <w:rStyle w:val="StyleUnderline"/>
        </w:rPr>
        <w:t xml:space="preserve"> the goals of a </w:t>
      </w:r>
      <w:r w:rsidRPr="005F2F85">
        <w:rPr>
          <w:rStyle w:val="StyleUnderline"/>
          <w:highlight w:val="cyan"/>
        </w:rPr>
        <w:t>layered defensive scheme and the force structure</w:t>
      </w:r>
      <w:r w:rsidRPr="005F2F85">
        <w:rPr>
          <w:sz w:val="14"/>
          <w:highlight w:val="cyan"/>
        </w:rPr>
        <w:t>,</w:t>
      </w:r>
      <w:r w:rsidRPr="00A037C6">
        <w:rPr>
          <w:sz w:val="14"/>
        </w:rPr>
        <w:t xml:space="preserve"> </w:t>
      </w:r>
      <w:r w:rsidRPr="00A037C6">
        <w:rPr>
          <w:rStyle w:val="Emphasis"/>
        </w:rPr>
        <w:t xml:space="preserve">both </w:t>
      </w:r>
      <w:r w:rsidRPr="005F2F85">
        <w:rPr>
          <w:rStyle w:val="Emphasis"/>
          <w:highlight w:val="cyan"/>
        </w:rPr>
        <w:t>current and planned</w:t>
      </w:r>
      <w:r w:rsidRPr="00A037C6">
        <w:rPr>
          <w:sz w:val="14"/>
        </w:rPr>
        <w:t xml:space="preserve">. </w:t>
      </w:r>
      <w:r w:rsidRPr="00A037C6">
        <w:rPr>
          <w:rStyle w:val="StyleUnderline"/>
        </w:rPr>
        <w:t xml:space="preserve">Rather than developing a force optimized for layered defense, </w:t>
      </w:r>
      <w:r w:rsidRPr="005F2F85">
        <w:rPr>
          <w:rStyle w:val="StyleUnderline"/>
          <w:highlight w:val="cyan"/>
        </w:rPr>
        <w:t>Taiwan’s force planning</w:t>
      </w:r>
      <w:r w:rsidRPr="005F2F85">
        <w:rPr>
          <w:sz w:val="14"/>
          <w:highlight w:val="cyan"/>
        </w:rPr>
        <w:t xml:space="preserve"> </w:t>
      </w:r>
      <w:r w:rsidRPr="005F2F85">
        <w:rPr>
          <w:rStyle w:val="Emphasis"/>
          <w:highlight w:val="cyan"/>
        </w:rPr>
        <w:t>remains focused on highend platforms</w:t>
      </w:r>
      <w:r w:rsidRPr="00A037C6">
        <w:rPr>
          <w:sz w:val="14"/>
        </w:rPr>
        <w:t xml:space="preserve"> </w:t>
      </w:r>
      <w:r w:rsidRPr="00A037C6">
        <w:rPr>
          <w:rStyle w:val="StyleUnderline"/>
        </w:rPr>
        <w:t>in a manner that is</w:t>
      </w:r>
      <w:r w:rsidRPr="00A037C6">
        <w:rPr>
          <w:sz w:val="14"/>
        </w:rPr>
        <w:t xml:space="preserve"> </w:t>
      </w:r>
      <w:r w:rsidRPr="005F2F85">
        <w:rPr>
          <w:rStyle w:val="Emphasis"/>
          <w:highlight w:val="cyan"/>
        </w:rPr>
        <w:t>inconsistent with their QDR</w:t>
      </w:r>
      <w:r w:rsidRPr="00A037C6">
        <w:rPr>
          <w:sz w:val="14"/>
        </w:rPr>
        <w:t xml:space="preserve">. Moreover, Taiwan’s Armed Forces are trying to implement their new defense strategies while reacting to the evolving cross-Strait military balance within the difficult resource constraints imposed by a tight defense budget. Taiwan’s defense budget has been relatively stable at roughly $10B U.S. dollars over the past three years, rising negligibly from 319B NT in 2015 to 322B NT in 2017. Taiwan’s annual defense budget is thus less than 2% of GDP, although many Taiwan officials are optimistic that Taiwan will soon increase its defense budget to 2% of GDP.135 Unfortunately, it seems implausible that Taiwan will be able to increase its defense spending levels much higher than that. Current budgetary constraints, largely driven by public pension shortfalls, have already forced Taiwan to reduce its military pension payments for all but junior personnel, which resulted in domestic protests.136 The transition from a conscript force to an all-volunteer force (AVF) also comes with significant manpower costs that will further stress the defense budget. In response to the challenges associated with AVF recruiting, Taiwan is considering </w:t>
      </w:r>
      <w:r w:rsidRPr="00A037C6">
        <w:rPr>
          <w:sz w:val="14"/>
        </w:rPr>
        <w:lastRenderedPageBreak/>
        <w:t>several proposals—such as increased education benefits for volunteers—that will further increase the manpower costs for Taiwan’s Ministry of National Defense.137 The defense budget will be unlikely to support across-theboard modernization and rapid fielding of high-end platforms.</w:t>
      </w:r>
    </w:p>
    <w:p w14:paraId="12F0C51F" w14:textId="739E0779" w:rsidR="00CA12EC" w:rsidRDefault="00CA12EC" w:rsidP="00CA12EC">
      <w:pPr>
        <w:pStyle w:val="Heading4"/>
        <w:rPr>
          <w:u w:val="single"/>
        </w:rPr>
      </w:pPr>
      <w:r w:rsidRPr="00D807A8">
        <w:rPr>
          <w:u w:val="single"/>
        </w:rPr>
        <w:t>Even if</w:t>
      </w:r>
      <w:r>
        <w:t xml:space="preserve"> Taiwan has asymmetric weapons, they aren’t integrated in the </w:t>
      </w:r>
      <w:r>
        <w:rPr>
          <w:u w:val="single"/>
        </w:rPr>
        <w:t>strategy</w:t>
      </w:r>
    </w:p>
    <w:p w14:paraId="1F3A56EF" w14:textId="77777777" w:rsidR="00CA12EC" w:rsidRDefault="00CA12EC" w:rsidP="00CA12EC">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35E85517" w14:textId="77777777" w:rsidR="00CA12EC" w:rsidRPr="00CA12EC" w:rsidRDefault="00CA12EC" w:rsidP="00CA12EC"/>
    <w:p w14:paraId="1F3E269E" w14:textId="25B5088D" w:rsidR="00CA12EC" w:rsidRPr="00C6177F" w:rsidRDefault="00CA12EC" w:rsidP="00C6177F">
      <w:pPr>
        <w:rPr>
          <w:sz w:val="14"/>
        </w:rPr>
      </w:pPr>
      <w:r w:rsidRPr="005F2F85">
        <w:rPr>
          <w:rStyle w:val="StyleUnderline"/>
          <w:highlight w:val="cyan"/>
        </w:rPr>
        <w:t>Although Taiwan</w:t>
      </w:r>
      <w:r w:rsidRPr="00C6177F">
        <w:rPr>
          <w:sz w:val="14"/>
        </w:rPr>
        <w:t xml:space="preserve"> already </w:t>
      </w:r>
      <w:r w:rsidRPr="005F2F85">
        <w:rPr>
          <w:rStyle w:val="StyleUnderline"/>
          <w:highlight w:val="cyan"/>
        </w:rPr>
        <w:t>possesses</w:t>
      </w:r>
      <w:r w:rsidRPr="00C6177F">
        <w:rPr>
          <w:rStyle w:val="StyleUnderline"/>
        </w:rPr>
        <w:t xml:space="preserve"> many</w:t>
      </w:r>
      <w:r w:rsidRPr="00C6177F">
        <w:rPr>
          <w:sz w:val="14"/>
        </w:rPr>
        <w:t xml:space="preserve"> of the </w:t>
      </w:r>
      <w:r w:rsidRPr="005F2F85">
        <w:rPr>
          <w:rStyle w:val="StyleUnderline"/>
          <w:highlight w:val="cyan"/>
        </w:rPr>
        <w:t>capabilities needed</w:t>
      </w:r>
      <w:r w:rsidRPr="00C6177F">
        <w:rPr>
          <w:sz w:val="14"/>
        </w:rPr>
        <w:t xml:space="preserve"> to execute this layered, asymmetric, and unconventional approach, </w:t>
      </w:r>
      <w:r w:rsidRPr="005F2F85">
        <w:rPr>
          <w:rStyle w:val="StyleUnderline"/>
          <w:highlight w:val="cyan"/>
        </w:rPr>
        <w:t xml:space="preserve">they are </w:t>
      </w:r>
      <w:r w:rsidRPr="005F2F85">
        <w:rPr>
          <w:rStyle w:val="Emphasis"/>
          <w:highlight w:val="cyan"/>
        </w:rPr>
        <w:t>not</w:t>
      </w:r>
      <w:r w:rsidRPr="00C6177F">
        <w:rPr>
          <w:sz w:val="14"/>
        </w:rPr>
        <w:t xml:space="preserve"> currently </w:t>
      </w:r>
      <w:r w:rsidRPr="005F2F85">
        <w:rPr>
          <w:rStyle w:val="StyleUnderline"/>
          <w:highlight w:val="cyan"/>
        </w:rPr>
        <w:t xml:space="preserve">fielded as part of a </w:t>
      </w:r>
      <w:r w:rsidRPr="005F2F85">
        <w:rPr>
          <w:rStyle w:val="Emphasis"/>
          <w:highlight w:val="cyan"/>
        </w:rPr>
        <w:t>holistic and integrated strategy</w:t>
      </w:r>
      <w:r w:rsidRPr="00C6177F">
        <w:rPr>
          <w:sz w:val="14"/>
        </w:rPr>
        <w:t xml:space="preserve">. These </w:t>
      </w:r>
      <w:r w:rsidRPr="005F2F85">
        <w:rPr>
          <w:rStyle w:val="StyleUnderline"/>
          <w:highlight w:val="cyan"/>
        </w:rPr>
        <w:t>capabilities</w:t>
      </w:r>
      <w:r w:rsidRPr="00C6177F">
        <w:rPr>
          <w:rStyle w:val="StyleUnderline"/>
        </w:rPr>
        <w:t xml:space="preserve"> can </w:t>
      </w:r>
      <w:r w:rsidRPr="005F2F85">
        <w:rPr>
          <w:rStyle w:val="StyleUnderline"/>
          <w:highlight w:val="cyan"/>
        </w:rPr>
        <w:t>include</w:t>
      </w:r>
      <w:r w:rsidRPr="00C6177F">
        <w:rPr>
          <w:rStyle w:val="StyleUnderline"/>
        </w:rPr>
        <w:t xml:space="preserve"> not only </w:t>
      </w:r>
      <w:r w:rsidRPr="005F2F85">
        <w:rPr>
          <w:rStyle w:val="StyleUnderline"/>
          <w:highlight w:val="cyan"/>
        </w:rPr>
        <w:t>traditional forces</w:t>
      </w:r>
      <w:r w:rsidRPr="00C6177F">
        <w:rPr>
          <w:sz w:val="14"/>
        </w:rPr>
        <w:t xml:space="preserve"> such as mobile air defense and antiaircraft missile launchers </w:t>
      </w:r>
      <w:r w:rsidRPr="005F2F85">
        <w:rPr>
          <w:rStyle w:val="StyleUnderline"/>
          <w:highlight w:val="cyan"/>
        </w:rPr>
        <w:t>but also transformative technologies such as 3D printing and drones in addition to</w:t>
      </w:r>
      <w:r w:rsidRPr="00C6177F">
        <w:rPr>
          <w:rStyle w:val="StyleUnderline"/>
        </w:rPr>
        <w:t xml:space="preserve"> a </w:t>
      </w:r>
      <w:r w:rsidRPr="005F2F85">
        <w:rPr>
          <w:rStyle w:val="Emphasis"/>
          <w:highlight w:val="cyan"/>
        </w:rPr>
        <w:t>comprehensive restructuring</w:t>
      </w:r>
      <w:r w:rsidRPr="00C6177F">
        <w:rPr>
          <w:sz w:val="14"/>
        </w:rPr>
        <w:t xml:space="preserve"> of their Reserve Command.</w:t>
      </w:r>
    </w:p>
    <w:p w14:paraId="1DF028E1" w14:textId="27BEAF8E" w:rsidR="00DD001D" w:rsidRDefault="00DD001D" w:rsidP="00BE32B4">
      <w:pPr>
        <w:pStyle w:val="Heading3"/>
      </w:pPr>
      <w:r>
        <w:lastRenderedPageBreak/>
        <w:t>Deterrence---A2: SQ Solves---High-End Weapons Are Asymmetric</w:t>
      </w:r>
    </w:p>
    <w:p w14:paraId="59619BFF" w14:textId="3E7D0587" w:rsidR="00DD001D" w:rsidRPr="00DD001D" w:rsidRDefault="00DD001D" w:rsidP="00DD001D">
      <w:pPr>
        <w:pStyle w:val="Heading4"/>
        <w:rPr>
          <w:u w:val="single"/>
        </w:rPr>
      </w:pPr>
      <w:r>
        <w:t xml:space="preserve">Taiwan’s current approach </w:t>
      </w:r>
      <w:r>
        <w:rPr>
          <w:u w:val="single"/>
        </w:rPr>
        <w:t>isn’t compatible</w:t>
      </w:r>
      <w:r>
        <w:t xml:space="preserve"> with </w:t>
      </w:r>
      <w:r>
        <w:rPr>
          <w:u w:val="single"/>
        </w:rPr>
        <w:t>asymmetric deterrence</w:t>
      </w:r>
    </w:p>
    <w:p w14:paraId="4ECB6B0F" w14:textId="0B4A96C9" w:rsidR="00DD001D" w:rsidRDefault="00DD001D" w:rsidP="00DD001D">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6CD6F058" w14:textId="77777777" w:rsidR="00DD001D" w:rsidRPr="00D4199D" w:rsidRDefault="00DD001D" w:rsidP="00DD001D"/>
    <w:p w14:paraId="0CCF4E44" w14:textId="77777777" w:rsidR="00DD001D" w:rsidRPr="00B138E6" w:rsidRDefault="00DD001D" w:rsidP="00CC5160">
      <w:pPr>
        <w:rPr>
          <w:sz w:val="14"/>
        </w:rPr>
      </w:pPr>
      <w:r w:rsidRPr="005F2F85">
        <w:rPr>
          <w:rStyle w:val="StyleUnderline"/>
          <w:highlight w:val="cyan"/>
        </w:rPr>
        <w:t>If the Ministry</w:t>
      </w:r>
      <w:r w:rsidRPr="00B138E6">
        <w:rPr>
          <w:rStyle w:val="StyleUnderline"/>
        </w:rPr>
        <w:t xml:space="preserve"> of National Defense</w:t>
      </w:r>
      <w:r w:rsidRPr="005F2F85">
        <w:rPr>
          <w:rStyle w:val="StyleUnderline"/>
          <w:highlight w:val="cyan"/>
        </w:rPr>
        <w:t>’s</w:t>
      </w:r>
      <w:r w:rsidRPr="00B138E6">
        <w:rPr>
          <w:rStyle w:val="StyleUnderline"/>
        </w:rPr>
        <w:t xml:space="preserve"> </w:t>
      </w:r>
      <w:r w:rsidRPr="005F2F85">
        <w:rPr>
          <w:rStyle w:val="StyleUnderline"/>
          <w:highlight w:val="cyan"/>
        </w:rPr>
        <w:t>top priority is to defend</w:t>
      </w:r>
      <w:r w:rsidRPr="00B138E6">
        <w:rPr>
          <w:sz w:val="14"/>
        </w:rPr>
        <w:t xml:space="preserve"> the homeland </w:t>
      </w:r>
      <w:r w:rsidRPr="00B138E6">
        <w:rPr>
          <w:rStyle w:val="StyleUnderline"/>
        </w:rPr>
        <w:t>against attack</w:t>
      </w:r>
      <w:r w:rsidRPr="00B138E6">
        <w:rPr>
          <w:sz w:val="14"/>
        </w:rPr>
        <w:t xml:space="preserve">, then </w:t>
      </w:r>
      <w:r w:rsidRPr="005F2F85">
        <w:rPr>
          <w:rStyle w:val="Emphasis"/>
          <w:highlight w:val="cyan"/>
        </w:rPr>
        <w:t>it lacks the forces to meet that mission</w:t>
      </w:r>
      <w:r w:rsidRPr="00B138E6">
        <w:rPr>
          <w:sz w:val="14"/>
        </w:rPr>
        <w:t xml:space="preserve">. And </w:t>
      </w:r>
      <w:r w:rsidRPr="005F2F85">
        <w:rPr>
          <w:rStyle w:val="StyleUnderline"/>
          <w:highlight w:val="cyan"/>
        </w:rPr>
        <w:t>yet</w:t>
      </w:r>
      <w:r w:rsidRPr="00B138E6">
        <w:rPr>
          <w:rStyle w:val="StyleUnderline"/>
        </w:rPr>
        <w:t xml:space="preserve"> Taiwan’s </w:t>
      </w:r>
      <w:r w:rsidRPr="005F2F85">
        <w:rPr>
          <w:rStyle w:val="StyleUnderline"/>
          <w:highlight w:val="cyan"/>
        </w:rPr>
        <w:t xml:space="preserve">leadership has a </w:t>
      </w:r>
      <w:r w:rsidRPr="005F2F85">
        <w:rPr>
          <w:rStyle w:val="Emphasis"/>
          <w:highlight w:val="cyan"/>
        </w:rPr>
        <w:t>very different set of goals</w:t>
      </w:r>
      <w:r w:rsidRPr="00B138E6">
        <w:rPr>
          <w:sz w:val="14"/>
        </w:rPr>
        <w:t xml:space="preserve"> </w:t>
      </w:r>
      <w:r w:rsidRPr="00B138E6">
        <w:rPr>
          <w:rStyle w:val="StyleUnderline"/>
        </w:rPr>
        <w:t>with regard to</w:t>
      </w:r>
      <w:r w:rsidRPr="00B138E6">
        <w:rPr>
          <w:sz w:val="14"/>
        </w:rPr>
        <w:t xml:space="preserve"> their </w:t>
      </w:r>
      <w:r w:rsidRPr="00B138E6">
        <w:rPr>
          <w:rStyle w:val="StyleUnderline"/>
        </w:rPr>
        <w:t>force modernization</w:t>
      </w:r>
      <w:r w:rsidRPr="00B138E6">
        <w:rPr>
          <w:sz w:val="14"/>
        </w:rPr>
        <w:t xml:space="preserve">, despite the nearly unanimous opinion of Western experts. In many of the interviews we conducted in Taiwan in early 2018, military and political </w:t>
      </w:r>
      <w:r w:rsidRPr="00A41D5C">
        <w:rPr>
          <w:rStyle w:val="StyleUnderline"/>
        </w:rPr>
        <w:t>leaders consistently emphasized</w:t>
      </w:r>
      <w:r w:rsidRPr="00B138E6">
        <w:rPr>
          <w:sz w:val="14"/>
        </w:rPr>
        <w:t xml:space="preserve"> </w:t>
      </w:r>
      <w:r w:rsidRPr="00B138E6">
        <w:rPr>
          <w:rStyle w:val="StyleUnderline"/>
        </w:rPr>
        <w:t>three</w:t>
      </w:r>
      <w:r w:rsidRPr="00B138E6">
        <w:rPr>
          <w:sz w:val="14"/>
        </w:rPr>
        <w:t xml:space="preserve"> national </w:t>
      </w:r>
      <w:r w:rsidRPr="00B138E6">
        <w:rPr>
          <w:rStyle w:val="StyleUnderline"/>
        </w:rPr>
        <w:t>priorities</w:t>
      </w:r>
      <w:r w:rsidRPr="00B138E6">
        <w:rPr>
          <w:sz w:val="14"/>
        </w:rPr>
        <w:t xml:space="preserve">: procurement of </w:t>
      </w:r>
      <w:r w:rsidRPr="00B138E6">
        <w:rPr>
          <w:rStyle w:val="StyleUnderline"/>
        </w:rPr>
        <w:t>a new diesel sub</w:t>
      </w:r>
      <w:r w:rsidRPr="00B138E6">
        <w:rPr>
          <w:sz w:val="14"/>
        </w:rPr>
        <w:t xml:space="preserve">marine; </w:t>
      </w:r>
      <w:r w:rsidRPr="00B138E6">
        <w:rPr>
          <w:rStyle w:val="StyleUnderline"/>
        </w:rPr>
        <w:t>a new fighter jet; and an Aegis-like destroyer</w:t>
      </w:r>
      <w:r w:rsidRPr="00B138E6">
        <w:rPr>
          <w:sz w:val="14"/>
        </w:rPr>
        <w:t xml:space="preserve">.144 Taiwan does not appear to have a plan to indigenously produce its next air superiority fighter. Instead, it is seeking to procure either the F-16V (an updated version of their early model F-16As) or the short take-off and vertical landing (STOVL) F-35B. For the naval platforms, however, Taiwan has a much more ambitious plan. It wants to indigenously produce both its diesel submarines and its Aegis-like surface ships. </w:t>
      </w:r>
      <w:r w:rsidRPr="005F2F85">
        <w:rPr>
          <w:rStyle w:val="Emphasis"/>
          <w:highlight w:val="cyan"/>
        </w:rPr>
        <w:t>None</w:t>
      </w:r>
      <w:r w:rsidRPr="00B138E6">
        <w:rPr>
          <w:sz w:val="14"/>
        </w:rPr>
        <w:t xml:space="preserve"> </w:t>
      </w:r>
      <w:r w:rsidRPr="00B138E6">
        <w:rPr>
          <w:rStyle w:val="StyleUnderline"/>
        </w:rPr>
        <w:t xml:space="preserve">of these </w:t>
      </w:r>
      <w:r w:rsidRPr="00A41D5C">
        <w:rPr>
          <w:rStyle w:val="StyleUnderline"/>
        </w:rPr>
        <w:t>high-end</w:t>
      </w:r>
      <w:r w:rsidRPr="00A41D5C">
        <w:rPr>
          <w:sz w:val="14"/>
        </w:rPr>
        <w:t xml:space="preserve"> </w:t>
      </w:r>
      <w:r w:rsidRPr="00A41D5C">
        <w:rPr>
          <w:rStyle w:val="StyleUnderline"/>
        </w:rPr>
        <w:t>capabilities</w:t>
      </w:r>
      <w:r w:rsidRPr="00B138E6">
        <w:rPr>
          <w:sz w:val="14"/>
        </w:rPr>
        <w:t xml:space="preserve"> identified as Taiwan’s top acquisitions priorities </w:t>
      </w:r>
      <w:r w:rsidRPr="005F2F85">
        <w:rPr>
          <w:rStyle w:val="StyleUnderline"/>
          <w:highlight w:val="cyan"/>
        </w:rPr>
        <w:t>are</w:t>
      </w:r>
      <w:r w:rsidRPr="00B138E6">
        <w:rPr>
          <w:sz w:val="14"/>
        </w:rPr>
        <w:t xml:space="preserve"> </w:t>
      </w:r>
      <w:r w:rsidRPr="00A41D5C">
        <w:rPr>
          <w:sz w:val="14"/>
        </w:rPr>
        <w:t>truly</w:t>
      </w:r>
      <w:r w:rsidRPr="00B138E6">
        <w:rPr>
          <w:sz w:val="14"/>
        </w:rPr>
        <w:t xml:space="preserve"> </w:t>
      </w:r>
      <w:r w:rsidRPr="005F2F85">
        <w:rPr>
          <w:rStyle w:val="StyleUnderline"/>
          <w:highlight w:val="cyan"/>
        </w:rPr>
        <w:t>compatible with the asymmetric</w:t>
      </w:r>
      <w:r w:rsidRPr="00B138E6">
        <w:rPr>
          <w:rStyle w:val="StyleUnderline"/>
        </w:rPr>
        <w:t xml:space="preserve"> force </w:t>
      </w:r>
      <w:r w:rsidRPr="005F2F85">
        <w:rPr>
          <w:rStyle w:val="StyleUnderline"/>
          <w:highlight w:val="cyan"/>
        </w:rPr>
        <w:t>structure</w:t>
      </w:r>
      <w:r w:rsidRPr="005F2F85">
        <w:rPr>
          <w:sz w:val="14"/>
          <w:highlight w:val="cyan"/>
        </w:rPr>
        <w:t xml:space="preserve"> </w:t>
      </w:r>
      <w:r w:rsidRPr="005F2F85">
        <w:rPr>
          <w:rStyle w:val="Emphasis"/>
          <w:highlight w:val="cyan"/>
        </w:rPr>
        <w:t>that most U.S. analysts think Taiwan should acquire</w:t>
      </w:r>
      <w:r w:rsidRPr="00B138E6">
        <w:rPr>
          <w:sz w:val="14"/>
        </w:rPr>
        <w:t xml:space="preserve"> </w:t>
      </w:r>
      <w:r w:rsidRPr="00B138E6">
        <w:rPr>
          <w:rStyle w:val="StyleUnderline"/>
        </w:rPr>
        <w:t>to deal with the invasion threat</w:t>
      </w:r>
      <w:r w:rsidRPr="00B138E6">
        <w:rPr>
          <w:sz w:val="14"/>
        </w:rPr>
        <w:t>.145</w:t>
      </w:r>
    </w:p>
    <w:p w14:paraId="07FA4892" w14:textId="77777777" w:rsidR="00DD001D" w:rsidRPr="00B138E6" w:rsidRDefault="00DD001D" w:rsidP="00DD001D">
      <w:pPr>
        <w:rPr>
          <w:sz w:val="14"/>
        </w:rPr>
      </w:pPr>
      <w:r w:rsidRPr="00B138E6">
        <w:rPr>
          <w:sz w:val="14"/>
        </w:rPr>
        <w:t xml:space="preserve">In part, </w:t>
      </w:r>
      <w:r w:rsidRPr="00B138E6">
        <w:rPr>
          <w:rStyle w:val="StyleUnderline"/>
        </w:rPr>
        <w:t>Taiwan appears to want</w:t>
      </w:r>
      <w:r w:rsidRPr="00B138E6">
        <w:rPr>
          <w:sz w:val="14"/>
        </w:rPr>
        <w:t xml:space="preserve"> these </w:t>
      </w:r>
      <w:r w:rsidRPr="00B138E6">
        <w:rPr>
          <w:rStyle w:val="StyleUnderline"/>
        </w:rPr>
        <w:t>high-end platforms to counter grey zone provocations</w:t>
      </w:r>
      <w:r w:rsidRPr="00B138E6">
        <w:rPr>
          <w:sz w:val="14"/>
        </w:rPr>
        <w:t xml:space="preserve">.146After all, Taiwan’s leaders tend to believe that Beijing is unlikely to use force against Taiwan.147 They believe that the slow strangulation of Taiwan’s economic and foreign policy maneuver space is a more likely threat than invasion. Thus, they see Taiwan’s military forces “primarily as a political instrument, i.e., to convey Taiwan’s defiance, to reassure the Taiwan public that they are secure from Chinese military intimidation and coercion, and most important to strengthen U.S. ties with Taiwan.”148 </w:t>
      </w:r>
      <w:r w:rsidRPr="005F2F85">
        <w:rPr>
          <w:rStyle w:val="StyleUnderline"/>
          <w:highlight w:val="cyan"/>
        </w:rPr>
        <w:t>The</w:t>
      </w:r>
      <w:r w:rsidRPr="00B138E6">
        <w:rPr>
          <w:rStyle w:val="StyleUnderline"/>
        </w:rPr>
        <w:t xml:space="preserve"> end </w:t>
      </w:r>
      <w:r w:rsidRPr="005F2F85">
        <w:rPr>
          <w:rStyle w:val="StyleUnderline"/>
          <w:highlight w:val="cyan"/>
        </w:rPr>
        <w:t>result is a tendency to focus on high visibility</w:t>
      </w:r>
      <w:r w:rsidRPr="00B138E6">
        <w:rPr>
          <w:rStyle w:val="StyleUnderline"/>
        </w:rPr>
        <w:t xml:space="preserve"> weapons </w:t>
      </w:r>
      <w:r w:rsidRPr="005F2F85">
        <w:rPr>
          <w:rStyle w:val="StyleUnderline"/>
          <w:highlight w:val="cyan"/>
        </w:rPr>
        <w:t>systems</w:t>
      </w:r>
      <w:r w:rsidRPr="005F2F85">
        <w:rPr>
          <w:sz w:val="14"/>
          <w:highlight w:val="cyan"/>
        </w:rPr>
        <w:t xml:space="preserve"> </w:t>
      </w:r>
      <w:r w:rsidRPr="005F2F85">
        <w:rPr>
          <w:rStyle w:val="Emphasis"/>
          <w:highlight w:val="cyan"/>
        </w:rPr>
        <w:t>vice those that might prove more effective in an invasion scenario</w:t>
      </w:r>
      <w:r w:rsidRPr="00B138E6">
        <w:rPr>
          <w:sz w:val="14"/>
        </w:rPr>
        <w:t>.</w:t>
      </w:r>
    </w:p>
    <w:p w14:paraId="0C5F9166" w14:textId="46EA19E4" w:rsidR="00BE32B4" w:rsidRDefault="00BE32B4" w:rsidP="00BE32B4">
      <w:pPr>
        <w:pStyle w:val="Heading3"/>
      </w:pPr>
      <w:r>
        <w:lastRenderedPageBreak/>
        <w:t>Deterrence---A2: Taiwan Can’t Develop</w:t>
      </w:r>
    </w:p>
    <w:p w14:paraId="4959A9E8" w14:textId="77777777" w:rsidR="00BE32B4" w:rsidRDefault="00BE32B4" w:rsidP="00BE32B4">
      <w:pPr>
        <w:pStyle w:val="Heading4"/>
        <w:rPr>
          <w:u w:val="single"/>
        </w:rPr>
      </w:pPr>
      <w:r>
        <w:t xml:space="preserve">Taiwan is </w:t>
      </w:r>
      <w:r>
        <w:rPr>
          <w:u w:val="single"/>
        </w:rPr>
        <w:t>well-positioned</w:t>
      </w:r>
      <w:r>
        <w:t xml:space="preserve"> to develop new </w:t>
      </w:r>
      <w:r>
        <w:rPr>
          <w:u w:val="single"/>
        </w:rPr>
        <w:t>asymmetric tech</w:t>
      </w:r>
      <w:r>
        <w:t xml:space="preserve"> – money saved from cutting </w:t>
      </w:r>
      <w:r>
        <w:rPr>
          <w:u w:val="single"/>
        </w:rPr>
        <w:t>purchases</w:t>
      </w:r>
      <w:r>
        <w:t xml:space="preserve"> is </w:t>
      </w:r>
      <w:r>
        <w:rPr>
          <w:u w:val="single"/>
        </w:rPr>
        <w:t>reinvested</w:t>
      </w:r>
    </w:p>
    <w:p w14:paraId="0FD7F76F" w14:textId="2E8F39A5" w:rsidR="00BE32B4" w:rsidRDefault="00BE32B4" w:rsidP="00BE32B4">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6B3C221B" w14:textId="77777777" w:rsidR="00BE32B4" w:rsidRDefault="00BE32B4" w:rsidP="00BE32B4"/>
    <w:p w14:paraId="7CF55C44" w14:textId="77777777" w:rsidR="00BE32B4" w:rsidRPr="00FF46AD" w:rsidRDefault="00BE32B4" w:rsidP="00BE32B4">
      <w:pPr>
        <w:rPr>
          <w:sz w:val="14"/>
        </w:rPr>
      </w:pPr>
      <w:r w:rsidRPr="00FF46AD">
        <w:rPr>
          <w:sz w:val="14"/>
        </w:rPr>
        <w:t xml:space="preserve">In practical terms, we thus identify four denial zones: air, naval, ground, and social. Taiwan’s active duty forces would have primary responsibility for the first three zones. A newly constituted territorial defense force, which we discuss in chapter 5, will focus on social denial. </w:t>
      </w:r>
      <w:r w:rsidRPr="005F2F85">
        <w:rPr>
          <w:rStyle w:val="StyleUnderline"/>
          <w:highlight w:val="cyan"/>
        </w:rPr>
        <w:t>To prepare for denial</w:t>
      </w:r>
      <w:r w:rsidRPr="00FF46AD">
        <w:rPr>
          <w:sz w:val="14"/>
        </w:rPr>
        <w:t xml:space="preserve"> operations, </w:t>
      </w:r>
      <w:r w:rsidRPr="005F2F85">
        <w:rPr>
          <w:rStyle w:val="StyleUnderline"/>
          <w:highlight w:val="cyan"/>
        </w:rPr>
        <w:t>we suggest</w:t>
      </w:r>
      <w:r w:rsidRPr="00FF46AD">
        <w:rPr>
          <w:sz w:val="14"/>
        </w:rPr>
        <w:t xml:space="preserve"> that </w:t>
      </w:r>
      <w:r w:rsidRPr="005F2F85">
        <w:rPr>
          <w:rStyle w:val="StyleUnderline"/>
          <w:highlight w:val="cyan"/>
        </w:rPr>
        <w:t>Taiwan</w:t>
      </w:r>
      <w:r w:rsidRPr="00A41D5C">
        <w:rPr>
          <w:sz w:val="14"/>
        </w:rPr>
        <w:t>’s</w:t>
      </w:r>
      <w:r w:rsidRPr="00FF46AD">
        <w:rPr>
          <w:sz w:val="14"/>
        </w:rPr>
        <w:t xml:space="preserve"> air force and navy </w:t>
      </w:r>
      <w:r w:rsidRPr="005F2F85">
        <w:rPr>
          <w:rStyle w:val="StyleUnderline"/>
          <w:highlight w:val="cyan"/>
        </w:rPr>
        <w:t>trade quality for quantity</w:t>
      </w:r>
      <w:r w:rsidRPr="00FF46AD">
        <w:rPr>
          <w:sz w:val="14"/>
        </w:rPr>
        <w:t>. That is, it</w:t>
      </w:r>
      <w:r w:rsidRPr="006E631E">
        <w:rPr>
          <w:rStyle w:val="StyleUnderline"/>
        </w:rPr>
        <w:t xml:space="preserve"> </w:t>
      </w:r>
      <w:r w:rsidRPr="005F2F85">
        <w:rPr>
          <w:rStyle w:val="StyleUnderline"/>
          <w:highlight w:val="cyan"/>
        </w:rPr>
        <w:t>should use</w:t>
      </w:r>
      <w:r w:rsidRPr="006E631E">
        <w:rPr>
          <w:rStyle w:val="StyleUnderline"/>
        </w:rPr>
        <w:t xml:space="preserve"> the </w:t>
      </w:r>
      <w:r w:rsidRPr="005F2F85">
        <w:rPr>
          <w:rStyle w:val="StyleUnderline"/>
          <w:highlight w:val="cyan"/>
        </w:rPr>
        <w:t xml:space="preserve">money it will save </w:t>
      </w:r>
      <w:r w:rsidRPr="005F2F85">
        <w:rPr>
          <w:rStyle w:val="Emphasis"/>
          <w:highlight w:val="cyan"/>
        </w:rPr>
        <w:t>from not developing</w:t>
      </w:r>
      <w:r w:rsidRPr="006E631E">
        <w:rPr>
          <w:rStyle w:val="Emphasis"/>
        </w:rPr>
        <w:t xml:space="preserve"> and/or acquiring indigenous </w:t>
      </w:r>
      <w:r w:rsidRPr="005F2F85">
        <w:rPr>
          <w:rStyle w:val="Emphasis"/>
          <w:highlight w:val="cyan"/>
        </w:rPr>
        <w:t>submarines, Aegis-like</w:t>
      </w:r>
      <w:r w:rsidRPr="003342C8">
        <w:rPr>
          <w:rStyle w:val="Emphasis"/>
        </w:rPr>
        <w:t xml:space="preserve"> surface </w:t>
      </w:r>
      <w:r w:rsidRPr="005F2F85">
        <w:rPr>
          <w:rStyle w:val="Emphasis"/>
          <w:highlight w:val="cyan"/>
        </w:rPr>
        <w:t>ships, and the F-35</w:t>
      </w:r>
      <w:r w:rsidRPr="005F2F85">
        <w:rPr>
          <w:sz w:val="14"/>
          <w:highlight w:val="cyan"/>
        </w:rPr>
        <w:t xml:space="preserve"> </w:t>
      </w:r>
      <w:r w:rsidRPr="00A41D5C">
        <w:rPr>
          <w:rStyle w:val="StyleUnderline"/>
        </w:rPr>
        <w:t>to instead invest in mass-produced</w:t>
      </w:r>
      <w:r w:rsidRPr="006E631E">
        <w:rPr>
          <w:rStyle w:val="StyleUnderline"/>
        </w:rPr>
        <w:t xml:space="preserve"> air and naval drones; semisubmersibles; surface-to-air missiles; tactical missile defense systems; antiship cruise missiles; mines (and mine layers); and </w:t>
      </w:r>
      <w:r w:rsidRPr="00FF46AD">
        <w:rPr>
          <w:sz w:val="14"/>
        </w:rPr>
        <w:t>three-dimensional (</w:t>
      </w:r>
      <w:r w:rsidRPr="006E631E">
        <w:rPr>
          <w:rStyle w:val="StyleUnderline"/>
        </w:rPr>
        <w:t>3D</w:t>
      </w:r>
      <w:r w:rsidRPr="00FF46AD">
        <w:rPr>
          <w:sz w:val="14"/>
        </w:rPr>
        <w:t xml:space="preserve">) </w:t>
      </w:r>
      <w:r w:rsidRPr="006E631E">
        <w:rPr>
          <w:rStyle w:val="StyleUnderline"/>
        </w:rPr>
        <w:t>printing</w:t>
      </w:r>
      <w:r w:rsidRPr="00FF46AD">
        <w:rPr>
          <w:sz w:val="14"/>
        </w:rPr>
        <w:t xml:space="preserve">. We discuss the individual rationale behind acquiring each of these weapons and argue that </w:t>
      </w:r>
      <w:r w:rsidRPr="005F2F85">
        <w:rPr>
          <w:rStyle w:val="StyleUnderline"/>
          <w:highlight w:val="cyan"/>
        </w:rPr>
        <w:t xml:space="preserve">Taiwan’s economy is </w:t>
      </w:r>
      <w:r w:rsidRPr="005F2F85">
        <w:rPr>
          <w:rStyle w:val="Emphasis"/>
          <w:highlight w:val="cyan"/>
        </w:rPr>
        <w:t>particularly well positioned</w:t>
      </w:r>
      <w:r w:rsidRPr="005F2F85">
        <w:rPr>
          <w:sz w:val="14"/>
          <w:highlight w:val="cyan"/>
        </w:rPr>
        <w:t xml:space="preserve"> </w:t>
      </w:r>
      <w:r w:rsidRPr="005F2F85">
        <w:rPr>
          <w:rStyle w:val="StyleUnderline"/>
          <w:highlight w:val="cyan"/>
        </w:rPr>
        <w:t>to research, develop, and produce</w:t>
      </w:r>
      <w:r w:rsidRPr="006E631E">
        <w:rPr>
          <w:rStyle w:val="StyleUnderline"/>
        </w:rPr>
        <w:t xml:space="preserve"> such </w:t>
      </w:r>
      <w:r w:rsidRPr="005F2F85">
        <w:rPr>
          <w:rStyle w:val="StyleUnderline"/>
          <w:highlight w:val="cyan"/>
        </w:rPr>
        <w:t xml:space="preserve">weapons </w:t>
      </w:r>
      <w:r w:rsidRPr="005F2F85">
        <w:rPr>
          <w:rStyle w:val="Emphasis"/>
          <w:highlight w:val="cyan"/>
        </w:rPr>
        <w:t>indigenously</w:t>
      </w:r>
      <w:r w:rsidRPr="00FF46AD">
        <w:rPr>
          <w:sz w:val="14"/>
        </w:rPr>
        <w:t xml:space="preserve">. As we also note later in the manuscript, </w:t>
      </w:r>
      <w:r w:rsidRPr="006E631E">
        <w:rPr>
          <w:rStyle w:val="StyleUnderline"/>
        </w:rPr>
        <w:t>it should also be able to develop concepts for employing them.</w:t>
      </w:r>
    </w:p>
    <w:p w14:paraId="5174B2B4" w14:textId="77777777" w:rsidR="00BE32B4" w:rsidRDefault="00BE32B4" w:rsidP="00BE32B4">
      <w:pPr>
        <w:pStyle w:val="Heading3"/>
      </w:pPr>
      <w:r>
        <w:lastRenderedPageBreak/>
        <w:t>Subs Bad---A2: Subs Now</w:t>
      </w:r>
    </w:p>
    <w:p w14:paraId="04F88E04" w14:textId="77777777" w:rsidR="00BE32B4" w:rsidRDefault="00BE32B4" w:rsidP="00BE32B4">
      <w:pPr>
        <w:pStyle w:val="Heading4"/>
      </w:pPr>
      <w:r>
        <w:t>Taiwan’s current fleet is trash</w:t>
      </w:r>
    </w:p>
    <w:p w14:paraId="4E6CF523" w14:textId="77777777" w:rsidR="00BE32B4" w:rsidRPr="00345206" w:rsidRDefault="00BE32B4" w:rsidP="00BE32B4">
      <w:r>
        <w:rPr>
          <w:rStyle w:val="Style13ptBold"/>
        </w:rPr>
        <w:t xml:space="preserve">Orchard 18 </w:t>
      </w:r>
      <w:r w:rsidRPr="00345206">
        <w:t xml:space="preserve">---- Phillip, analyst at Geopolitical Futures, former editor and writer at Stratfor, master’s degree in Security, Law and Diplomacy from the Lyndon B. Johnson School of Public Affairs (The University of Texas at Austin), “Taiwan’s Quest to Modernize Its Submarine Fleet,” Geopolitical Futures, 7/18, </w:t>
      </w:r>
      <w:hyperlink r:id="rId53" w:history="1">
        <w:r w:rsidRPr="00345206">
          <w:rPr>
            <w:rStyle w:val="Hyperlink"/>
          </w:rPr>
          <w:t>https://geopoliticalfutures.com/taiwans-quest-modernize-submarine-fleet/</w:t>
        </w:r>
      </w:hyperlink>
    </w:p>
    <w:p w14:paraId="450516B5" w14:textId="77777777" w:rsidR="00BE32B4" w:rsidRDefault="00BE32B4" w:rsidP="00BE32B4"/>
    <w:p w14:paraId="6F44F32B" w14:textId="77777777" w:rsidR="00BE32B4" w:rsidRPr="004160F2" w:rsidRDefault="00BE32B4" w:rsidP="00BE32B4">
      <w:pPr>
        <w:rPr>
          <w:sz w:val="14"/>
        </w:rPr>
      </w:pPr>
      <w:r w:rsidRPr="004160F2">
        <w:rPr>
          <w:rStyle w:val="StyleUnderline"/>
        </w:rPr>
        <w:t>A</w:t>
      </w:r>
      <w:r w:rsidRPr="004160F2">
        <w:rPr>
          <w:sz w:val="14"/>
        </w:rPr>
        <w:t xml:space="preserve"> </w:t>
      </w:r>
      <w:r w:rsidRPr="004160F2">
        <w:rPr>
          <w:rStyle w:val="Emphasis"/>
        </w:rPr>
        <w:t>Languishing</w:t>
      </w:r>
      <w:r w:rsidRPr="004160F2">
        <w:rPr>
          <w:sz w:val="14"/>
        </w:rPr>
        <w:t xml:space="preserve"> </w:t>
      </w:r>
      <w:r w:rsidRPr="004160F2">
        <w:rPr>
          <w:rStyle w:val="StyleUnderline"/>
        </w:rPr>
        <w:t>Fleet</w:t>
      </w:r>
    </w:p>
    <w:p w14:paraId="4331BB85" w14:textId="77777777" w:rsidR="00BE32B4" w:rsidRPr="004160F2" w:rsidRDefault="00BE32B4" w:rsidP="00BE32B4">
      <w:pPr>
        <w:rPr>
          <w:sz w:val="14"/>
        </w:rPr>
      </w:pPr>
      <w:r w:rsidRPr="005F2F85">
        <w:rPr>
          <w:rStyle w:val="StyleUnderline"/>
          <w:highlight w:val="cyan"/>
        </w:rPr>
        <w:t>The</w:t>
      </w:r>
      <w:r w:rsidRPr="005F2F85">
        <w:rPr>
          <w:sz w:val="14"/>
          <w:highlight w:val="cyan"/>
        </w:rPr>
        <w:t xml:space="preserve"> </w:t>
      </w:r>
      <w:r w:rsidRPr="005F2F85">
        <w:rPr>
          <w:rStyle w:val="Emphasis"/>
          <w:highlight w:val="cyan"/>
        </w:rPr>
        <w:t>woeful state</w:t>
      </w:r>
      <w:r w:rsidRPr="005F2F85">
        <w:rPr>
          <w:sz w:val="14"/>
          <w:highlight w:val="cyan"/>
        </w:rPr>
        <w:t xml:space="preserve"> </w:t>
      </w:r>
      <w:r w:rsidRPr="005F2F85">
        <w:rPr>
          <w:rStyle w:val="StyleUnderline"/>
          <w:highlight w:val="cyan"/>
        </w:rPr>
        <w:t>of Taiwan’s undersea capabilities is one of the peculiarities of</w:t>
      </w:r>
      <w:r w:rsidRPr="004160F2">
        <w:rPr>
          <w:rStyle w:val="StyleUnderline"/>
        </w:rPr>
        <w:t xml:space="preserve"> </w:t>
      </w:r>
      <w:r w:rsidRPr="004160F2">
        <w:rPr>
          <w:sz w:val="14"/>
        </w:rPr>
        <w:t xml:space="preserve">the intensifying </w:t>
      </w:r>
      <w:r w:rsidRPr="005F2F85">
        <w:rPr>
          <w:rStyle w:val="StyleUnderline"/>
          <w:highlight w:val="cyan"/>
        </w:rPr>
        <w:t>maritime competition in the</w:t>
      </w:r>
      <w:r w:rsidRPr="004160F2">
        <w:rPr>
          <w:rStyle w:val="StyleUnderline"/>
        </w:rPr>
        <w:t xml:space="preserve"> West</w:t>
      </w:r>
      <w:r w:rsidRPr="004160F2">
        <w:rPr>
          <w:sz w:val="14"/>
        </w:rPr>
        <w:t xml:space="preserve">ern </w:t>
      </w:r>
      <w:r w:rsidRPr="005F2F85">
        <w:rPr>
          <w:rStyle w:val="StyleUnderline"/>
          <w:highlight w:val="cyan"/>
        </w:rPr>
        <w:t>Pacific</w:t>
      </w:r>
      <w:r w:rsidRPr="004160F2">
        <w:rPr>
          <w:sz w:val="14"/>
        </w:rPr>
        <w:t>. Taiwan, which Beijing considers a renegade province, sits less than 100 miles (160 kilometers) from a massive adversary for whom reunification is not a matter of if, but when. Retaking Taiwan, whether by force or by peaceful means, is a strategic imperative for China – given how the island could be used to sever Chinese trade routes – and a scar on Communist Party narratives about the communist victory in the Chinese civil war. As a result, Beijing has been shoveling vast resources into developing capabilities that would be needed to bring Taipei to heel, with a naval and amphibious fleet that is growing at a breathtaking pace.</w:t>
      </w:r>
    </w:p>
    <w:p w14:paraId="65F3C3BE" w14:textId="77777777" w:rsidR="00BE32B4" w:rsidRPr="004160F2" w:rsidRDefault="00BE32B4" w:rsidP="00BE32B4">
      <w:pPr>
        <w:rPr>
          <w:sz w:val="14"/>
        </w:rPr>
      </w:pPr>
      <w:r w:rsidRPr="004160F2">
        <w:rPr>
          <w:sz w:val="14"/>
        </w:rPr>
        <w:t xml:space="preserve">Yet, </w:t>
      </w:r>
      <w:r w:rsidRPr="004160F2">
        <w:rPr>
          <w:rStyle w:val="StyleUnderline"/>
        </w:rPr>
        <w:t xml:space="preserve">at present, </w:t>
      </w:r>
      <w:r w:rsidRPr="005F2F85">
        <w:rPr>
          <w:rStyle w:val="StyleUnderline"/>
          <w:highlight w:val="cyan"/>
        </w:rPr>
        <w:t>Taiwan has</w:t>
      </w:r>
      <w:r w:rsidRPr="005F2F85">
        <w:rPr>
          <w:sz w:val="14"/>
          <w:highlight w:val="cyan"/>
        </w:rPr>
        <w:t xml:space="preserve"> </w:t>
      </w:r>
      <w:r w:rsidRPr="005F2F85">
        <w:rPr>
          <w:rStyle w:val="Emphasis"/>
          <w:highlight w:val="cyan"/>
        </w:rPr>
        <w:t>just four submarines</w:t>
      </w:r>
      <w:r w:rsidRPr="004160F2">
        <w:rPr>
          <w:sz w:val="14"/>
        </w:rPr>
        <w:t xml:space="preserve">. </w:t>
      </w:r>
      <w:r w:rsidRPr="005F2F85">
        <w:rPr>
          <w:rStyle w:val="StyleUnderline"/>
          <w:highlight w:val="cyan"/>
        </w:rPr>
        <w:t>Two</w:t>
      </w:r>
      <w:r w:rsidRPr="004160F2">
        <w:rPr>
          <w:rStyle w:val="StyleUnderline"/>
        </w:rPr>
        <w:t xml:space="preserve"> were </w:t>
      </w:r>
      <w:r w:rsidRPr="005F2F85">
        <w:rPr>
          <w:rStyle w:val="StyleUnderline"/>
          <w:highlight w:val="cyan"/>
        </w:rPr>
        <w:t>commissioned</w:t>
      </w:r>
      <w:r w:rsidRPr="005F2F85">
        <w:rPr>
          <w:sz w:val="14"/>
          <w:highlight w:val="cyan"/>
        </w:rPr>
        <w:t xml:space="preserve"> </w:t>
      </w:r>
      <w:r w:rsidRPr="005F2F85">
        <w:rPr>
          <w:rStyle w:val="Emphasis"/>
          <w:highlight w:val="cyan"/>
        </w:rPr>
        <w:t>before the end of World War II</w:t>
      </w:r>
      <w:r w:rsidRPr="004160F2">
        <w:rPr>
          <w:rStyle w:val="Emphasis"/>
        </w:rPr>
        <w:t xml:space="preserve"> </w:t>
      </w:r>
      <w:r w:rsidRPr="004160F2">
        <w:rPr>
          <w:rStyle w:val="StyleUnderline"/>
        </w:rPr>
        <w:t xml:space="preserve">and are used </w:t>
      </w:r>
      <w:r w:rsidRPr="004160F2">
        <w:rPr>
          <w:rStyle w:val="Emphasis"/>
        </w:rPr>
        <w:t>solely for training</w:t>
      </w:r>
      <w:r w:rsidRPr="004160F2">
        <w:rPr>
          <w:sz w:val="14"/>
        </w:rPr>
        <w:t xml:space="preserve">. </w:t>
      </w:r>
      <w:r w:rsidRPr="004160F2">
        <w:rPr>
          <w:rStyle w:val="StyleUnderline"/>
        </w:rPr>
        <w:t xml:space="preserve">The </w:t>
      </w:r>
      <w:r w:rsidRPr="005F2F85">
        <w:rPr>
          <w:rStyle w:val="StyleUnderline"/>
          <w:highlight w:val="cyan"/>
        </w:rPr>
        <w:t>other two were bought</w:t>
      </w:r>
      <w:r w:rsidRPr="004160F2">
        <w:rPr>
          <w:sz w:val="14"/>
        </w:rPr>
        <w:t xml:space="preserve"> from the Dutch </w:t>
      </w:r>
      <w:r w:rsidRPr="005F2F85">
        <w:rPr>
          <w:rStyle w:val="StyleUnderline"/>
          <w:highlight w:val="cyan"/>
        </w:rPr>
        <w:t>in the mid-1980s</w:t>
      </w:r>
      <w:r w:rsidRPr="004160F2">
        <w:rPr>
          <w:sz w:val="14"/>
        </w:rPr>
        <w:t xml:space="preserve">. </w:t>
      </w:r>
      <w:r w:rsidRPr="005F2F85">
        <w:rPr>
          <w:rStyle w:val="StyleUnderline"/>
          <w:highlight w:val="cyan"/>
        </w:rPr>
        <w:t xml:space="preserve">Taiwan has </w:t>
      </w:r>
      <w:r w:rsidRPr="005F2F85">
        <w:rPr>
          <w:rStyle w:val="Emphasis"/>
          <w:highlight w:val="cyan"/>
        </w:rPr>
        <w:t>allowed its fleet to atrophy</w:t>
      </w:r>
      <w:r w:rsidRPr="004160F2">
        <w:rPr>
          <w:sz w:val="14"/>
        </w:rPr>
        <w:t xml:space="preserve">, in part, </w:t>
      </w:r>
      <w:r w:rsidRPr="005F2F85">
        <w:rPr>
          <w:rStyle w:val="StyleUnderline"/>
          <w:highlight w:val="cyan"/>
        </w:rPr>
        <w:t>because it has been able to rely on</w:t>
      </w:r>
      <w:r w:rsidRPr="004160F2">
        <w:rPr>
          <w:sz w:val="14"/>
        </w:rPr>
        <w:t xml:space="preserve"> its closest ally, </w:t>
      </w:r>
      <w:r w:rsidRPr="005F2F85">
        <w:rPr>
          <w:rStyle w:val="StyleUnderline"/>
          <w:highlight w:val="cyan"/>
        </w:rPr>
        <w:t>the U.S</w:t>
      </w:r>
      <w:r w:rsidRPr="004160F2">
        <w:rPr>
          <w:rStyle w:val="StyleUnderline"/>
        </w:rPr>
        <w:t>.,</w:t>
      </w:r>
      <w:r w:rsidRPr="004160F2">
        <w:rPr>
          <w:sz w:val="14"/>
        </w:rPr>
        <w:t xml:space="preserve"> which has the most sophisticated submarine fleet in the world – not to mention the most sophisticated anti-submarine warfare capabilities, air force and so forth. Even though the U.S. recognized Beijing as the legitimate government of China in 1979, thus abrogating its mutual defense treaty with Taipei, Congress quickly passed the vaguely worded Taiwan Relations Act, requiring the U.S. to look out for Taiwan’s security to some degree. China has routinely sought to cast doubt in Taipei about the U.S. willingness to come to its defense – and Taiwan has good reason to be concerned about current U.S. ambivalence toward its allies in the Western Pacific – but Beijing can never be sure that the U.S. won’t come to save the day.</w:t>
      </w:r>
    </w:p>
    <w:p w14:paraId="4612ECBC" w14:textId="01A3987F" w:rsidR="00346010" w:rsidRDefault="00BE32B4" w:rsidP="00346010">
      <w:pPr>
        <w:pStyle w:val="Heading3"/>
      </w:pPr>
      <w:r>
        <w:lastRenderedPageBreak/>
        <w:t>Subs Bad</w:t>
      </w:r>
      <w:r w:rsidR="00346010">
        <w:t xml:space="preserve">---A2: </w:t>
      </w:r>
      <w:r w:rsidR="0001635A">
        <w:t xml:space="preserve">Subs </w:t>
      </w:r>
      <w:r w:rsidR="004952D2">
        <w:t>Won’t Cause War</w:t>
      </w:r>
    </w:p>
    <w:p w14:paraId="7EC72D6B" w14:textId="36070336" w:rsidR="00CC13B3" w:rsidRPr="00951C00" w:rsidRDefault="00CC13B3" w:rsidP="00CC13B3">
      <w:pPr>
        <w:pStyle w:val="Heading4"/>
        <w:rPr>
          <w:u w:val="single"/>
        </w:rPr>
      </w:pPr>
      <w:r>
        <w:rPr>
          <w:u w:val="single"/>
        </w:rPr>
        <w:t>Indigenous Taiwanese subs</w:t>
      </w:r>
      <w:r>
        <w:t xml:space="preserve"> provoke </w:t>
      </w:r>
      <w:r w:rsidRPr="00951C00">
        <w:t>China</w:t>
      </w:r>
      <w:r>
        <w:t xml:space="preserve"> and </w:t>
      </w:r>
      <w:r>
        <w:rPr>
          <w:u w:val="single"/>
        </w:rPr>
        <w:t>risk cross-strait war</w:t>
      </w:r>
    </w:p>
    <w:p w14:paraId="3A266F09" w14:textId="77777777" w:rsidR="00CC13B3" w:rsidRDefault="00CC13B3" w:rsidP="00CC13B3">
      <w:r w:rsidRPr="00313C28">
        <w:rPr>
          <w:rStyle w:val="Style13ptBold"/>
        </w:rPr>
        <w:t>Martina 18</w:t>
      </w:r>
      <w:r>
        <w:t xml:space="preserve"> ---- Michael, senior correspondent for </w:t>
      </w:r>
      <w:r>
        <w:rPr>
          <w:i/>
        </w:rPr>
        <w:t>Reuters</w:t>
      </w:r>
      <w:r>
        <w:t xml:space="preserve">, M.A. in international relations and China studies (University of Washington), “China Demands Halt of U.S. Arms Sales to Taiwan,” World News, 4/9, </w:t>
      </w:r>
      <w:hyperlink r:id="rId54" w:history="1">
        <w:r w:rsidRPr="007E0906">
          <w:rPr>
            <w:rStyle w:val="Hyperlink"/>
          </w:rPr>
          <w:t>https://www.reuters.com/article/us-taiwan-usa-submarines/china-demands-halt-of-u-s-arms-sales-to-taiwan-idUSKBN1HG1QJ</w:t>
        </w:r>
      </w:hyperlink>
    </w:p>
    <w:p w14:paraId="6F7E8E33" w14:textId="77777777" w:rsidR="00CC13B3" w:rsidRPr="008E1A54" w:rsidRDefault="00CC13B3" w:rsidP="00CC13B3">
      <w:pPr>
        <w:rPr>
          <w:rStyle w:val="StyleUnderline"/>
        </w:rPr>
      </w:pPr>
    </w:p>
    <w:p w14:paraId="652223E0" w14:textId="77777777" w:rsidR="00CC13B3" w:rsidRPr="008E1A54" w:rsidRDefault="00CC13B3" w:rsidP="00CC13B3">
      <w:pPr>
        <w:rPr>
          <w:rStyle w:val="StyleUnderline"/>
        </w:rPr>
      </w:pPr>
      <w:r w:rsidRPr="008E1A54">
        <w:rPr>
          <w:rStyle w:val="StyleUnderline"/>
        </w:rPr>
        <w:t>China said</w:t>
      </w:r>
      <w:r w:rsidRPr="004C12CF">
        <w:rPr>
          <w:sz w:val="14"/>
        </w:rPr>
        <w:t xml:space="preserve"> on Monday that </w:t>
      </w:r>
      <w:r w:rsidRPr="008E1A54">
        <w:rPr>
          <w:rStyle w:val="StyleUnderline"/>
        </w:rPr>
        <w:t>it opposed the</w:t>
      </w:r>
      <w:r w:rsidRPr="004C12CF">
        <w:rPr>
          <w:sz w:val="14"/>
        </w:rPr>
        <w:t xml:space="preserve"> </w:t>
      </w:r>
      <w:r w:rsidRPr="008E1A54">
        <w:rPr>
          <w:rStyle w:val="Emphasis"/>
        </w:rPr>
        <w:t>U</w:t>
      </w:r>
      <w:r w:rsidRPr="004C12CF">
        <w:rPr>
          <w:sz w:val="14"/>
        </w:rPr>
        <w:t xml:space="preserve">nited </w:t>
      </w:r>
      <w:r w:rsidRPr="008E1A54">
        <w:rPr>
          <w:rStyle w:val="Emphasis"/>
        </w:rPr>
        <w:t>S</w:t>
      </w:r>
      <w:r w:rsidRPr="004C12CF">
        <w:rPr>
          <w:sz w:val="14"/>
        </w:rPr>
        <w:t xml:space="preserve">tates </w:t>
      </w:r>
      <w:r w:rsidRPr="008E1A54">
        <w:rPr>
          <w:rStyle w:val="StyleUnderline"/>
        </w:rPr>
        <w:t>selling weapons to Taiwan, after</w:t>
      </w:r>
      <w:r w:rsidRPr="004C12CF">
        <w:rPr>
          <w:sz w:val="14"/>
        </w:rPr>
        <w:t xml:space="preserve"> the </w:t>
      </w:r>
      <w:r w:rsidRPr="008E1A54">
        <w:rPr>
          <w:rStyle w:val="StyleUnderline"/>
        </w:rPr>
        <w:t>Trump</w:t>
      </w:r>
      <w:r w:rsidRPr="004C12CF">
        <w:rPr>
          <w:sz w:val="14"/>
        </w:rPr>
        <w:t xml:space="preserve"> administration </w:t>
      </w:r>
      <w:r w:rsidRPr="008E1A54">
        <w:rPr>
          <w:rStyle w:val="StyleUnderline"/>
        </w:rPr>
        <w:t>approved the marketing license required for American manufacturers to sell tech</w:t>
      </w:r>
      <w:r w:rsidRPr="004C12CF">
        <w:rPr>
          <w:sz w:val="14"/>
        </w:rPr>
        <w:t xml:space="preserve">nology </w:t>
      </w:r>
      <w:r w:rsidRPr="008E1A54">
        <w:rPr>
          <w:rStyle w:val="StyleUnderline"/>
        </w:rPr>
        <w:t>to Taiwan that would allow for building submarines.</w:t>
      </w:r>
    </w:p>
    <w:p w14:paraId="69C73133" w14:textId="77777777" w:rsidR="00CC13B3" w:rsidRPr="004C12CF" w:rsidRDefault="00CC13B3" w:rsidP="00CC13B3">
      <w:pPr>
        <w:rPr>
          <w:sz w:val="14"/>
        </w:rPr>
      </w:pPr>
      <w:r w:rsidRPr="004C12CF">
        <w:rPr>
          <w:sz w:val="14"/>
        </w:rPr>
        <w:t xml:space="preserve">Taiwan’s Central News Agency said on Saturday that Taiwan’s Ministry of National Defence confirmed </w:t>
      </w:r>
      <w:r w:rsidRPr="008E1A54">
        <w:rPr>
          <w:rStyle w:val="StyleUnderline"/>
        </w:rPr>
        <w:t>the U.</w:t>
      </w:r>
      <w:r w:rsidRPr="00A259AB">
        <w:rPr>
          <w:rStyle w:val="StyleUnderline"/>
        </w:rPr>
        <w:t>S.</w:t>
      </w:r>
      <w:r w:rsidRPr="004C12CF">
        <w:rPr>
          <w:sz w:val="14"/>
        </w:rPr>
        <w:t xml:space="preserve"> Department of State had </w:t>
      </w:r>
      <w:r w:rsidRPr="00A259AB">
        <w:rPr>
          <w:rStyle w:val="StyleUnderline"/>
        </w:rPr>
        <w:t>agreed to</w:t>
      </w:r>
      <w:r w:rsidRPr="004C12CF">
        <w:rPr>
          <w:sz w:val="14"/>
        </w:rPr>
        <w:t xml:space="preserve"> grant the license needed to </w:t>
      </w:r>
      <w:r w:rsidRPr="00A259AB">
        <w:rPr>
          <w:rStyle w:val="StyleUnderline"/>
        </w:rPr>
        <w:t>sell the tech</w:t>
      </w:r>
      <w:r w:rsidRPr="004C12CF">
        <w:rPr>
          <w:sz w:val="14"/>
        </w:rPr>
        <w:t xml:space="preserve">nology to Taiwan </w:t>
      </w:r>
      <w:r w:rsidRPr="00A259AB">
        <w:rPr>
          <w:rStyle w:val="StyleUnderline"/>
        </w:rPr>
        <w:t>so the</w:t>
      </w:r>
      <w:r w:rsidRPr="004C12CF">
        <w:rPr>
          <w:sz w:val="14"/>
        </w:rPr>
        <w:t xml:space="preserve"> self-ruled </w:t>
      </w:r>
      <w:r w:rsidRPr="00A259AB">
        <w:rPr>
          <w:rStyle w:val="StyleUnderline"/>
        </w:rPr>
        <w:t xml:space="preserve">island </w:t>
      </w:r>
      <w:r w:rsidRPr="00A259AB">
        <w:rPr>
          <w:rStyle w:val="Emphasis"/>
        </w:rPr>
        <w:t>could build its own submarines.</w:t>
      </w:r>
    </w:p>
    <w:p w14:paraId="19B74FCA" w14:textId="77777777" w:rsidR="00CC13B3" w:rsidRPr="004C12CF" w:rsidRDefault="00CC13B3" w:rsidP="00CC13B3">
      <w:pPr>
        <w:rPr>
          <w:sz w:val="14"/>
        </w:rPr>
      </w:pPr>
      <w:r w:rsidRPr="004C12CF">
        <w:rPr>
          <w:rStyle w:val="StyleUnderline"/>
        </w:rPr>
        <w:t>China’s Defence Ministry</w:t>
      </w:r>
      <w:r w:rsidRPr="004C12CF">
        <w:rPr>
          <w:sz w:val="14"/>
        </w:rPr>
        <w:t xml:space="preserve">, responding to a journalist’s question in an online statement about the issue, </w:t>
      </w:r>
      <w:r w:rsidRPr="004C12CF">
        <w:rPr>
          <w:rStyle w:val="Emphasis"/>
        </w:rPr>
        <w:t>demanded</w:t>
      </w:r>
      <w:r w:rsidRPr="004C12CF">
        <w:rPr>
          <w:sz w:val="14"/>
        </w:rPr>
        <w:t xml:space="preserve"> </w:t>
      </w:r>
      <w:r w:rsidRPr="004C12CF">
        <w:rPr>
          <w:rStyle w:val="StyleUnderline"/>
        </w:rPr>
        <w:t>that the</w:t>
      </w:r>
      <w:r w:rsidRPr="004C12CF">
        <w:rPr>
          <w:sz w:val="14"/>
        </w:rPr>
        <w:t xml:space="preserve"> </w:t>
      </w:r>
      <w:r w:rsidRPr="004C12CF">
        <w:rPr>
          <w:rStyle w:val="Emphasis"/>
        </w:rPr>
        <w:t>U</w:t>
      </w:r>
      <w:r w:rsidRPr="004C12CF">
        <w:rPr>
          <w:sz w:val="14"/>
        </w:rPr>
        <w:t xml:space="preserve">nited </w:t>
      </w:r>
      <w:r w:rsidRPr="004C12CF">
        <w:rPr>
          <w:rStyle w:val="Emphasis"/>
        </w:rPr>
        <w:t>S</w:t>
      </w:r>
      <w:r w:rsidRPr="004C12CF">
        <w:rPr>
          <w:sz w:val="14"/>
        </w:rPr>
        <w:t xml:space="preserve">tates </w:t>
      </w:r>
      <w:r w:rsidRPr="004C12CF">
        <w:rPr>
          <w:rStyle w:val="StyleUnderline"/>
        </w:rPr>
        <w:t xml:space="preserve">“halt all forms of military links between the </w:t>
      </w:r>
      <w:r w:rsidRPr="004C12CF">
        <w:rPr>
          <w:rStyle w:val="Emphasis"/>
        </w:rPr>
        <w:t>U</w:t>
      </w:r>
      <w:r w:rsidRPr="004C12CF">
        <w:rPr>
          <w:sz w:val="14"/>
        </w:rPr>
        <w:t xml:space="preserve">nited </w:t>
      </w:r>
      <w:r w:rsidRPr="004C12CF">
        <w:rPr>
          <w:rStyle w:val="Emphasis"/>
        </w:rPr>
        <w:t>S</w:t>
      </w:r>
      <w:r w:rsidRPr="004C12CF">
        <w:rPr>
          <w:sz w:val="14"/>
        </w:rPr>
        <w:t xml:space="preserve">tates </w:t>
      </w:r>
      <w:r w:rsidRPr="004C12CF">
        <w:rPr>
          <w:rStyle w:val="StyleUnderline"/>
        </w:rPr>
        <w:t>and Taiwan</w:t>
      </w:r>
      <w:r w:rsidRPr="004C12CF">
        <w:rPr>
          <w:sz w:val="14"/>
        </w:rPr>
        <w:t>, as well as all forms of weapon sales to Taiwan”.</w:t>
      </w:r>
    </w:p>
    <w:p w14:paraId="287CBF31" w14:textId="77777777" w:rsidR="00CC13B3" w:rsidRPr="004C12CF" w:rsidRDefault="00CC13B3" w:rsidP="00CC13B3">
      <w:pPr>
        <w:rPr>
          <w:sz w:val="14"/>
        </w:rPr>
      </w:pPr>
      <w:r w:rsidRPr="004C12CF">
        <w:rPr>
          <w:rStyle w:val="StyleUnderline"/>
        </w:rPr>
        <w:t>“China’s military has the</w:t>
      </w:r>
      <w:r w:rsidRPr="004C12CF">
        <w:rPr>
          <w:sz w:val="14"/>
        </w:rPr>
        <w:t xml:space="preserve"> </w:t>
      </w:r>
      <w:r w:rsidRPr="004C12CF">
        <w:rPr>
          <w:rStyle w:val="Emphasis"/>
        </w:rPr>
        <w:t>ability and determination</w:t>
      </w:r>
      <w:r w:rsidRPr="004C12CF">
        <w:rPr>
          <w:sz w:val="14"/>
        </w:rPr>
        <w:t xml:space="preserve"> </w:t>
      </w:r>
      <w:r w:rsidRPr="004C12CF">
        <w:rPr>
          <w:rStyle w:val="StyleUnderline"/>
        </w:rPr>
        <w:t xml:space="preserve">to defeat all attempts to separate our country, </w:t>
      </w:r>
      <w:r w:rsidRPr="004C12CF">
        <w:rPr>
          <w:rStyle w:val="Emphasis"/>
        </w:rPr>
        <w:t>and will adopt all necessary measures</w:t>
      </w:r>
      <w:r w:rsidRPr="004C12CF">
        <w:rPr>
          <w:sz w:val="14"/>
        </w:rPr>
        <w:t xml:space="preserve"> </w:t>
      </w:r>
      <w:r w:rsidRPr="004C12CF">
        <w:rPr>
          <w:rStyle w:val="StyleUnderline"/>
        </w:rPr>
        <w:t>to resolutely defend national sovereignty, security and territorial integrity,</w:t>
      </w:r>
      <w:r w:rsidRPr="004C12CF">
        <w:rPr>
          <w:sz w:val="14"/>
        </w:rPr>
        <w:t xml:space="preserve">” ministry spokesman </w:t>
      </w:r>
      <w:r w:rsidRPr="004C12CF">
        <w:rPr>
          <w:rStyle w:val="StyleUnderline"/>
        </w:rPr>
        <w:t>Wu</w:t>
      </w:r>
      <w:r w:rsidRPr="004C12CF">
        <w:rPr>
          <w:sz w:val="14"/>
        </w:rPr>
        <w:t xml:space="preserve"> Qian </w:t>
      </w:r>
      <w:r w:rsidRPr="004C12CF">
        <w:rPr>
          <w:rStyle w:val="StyleUnderline"/>
        </w:rPr>
        <w:t>said</w:t>
      </w:r>
      <w:r w:rsidRPr="004C12CF">
        <w:rPr>
          <w:sz w:val="14"/>
        </w:rPr>
        <w:t>. He did not elaborate.</w:t>
      </w:r>
    </w:p>
    <w:p w14:paraId="54BF873A" w14:textId="77777777" w:rsidR="00CC13B3" w:rsidRPr="004C12CF" w:rsidRDefault="00CC13B3" w:rsidP="00CC13B3">
      <w:pPr>
        <w:rPr>
          <w:rStyle w:val="Emphasis"/>
        </w:rPr>
      </w:pPr>
      <w:r w:rsidRPr="004C12CF">
        <w:rPr>
          <w:rStyle w:val="StyleUnderline"/>
        </w:rPr>
        <w:t xml:space="preserve">Taiwan is one of China’s </w:t>
      </w:r>
      <w:r w:rsidRPr="004C12CF">
        <w:rPr>
          <w:rStyle w:val="Emphasis"/>
        </w:rPr>
        <w:t>most sensitive issues.</w:t>
      </w:r>
      <w:r w:rsidRPr="004C12CF">
        <w:rPr>
          <w:sz w:val="14"/>
        </w:rPr>
        <w:t xml:space="preserve"> </w:t>
      </w:r>
      <w:r w:rsidRPr="004C12CF">
        <w:rPr>
          <w:rStyle w:val="StyleUnderline"/>
        </w:rPr>
        <w:t xml:space="preserve">The island is claimed </w:t>
      </w:r>
      <w:r w:rsidRPr="004C12CF">
        <w:rPr>
          <w:sz w:val="14"/>
        </w:rPr>
        <w:t xml:space="preserve">by Beijing </w:t>
      </w:r>
      <w:r w:rsidRPr="004C12CF">
        <w:rPr>
          <w:rStyle w:val="StyleUnderline"/>
        </w:rPr>
        <w:t>as</w:t>
      </w:r>
      <w:r w:rsidRPr="004C12CF">
        <w:rPr>
          <w:sz w:val="14"/>
        </w:rPr>
        <w:t xml:space="preserve"> its </w:t>
      </w:r>
      <w:r w:rsidRPr="004C12CF">
        <w:rPr>
          <w:rStyle w:val="Emphasis"/>
        </w:rPr>
        <w:t>sacred territory</w:t>
      </w:r>
      <w:r w:rsidRPr="004C12CF">
        <w:rPr>
          <w:sz w:val="14"/>
        </w:rPr>
        <w:t xml:space="preserve">, part of “one China”, </w:t>
      </w:r>
      <w:r w:rsidRPr="004C12CF">
        <w:rPr>
          <w:rStyle w:val="StyleUnderline"/>
        </w:rPr>
        <w:t xml:space="preserve">and Beijing has never renounced </w:t>
      </w:r>
      <w:r w:rsidRPr="004C12CF">
        <w:rPr>
          <w:rStyle w:val="Emphasis"/>
        </w:rPr>
        <w:t>the use of force</w:t>
      </w:r>
      <w:r w:rsidRPr="004C12CF">
        <w:rPr>
          <w:rStyle w:val="StyleUnderline"/>
        </w:rPr>
        <w:t xml:space="preserve"> to bring under Chinese control</w:t>
      </w:r>
      <w:r w:rsidRPr="004C12CF">
        <w:rPr>
          <w:sz w:val="14"/>
        </w:rPr>
        <w:t xml:space="preserve"> what it considers to be </w:t>
      </w:r>
      <w:r w:rsidRPr="004C12CF">
        <w:rPr>
          <w:rStyle w:val="Emphasis"/>
        </w:rPr>
        <w:t>a wayward province.</w:t>
      </w:r>
    </w:p>
    <w:p w14:paraId="52B3A066" w14:textId="77777777" w:rsidR="00CC13B3" w:rsidRPr="004C12CF" w:rsidRDefault="00CC13B3" w:rsidP="00CC13B3">
      <w:pPr>
        <w:rPr>
          <w:sz w:val="14"/>
        </w:rPr>
      </w:pPr>
      <w:r w:rsidRPr="004C12CF">
        <w:rPr>
          <w:sz w:val="14"/>
        </w:rPr>
        <w:t>The U.S. State Department over the weekend declined to confirm the details of the Taiwan news report.</w:t>
      </w:r>
    </w:p>
    <w:p w14:paraId="501D4B36" w14:textId="77777777" w:rsidR="00CC13B3" w:rsidRPr="004C12CF" w:rsidRDefault="00CC13B3" w:rsidP="00CC13B3">
      <w:pPr>
        <w:rPr>
          <w:sz w:val="14"/>
        </w:rPr>
      </w:pPr>
      <w:r w:rsidRPr="004C12CF">
        <w:rPr>
          <w:sz w:val="14"/>
        </w:rPr>
        <w:t>A State Department official had said the agency continued to review Taiwan’s defense needs and referred questions about specific procurement plans to Taiwanese authorities.</w:t>
      </w:r>
    </w:p>
    <w:p w14:paraId="0EDB2E83" w14:textId="77777777" w:rsidR="00CC13B3" w:rsidRDefault="00CC13B3" w:rsidP="00CC13B3">
      <w:pPr>
        <w:rPr>
          <w:sz w:val="14"/>
        </w:rPr>
      </w:pPr>
      <w:r w:rsidRPr="004C12CF">
        <w:rPr>
          <w:rStyle w:val="StyleUnderline"/>
        </w:rPr>
        <w:t xml:space="preserve">China’s </w:t>
      </w:r>
      <w:r w:rsidRPr="004C12CF">
        <w:rPr>
          <w:rStyle w:val="Emphasis"/>
        </w:rPr>
        <w:t>hostility</w:t>
      </w:r>
      <w:r w:rsidRPr="004C12CF">
        <w:rPr>
          <w:sz w:val="14"/>
        </w:rPr>
        <w:t xml:space="preserve"> </w:t>
      </w:r>
      <w:r w:rsidRPr="004C12CF">
        <w:rPr>
          <w:rStyle w:val="StyleUnderline"/>
        </w:rPr>
        <w:t>to Taiwan</w:t>
      </w:r>
      <w:r w:rsidRPr="004C12CF">
        <w:rPr>
          <w:sz w:val="14"/>
        </w:rPr>
        <w:t xml:space="preserve"> </w:t>
      </w:r>
      <w:r w:rsidRPr="004C12CF">
        <w:rPr>
          <w:rStyle w:val="Emphasis"/>
        </w:rPr>
        <w:t>has grown</w:t>
      </w:r>
      <w:r w:rsidRPr="004C12CF">
        <w:rPr>
          <w:sz w:val="14"/>
        </w:rPr>
        <w:t xml:space="preserve"> </w:t>
      </w:r>
      <w:r w:rsidRPr="004C12CF">
        <w:rPr>
          <w:rStyle w:val="StyleUnderline"/>
        </w:rPr>
        <w:t>since Tsai</w:t>
      </w:r>
      <w:r w:rsidRPr="004C12CF">
        <w:rPr>
          <w:sz w:val="14"/>
        </w:rPr>
        <w:t xml:space="preserve"> Ing-wen from the pro-independence Democratic Progressive Party </w:t>
      </w:r>
      <w:r w:rsidRPr="004C12CF">
        <w:rPr>
          <w:rStyle w:val="StyleUnderline"/>
        </w:rPr>
        <w:t>was elected</w:t>
      </w:r>
      <w:r w:rsidRPr="004C12CF">
        <w:rPr>
          <w:sz w:val="14"/>
        </w:rPr>
        <w:t xml:space="preserve"> Taiwanese president in 2016. </w:t>
      </w:r>
      <w:r w:rsidRPr="004C12CF">
        <w:rPr>
          <w:rStyle w:val="StyleUnderline"/>
        </w:rPr>
        <w:t>China fears she wants to push for formal independence</w:t>
      </w:r>
      <w:r w:rsidRPr="004C12CF">
        <w:rPr>
          <w:sz w:val="14"/>
        </w:rPr>
        <w:t>, though Tsai says she wants to maintain the status quo and is committed to peace.</w:t>
      </w:r>
    </w:p>
    <w:p w14:paraId="794B27D8" w14:textId="414830B7" w:rsidR="00627A37" w:rsidRDefault="00627A37" w:rsidP="00627A37">
      <w:pPr>
        <w:pStyle w:val="Heading3"/>
      </w:pPr>
      <w:bookmarkStart w:id="4" w:name="_Hlk11276671"/>
      <w:r>
        <w:lastRenderedPageBreak/>
        <w:t>War---A2: No Escalation</w:t>
      </w:r>
    </w:p>
    <w:p w14:paraId="512ACEBA" w14:textId="77777777" w:rsidR="00431DBF" w:rsidRPr="00523788" w:rsidRDefault="00431DBF" w:rsidP="00431DBF">
      <w:pPr>
        <w:pStyle w:val="Heading4"/>
        <w:rPr>
          <w:rFonts w:cs="Times New Roman"/>
        </w:rPr>
      </w:pPr>
      <w:r w:rsidRPr="00523788">
        <w:rPr>
          <w:rFonts w:cs="Times New Roman"/>
        </w:rPr>
        <w:t>Taiwan war causes extinction- no checks on escalation</w:t>
      </w:r>
    </w:p>
    <w:p w14:paraId="7249922E" w14:textId="77777777" w:rsidR="00431DBF" w:rsidRPr="006919C0" w:rsidRDefault="00431DBF" w:rsidP="00431DBF">
      <w:r w:rsidRPr="00523788">
        <w:rPr>
          <w:rStyle w:val="Style13ptBold"/>
        </w:rPr>
        <w:t>Littlefield 15</w:t>
      </w:r>
      <w:r w:rsidRPr="00523788">
        <w:t xml:space="preserve"> </w:t>
      </w:r>
      <w:r w:rsidRPr="006919C0">
        <w:t xml:space="preserve">(8/11, Alex Littlefield is a professor at Feng Chia University, Dr. Adam Lowther is Director, School of Advanced Nuclear Deterrence Studies, Air Force Global Strike Command, Taiwan and the Prospects for War Between China and America, </w:t>
      </w:r>
      <w:hyperlink r:id="rId55" w:history="1">
        <w:r w:rsidRPr="006919C0">
          <w:rPr>
            <w:rStyle w:val="Hyperlink"/>
          </w:rPr>
          <w:t>http://thediplomat.com/2015/08/taiwan-and-the-prospects-for-war-between-china-and-america/</w:t>
        </w:r>
      </w:hyperlink>
      <w:r w:rsidRPr="006919C0">
        <w:t>)</w:t>
      </w:r>
    </w:p>
    <w:p w14:paraId="0B79DC09" w14:textId="77777777" w:rsidR="00431DBF" w:rsidRPr="00523788" w:rsidRDefault="00431DBF" w:rsidP="00431DBF"/>
    <w:p w14:paraId="5CFAF958" w14:textId="77777777" w:rsidR="00431DBF" w:rsidRPr="00523788" w:rsidRDefault="00431DBF" w:rsidP="00431DBF">
      <w:pPr>
        <w:rPr>
          <w:sz w:val="16"/>
        </w:rPr>
      </w:pPr>
      <w:r w:rsidRPr="00523788">
        <w:rPr>
          <w:sz w:val="16"/>
        </w:rPr>
        <w:t xml:space="preserve">For the United States and its allies and partners in Asia, China’s aggressive efforts to assert questionable claims in the South and East China Sea, enforce a disputed Air Defense Identification Zone (ADIZ), build the rocket/missile and naval capabilities needed to invade Taiwan, and build a substantial ballistic missile capability all work to create a situation where </w:t>
      </w:r>
      <w:r w:rsidRPr="00523788">
        <w:rPr>
          <w:rStyle w:val="StyleUnderline"/>
        </w:rPr>
        <w:t>conflict between the U.S. and the PRC could occur and rapidly escalate</w:t>
      </w:r>
      <w:r w:rsidRPr="00523788">
        <w:rPr>
          <w:sz w:val="16"/>
        </w:rPr>
        <w:t xml:space="preserve">. Given that </w:t>
      </w:r>
      <w:r w:rsidRPr="005F2F85">
        <w:rPr>
          <w:rStyle w:val="StyleUnderline"/>
          <w:highlight w:val="cyan"/>
        </w:rPr>
        <w:t>American</w:t>
      </w:r>
      <w:r w:rsidRPr="00523788">
        <w:rPr>
          <w:sz w:val="16"/>
        </w:rPr>
        <w:t xml:space="preserve"> political and military </w:t>
      </w:r>
      <w:r w:rsidRPr="005F2F85">
        <w:rPr>
          <w:rStyle w:val="StyleUnderline"/>
          <w:highlight w:val="cyan"/>
        </w:rPr>
        <w:t>leaders have a poor understanding of Chinese ambitions and</w:t>
      </w:r>
      <w:r w:rsidRPr="00523788">
        <w:rPr>
          <w:sz w:val="16"/>
        </w:rPr>
        <w:t xml:space="preserve"> particularly their opaque </w:t>
      </w:r>
      <w:r w:rsidRPr="005F2F85">
        <w:rPr>
          <w:rStyle w:val="StyleUnderline"/>
          <w:highlight w:val="cyan"/>
        </w:rPr>
        <w:t>nuclear</w:t>
      </w:r>
      <w:r w:rsidRPr="00523788">
        <w:rPr>
          <w:rStyle w:val="StyleUnderline"/>
        </w:rPr>
        <w:t xml:space="preserve"> </w:t>
      </w:r>
      <w:r w:rsidRPr="005F2F85">
        <w:rPr>
          <w:rStyle w:val="StyleUnderline"/>
          <w:highlight w:val="cyan"/>
        </w:rPr>
        <w:t>thinking</w:t>
      </w:r>
      <w:r w:rsidRPr="00523788">
        <w:rPr>
          <w:sz w:val="16"/>
        </w:rPr>
        <w:t xml:space="preserve">, there is ample reason to be concerned that a future </w:t>
      </w:r>
      <w:r w:rsidRPr="00523788">
        <w:rPr>
          <w:rStyle w:val="Emphasis"/>
        </w:rPr>
        <w:t>conflict could escalate to</w:t>
      </w:r>
      <w:r w:rsidRPr="00523788">
        <w:rPr>
          <w:sz w:val="16"/>
        </w:rPr>
        <w:t xml:space="preserve"> a limited </w:t>
      </w:r>
      <w:r w:rsidRPr="00523788">
        <w:rPr>
          <w:rStyle w:val="Emphasis"/>
        </w:rPr>
        <w:t>nuclear</w:t>
      </w:r>
      <w:r w:rsidRPr="00523788">
        <w:rPr>
          <w:sz w:val="16"/>
        </w:rPr>
        <w:t xml:space="preserve"> conflict. Thus, it is worth taking a look at the PRC with an eye toward offering insight into Chinese motivation and thinking when it comes to how a possible </w:t>
      </w:r>
      <w:r w:rsidRPr="005F2F85">
        <w:rPr>
          <w:rStyle w:val="Emphasis"/>
          <w:highlight w:val="cyan"/>
        </w:rPr>
        <w:t>crisis over Taiwan could escalate to</w:t>
      </w:r>
      <w:r w:rsidRPr="00523788">
        <w:rPr>
          <w:rStyle w:val="Emphasis"/>
        </w:rPr>
        <w:t xml:space="preserve"> the </w:t>
      </w:r>
      <w:r w:rsidRPr="005F2F85">
        <w:rPr>
          <w:rStyle w:val="Emphasis"/>
          <w:highlight w:val="cyan"/>
        </w:rPr>
        <w:t>use of nuclear weapons</w:t>
      </w:r>
      <w:r w:rsidRPr="00523788">
        <w:rPr>
          <w:rStyle w:val="Emphasis"/>
        </w:rPr>
        <w:t>.</w:t>
      </w:r>
      <w:r w:rsidRPr="00523788">
        <w:rPr>
          <w:sz w:val="16"/>
        </w:rPr>
        <w:t xml:space="preserve"> Chinese Capabilities In their latest estimate, Hans M. Kristensen and Robert S. Norris assess that the Second Artillery Corps possesses forty long-range nuclear missiles that can strike the United States if fired from China’s eastern seaboard and an additional twenty that could hit Hawaii and Alaska. The challenge for China, is reaching the East Coast – home to the nation’s capital and largest economic centers. To overcome this challenge China is also developing its JL-2 submarine-launched ballistic missile (SLBM) which is a sea-based variant of the DF-31 land-mobile long-range missile that will go to sea on Jin-class submarines. China may also be developing a new mobile missile, the DF-41, which will carry multiple warheads, giving the Chinese a way to potentially defeat an American ballistic missile defense system. It is worth noting that the quantity, though not the quality, of China’s nuclear arsenal is only limited by its dwindling stock of weapons grade plutonium. This raises the question; to what end is China developing and deploying its nuclear arsenal?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either Russia or the U.S., China is rapidly catching up as it builds an estimated 30-50 new nuclear warheads each year. While American leaders may find such a sentiment unfounded, the PRC has a strong fear that the United States will use its nuclear arsenal as a tool to blackmail (coerce) China into taking or not taking a number of actions that are against its interests. 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China sees its position and ability to deter the United States as vulnerable. Possible Scenario While there are several scenarios where conflict between the United States and China is possible, some analysts believe that a conflict over </w:t>
      </w:r>
      <w:r w:rsidRPr="00523788">
        <w:rPr>
          <w:rStyle w:val="StyleUnderline"/>
        </w:rPr>
        <w:t>Taiwan</w:t>
      </w:r>
      <w:r w:rsidRPr="00523788">
        <w:rPr>
          <w:sz w:val="16"/>
        </w:rPr>
        <w:t xml:space="preserve"> </w:t>
      </w:r>
      <w:r w:rsidRPr="005F2F85">
        <w:rPr>
          <w:rStyle w:val="Emphasis"/>
          <w:highlight w:val="cyan"/>
        </w:rPr>
        <w:t>remains the most likely place</w:t>
      </w:r>
      <w:r w:rsidRPr="005F2F85">
        <w:rPr>
          <w:sz w:val="16"/>
          <w:highlight w:val="cyan"/>
        </w:rPr>
        <w:t xml:space="preserve"> </w:t>
      </w:r>
      <w:r w:rsidRPr="005F2F85">
        <w:rPr>
          <w:rStyle w:val="StyleUnderline"/>
          <w:highlight w:val="cyan"/>
        </w:rPr>
        <w:t>where the PRC and the U.S. would come to blows</w:t>
      </w:r>
      <w:r w:rsidRPr="00523788">
        <w:rPr>
          <w:sz w:val="16"/>
        </w:rPr>
        <w:t xml:space="preserve">. Beijing is aware that </w:t>
      </w:r>
      <w:r w:rsidRPr="005F2F85">
        <w:rPr>
          <w:rStyle w:val="StyleUnderline"/>
          <w:highlight w:val="cyan"/>
        </w:rPr>
        <w:t>any coercive action</w:t>
      </w:r>
      <w:r w:rsidRPr="00523788">
        <w:rPr>
          <w:sz w:val="16"/>
        </w:rPr>
        <w:t xml:space="preserve"> on its part to force Taiwan to accept its political domination </w:t>
      </w:r>
      <w:r w:rsidRPr="00523788">
        <w:rPr>
          <w:rStyle w:val="StyleUnderline"/>
        </w:rPr>
        <w:t xml:space="preserve">could </w:t>
      </w:r>
      <w:r w:rsidRPr="005F2F85">
        <w:rPr>
          <w:rStyle w:val="StyleUnderline"/>
          <w:highlight w:val="cyan"/>
        </w:rPr>
        <w:t>incur</w:t>
      </w:r>
      <w:r w:rsidRPr="00523788">
        <w:rPr>
          <w:rStyle w:val="StyleUnderline"/>
        </w:rPr>
        <w:t xml:space="preserve"> the </w:t>
      </w:r>
      <w:r w:rsidRPr="005F2F85">
        <w:rPr>
          <w:rStyle w:val="StyleUnderline"/>
          <w:highlight w:val="cyan"/>
        </w:rPr>
        <w:t>wrath of the</w:t>
      </w:r>
      <w:r w:rsidRPr="00523788">
        <w:rPr>
          <w:rStyle w:val="StyleUnderline"/>
        </w:rPr>
        <w:t xml:space="preserve"> United States. [</w:t>
      </w:r>
      <w:r w:rsidRPr="005F2F85">
        <w:rPr>
          <w:rStyle w:val="StyleUnderline"/>
          <w:highlight w:val="cyan"/>
        </w:rPr>
        <w:t>US</w:t>
      </w:r>
      <w:r w:rsidRPr="00523788">
        <w:rPr>
          <w:rStyle w:val="StyleUnderline"/>
        </w:rPr>
        <w:t>]</w:t>
      </w:r>
      <w:r w:rsidRPr="00523788">
        <w:rPr>
          <w:sz w:val="16"/>
        </w:rPr>
        <w:t xml:space="preserve">To prevent the U.S. from intervening in the region, China will certainly turn to its anti-access/area-denial (A2/AD) strategy, beginning with non-lethal means and non-lethal threats to discourage the American public from supporting the use of force in support of Taiwan. If thwarted in its initial efforts to stop Chinese aggression against Taiwan, the United States may be tempted to resort to stronger measures and attack mainland China. A </w:t>
      </w:r>
      <w:r w:rsidRPr="00523788">
        <w:rPr>
          <w:rStyle w:val="StyleUnderline"/>
        </w:rPr>
        <w:t xml:space="preserve">kinetic </w:t>
      </w:r>
      <w:r w:rsidRPr="005F2F85">
        <w:rPr>
          <w:rStyle w:val="StyleUnderline"/>
          <w:highlight w:val="cyan"/>
        </w:rPr>
        <w:t>response to</w:t>
      </w:r>
      <w:r w:rsidRPr="00523788">
        <w:rPr>
          <w:sz w:val="16"/>
        </w:rPr>
        <w:t xml:space="preserve"> a </w:t>
      </w:r>
      <w:r w:rsidRPr="005F2F85">
        <w:rPr>
          <w:rStyle w:val="StyleUnderline"/>
          <w:highlight w:val="cyan"/>
        </w:rPr>
        <w:t>cyber-attack</w:t>
      </w:r>
      <w:r w:rsidRPr="00523788">
        <w:rPr>
          <w:sz w:val="16"/>
        </w:rPr>
        <w:t xml:space="preserve">, for example, although an option, </w:t>
      </w:r>
      <w:r w:rsidRPr="005F2F85">
        <w:rPr>
          <w:rStyle w:val="StyleUnderline"/>
          <w:highlight w:val="cyan"/>
        </w:rPr>
        <w:t>would</w:t>
      </w:r>
      <w:r w:rsidRPr="00523788">
        <w:rPr>
          <w:sz w:val="16"/>
        </w:rPr>
        <w:t xml:space="preserve"> very likely </w:t>
      </w:r>
      <w:r w:rsidRPr="005F2F85">
        <w:rPr>
          <w:rStyle w:val="StyleUnderline"/>
          <w:highlight w:val="cyan"/>
        </w:rPr>
        <w:t>lead to escalation</w:t>
      </w:r>
      <w:r w:rsidRPr="00523788">
        <w:rPr>
          <w:sz w:val="16"/>
        </w:rPr>
        <w:t xml:space="preserve"> on the part of the Chinese. </w:t>
      </w:r>
      <w:r w:rsidRPr="005F2F85">
        <w:rPr>
          <w:rStyle w:val="StyleUnderline"/>
          <w:highlight w:val="cyan"/>
        </w:rPr>
        <w:t>Given</w:t>
      </w:r>
      <w:r w:rsidRPr="00523788">
        <w:rPr>
          <w:sz w:val="16"/>
        </w:rPr>
        <w:t xml:space="preserve"> the </w:t>
      </w:r>
      <w:r w:rsidRPr="005F2F85">
        <w:rPr>
          <w:rStyle w:val="StyleUnderline"/>
          <w:highlight w:val="cyan"/>
        </w:rPr>
        <w:t>regime’s</w:t>
      </w:r>
      <w:r w:rsidRPr="00523788">
        <w:rPr>
          <w:sz w:val="16"/>
        </w:rPr>
        <w:t xml:space="preserve"> relative </w:t>
      </w:r>
      <w:r w:rsidRPr="005F2F85">
        <w:rPr>
          <w:rStyle w:val="StyleUnderline"/>
          <w:highlight w:val="cyan"/>
        </w:rPr>
        <w:t>weakness</w:t>
      </w:r>
      <w:r w:rsidRPr="005F2F85">
        <w:rPr>
          <w:sz w:val="16"/>
          <w:highlight w:val="cyan"/>
        </w:rPr>
        <w:t xml:space="preserve"> </w:t>
      </w:r>
      <w:r w:rsidRPr="005F2F85">
        <w:rPr>
          <w:rStyle w:val="StyleUnderline"/>
          <w:highlight w:val="cyan"/>
        </w:rPr>
        <w:t>and</w:t>
      </w:r>
      <w:r w:rsidRPr="00523788">
        <w:rPr>
          <w:sz w:val="16"/>
        </w:rPr>
        <w:t xml:space="preserve"> the probability that American </w:t>
      </w:r>
      <w:r w:rsidRPr="005F2F85">
        <w:rPr>
          <w:rStyle w:val="StyleUnderline"/>
          <w:highlight w:val="cyan"/>
        </w:rPr>
        <w:t>attacks</w:t>
      </w:r>
      <w:r w:rsidRPr="00523788">
        <w:rPr>
          <w:sz w:val="16"/>
        </w:rPr>
        <w:t xml:space="preserve"> (cyber and conventional) </w:t>
      </w:r>
      <w:r w:rsidRPr="005F2F85">
        <w:rPr>
          <w:rStyle w:val="StyleUnderline"/>
          <w:highlight w:val="cyan"/>
        </w:rPr>
        <w:t>on</w:t>
      </w:r>
      <w:r w:rsidRPr="00523788">
        <w:rPr>
          <w:sz w:val="16"/>
        </w:rPr>
        <w:t xml:space="preserve"> China will include strikes against PLA command and control (</w:t>
      </w:r>
      <w:r w:rsidRPr="005F2F85">
        <w:rPr>
          <w:rStyle w:val="StyleUnderline"/>
          <w:highlight w:val="cyan"/>
        </w:rPr>
        <w:t>C2</w:t>
      </w:r>
      <w:r w:rsidRPr="00523788">
        <w:rPr>
          <w:sz w:val="16"/>
        </w:rPr>
        <w:t xml:space="preserve">) nodes, </w:t>
      </w:r>
      <w:r w:rsidRPr="005F2F85">
        <w:rPr>
          <w:rStyle w:val="StyleUnderline"/>
          <w:highlight w:val="cyan"/>
        </w:rPr>
        <w:t>which mingle conventional and nuclear</w:t>
      </w:r>
      <w:r w:rsidRPr="00523788">
        <w:rPr>
          <w:sz w:val="16"/>
        </w:rPr>
        <w:t xml:space="preserve"> C2, </w:t>
      </w:r>
      <w:r w:rsidRPr="005F2F85">
        <w:rPr>
          <w:rStyle w:val="Emphasis"/>
          <w:highlight w:val="cyan"/>
        </w:rPr>
        <w:t>the Chinese may escalate to</w:t>
      </w:r>
      <w:r w:rsidRPr="00523788">
        <w:rPr>
          <w:sz w:val="16"/>
        </w:rPr>
        <w:t xml:space="preserve"> the use of a </w:t>
      </w:r>
      <w:r w:rsidRPr="005F2F85">
        <w:rPr>
          <w:rStyle w:val="Emphasis"/>
          <w:highlight w:val="cyan"/>
        </w:rPr>
        <w:t>nuclear</w:t>
      </w:r>
      <w:r w:rsidRPr="00523788">
        <w:rPr>
          <w:sz w:val="16"/>
        </w:rPr>
        <w:t xml:space="preserve"> weapon (against a U.S. carrier in China’s self-declared waters for example) </w:t>
      </w:r>
      <w:r w:rsidRPr="00523788">
        <w:rPr>
          <w:rStyle w:val="StyleUnderline"/>
        </w:rPr>
        <w:t>as a means of forcing de-escalation</w:t>
      </w:r>
      <w:r w:rsidRPr="00523788">
        <w:rPr>
          <w:sz w:val="16"/>
        </w:rPr>
        <w:t xml:space="preserve">. In the view of China, </w:t>
      </w:r>
      <w:r w:rsidRPr="005F2F85">
        <w:rPr>
          <w:rStyle w:val="StyleUnderline"/>
          <w:highlight w:val="cyan"/>
        </w:rPr>
        <w:t>such</w:t>
      </w:r>
      <w:r w:rsidRPr="00523788">
        <w:rPr>
          <w:rStyle w:val="StyleUnderline"/>
        </w:rPr>
        <w:t xml:space="preserve"> a strike </w:t>
      </w:r>
      <w:r w:rsidRPr="005F2F85">
        <w:rPr>
          <w:rStyle w:val="StyleUnderline"/>
          <w:highlight w:val="cyan"/>
        </w:rPr>
        <w:t xml:space="preserve">would not </w:t>
      </w:r>
      <w:r w:rsidRPr="00523788">
        <w:rPr>
          <w:rStyle w:val="StyleUnderline"/>
        </w:rPr>
        <w:t xml:space="preserve">be a </w:t>
      </w:r>
      <w:r w:rsidRPr="005F2F85">
        <w:rPr>
          <w:rStyle w:val="StyleUnderline"/>
          <w:highlight w:val="cyan"/>
        </w:rPr>
        <w:t>violat</w:t>
      </w:r>
      <w:r w:rsidRPr="00523788">
        <w:rPr>
          <w:rStyle w:val="StyleUnderline"/>
        </w:rPr>
        <w:t>ion of</w:t>
      </w:r>
      <w:r w:rsidRPr="00523788">
        <w:rPr>
          <w:sz w:val="16"/>
        </w:rPr>
        <w:t xml:space="preserve"> its </w:t>
      </w:r>
      <w:r w:rsidRPr="005F2F85">
        <w:rPr>
          <w:rStyle w:val="StyleUnderline"/>
          <w:highlight w:val="cyan"/>
        </w:rPr>
        <w:t>no-first-use</w:t>
      </w:r>
      <w:r w:rsidRPr="00523788">
        <w:rPr>
          <w:sz w:val="16"/>
        </w:rPr>
        <w:t xml:space="preserve"> policy </w:t>
      </w:r>
      <w:r w:rsidRPr="005F2F85">
        <w:rPr>
          <w:rStyle w:val="StyleUnderline"/>
          <w:highlight w:val="cyan"/>
        </w:rPr>
        <w:t>because</w:t>
      </w:r>
      <w:r w:rsidRPr="00523788">
        <w:rPr>
          <w:rStyle w:val="StyleUnderline"/>
        </w:rPr>
        <w:t xml:space="preserve"> the </w:t>
      </w:r>
      <w:r w:rsidRPr="005F2F85">
        <w:rPr>
          <w:rStyle w:val="StyleUnderline"/>
          <w:highlight w:val="cyan"/>
        </w:rPr>
        <w:t>strike would occur in sovereign</w:t>
      </w:r>
      <w:r w:rsidRPr="00523788">
        <w:rPr>
          <w:rStyle w:val="StyleUnderline"/>
        </w:rPr>
        <w:t xml:space="preserve"> Chinese </w:t>
      </w:r>
      <w:r w:rsidRPr="005F2F85">
        <w:rPr>
          <w:rStyle w:val="StyleUnderline"/>
          <w:highlight w:val="cyan"/>
        </w:rPr>
        <w:t>waters</w:t>
      </w:r>
      <w:r w:rsidRPr="00523788">
        <w:rPr>
          <w:sz w:val="16"/>
        </w:rPr>
        <w:t xml:space="preserve">, thus </w:t>
      </w:r>
      <w:r w:rsidRPr="005F2F85">
        <w:rPr>
          <w:rStyle w:val="StyleUnderline"/>
          <w:highlight w:val="cyan"/>
        </w:rPr>
        <w:t>making</w:t>
      </w:r>
      <w:r w:rsidRPr="00523788">
        <w:rPr>
          <w:sz w:val="16"/>
        </w:rPr>
        <w:t xml:space="preserve"> the </w:t>
      </w:r>
      <w:r w:rsidRPr="005F2F85">
        <w:rPr>
          <w:rStyle w:val="StyleUnderline"/>
          <w:highlight w:val="cyan"/>
        </w:rPr>
        <w:t>use</w:t>
      </w:r>
      <w:r w:rsidRPr="00523788">
        <w:rPr>
          <w:sz w:val="16"/>
        </w:rPr>
        <w:t xml:space="preserve"> of nuclear weapons a </w:t>
      </w:r>
      <w:r w:rsidRPr="005F2F85">
        <w:rPr>
          <w:rStyle w:val="StyleUnderline"/>
          <w:highlight w:val="cyan"/>
        </w:rPr>
        <w:t>defensive</w:t>
      </w:r>
      <w:r w:rsidRPr="00523788">
        <w:rPr>
          <w:sz w:val="16"/>
        </w:rPr>
        <w:t xml:space="preserve"> act. </w:t>
      </w:r>
      <w:r w:rsidRPr="00523788">
        <w:rPr>
          <w:rStyle w:val="StyleUnderline"/>
        </w:rPr>
        <w:t>Since Taiwan is a domestic matter, any U.S. intervention would be viewed as</w:t>
      </w:r>
      <w:r w:rsidRPr="00523788">
        <w:rPr>
          <w:sz w:val="16"/>
        </w:rPr>
        <w:t xml:space="preserve"> an act of </w:t>
      </w:r>
      <w:r w:rsidRPr="00523788">
        <w:rPr>
          <w:rStyle w:val="StyleUnderline"/>
        </w:rPr>
        <w:t>aggression</w:t>
      </w:r>
      <w:r w:rsidRPr="00523788">
        <w:rPr>
          <w:sz w:val="16"/>
        </w:rPr>
        <w:t xml:space="preserve">. This, in the minds of the Chinese, makes the United States an outside aggressor, not China. It is also important to remember that </w:t>
      </w:r>
      <w:r w:rsidRPr="00523788">
        <w:rPr>
          <w:rStyle w:val="StyleUnderline"/>
        </w:rPr>
        <w:t>nuclear weapons are an asymmetric response to American conventional superiority</w:t>
      </w:r>
      <w:r w:rsidRPr="00523788">
        <w:rPr>
          <w:sz w:val="16"/>
        </w:rPr>
        <w:t xml:space="preserve">. Given that China is incapable of executing and sustaining a conventional military campaign against the continental United States, </w:t>
      </w:r>
      <w:r w:rsidRPr="005F2F85">
        <w:rPr>
          <w:rStyle w:val="StyleUnderline"/>
          <w:highlight w:val="cyan"/>
        </w:rPr>
        <w:t>China would</w:t>
      </w:r>
      <w:r w:rsidRPr="00523788">
        <w:rPr>
          <w:rStyle w:val="StyleUnderline"/>
        </w:rPr>
        <w:t xml:space="preserve"> clearly </w:t>
      </w:r>
      <w:r w:rsidRPr="005F2F85">
        <w:rPr>
          <w:rStyle w:val="StyleUnderline"/>
          <w:highlight w:val="cyan"/>
        </w:rPr>
        <w:t>have</w:t>
      </w:r>
      <w:r w:rsidRPr="00523788">
        <w:rPr>
          <w:rStyle w:val="StyleUnderline"/>
        </w:rPr>
        <w:t xml:space="preserve"> an </w:t>
      </w:r>
      <w:r w:rsidRPr="005F2F85">
        <w:rPr>
          <w:rStyle w:val="StyleUnderline"/>
          <w:highlight w:val="cyan"/>
        </w:rPr>
        <w:t>asymmetry</w:t>
      </w:r>
      <w:r w:rsidRPr="00523788">
        <w:rPr>
          <w:rStyle w:val="StyleUnderline"/>
        </w:rPr>
        <w:t xml:space="preserve"> </w:t>
      </w:r>
      <w:r w:rsidRPr="005F2F85">
        <w:rPr>
          <w:rStyle w:val="StyleUnderline"/>
          <w:highlight w:val="cyan"/>
        </w:rPr>
        <w:t>of interest and capability</w:t>
      </w:r>
      <w:r w:rsidRPr="00523788">
        <w:rPr>
          <w:rStyle w:val="StyleUnderline"/>
        </w:rPr>
        <w:t xml:space="preserve"> with the United States</w:t>
      </w:r>
      <w:r w:rsidRPr="00523788">
        <w:rPr>
          <w:sz w:val="16"/>
        </w:rPr>
        <w:t xml:space="preserve"> – far more is at stake for China than it is for the United States. In essence, </w:t>
      </w:r>
      <w:r w:rsidRPr="005F2F85">
        <w:rPr>
          <w:rStyle w:val="Emphasis"/>
          <w:highlight w:val="cyan"/>
        </w:rPr>
        <w:t>the only effective option</w:t>
      </w:r>
      <w:r w:rsidRPr="00523788">
        <w:rPr>
          <w:sz w:val="16"/>
        </w:rPr>
        <w:t xml:space="preserve"> in retaliation for a </w:t>
      </w:r>
      <w:r w:rsidRPr="00523788">
        <w:rPr>
          <w:sz w:val="16"/>
        </w:rPr>
        <w:lastRenderedPageBreak/>
        <w:t xml:space="preserve">successful U.S. conventional campaign on Chinese soil </w:t>
      </w:r>
      <w:r w:rsidRPr="005F2F85">
        <w:rPr>
          <w:rStyle w:val="StyleUnderline"/>
          <w:highlight w:val="cyan"/>
        </w:rPr>
        <w:t>is</w:t>
      </w:r>
      <w:r w:rsidRPr="00523788">
        <w:rPr>
          <w:sz w:val="16"/>
        </w:rPr>
        <w:t xml:space="preserve"> the </w:t>
      </w:r>
      <w:r w:rsidRPr="005F2F85">
        <w:rPr>
          <w:rStyle w:val="StyleUnderline"/>
          <w:highlight w:val="cyan"/>
        </w:rPr>
        <w:t>nuclear</w:t>
      </w:r>
      <w:r w:rsidRPr="00523788">
        <w:rPr>
          <w:sz w:val="16"/>
        </w:rPr>
        <w:t xml:space="preserve"> one. Without making too crude a point, the nuclear option provides more bang for the buck, or yuan. Given that mutually assured destruction (MAD) is not part of China’s strategic thinking – in fact it is explicitly rejected – the PRC will see the situation very differently than the United States. China likely has no desire to become a nuclear peer of the United States. It does not need to be in order to achieve its geopolitical objectives. However, </w:t>
      </w:r>
      <w:r w:rsidRPr="00523788">
        <w:rPr>
          <w:rStyle w:val="StyleUnderline"/>
        </w:rPr>
        <w:t>China</w:t>
      </w:r>
      <w:r w:rsidRPr="00523788">
        <w:rPr>
          <w:sz w:val="16"/>
        </w:rPr>
        <w:t xml:space="preserve"> does have specific goals that are a part of its </w:t>
      </w:r>
      <w:r w:rsidRPr="00523788">
        <w:rPr>
          <w:rStyle w:val="StyleUnderline"/>
        </w:rPr>
        <w:t>stated core security interests</w:t>
      </w:r>
      <w:r w:rsidRPr="00523788">
        <w:rPr>
          <w:sz w:val="16"/>
        </w:rPr>
        <w:t xml:space="preserve">, </w:t>
      </w:r>
      <w:r w:rsidRPr="00523788">
        <w:rPr>
          <w:rStyle w:val="StyleUnderline"/>
        </w:rPr>
        <w:t>including reunification with Taiwan.</w:t>
      </w:r>
      <w:r w:rsidRPr="00523788">
        <w:rPr>
          <w:sz w:val="16"/>
        </w:rPr>
        <w:t xml:space="preserve">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in the Taiwan Straits. </w:t>
      </w:r>
      <w:r w:rsidRPr="005F2F85">
        <w:rPr>
          <w:rStyle w:val="StyleUnderline"/>
          <w:highlight w:val="cyan"/>
        </w:rPr>
        <w:t>China will likely use</w:t>
      </w:r>
      <w:r w:rsidRPr="00523788">
        <w:rPr>
          <w:sz w:val="16"/>
        </w:rPr>
        <w:t xml:space="preserve"> the election or </w:t>
      </w:r>
      <w:r w:rsidRPr="005F2F85">
        <w:rPr>
          <w:rStyle w:val="StyleUnderline"/>
          <w:highlight w:val="cyan"/>
        </w:rPr>
        <w:t>statement of a pro-independence high-ranking official as</w:t>
      </w:r>
      <w:r w:rsidRPr="00523788">
        <w:rPr>
          <w:rStyle w:val="StyleUnderline"/>
        </w:rPr>
        <w:t xml:space="preserve"> the </w:t>
      </w:r>
      <w:r w:rsidRPr="005F2F85">
        <w:rPr>
          <w:rStyle w:val="StyleUnderline"/>
          <w:highlight w:val="cyan"/>
        </w:rPr>
        <w:t>impetus</w:t>
      </w:r>
      <w:r w:rsidRPr="00523788">
        <w:rPr>
          <w:rStyle w:val="StyleUnderline"/>
        </w:rPr>
        <w:t xml:space="preserve"> </w:t>
      </w:r>
      <w:r w:rsidRPr="005F2F85">
        <w:rPr>
          <w:rStyle w:val="StyleUnderline"/>
          <w:highlight w:val="cyan"/>
        </w:rPr>
        <w:t>for</w:t>
      </w:r>
      <w:r w:rsidRPr="00523788">
        <w:rPr>
          <w:rStyle w:val="StyleUnderline"/>
        </w:rPr>
        <w:t xml:space="preserve"> </w:t>
      </w:r>
      <w:r w:rsidRPr="005F2F85">
        <w:rPr>
          <w:rStyle w:val="StyleUnderline"/>
          <w:highlight w:val="cyan"/>
        </w:rPr>
        <w:t>action</w:t>
      </w:r>
      <w:r w:rsidRPr="00523788">
        <w:rPr>
          <w:rStyle w:val="StyleUnderline"/>
        </w:rPr>
        <w:t>.</w:t>
      </w:r>
      <w:r w:rsidRPr="00523788">
        <w:rPr>
          <w:sz w:val="16"/>
        </w:rPr>
        <w:t xml:space="preserve"> </w:t>
      </w:r>
      <w:r w:rsidRPr="005F2F85">
        <w:rPr>
          <w:rStyle w:val="StyleUnderline"/>
          <w:highlight w:val="cyan"/>
        </w:rPr>
        <w:t>This is the</w:t>
      </w:r>
      <w:r w:rsidRPr="00523788">
        <w:rPr>
          <w:rStyle w:val="StyleUnderline"/>
        </w:rPr>
        <w:t xml:space="preserve"> same </w:t>
      </w:r>
      <w:r w:rsidRPr="005F2F85">
        <w:rPr>
          <w:rStyle w:val="StyleUnderline"/>
          <w:highlight w:val="cyan"/>
        </w:rPr>
        <w:t>method it used</w:t>
      </w:r>
      <w:r w:rsidRPr="00523788">
        <w:rPr>
          <w:rStyle w:val="StyleUnderline"/>
        </w:rPr>
        <w:t xml:space="preserve"> when it fired missiles</w:t>
      </w:r>
      <w:r w:rsidRPr="00523788">
        <w:rPr>
          <w:sz w:val="16"/>
        </w:rPr>
        <w:t xml:space="preserve"> </w:t>
      </w:r>
      <w:r w:rsidRPr="005F2F85">
        <w:rPr>
          <w:rStyle w:val="StyleUnderline"/>
          <w:highlight w:val="cyan"/>
        </w:rPr>
        <w:t>in</w:t>
      </w:r>
      <w:r w:rsidRPr="00523788">
        <w:rPr>
          <w:sz w:val="16"/>
        </w:rPr>
        <w:t xml:space="preserve"> the Straits in response to remarks by then-President Lee Teng-hui, ushering in </w:t>
      </w:r>
      <w:r w:rsidRPr="005F2F85">
        <w:rPr>
          <w:rStyle w:val="StyleUnderline"/>
          <w:highlight w:val="cyan"/>
        </w:rPr>
        <w:t>the</w:t>
      </w:r>
      <w:r w:rsidRPr="00523788">
        <w:rPr>
          <w:rStyle w:val="StyleUnderline"/>
        </w:rPr>
        <w:t xml:space="preserve"> 19</w:t>
      </w:r>
      <w:r w:rsidRPr="005F2F85">
        <w:rPr>
          <w:rStyle w:val="StyleUnderline"/>
          <w:highlight w:val="cyan"/>
        </w:rPr>
        <w:t>96</w:t>
      </w:r>
      <w:r w:rsidRPr="00523788">
        <w:rPr>
          <w:rStyle w:val="StyleUnderline"/>
        </w:rPr>
        <w:t xml:space="preserve"> Taiwan Straits </w:t>
      </w:r>
      <w:r w:rsidRPr="005F2F85">
        <w:rPr>
          <w:rStyle w:val="StyleUnderline"/>
          <w:highlight w:val="cyan"/>
        </w:rPr>
        <w:t>Crisis</w:t>
      </w:r>
      <w:r w:rsidRPr="00523788">
        <w:rPr>
          <w:sz w:val="16"/>
        </w:rPr>
        <w:t xml:space="preserve">.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w:t>
      </w:r>
      <w:r w:rsidRPr="00523788">
        <w:rPr>
          <w:rStyle w:val="Emphasis"/>
        </w:rPr>
        <w:t xml:space="preserve">The Second Artillery Corps’ </w:t>
      </w:r>
      <w:r w:rsidRPr="005F2F85">
        <w:rPr>
          <w:rStyle w:val="Emphasis"/>
          <w:highlight w:val="cyan"/>
        </w:rPr>
        <w:t>nuclear capabilities exist to help secure</w:t>
      </w:r>
      <w:r w:rsidRPr="00523788">
        <w:rPr>
          <w:rStyle w:val="Emphasis"/>
        </w:rPr>
        <w:t xml:space="preserve"> the </w:t>
      </w:r>
      <w:r w:rsidRPr="005F2F85">
        <w:rPr>
          <w:rStyle w:val="Emphasis"/>
          <w:highlight w:val="cyan"/>
        </w:rPr>
        <w:t>results China seeks when the U.S. is</w:t>
      </w:r>
      <w:r w:rsidRPr="00523788">
        <w:rPr>
          <w:sz w:val="16"/>
        </w:rPr>
        <w:t xml:space="preserve"> caught off-guard, overwhelmed, and </w:t>
      </w:r>
      <w:r w:rsidRPr="005F2F85">
        <w:rPr>
          <w:rStyle w:val="Emphasis"/>
          <w:highlight w:val="cyan"/>
        </w:rPr>
        <w:t>forced to</w:t>
      </w:r>
      <w:r w:rsidRPr="00523788">
        <w:rPr>
          <w:sz w:val="16"/>
        </w:rPr>
        <w:t xml:space="preserve"> either </w:t>
      </w:r>
      <w:r w:rsidRPr="005F2F85">
        <w:rPr>
          <w:rStyle w:val="Emphasis"/>
          <w:highlight w:val="cyan"/>
        </w:rPr>
        <w:t>escalate</w:t>
      </w:r>
      <w:r w:rsidRPr="00523788">
        <w:rPr>
          <w:sz w:val="16"/>
        </w:rPr>
        <w:t xml:space="preserve"> a crisis </w:t>
      </w:r>
      <w:r w:rsidRPr="005F2F85">
        <w:rPr>
          <w:rStyle w:val="Emphasis"/>
          <w:highlight w:val="cyan"/>
        </w:rPr>
        <w:t>or capitulate</w:t>
      </w:r>
      <w:r w:rsidRPr="00523788">
        <w:rPr>
          <w:sz w:val="16"/>
        </w:rPr>
        <w:t xml:space="preserve">. While </w:t>
      </w:r>
      <w:r w:rsidRPr="005F2F85">
        <w:rPr>
          <w:rStyle w:val="StyleUnderline"/>
          <w:highlight w:val="cyan"/>
        </w:rPr>
        <w:t>the scenario described is</w:t>
      </w:r>
      <w:r w:rsidRPr="00523788">
        <w:rPr>
          <w:rStyle w:val="StyleUnderline"/>
        </w:rPr>
        <w:t xml:space="preserve"> certainly </w:t>
      </w:r>
      <w:r w:rsidRPr="005F2F85">
        <w:rPr>
          <w:rStyle w:val="StyleUnderline"/>
          <w:highlight w:val="cyan"/>
        </w:rPr>
        <w:t>not inevitable</w:t>
      </w:r>
      <w:r w:rsidRPr="00523788">
        <w:rPr>
          <w:sz w:val="16"/>
        </w:rPr>
        <w:t xml:space="preserv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w:t>
      </w:r>
      <w:r w:rsidRPr="00523788">
        <w:rPr>
          <w:rStyle w:val="StyleUnderline"/>
        </w:rPr>
        <w:t xml:space="preserve">Unless we give serious thought to possible scenarios where nuclear conflict could occur, </w:t>
      </w:r>
      <w:r w:rsidRPr="005F2F85">
        <w:rPr>
          <w:rStyle w:val="StyleUnderline"/>
          <w:highlight w:val="cyan"/>
        </w:rPr>
        <w:t>the United States may be unprepared for a situation that escalates beyond its ability to prevent a catastrophe</w:t>
      </w:r>
      <w:r w:rsidRPr="005F2F85">
        <w:rPr>
          <w:sz w:val="16"/>
          <w:highlight w:val="cyan"/>
        </w:rPr>
        <w:t>.</w:t>
      </w:r>
    </w:p>
    <w:p w14:paraId="7A453A4D" w14:textId="77777777" w:rsidR="00602519" w:rsidRPr="00DA0C49" w:rsidRDefault="00602519" w:rsidP="00602519">
      <w:pPr>
        <w:pStyle w:val="Heading4"/>
        <w:rPr>
          <w:rFonts w:cs="Times New Roman"/>
          <w:u w:val="single"/>
        </w:rPr>
      </w:pPr>
      <w:bookmarkStart w:id="5" w:name="_Hlk11276652"/>
      <w:r w:rsidRPr="00DA0C49">
        <w:rPr>
          <w:rFonts w:cs="Times New Roman"/>
        </w:rPr>
        <w:t xml:space="preserve">Taiwan </w:t>
      </w:r>
      <w:r w:rsidRPr="00AA23FA">
        <w:rPr>
          <w:rFonts w:cs="Times New Roman"/>
          <w:u w:val="single"/>
        </w:rPr>
        <w:t>goes nuclear</w:t>
      </w:r>
      <w:r w:rsidRPr="00DA0C49">
        <w:rPr>
          <w:rFonts w:cs="Times New Roman"/>
        </w:rPr>
        <w:t xml:space="preserve"> </w:t>
      </w:r>
    </w:p>
    <w:p w14:paraId="4CDAA2B1" w14:textId="77777777" w:rsidR="00602519" w:rsidRDefault="00602519" w:rsidP="00602519">
      <w:pPr>
        <w:rPr>
          <w:rStyle w:val="Hyperlink"/>
        </w:rPr>
      </w:pPr>
      <w:r w:rsidRPr="00DA0C49">
        <w:rPr>
          <w:rStyle w:val="Style13ptBold"/>
        </w:rPr>
        <w:t>Lowther 13 –</w:t>
      </w:r>
      <w:r w:rsidRPr="00DA0C49">
        <w:t xml:space="preserve"> William Lowther, Taipei Times, citing a report by the Center for Strategic and International Studies, 3/16/13, “Taiwan Could Spark Nuclear War: Report,” </w:t>
      </w:r>
      <w:hyperlink r:id="rId56" w:history="1">
        <w:r w:rsidRPr="00DA0C49">
          <w:rPr>
            <w:rStyle w:val="Hyperlink"/>
          </w:rPr>
          <w:t>http://www.taipeitimes.com/News/taiwan/archives/2013/03/16/2003557211</w:t>
        </w:r>
      </w:hyperlink>
    </w:p>
    <w:p w14:paraId="7AA050EA" w14:textId="77777777" w:rsidR="00602519" w:rsidRPr="00DA0C49" w:rsidRDefault="00602519" w:rsidP="00602519"/>
    <w:p w14:paraId="70D7F5BB" w14:textId="252D9622" w:rsidR="00627A37" w:rsidRPr="00602519" w:rsidRDefault="00602519" w:rsidP="00627A37">
      <w:r w:rsidRPr="005F2F85">
        <w:rPr>
          <w:rStyle w:val="StyleUnderline"/>
          <w:highlight w:val="cyan"/>
        </w:rPr>
        <w:t>Taiwan is the</w:t>
      </w:r>
      <w:r w:rsidRPr="005F2F85">
        <w:rPr>
          <w:sz w:val="16"/>
          <w:highlight w:val="cyan"/>
        </w:rPr>
        <w:t xml:space="preserve"> </w:t>
      </w:r>
      <w:r w:rsidRPr="005F2F85">
        <w:rPr>
          <w:rStyle w:val="StyleUnderline"/>
          <w:highlight w:val="cyan"/>
          <w:bdr w:val="single" w:sz="4" w:space="0" w:color="auto"/>
        </w:rPr>
        <w:t>most likely</w:t>
      </w:r>
      <w:r w:rsidRPr="00DA0C49">
        <w:rPr>
          <w:rStyle w:val="StyleUnderline"/>
          <w:bdr w:val="single" w:sz="4" w:space="0" w:color="auto"/>
        </w:rPr>
        <w:t xml:space="preserve"> potential </w:t>
      </w:r>
      <w:r w:rsidRPr="005F2F85">
        <w:rPr>
          <w:rStyle w:val="StyleUnderline"/>
          <w:highlight w:val="cyan"/>
          <w:bdr w:val="single" w:sz="4" w:space="0" w:color="auto"/>
        </w:rPr>
        <w:t>crisis</w:t>
      </w:r>
      <w:r w:rsidRPr="005F2F85">
        <w:rPr>
          <w:sz w:val="16"/>
          <w:highlight w:val="cyan"/>
        </w:rPr>
        <w:t xml:space="preserve"> </w:t>
      </w:r>
      <w:r w:rsidRPr="005F2F85">
        <w:rPr>
          <w:rStyle w:val="StyleUnderline"/>
          <w:highlight w:val="cyan"/>
        </w:rPr>
        <w:t>that could</w:t>
      </w:r>
      <w:r w:rsidRPr="005F2F85">
        <w:rPr>
          <w:sz w:val="16"/>
          <w:highlight w:val="cyan"/>
        </w:rPr>
        <w:t xml:space="preserve"> </w:t>
      </w:r>
      <w:r w:rsidRPr="005F2F85">
        <w:rPr>
          <w:rStyle w:val="StyleUnderline"/>
          <w:highlight w:val="cyan"/>
          <w:bdr w:val="single" w:sz="4" w:space="0" w:color="auto"/>
        </w:rPr>
        <w:t>trigger</w:t>
      </w:r>
      <w:r w:rsidRPr="00DA0C49">
        <w:rPr>
          <w:rStyle w:val="StyleUnderline"/>
          <w:bdr w:val="single" w:sz="4" w:space="0" w:color="auto"/>
        </w:rPr>
        <w:t xml:space="preserve"> a </w:t>
      </w:r>
      <w:r w:rsidRPr="005F2F85">
        <w:rPr>
          <w:rStyle w:val="StyleUnderline"/>
          <w:highlight w:val="cyan"/>
          <w:bdr w:val="single" w:sz="4" w:space="0" w:color="auto"/>
        </w:rPr>
        <w:t>nuclear war</w:t>
      </w:r>
      <w:r w:rsidRPr="00DA0C49">
        <w:rPr>
          <w:sz w:val="16"/>
        </w:rPr>
        <w:t xml:space="preserve"> </w:t>
      </w:r>
      <w:r w:rsidRPr="00DA0C49">
        <w:rPr>
          <w:rStyle w:val="StyleUnderline"/>
        </w:rPr>
        <w:t>between China and the US</w:t>
      </w:r>
      <w:r w:rsidRPr="00DA0C49">
        <w:rPr>
          <w:sz w:val="16"/>
        </w:rPr>
        <w:t>, a new academic report concludes.</w:t>
      </w:r>
      <w:r w:rsidRPr="00DA0C49">
        <w:rPr>
          <w:sz w:val="12"/>
        </w:rPr>
        <w:t xml:space="preserve">¶ </w:t>
      </w:r>
      <w:r w:rsidRPr="00DA0C49">
        <w:rPr>
          <w:sz w:val="16"/>
        </w:rPr>
        <w:t>“Taiwan remains the single most plausible and dangerous source of tension and conflict between the US and China,” says the 42-page report by the Washington-based Center for Strategic and International Studies (CSIS).</w:t>
      </w:r>
      <w:r w:rsidRPr="00DA0C49">
        <w:rPr>
          <w:sz w:val="12"/>
        </w:rPr>
        <w:t xml:space="preserve">¶ </w:t>
      </w:r>
      <w:r w:rsidRPr="00DA0C49">
        <w:rPr>
          <w:sz w:val="16"/>
        </w:rPr>
        <w:t xml:space="preserve">Prepared by the CSIS’ Project on Nuclear Issues and resulting from </w:t>
      </w:r>
      <w:r w:rsidRPr="00DA0C49">
        <w:rPr>
          <w:rStyle w:val="StyleUnderline"/>
        </w:rPr>
        <w:t>a year-long study</w:t>
      </w:r>
      <w:r w:rsidRPr="00DA0C49">
        <w:rPr>
          <w:sz w:val="16"/>
        </w:rPr>
        <w:t xml:space="preserve">, the report </w:t>
      </w:r>
      <w:r w:rsidRPr="00DA0C49">
        <w:rPr>
          <w:rStyle w:val="StyleUnderline"/>
        </w:rPr>
        <w:t>emphasizes</w:t>
      </w:r>
      <w:r w:rsidRPr="00DA0C49">
        <w:rPr>
          <w:sz w:val="16"/>
        </w:rPr>
        <w:t xml:space="preserve"> that </w:t>
      </w:r>
      <w:r w:rsidRPr="005F2F85">
        <w:rPr>
          <w:rStyle w:val="StyleUnderline"/>
          <w:highlight w:val="cyan"/>
        </w:rPr>
        <w:t>Beijing continues to be</w:t>
      </w:r>
      <w:r w:rsidRPr="005F2F85">
        <w:rPr>
          <w:sz w:val="16"/>
          <w:highlight w:val="cyan"/>
        </w:rPr>
        <w:t xml:space="preserve"> </w:t>
      </w:r>
      <w:r w:rsidRPr="005F2F85">
        <w:rPr>
          <w:rStyle w:val="StyleUnderline"/>
          <w:highlight w:val="cyan"/>
        </w:rPr>
        <w:t>set</w:t>
      </w:r>
      <w:r w:rsidRPr="00DA0C49">
        <w:rPr>
          <w:rStyle w:val="StyleUnderline"/>
        </w:rPr>
        <w:t xml:space="preserve"> on a policy </w:t>
      </w:r>
      <w:r w:rsidRPr="005F2F85">
        <w:rPr>
          <w:rStyle w:val="StyleUnderline"/>
          <w:highlight w:val="cyan"/>
        </w:rPr>
        <w:t>to prevent</w:t>
      </w:r>
      <w:r w:rsidRPr="00DA0C49">
        <w:rPr>
          <w:rStyle w:val="StyleUnderline"/>
        </w:rPr>
        <w:t xml:space="preserve"> Taiwan’s </w:t>
      </w:r>
      <w:r w:rsidRPr="005F2F85">
        <w:rPr>
          <w:rStyle w:val="StyleUnderline"/>
          <w:highlight w:val="cyan"/>
        </w:rPr>
        <w:t>independence</w:t>
      </w:r>
      <w:r w:rsidRPr="00DA0C49">
        <w:rPr>
          <w:rStyle w:val="StyleUnderline"/>
        </w:rPr>
        <w:t>,</w:t>
      </w:r>
      <w:r w:rsidRPr="00DA0C49">
        <w:rPr>
          <w:sz w:val="16"/>
        </w:rPr>
        <w:t xml:space="preserve"> </w:t>
      </w:r>
      <w:r w:rsidRPr="00DA0C49">
        <w:rPr>
          <w:rStyle w:val="StyleUnderline"/>
        </w:rPr>
        <w:t>while</w:t>
      </w:r>
      <w:r w:rsidRPr="00DA0C49">
        <w:rPr>
          <w:sz w:val="16"/>
        </w:rPr>
        <w:t xml:space="preserve"> at the same time </w:t>
      </w:r>
      <w:r w:rsidRPr="00DA0C49">
        <w:rPr>
          <w:rStyle w:val="StyleUnderline"/>
        </w:rPr>
        <w:t>the US maintains the capability to come to Taiwan’s defense</w:t>
      </w:r>
      <w:r w:rsidRPr="00DA0C49">
        <w:rPr>
          <w:sz w:val="16"/>
        </w:rPr>
        <w:t>.</w:t>
      </w:r>
      <w:r w:rsidRPr="00DA0C49">
        <w:rPr>
          <w:sz w:val="12"/>
        </w:rPr>
        <w:t xml:space="preserve">¶ </w:t>
      </w:r>
      <w:r w:rsidRPr="00DA0C49">
        <w:rPr>
          <w:sz w:val="16"/>
        </w:rPr>
        <w:t xml:space="preserve">“Although tensions across the Taiwan Strait have subsided since both Taipei and Beijing embraced a policy of engagement in 2008, </w:t>
      </w:r>
      <w:r w:rsidRPr="005F2F85">
        <w:rPr>
          <w:rStyle w:val="StyleUnderline"/>
          <w:highlight w:val="cyan"/>
          <w:bdr w:val="single" w:sz="4" w:space="0" w:color="auto"/>
        </w:rPr>
        <w:t>the situation remains combustible</w:t>
      </w:r>
      <w:r w:rsidRPr="00DA0C49">
        <w:rPr>
          <w:sz w:val="16"/>
        </w:rPr>
        <w:t xml:space="preserve">, </w:t>
      </w:r>
      <w:r w:rsidRPr="00DA0C49">
        <w:rPr>
          <w:rStyle w:val="StyleUnderline"/>
        </w:rPr>
        <w:t xml:space="preserve">complicated </w:t>
      </w:r>
      <w:r w:rsidRPr="005F2F85">
        <w:rPr>
          <w:rStyle w:val="StyleUnderline"/>
          <w:highlight w:val="cyan"/>
        </w:rPr>
        <w:t>by</w:t>
      </w:r>
      <w:r w:rsidRPr="005F2F85">
        <w:rPr>
          <w:sz w:val="16"/>
          <w:highlight w:val="cyan"/>
        </w:rPr>
        <w:t xml:space="preserve"> </w:t>
      </w:r>
      <w:r w:rsidRPr="005F2F85">
        <w:rPr>
          <w:rStyle w:val="StyleUnderline"/>
          <w:highlight w:val="cyan"/>
          <w:bdr w:val="single" w:sz="4" w:space="0" w:color="auto"/>
        </w:rPr>
        <w:t>rapidly diverging</w:t>
      </w:r>
      <w:r w:rsidRPr="00DA0C49">
        <w:rPr>
          <w:rStyle w:val="StyleUnderline"/>
          <w:bdr w:val="single" w:sz="4" w:space="0" w:color="auto"/>
        </w:rPr>
        <w:t xml:space="preserve"> cross-strait </w:t>
      </w:r>
      <w:r w:rsidRPr="005F2F85">
        <w:rPr>
          <w:rStyle w:val="StyleUnderline"/>
          <w:highlight w:val="cyan"/>
          <w:bdr w:val="single" w:sz="4" w:space="0" w:color="auto"/>
        </w:rPr>
        <w:t>military capabilities</w:t>
      </w:r>
      <w:r w:rsidRPr="00DA0C49">
        <w:rPr>
          <w:sz w:val="16"/>
        </w:rPr>
        <w:t xml:space="preserve"> </w:t>
      </w:r>
      <w:r w:rsidRPr="00DA0C49">
        <w:rPr>
          <w:rStyle w:val="StyleUnderline"/>
        </w:rPr>
        <w:t>and persistent political disagreements</w:t>
      </w:r>
      <w:r w:rsidRPr="00DA0C49">
        <w:rPr>
          <w:sz w:val="16"/>
        </w:rPr>
        <w:t>,” the report says.</w:t>
      </w:r>
      <w:r w:rsidRPr="00DA0C49">
        <w:rPr>
          <w:sz w:val="12"/>
        </w:rPr>
        <w:t xml:space="preserve">¶ </w:t>
      </w:r>
      <w:r w:rsidRPr="00DA0C49">
        <w:rPr>
          <w:sz w:val="16"/>
        </w:rPr>
        <w:t>In a footnote, it quotes senior fellow at the US Council on Foreign Relations Richard Betts describing Taiwan as “the main potential flashpoint for the US in East Asia.”</w:t>
      </w:r>
      <w:r w:rsidRPr="00DA0C49">
        <w:rPr>
          <w:sz w:val="12"/>
        </w:rPr>
        <w:t xml:space="preserve">¶ </w:t>
      </w:r>
      <w:r w:rsidRPr="00DA0C49">
        <w:rPr>
          <w:sz w:val="16"/>
        </w:rPr>
        <w:t xml:space="preserve">The report also quotes Betts as saying that </w:t>
      </w:r>
      <w:r w:rsidRPr="00DA0C49">
        <w:rPr>
          <w:rStyle w:val="StyleUnderline"/>
        </w:rPr>
        <w:t>neither Beijing nor Washington can fully control developments that might ignite a Taiwan crisis</w:t>
      </w:r>
      <w:r w:rsidRPr="00DA0C49">
        <w:rPr>
          <w:sz w:val="16"/>
        </w:rPr>
        <w:t>.</w:t>
      </w:r>
      <w:r w:rsidRPr="00DA0C49">
        <w:rPr>
          <w:sz w:val="12"/>
        </w:rPr>
        <w:t xml:space="preserve">¶ </w:t>
      </w:r>
      <w:r w:rsidRPr="00DA0C49">
        <w:rPr>
          <w:sz w:val="16"/>
        </w:rPr>
        <w:t>“</w:t>
      </w:r>
      <w:r w:rsidRPr="005F2F85">
        <w:rPr>
          <w:rStyle w:val="StyleUnderline"/>
          <w:highlight w:val="cyan"/>
        </w:rPr>
        <w:t>This is a</w:t>
      </w:r>
      <w:r w:rsidRPr="00DA0C49">
        <w:rPr>
          <w:sz w:val="16"/>
        </w:rPr>
        <w:t xml:space="preserve"> classic </w:t>
      </w:r>
      <w:r w:rsidRPr="005F2F85">
        <w:rPr>
          <w:rStyle w:val="StyleUnderline"/>
          <w:highlight w:val="cyan"/>
        </w:rPr>
        <w:t>recipe for</w:t>
      </w:r>
      <w:r w:rsidRPr="00DA0C49">
        <w:rPr>
          <w:sz w:val="16"/>
        </w:rPr>
        <w:t xml:space="preserve"> surprise, </w:t>
      </w:r>
      <w:r w:rsidRPr="005F2F85">
        <w:rPr>
          <w:rStyle w:val="StyleUnderline"/>
          <w:highlight w:val="cyan"/>
          <w:bdr w:val="single" w:sz="4" w:space="0" w:color="auto"/>
        </w:rPr>
        <w:t>miscalc</w:t>
      </w:r>
      <w:r w:rsidRPr="00DA0C49">
        <w:rPr>
          <w:rStyle w:val="StyleUnderline"/>
          <w:bdr w:val="single" w:sz="4" w:space="0" w:color="auto"/>
        </w:rPr>
        <w:t xml:space="preserve">ulation </w:t>
      </w:r>
      <w:r w:rsidRPr="005F2F85">
        <w:rPr>
          <w:rStyle w:val="StyleUnderline"/>
          <w:highlight w:val="cyan"/>
          <w:bdr w:val="single" w:sz="4" w:space="0" w:color="auto"/>
        </w:rPr>
        <w:t>and</w:t>
      </w:r>
      <w:r w:rsidRPr="00DA0C49">
        <w:rPr>
          <w:rStyle w:val="StyleUnderline"/>
          <w:bdr w:val="single" w:sz="4" w:space="0" w:color="auto"/>
        </w:rPr>
        <w:t xml:space="preserve"> uncontrolled </w:t>
      </w:r>
      <w:r w:rsidRPr="005F2F85">
        <w:rPr>
          <w:rStyle w:val="StyleUnderline"/>
          <w:highlight w:val="cyan"/>
          <w:bdr w:val="single" w:sz="4" w:space="0" w:color="auto"/>
        </w:rPr>
        <w:t>escalation</w:t>
      </w:r>
      <w:r w:rsidRPr="00DA0C49">
        <w:rPr>
          <w:sz w:val="16"/>
        </w:rPr>
        <w:t>,” Betts wrote in a separate study of his own.</w:t>
      </w:r>
      <w:r w:rsidRPr="00DA0C49">
        <w:rPr>
          <w:sz w:val="12"/>
        </w:rPr>
        <w:t xml:space="preserve">¶ </w:t>
      </w:r>
      <w:r w:rsidRPr="00DA0C49">
        <w:rPr>
          <w:sz w:val="16"/>
        </w:rPr>
        <w:t xml:space="preserve">The CSIS study says: “For the foreseeable future </w:t>
      </w:r>
      <w:r w:rsidRPr="005F2F85">
        <w:rPr>
          <w:rStyle w:val="StyleUnderline"/>
          <w:highlight w:val="cyan"/>
        </w:rPr>
        <w:t>Taiwan is</w:t>
      </w:r>
      <w:r w:rsidRPr="00DA0C49">
        <w:rPr>
          <w:rStyle w:val="StyleUnderline"/>
        </w:rPr>
        <w:t xml:space="preserve"> the contingency in which nuclear weapons would most likely become a major factor</w:t>
      </w:r>
      <w:r w:rsidRPr="00DA0C49">
        <w:rPr>
          <w:sz w:val="16"/>
        </w:rPr>
        <w:t xml:space="preserve">, </w:t>
      </w:r>
      <w:r w:rsidRPr="00DA0C49">
        <w:rPr>
          <w:rStyle w:val="StyleUnderline"/>
        </w:rPr>
        <w:t>because</w:t>
      </w:r>
      <w:r w:rsidRPr="00DA0C49">
        <w:rPr>
          <w:sz w:val="16"/>
        </w:rPr>
        <w:t xml:space="preserve"> the fate of </w:t>
      </w:r>
      <w:r w:rsidRPr="00DA0C49">
        <w:rPr>
          <w:rStyle w:val="StyleUnderline"/>
        </w:rPr>
        <w:t xml:space="preserve">the island is </w:t>
      </w:r>
      <w:r w:rsidRPr="005F2F85">
        <w:rPr>
          <w:rStyle w:val="StyleUnderline"/>
          <w:highlight w:val="cyan"/>
        </w:rPr>
        <w:t>intertwined</w:t>
      </w:r>
      <w:r w:rsidRPr="00DA0C49">
        <w:rPr>
          <w:sz w:val="16"/>
        </w:rPr>
        <w:t xml:space="preserve"> both </w:t>
      </w:r>
      <w:r w:rsidRPr="005F2F85">
        <w:rPr>
          <w:rStyle w:val="StyleUnderline"/>
          <w:highlight w:val="cyan"/>
        </w:rPr>
        <w:t>with the legitimacy of the C</w:t>
      </w:r>
      <w:r w:rsidRPr="00DA0C49">
        <w:rPr>
          <w:sz w:val="16"/>
        </w:rPr>
        <w:t xml:space="preserve">hinese </w:t>
      </w:r>
      <w:r w:rsidRPr="005F2F85">
        <w:rPr>
          <w:rStyle w:val="StyleUnderline"/>
          <w:highlight w:val="cyan"/>
        </w:rPr>
        <w:t>C</w:t>
      </w:r>
      <w:r w:rsidRPr="00DA0C49">
        <w:rPr>
          <w:sz w:val="16"/>
        </w:rPr>
        <w:t xml:space="preserve">ommunist </w:t>
      </w:r>
      <w:r w:rsidRPr="005F2F85">
        <w:rPr>
          <w:rStyle w:val="StyleUnderline"/>
          <w:highlight w:val="cyan"/>
        </w:rPr>
        <w:t>P</w:t>
      </w:r>
      <w:r w:rsidRPr="00DA0C49">
        <w:rPr>
          <w:sz w:val="16"/>
        </w:rPr>
        <w:t xml:space="preserve">arty </w:t>
      </w:r>
      <w:r w:rsidRPr="00DA0C49">
        <w:rPr>
          <w:rStyle w:val="StyleUnderline"/>
        </w:rPr>
        <w:t>and the reliability of US defense commitments</w:t>
      </w:r>
      <w:r w:rsidRPr="00DA0C49">
        <w:rPr>
          <w:sz w:val="16"/>
        </w:rPr>
        <w:t xml:space="preserve"> in the Asia-Pacific region.”</w:t>
      </w:r>
      <w:r w:rsidRPr="00DA0C49">
        <w:rPr>
          <w:sz w:val="12"/>
        </w:rPr>
        <w:t xml:space="preserve">¶ </w:t>
      </w:r>
      <w:r w:rsidRPr="00DA0C49">
        <w:rPr>
          <w:sz w:val="16"/>
        </w:rPr>
        <w:t xml:space="preserve">Titled Nuclear Weapons and US-China Relations, the study says disputes in the East and South China seas appear unlikely to lead to major conflict between China and the US, but they do “provide </w:t>
      </w:r>
      <w:r w:rsidRPr="00DA0C49">
        <w:rPr>
          <w:sz w:val="16"/>
        </w:rPr>
        <w:lastRenderedPageBreak/>
        <w:t>kindling” for potential conflict between the two nations because the disputes implicate a number of important regional interests, including the interests of treaty allies of the US.</w:t>
      </w:r>
      <w:r w:rsidRPr="00DA0C49">
        <w:rPr>
          <w:sz w:val="12"/>
        </w:rPr>
        <w:t xml:space="preserve">¶ </w:t>
      </w:r>
      <w:r w:rsidRPr="00DA0C49">
        <w:rPr>
          <w:sz w:val="16"/>
        </w:rPr>
        <w:t>The danger posed by flashpoints such as Taiwan, the Korean Peninsula and maritime demarcation disputes is magnified by the potential for mistakes, the study says.</w:t>
      </w:r>
      <w:r w:rsidRPr="00DA0C49">
        <w:rPr>
          <w:sz w:val="12"/>
        </w:rPr>
        <w:t xml:space="preserve">¶ </w:t>
      </w:r>
      <w:r w:rsidRPr="00DA0C49">
        <w:rPr>
          <w:sz w:val="16"/>
        </w:rPr>
        <w:t>“</w:t>
      </w:r>
      <w:r w:rsidRPr="00DA0C49">
        <w:rPr>
          <w:rStyle w:val="StyleUnderline"/>
        </w:rPr>
        <w:t>Although Beijing and Washington have</w:t>
      </w:r>
      <w:r w:rsidRPr="00DA0C49">
        <w:rPr>
          <w:sz w:val="16"/>
        </w:rPr>
        <w:t xml:space="preserve"> agreed to </w:t>
      </w:r>
      <w:r w:rsidRPr="00DA0C49">
        <w:rPr>
          <w:rStyle w:val="StyleUnderline"/>
        </w:rPr>
        <w:t>a range of crisis management mechanisms,</w:t>
      </w:r>
      <w:r w:rsidRPr="00DA0C49">
        <w:rPr>
          <w:sz w:val="16"/>
        </w:rPr>
        <w:t xml:space="preserve"> such as the Military Maritime Consultative Agreement and the establishment of a direct hotline between the Pentagon and the Ministry of Defense, </w:t>
      </w:r>
      <w:r w:rsidRPr="00DA0C49">
        <w:rPr>
          <w:rStyle w:val="StyleUnderline"/>
          <w:bdr w:val="single" w:sz="4" w:space="0" w:color="auto"/>
        </w:rPr>
        <w:t xml:space="preserve">the </w:t>
      </w:r>
      <w:r w:rsidRPr="005F2F85">
        <w:rPr>
          <w:rStyle w:val="StyleUnderline"/>
          <w:highlight w:val="cyan"/>
          <w:bdr w:val="single" w:sz="4" w:space="0" w:color="auto"/>
        </w:rPr>
        <w:t>bases for miscommunication</w:t>
      </w:r>
      <w:r w:rsidRPr="00DA0C49">
        <w:rPr>
          <w:rStyle w:val="StyleUnderline"/>
          <w:bdr w:val="single" w:sz="4" w:space="0" w:color="auto"/>
        </w:rPr>
        <w:t xml:space="preserve"> and misunderstanding </w:t>
      </w:r>
      <w:r w:rsidRPr="005F2F85">
        <w:rPr>
          <w:rStyle w:val="StyleUnderline"/>
          <w:highlight w:val="cyan"/>
          <w:bdr w:val="single" w:sz="4" w:space="0" w:color="auto"/>
        </w:rPr>
        <w:t>remain</w:t>
      </w:r>
      <w:r w:rsidRPr="005F2F85">
        <w:rPr>
          <w:sz w:val="16"/>
          <w:highlight w:val="cyan"/>
        </w:rPr>
        <w:t xml:space="preserve"> </w:t>
      </w:r>
      <w:r w:rsidRPr="005F2F85">
        <w:rPr>
          <w:rStyle w:val="StyleUnderline"/>
          <w:highlight w:val="cyan"/>
        </w:rPr>
        <w:t>and draw on</w:t>
      </w:r>
      <w:r w:rsidRPr="005F2F85">
        <w:rPr>
          <w:sz w:val="16"/>
          <w:highlight w:val="cyan"/>
        </w:rPr>
        <w:t xml:space="preserve"> </w:t>
      </w:r>
      <w:r w:rsidRPr="005F2F85">
        <w:rPr>
          <w:rStyle w:val="StyleUnderline"/>
          <w:highlight w:val="cyan"/>
          <w:bdr w:val="single" w:sz="4" w:space="0" w:color="auto"/>
        </w:rPr>
        <w:t>deep</w:t>
      </w:r>
      <w:r w:rsidRPr="00DA0C49">
        <w:rPr>
          <w:rStyle w:val="StyleUnderline"/>
          <w:bdr w:val="single" w:sz="4" w:space="0" w:color="auto"/>
        </w:rPr>
        <w:t xml:space="preserve"> historical reservoirs of </w:t>
      </w:r>
      <w:r w:rsidRPr="005F2F85">
        <w:rPr>
          <w:rStyle w:val="StyleUnderline"/>
          <w:highlight w:val="cyan"/>
          <w:bdr w:val="single" w:sz="4" w:space="0" w:color="auto"/>
        </w:rPr>
        <w:t>suspicion</w:t>
      </w:r>
      <w:r w:rsidRPr="00DA0C49">
        <w:rPr>
          <w:sz w:val="16"/>
        </w:rPr>
        <w:t>,” the report says.</w:t>
      </w:r>
      <w:r w:rsidRPr="00DA0C49">
        <w:rPr>
          <w:sz w:val="12"/>
        </w:rPr>
        <w:t xml:space="preserve">¶ </w:t>
      </w:r>
      <w:r w:rsidRPr="00DA0C49">
        <w:rPr>
          <w:sz w:val="16"/>
        </w:rPr>
        <w:t xml:space="preserve">For example, it says, </w:t>
      </w:r>
      <w:r w:rsidRPr="00DA0C49">
        <w:rPr>
          <w:rStyle w:val="StyleUnderline"/>
        </w:rPr>
        <w:t>it is unclear whether either side understands what kinds of actions would result in a military or</w:t>
      </w:r>
      <w:r w:rsidRPr="00DA0C49">
        <w:rPr>
          <w:sz w:val="16"/>
        </w:rPr>
        <w:t xml:space="preserve"> even </w:t>
      </w:r>
      <w:r w:rsidRPr="00DA0C49">
        <w:rPr>
          <w:rStyle w:val="StyleUnderline"/>
          <w:bdr w:val="single" w:sz="4" w:space="0" w:color="auto"/>
        </w:rPr>
        <w:t>nuclear response</w:t>
      </w:r>
      <w:r w:rsidRPr="00DA0C49">
        <w:rPr>
          <w:sz w:val="16"/>
        </w:rPr>
        <w:t xml:space="preserve"> </w:t>
      </w:r>
      <w:r w:rsidRPr="00DA0C49">
        <w:rPr>
          <w:rStyle w:val="StyleUnderline"/>
        </w:rPr>
        <w:t>by the other</w:t>
      </w:r>
      <w:r w:rsidRPr="00DA0C49">
        <w:rPr>
          <w:sz w:val="16"/>
        </w:rPr>
        <w:t xml:space="preserve"> party.</w:t>
      </w:r>
      <w:r w:rsidRPr="00DA0C49">
        <w:rPr>
          <w:sz w:val="12"/>
        </w:rPr>
        <w:t xml:space="preserve">¶ </w:t>
      </w:r>
      <w:r w:rsidRPr="00DA0C49">
        <w:rPr>
          <w:sz w:val="16"/>
        </w:rPr>
        <w:t>To make things worse, “</w:t>
      </w:r>
      <w:r w:rsidRPr="005F2F85">
        <w:rPr>
          <w:rStyle w:val="StyleUnderline"/>
          <w:highlight w:val="cyan"/>
        </w:rPr>
        <w:t>neither</w:t>
      </w:r>
      <w:r w:rsidRPr="00DA0C49">
        <w:rPr>
          <w:rStyle w:val="StyleUnderline"/>
        </w:rPr>
        <w:t xml:space="preserve"> side </w:t>
      </w:r>
      <w:r w:rsidRPr="005F2F85">
        <w:rPr>
          <w:rStyle w:val="StyleUnderline"/>
          <w:highlight w:val="cyan"/>
        </w:rPr>
        <w:t>seems to believe the other’s</w:t>
      </w:r>
      <w:r w:rsidRPr="00DA0C49">
        <w:rPr>
          <w:rStyle w:val="StyleUnderline"/>
        </w:rPr>
        <w:t xml:space="preserve"> declared policies and </w:t>
      </w:r>
      <w:r w:rsidRPr="005F2F85">
        <w:rPr>
          <w:rStyle w:val="StyleUnderline"/>
          <w:highlight w:val="cyan"/>
        </w:rPr>
        <w:t>intentions</w:t>
      </w:r>
      <w:r w:rsidRPr="00DA0C49">
        <w:rPr>
          <w:sz w:val="16"/>
        </w:rPr>
        <w:t xml:space="preserve">, </w:t>
      </w:r>
      <w:r w:rsidRPr="00DA0C49">
        <w:rPr>
          <w:rStyle w:val="StyleUnderline"/>
        </w:rPr>
        <w:t>suggesting</w:t>
      </w:r>
      <w:r w:rsidRPr="00DA0C49">
        <w:rPr>
          <w:sz w:val="16"/>
        </w:rPr>
        <w:t xml:space="preserve"> that </w:t>
      </w:r>
      <w:r w:rsidRPr="005F2F85">
        <w:rPr>
          <w:rStyle w:val="StyleUnderline"/>
          <w:highlight w:val="cyan"/>
          <w:bdr w:val="single" w:sz="4" w:space="0" w:color="auto"/>
        </w:rPr>
        <w:t>escalation management</w:t>
      </w:r>
      <w:r w:rsidRPr="00DA0C49">
        <w:rPr>
          <w:sz w:val="16"/>
        </w:rPr>
        <w:t xml:space="preserve">, already a very uncertain endeavor, </w:t>
      </w:r>
      <w:r w:rsidRPr="005F2F85">
        <w:rPr>
          <w:rStyle w:val="StyleUnderline"/>
          <w:highlight w:val="cyan"/>
        </w:rPr>
        <w:t>could be</w:t>
      </w:r>
      <w:r w:rsidRPr="005F2F85">
        <w:rPr>
          <w:sz w:val="16"/>
          <w:highlight w:val="cyan"/>
        </w:rPr>
        <w:t xml:space="preserve"> </w:t>
      </w:r>
      <w:r w:rsidRPr="005F2F85">
        <w:rPr>
          <w:rStyle w:val="StyleUnderline"/>
          <w:highlight w:val="cyan"/>
          <w:bdr w:val="single" w:sz="4" w:space="0" w:color="auto"/>
        </w:rPr>
        <w:t>especially difficult</w:t>
      </w:r>
      <w:r w:rsidRPr="00DA0C49">
        <w:rPr>
          <w:sz w:val="16"/>
        </w:rPr>
        <w:t xml:space="preserve"> in any conflict,” it says.</w:t>
      </w:r>
      <w:r w:rsidRPr="00DA0C49">
        <w:rPr>
          <w:sz w:val="12"/>
        </w:rPr>
        <w:t xml:space="preserve">¶ </w:t>
      </w:r>
      <w:r w:rsidRPr="00DA0C49">
        <w:rPr>
          <w:sz w:val="16"/>
        </w:rPr>
        <w:t>Although conflict “mercifully” seems unlikely at this point, the report concludes that “it cannot be ruled out and may become increasingly likely if we are unwise or unlucky.”</w:t>
      </w:r>
      <w:r w:rsidRPr="00DA0C49">
        <w:rPr>
          <w:sz w:val="12"/>
        </w:rPr>
        <w:t xml:space="preserve">¶ </w:t>
      </w:r>
      <w:r w:rsidRPr="00DA0C49">
        <w:rPr>
          <w:sz w:val="16"/>
        </w:rPr>
        <w:t>The report says: “</w:t>
      </w:r>
      <w:r w:rsidRPr="005F2F85">
        <w:rPr>
          <w:rStyle w:val="StyleUnderline"/>
          <w:highlight w:val="cyan"/>
        </w:rPr>
        <w:t xml:space="preserve">With </w:t>
      </w:r>
      <w:r w:rsidRPr="00DA0C49">
        <w:rPr>
          <w:rStyle w:val="StyleUnderline"/>
        </w:rPr>
        <w:t>both sides possessing</w:t>
      </w:r>
      <w:r w:rsidRPr="00DA0C49">
        <w:rPr>
          <w:sz w:val="16"/>
        </w:rPr>
        <w:t xml:space="preserve"> and looking set to retain </w:t>
      </w:r>
      <w:r w:rsidRPr="005F2F85">
        <w:rPr>
          <w:rStyle w:val="StyleUnderline"/>
          <w:highlight w:val="cyan"/>
          <w:bdr w:val="single" w:sz="4" w:space="0" w:color="auto"/>
        </w:rPr>
        <w:t>formidable nuclear</w:t>
      </w:r>
      <w:r w:rsidRPr="00DA0C49">
        <w:rPr>
          <w:rStyle w:val="StyleUnderline"/>
          <w:bdr w:val="single" w:sz="4" w:space="0" w:color="auto"/>
        </w:rPr>
        <w:t xml:space="preserve"> weapons </w:t>
      </w:r>
      <w:r w:rsidRPr="005F2F85">
        <w:rPr>
          <w:rStyle w:val="StyleUnderline"/>
          <w:highlight w:val="cyan"/>
          <w:bdr w:val="single" w:sz="4" w:space="0" w:color="auto"/>
        </w:rPr>
        <w:t>arsenals</w:t>
      </w:r>
      <w:r w:rsidRPr="00DA0C49">
        <w:rPr>
          <w:sz w:val="16"/>
        </w:rPr>
        <w:t xml:space="preserve">, </w:t>
      </w:r>
      <w:r w:rsidRPr="00DA0C49">
        <w:rPr>
          <w:rStyle w:val="StyleUnderline"/>
        </w:rPr>
        <w:t xml:space="preserve">such a </w:t>
      </w:r>
      <w:r w:rsidRPr="005F2F85">
        <w:rPr>
          <w:rStyle w:val="StyleUnderline"/>
          <w:highlight w:val="cyan"/>
        </w:rPr>
        <w:t>conflict would be</w:t>
      </w:r>
      <w:r w:rsidRPr="00DA0C49">
        <w:rPr>
          <w:sz w:val="16"/>
        </w:rPr>
        <w:t xml:space="preserve"> tremendously dangerous and quite possibly </w:t>
      </w:r>
      <w:r w:rsidRPr="005F2F85">
        <w:rPr>
          <w:rStyle w:val="StyleUnderline"/>
          <w:highlight w:val="cyan"/>
          <w:bdr w:val="single" w:sz="4" w:space="0" w:color="auto"/>
        </w:rPr>
        <w:t>devastating</w:t>
      </w:r>
      <w:r w:rsidRPr="00DA0C49">
        <w:t>.”</w:t>
      </w:r>
      <w:bookmarkEnd w:id="5"/>
    </w:p>
    <w:p w14:paraId="27FAFCF3" w14:textId="77777777" w:rsidR="00627A37" w:rsidRPr="00DA0C49" w:rsidRDefault="00627A37" w:rsidP="00627A37">
      <w:pPr>
        <w:pStyle w:val="Heading4"/>
        <w:rPr>
          <w:rFonts w:cs="Times New Roman"/>
        </w:rPr>
      </w:pPr>
      <w:r w:rsidRPr="00DA0C49">
        <w:rPr>
          <w:rFonts w:cs="Times New Roman"/>
        </w:rPr>
        <w:t>China/Taiwan war goes nuclear</w:t>
      </w:r>
    </w:p>
    <w:p w14:paraId="62C6BB6F" w14:textId="77777777" w:rsidR="00627A37" w:rsidRDefault="00627A37" w:rsidP="00627A37">
      <w:r w:rsidRPr="005E162C">
        <w:rPr>
          <w:rStyle w:val="Style13ptBold"/>
        </w:rPr>
        <w:t>Glaser 11</w:t>
      </w:r>
      <w:r>
        <w:rPr>
          <w:b/>
          <w:bCs/>
        </w:rPr>
        <w:t xml:space="preserve"> </w:t>
      </w:r>
      <w:r w:rsidRPr="00DA0C49">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57" w:history="1">
        <w:r w:rsidRPr="00DA0C49">
          <w:t>http://web.clas.ufl.edu/users/zselden/coursereading2011/Glaser.pdf</w:t>
        </w:r>
      </w:hyperlink>
      <w:r w:rsidRPr="00DA0C49">
        <w:t>)</w:t>
      </w:r>
    </w:p>
    <w:p w14:paraId="7D118443" w14:textId="77777777" w:rsidR="00627A37" w:rsidRPr="00DA0C49" w:rsidRDefault="00627A37" w:rsidP="00627A37"/>
    <w:p w14:paraId="240BF09C" w14:textId="77777777" w:rsidR="00627A37" w:rsidRPr="00DA0C49" w:rsidRDefault="00627A37" w:rsidP="00627A37">
      <w:pPr>
        <w:rPr>
          <w:sz w:val="16"/>
        </w:rPr>
      </w:pPr>
      <w:r w:rsidRPr="00DA0C49">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DA0C49">
        <w:rPr>
          <w:bCs/>
          <w:u w:val="single"/>
        </w:rPr>
        <w:t>China</w:t>
      </w:r>
      <w:r w:rsidRPr="00DA0C49">
        <w:rPr>
          <w:sz w:val="16"/>
        </w:rPr>
        <w:t xml:space="preserve"> still </w:t>
      </w:r>
      <w:r w:rsidRPr="00DA0C49">
        <w:rPr>
          <w:bCs/>
          <w:u w:val="single"/>
        </w:rPr>
        <w:t>considers Taiwan</w:t>
      </w:r>
      <w:r w:rsidRPr="00DA0C49">
        <w:rPr>
          <w:sz w:val="16"/>
        </w:rPr>
        <w:t xml:space="preserve"> to be </w:t>
      </w:r>
      <w:r w:rsidRPr="00DA0C49">
        <w:rPr>
          <w:bCs/>
          <w:u w:val="single"/>
        </w:rPr>
        <w:t>part of its homeland,</w:t>
      </w:r>
      <w:r w:rsidRPr="00DA0C49">
        <w:rPr>
          <w:sz w:val="16"/>
        </w:rPr>
        <w:t xml:space="preserve">  and unification remains a key political goal for Beijing. </w:t>
      </w:r>
      <w:r w:rsidRPr="005F2F85">
        <w:rPr>
          <w:bCs/>
          <w:highlight w:val="cyan"/>
          <w:u w:val="single"/>
        </w:rPr>
        <w:t xml:space="preserve">China has made clear that </w:t>
      </w:r>
      <w:r w:rsidRPr="005F2F85">
        <w:rPr>
          <w:bCs/>
          <w:sz w:val="12"/>
          <w:highlight w:val="cyan"/>
          <w:u w:val="single"/>
        </w:rPr>
        <w:t xml:space="preserve"> </w:t>
      </w:r>
      <w:r w:rsidRPr="005F2F85">
        <w:rPr>
          <w:iCs/>
          <w:highlight w:val="cyan"/>
          <w:u w:val="single"/>
          <w:bdr w:val="single" w:sz="8" w:space="0" w:color="auto"/>
        </w:rPr>
        <w:t>it will use force</w:t>
      </w:r>
      <w:r w:rsidRPr="005F2F85">
        <w:rPr>
          <w:bCs/>
          <w:highlight w:val="cyan"/>
          <w:u w:val="single"/>
        </w:rPr>
        <w:t xml:space="preserve"> if</w:t>
      </w:r>
      <w:r w:rsidRPr="00DA0C49">
        <w:rPr>
          <w:bCs/>
          <w:u w:val="single"/>
        </w:rPr>
        <w:t xml:space="preserve"> </w:t>
      </w:r>
      <w:r w:rsidRPr="005F2F85">
        <w:rPr>
          <w:bCs/>
          <w:highlight w:val="cyan"/>
          <w:u w:val="single"/>
        </w:rPr>
        <w:t>Taiwan declares independence</w:t>
      </w:r>
      <w:r w:rsidRPr="00DA0C49">
        <w:rPr>
          <w:bCs/>
          <w:u w:val="single"/>
        </w:rPr>
        <w:t>,</w:t>
      </w:r>
      <w:r w:rsidRPr="00DA0C49">
        <w:rPr>
          <w:sz w:val="16"/>
        </w:rPr>
        <w:t xml:space="preserve"> and much of </w:t>
      </w:r>
      <w:r w:rsidRPr="005F2F85">
        <w:rPr>
          <w:bCs/>
          <w:highlight w:val="cyan"/>
          <w:u w:val="single"/>
        </w:rPr>
        <w:t>China's</w:t>
      </w:r>
      <w:r w:rsidRPr="00DA0C49">
        <w:rPr>
          <w:bCs/>
          <w:u w:val="single"/>
        </w:rPr>
        <w:t xml:space="preserve"> </w:t>
      </w:r>
      <w:r w:rsidRPr="00DA0C49">
        <w:rPr>
          <w:bCs/>
          <w:sz w:val="12"/>
          <w:u w:val="single"/>
        </w:rPr>
        <w:t xml:space="preserve"> </w:t>
      </w:r>
      <w:r w:rsidRPr="00DA0C49">
        <w:rPr>
          <w:bCs/>
          <w:u w:val="single"/>
        </w:rPr>
        <w:t xml:space="preserve">conventional </w:t>
      </w:r>
      <w:r w:rsidRPr="005F2F85">
        <w:rPr>
          <w:bCs/>
          <w:highlight w:val="cyan"/>
          <w:u w:val="single"/>
        </w:rPr>
        <w:t>military buildup has been dedicated</w:t>
      </w:r>
      <w:r w:rsidRPr="00DA0C49">
        <w:rPr>
          <w:bCs/>
          <w:u w:val="single"/>
        </w:rPr>
        <w:t xml:space="preserve"> </w:t>
      </w:r>
      <w:r w:rsidRPr="005F2F85">
        <w:rPr>
          <w:bCs/>
          <w:highlight w:val="cyan"/>
          <w:u w:val="single"/>
        </w:rPr>
        <w:t>to</w:t>
      </w:r>
      <w:r w:rsidRPr="00DA0C49">
        <w:rPr>
          <w:sz w:val="16"/>
        </w:rPr>
        <w:t xml:space="preserve"> increasing its ability to  </w:t>
      </w:r>
      <w:r w:rsidRPr="00DA0C49">
        <w:rPr>
          <w:bCs/>
          <w:u w:val="single"/>
        </w:rPr>
        <w:t xml:space="preserve">coerce </w:t>
      </w:r>
      <w:r w:rsidRPr="005F2F85">
        <w:rPr>
          <w:bCs/>
          <w:highlight w:val="cyan"/>
          <w:u w:val="single"/>
        </w:rPr>
        <w:t>Taiwan</w:t>
      </w:r>
      <w:r w:rsidRPr="00DA0C49">
        <w:rPr>
          <w:bCs/>
          <w:u w:val="single"/>
        </w:rPr>
        <w:t xml:space="preserve"> and reducing the U</w:t>
      </w:r>
      <w:r w:rsidRPr="00DA0C49">
        <w:rPr>
          <w:sz w:val="16"/>
        </w:rPr>
        <w:t xml:space="preserve">nited </w:t>
      </w:r>
      <w:r w:rsidRPr="00DA0C49">
        <w:rPr>
          <w:bCs/>
          <w:u w:val="single"/>
        </w:rPr>
        <w:t>S</w:t>
      </w:r>
      <w:r w:rsidRPr="00DA0C49">
        <w:rPr>
          <w:sz w:val="16"/>
        </w:rPr>
        <w:t xml:space="preserve">tates' </w:t>
      </w:r>
      <w:r w:rsidRPr="00DA0C49">
        <w:rPr>
          <w:bCs/>
          <w:u w:val="single"/>
        </w:rPr>
        <w:t>ability to intervene</w:t>
      </w:r>
      <w:r w:rsidRPr="00DA0C49">
        <w:rPr>
          <w:sz w:val="16"/>
        </w:rPr>
        <w:t xml:space="preserve">. </w:t>
      </w:r>
      <w:r w:rsidRPr="005F2F85">
        <w:rPr>
          <w:bCs/>
          <w:highlight w:val="cyan"/>
          <w:u w:val="single"/>
        </w:rPr>
        <w:t xml:space="preserve">Because </w:t>
      </w:r>
      <w:r w:rsidRPr="005F2F85">
        <w:rPr>
          <w:bCs/>
          <w:sz w:val="12"/>
          <w:highlight w:val="cyan"/>
          <w:u w:val="single"/>
        </w:rPr>
        <w:t xml:space="preserve"> </w:t>
      </w:r>
      <w:r w:rsidRPr="005F2F85">
        <w:rPr>
          <w:bCs/>
          <w:highlight w:val="cyan"/>
          <w:u w:val="single"/>
        </w:rPr>
        <w:t xml:space="preserve">China places such </w:t>
      </w:r>
      <w:r w:rsidRPr="005F2F85">
        <w:rPr>
          <w:iCs/>
          <w:highlight w:val="cyan"/>
          <w:u w:val="single"/>
          <w:bdr w:val="single" w:sz="8" w:space="0" w:color="auto"/>
        </w:rPr>
        <w:t>high value</w:t>
      </w:r>
      <w:r w:rsidRPr="005F2F85">
        <w:rPr>
          <w:bCs/>
          <w:highlight w:val="cyan"/>
          <w:u w:val="single"/>
        </w:rPr>
        <w:t xml:space="preserve"> on Taiwan and</w:t>
      </w:r>
      <w:r w:rsidRPr="00DA0C49">
        <w:rPr>
          <w:bCs/>
          <w:u w:val="single"/>
        </w:rPr>
        <w:t xml:space="preserve"> because </w:t>
      </w:r>
      <w:r w:rsidRPr="005F2F85">
        <w:rPr>
          <w:bCs/>
          <w:highlight w:val="cyan"/>
          <w:u w:val="single"/>
        </w:rPr>
        <w:t>the U</w:t>
      </w:r>
      <w:r w:rsidRPr="00DA0C49">
        <w:rPr>
          <w:sz w:val="16"/>
        </w:rPr>
        <w:t xml:space="preserve">nited </w:t>
      </w:r>
      <w:r w:rsidRPr="005F2F85">
        <w:rPr>
          <w:bCs/>
          <w:highlight w:val="cyan"/>
          <w:u w:val="single"/>
        </w:rPr>
        <w:t>S</w:t>
      </w:r>
      <w:r w:rsidRPr="00DA0C49">
        <w:rPr>
          <w:sz w:val="16"/>
        </w:rPr>
        <w:t xml:space="preserve">tates </w:t>
      </w:r>
      <w:r w:rsidRPr="005F2F85">
        <w:rPr>
          <w:bCs/>
          <w:highlight w:val="cyan"/>
          <w:u w:val="single"/>
        </w:rPr>
        <w:t xml:space="preserve">and </w:t>
      </w:r>
      <w:r w:rsidRPr="005F2F85">
        <w:rPr>
          <w:bCs/>
          <w:sz w:val="12"/>
          <w:highlight w:val="cyan"/>
          <w:u w:val="single"/>
        </w:rPr>
        <w:t xml:space="preserve"> </w:t>
      </w:r>
      <w:r w:rsidRPr="005F2F85">
        <w:rPr>
          <w:bCs/>
          <w:highlight w:val="cyan"/>
          <w:u w:val="single"/>
        </w:rPr>
        <w:t>China</w:t>
      </w:r>
      <w:r w:rsidRPr="00DA0C49">
        <w:rPr>
          <w:sz w:val="16"/>
        </w:rPr>
        <w:t>--whatever they might formally agree to--</w:t>
      </w:r>
      <w:r w:rsidRPr="005F2F85">
        <w:rPr>
          <w:bCs/>
          <w:highlight w:val="cyan"/>
          <w:u w:val="single"/>
        </w:rPr>
        <w:t>have such different attitudes</w:t>
      </w:r>
      <w:r w:rsidRPr="00DA0C49">
        <w:rPr>
          <w:sz w:val="16"/>
        </w:rPr>
        <w:t xml:space="preserve">  regarding the legitimacy of the status quo, </w:t>
      </w:r>
      <w:r w:rsidRPr="005F2F85">
        <w:rPr>
          <w:bCs/>
          <w:highlight w:val="cyan"/>
          <w:u w:val="single"/>
        </w:rPr>
        <w:t>the issue poses special dangers</w:t>
      </w:r>
      <w:r w:rsidRPr="00DA0C49">
        <w:rPr>
          <w:sz w:val="16"/>
        </w:rPr>
        <w:t xml:space="preserve"> and  challenges for the U.S.-Chinese relationship, placing it in a different category  than Japan or South Korea.  </w:t>
      </w:r>
      <w:r w:rsidRPr="005F2F85">
        <w:rPr>
          <w:bCs/>
          <w:highlight w:val="cyan"/>
          <w:u w:val="single"/>
        </w:rPr>
        <w:t>A crisis over Taiwan could</w:t>
      </w:r>
      <w:r w:rsidRPr="00DA0C49">
        <w:rPr>
          <w:bCs/>
          <w:u w:val="single"/>
        </w:rPr>
        <w:t xml:space="preserve"> fairly </w:t>
      </w:r>
      <w:r w:rsidRPr="005F2F85">
        <w:rPr>
          <w:iCs/>
          <w:sz w:val="28"/>
          <w:szCs w:val="28"/>
          <w:highlight w:val="cyan"/>
          <w:u w:val="single"/>
          <w:bdr w:val="single" w:sz="8" w:space="0" w:color="auto"/>
        </w:rPr>
        <w:t>easily escalate to nuclear war</w:t>
      </w:r>
      <w:r w:rsidRPr="00DA0C49">
        <w:rPr>
          <w:bCs/>
          <w:u w:val="single"/>
        </w:rPr>
        <w:t>,</w:t>
      </w:r>
      <w:r w:rsidRPr="00DA0C49">
        <w:rPr>
          <w:sz w:val="16"/>
        </w:rPr>
        <w:t xml:space="preserve"> because </w:t>
      </w:r>
      <w:r w:rsidRPr="005F2F85">
        <w:rPr>
          <w:bCs/>
          <w:highlight w:val="cyan"/>
          <w:u w:val="single"/>
        </w:rPr>
        <w:t xml:space="preserve">each </w:t>
      </w:r>
      <w:r w:rsidRPr="005F2F85">
        <w:rPr>
          <w:bCs/>
          <w:sz w:val="12"/>
          <w:highlight w:val="cyan"/>
          <w:u w:val="single"/>
        </w:rPr>
        <w:t xml:space="preserve"> </w:t>
      </w:r>
      <w:r w:rsidRPr="005F2F85">
        <w:rPr>
          <w:bCs/>
          <w:highlight w:val="cyan"/>
          <w:u w:val="single"/>
        </w:rPr>
        <w:t>step along the way might</w:t>
      </w:r>
      <w:r w:rsidRPr="00DA0C49">
        <w:rPr>
          <w:sz w:val="16"/>
        </w:rPr>
        <w:t xml:space="preserve"> well </w:t>
      </w:r>
      <w:r w:rsidRPr="005F2F85">
        <w:rPr>
          <w:bCs/>
          <w:highlight w:val="cyan"/>
          <w:u w:val="single"/>
        </w:rPr>
        <w:t>seem rational</w:t>
      </w:r>
      <w:r w:rsidRPr="00DA0C49">
        <w:rPr>
          <w:bCs/>
          <w:u w:val="single"/>
        </w:rPr>
        <w:t xml:space="preserve"> to the actors involved.</w:t>
      </w:r>
      <w:r w:rsidRPr="00DA0C49">
        <w:rPr>
          <w:sz w:val="16"/>
        </w:rPr>
        <w:t xml:space="preserve"> Current U.S.  policy is designed to reduce the probability that Taiwan will declare  independence and to make clear that the United States will not come to Taiwan's  aid if it does. Nevertheless, </w:t>
      </w:r>
      <w:r w:rsidRPr="005F2F85">
        <w:rPr>
          <w:bCs/>
          <w:highlight w:val="cyan"/>
          <w:u w:val="single"/>
        </w:rPr>
        <w:t>the U</w:t>
      </w:r>
      <w:r w:rsidRPr="00DA0C49">
        <w:rPr>
          <w:sz w:val="16"/>
        </w:rPr>
        <w:t xml:space="preserve">nited </w:t>
      </w:r>
      <w:r w:rsidRPr="005F2F85">
        <w:rPr>
          <w:bCs/>
          <w:highlight w:val="cyan"/>
          <w:u w:val="single"/>
        </w:rPr>
        <w:t>S</w:t>
      </w:r>
      <w:r w:rsidRPr="005F2F85">
        <w:rPr>
          <w:sz w:val="16"/>
          <w:highlight w:val="cyan"/>
        </w:rPr>
        <w:t>t</w:t>
      </w:r>
      <w:r w:rsidRPr="00DA0C49">
        <w:rPr>
          <w:sz w:val="16"/>
        </w:rPr>
        <w:t xml:space="preserve">ates </w:t>
      </w:r>
      <w:r w:rsidRPr="005F2F85">
        <w:rPr>
          <w:bCs/>
          <w:highlight w:val="cyan"/>
          <w:u w:val="single"/>
        </w:rPr>
        <w:t xml:space="preserve">would find itself under pressure to </w:t>
      </w:r>
      <w:r w:rsidRPr="005F2F85">
        <w:rPr>
          <w:bCs/>
          <w:sz w:val="12"/>
          <w:highlight w:val="cyan"/>
          <w:u w:val="single"/>
        </w:rPr>
        <w:t xml:space="preserve"> </w:t>
      </w:r>
      <w:r w:rsidRPr="005F2F85">
        <w:rPr>
          <w:bCs/>
          <w:highlight w:val="cyan"/>
          <w:u w:val="single"/>
        </w:rPr>
        <w:t>protect Taiwan</w:t>
      </w:r>
      <w:r w:rsidRPr="00DA0C49">
        <w:rPr>
          <w:bCs/>
          <w:u w:val="single"/>
        </w:rPr>
        <w:t xml:space="preserve"> against any</w:t>
      </w:r>
      <w:r w:rsidRPr="00DA0C49">
        <w:rPr>
          <w:sz w:val="16"/>
        </w:rPr>
        <w:t xml:space="preserve"> sort of </w:t>
      </w:r>
      <w:r w:rsidRPr="00DA0C49">
        <w:rPr>
          <w:bCs/>
          <w:u w:val="single"/>
        </w:rPr>
        <w:t>attack, no matter how it originated.</w:t>
      </w:r>
      <w:r w:rsidRPr="00DA0C49">
        <w:rPr>
          <w:sz w:val="16"/>
        </w:rPr>
        <w:t xml:space="preserve"> Given the different interests and perceptions of the various parties and the limited control  Washington has over Taipei's behavior, a crisis could unfold in which the United  States found itself following events rather than leading them.  Such dangers have been around for decades, but </w:t>
      </w:r>
      <w:r w:rsidRPr="00DA0C49">
        <w:rPr>
          <w:bCs/>
          <w:u w:val="single"/>
        </w:rPr>
        <w:t xml:space="preserve">ongoing </w:t>
      </w:r>
      <w:r w:rsidRPr="005F2F85">
        <w:rPr>
          <w:bCs/>
          <w:highlight w:val="cyan"/>
          <w:u w:val="single"/>
        </w:rPr>
        <w:t xml:space="preserve">improvements in </w:t>
      </w:r>
      <w:r w:rsidRPr="005F2F85">
        <w:rPr>
          <w:bCs/>
          <w:sz w:val="12"/>
          <w:highlight w:val="cyan"/>
          <w:u w:val="single"/>
        </w:rPr>
        <w:t xml:space="preserve"> </w:t>
      </w:r>
      <w:r w:rsidRPr="005F2F85">
        <w:rPr>
          <w:bCs/>
          <w:highlight w:val="cyan"/>
          <w:u w:val="single"/>
        </w:rPr>
        <w:t>China's military capabilities may</w:t>
      </w:r>
      <w:r w:rsidRPr="00DA0C49">
        <w:rPr>
          <w:bCs/>
          <w:u w:val="single"/>
        </w:rPr>
        <w:t xml:space="preserve"> </w:t>
      </w:r>
      <w:r w:rsidRPr="005F2F85">
        <w:rPr>
          <w:bCs/>
          <w:highlight w:val="cyan"/>
          <w:u w:val="single"/>
        </w:rPr>
        <w:t>make Beijing</w:t>
      </w:r>
      <w:r w:rsidRPr="00DA0C49">
        <w:rPr>
          <w:bCs/>
          <w:u w:val="single"/>
        </w:rPr>
        <w:t xml:space="preserve"> </w:t>
      </w:r>
      <w:r w:rsidRPr="00DA0C49">
        <w:rPr>
          <w:iCs/>
          <w:u w:val="single"/>
          <w:bdr w:val="single" w:sz="8" w:space="0" w:color="auto"/>
        </w:rPr>
        <w:t xml:space="preserve">more </w:t>
      </w:r>
      <w:r w:rsidRPr="005F2F85">
        <w:rPr>
          <w:iCs/>
          <w:highlight w:val="cyan"/>
          <w:u w:val="single"/>
          <w:bdr w:val="single" w:sz="8" w:space="0" w:color="auto"/>
        </w:rPr>
        <w:t xml:space="preserve">willing to escalate a Taiwan </w:t>
      </w:r>
      <w:r w:rsidRPr="005F2F85">
        <w:rPr>
          <w:iCs/>
          <w:sz w:val="12"/>
          <w:highlight w:val="cyan"/>
          <w:u w:val="single"/>
          <w:bdr w:val="single" w:sz="8" w:space="0" w:color="auto"/>
        </w:rPr>
        <w:t xml:space="preserve"> </w:t>
      </w:r>
      <w:r w:rsidRPr="005F2F85">
        <w:rPr>
          <w:iCs/>
          <w:highlight w:val="cyan"/>
          <w:u w:val="single"/>
          <w:bdr w:val="single" w:sz="8" w:space="0" w:color="auto"/>
        </w:rPr>
        <w:t>crisis</w:t>
      </w:r>
      <w:r w:rsidRPr="00DA0C49">
        <w:rPr>
          <w:iCs/>
          <w:u w:val="single"/>
          <w:bdr w:val="single" w:sz="8" w:space="0" w:color="auto"/>
        </w:rPr>
        <w:t>.</w:t>
      </w:r>
      <w:r w:rsidRPr="00DA0C49">
        <w:rPr>
          <w:sz w:val="16"/>
        </w:rPr>
        <w:t xml:space="preserve"> In addition to its improved conventional capabilities, </w:t>
      </w:r>
      <w:r w:rsidRPr="005F2F85">
        <w:rPr>
          <w:bCs/>
          <w:highlight w:val="cyan"/>
          <w:u w:val="single"/>
        </w:rPr>
        <w:t xml:space="preserve">China is </w:t>
      </w:r>
      <w:r w:rsidRPr="005F2F85">
        <w:rPr>
          <w:iCs/>
          <w:highlight w:val="cyan"/>
          <w:u w:val="single"/>
          <w:bdr w:val="single" w:sz="8" w:space="0" w:color="auto"/>
        </w:rPr>
        <w:t xml:space="preserve">modernizing </w:t>
      </w:r>
      <w:r w:rsidRPr="005F2F85">
        <w:rPr>
          <w:iCs/>
          <w:sz w:val="12"/>
          <w:highlight w:val="cyan"/>
          <w:u w:val="single"/>
          <w:bdr w:val="single" w:sz="8" w:space="0" w:color="auto"/>
        </w:rPr>
        <w:t xml:space="preserve"> </w:t>
      </w:r>
      <w:r w:rsidRPr="005F2F85">
        <w:rPr>
          <w:iCs/>
          <w:highlight w:val="cyan"/>
          <w:u w:val="single"/>
          <w:bdr w:val="single" w:sz="8" w:space="0" w:color="auto"/>
        </w:rPr>
        <w:t>its nuclear forces</w:t>
      </w:r>
      <w:r w:rsidRPr="005F2F85">
        <w:rPr>
          <w:bCs/>
          <w:highlight w:val="cyan"/>
          <w:u w:val="single"/>
        </w:rPr>
        <w:t xml:space="preserve"> to</w:t>
      </w:r>
      <w:r w:rsidRPr="00DA0C49">
        <w:rPr>
          <w:bCs/>
          <w:u w:val="single"/>
        </w:rPr>
        <w:t xml:space="preserve"> increase their ability to</w:t>
      </w:r>
      <w:r w:rsidRPr="00DA0C49">
        <w:rPr>
          <w:sz w:val="16"/>
        </w:rPr>
        <w:t xml:space="preserve"> survive and </w:t>
      </w:r>
      <w:r w:rsidRPr="005F2F85">
        <w:rPr>
          <w:bCs/>
          <w:highlight w:val="cyan"/>
          <w:u w:val="single"/>
        </w:rPr>
        <w:t>retaliate following a</w:t>
      </w:r>
      <w:r w:rsidRPr="00DA0C49">
        <w:rPr>
          <w:bCs/>
          <w:u w:val="single"/>
        </w:rPr>
        <w:t xml:space="preserve"> </w:t>
      </w:r>
      <w:r w:rsidRPr="00DA0C49">
        <w:rPr>
          <w:bCs/>
          <w:sz w:val="12"/>
          <w:u w:val="single"/>
        </w:rPr>
        <w:t xml:space="preserve"> </w:t>
      </w:r>
      <w:r w:rsidRPr="00DA0C49">
        <w:rPr>
          <w:bCs/>
          <w:u w:val="single"/>
        </w:rPr>
        <w:t>large-scale U</w:t>
      </w:r>
      <w:r w:rsidRPr="005F2F85">
        <w:rPr>
          <w:bCs/>
          <w:highlight w:val="cyan"/>
          <w:u w:val="single"/>
        </w:rPr>
        <w:t>.S. attack.</w:t>
      </w:r>
      <w:r w:rsidRPr="00DA0C49">
        <w:rPr>
          <w:sz w:val="16"/>
        </w:rPr>
        <w:t xml:space="preserve"> Standard deterrence theory holds that Washington's  current ability to destroy most or all of China's nuclear force enhances its  bargaining position. </w:t>
      </w:r>
      <w:r w:rsidRPr="005F2F85">
        <w:rPr>
          <w:bCs/>
          <w:highlight w:val="cyan"/>
          <w:u w:val="single"/>
        </w:rPr>
        <w:t>China's</w:t>
      </w:r>
      <w:r w:rsidRPr="00DA0C49">
        <w:rPr>
          <w:bCs/>
          <w:u w:val="single"/>
        </w:rPr>
        <w:t xml:space="preserve"> nuclear </w:t>
      </w:r>
      <w:r w:rsidRPr="005F2F85">
        <w:rPr>
          <w:bCs/>
          <w:highlight w:val="cyan"/>
          <w:u w:val="single"/>
        </w:rPr>
        <w:t xml:space="preserve">modernization might </w:t>
      </w:r>
      <w:r w:rsidRPr="005F2F85">
        <w:rPr>
          <w:iCs/>
          <w:highlight w:val="cyan"/>
          <w:u w:val="single"/>
          <w:bdr w:val="single" w:sz="8" w:space="0" w:color="auto"/>
        </w:rPr>
        <w:t xml:space="preserve">remove that check on </w:t>
      </w:r>
      <w:r w:rsidRPr="005F2F85">
        <w:rPr>
          <w:iCs/>
          <w:sz w:val="12"/>
          <w:highlight w:val="cyan"/>
          <w:u w:val="single"/>
          <w:bdr w:val="single" w:sz="8" w:space="0" w:color="auto"/>
        </w:rPr>
        <w:t xml:space="preserve"> </w:t>
      </w:r>
      <w:r w:rsidRPr="005F2F85">
        <w:rPr>
          <w:iCs/>
          <w:highlight w:val="cyan"/>
          <w:u w:val="single"/>
          <w:bdr w:val="single" w:sz="8" w:space="0" w:color="auto"/>
        </w:rPr>
        <w:t>Chinese action</w:t>
      </w:r>
      <w:r w:rsidRPr="005F2F85">
        <w:rPr>
          <w:bCs/>
          <w:highlight w:val="cyan"/>
          <w:u w:val="single"/>
        </w:rPr>
        <w:t>, leading Beijing to behave more boldly</w:t>
      </w:r>
      <w:r w:rsidRPr="00DA0C49">
        <w:rPr>
          <w:bCs/>
          <w:u w:val="single"/>
        </w:rPr>
        <w:t xml:space="preserve"> in future crises</w:t>
      </w:r>
      <w:r w:rsidRPr="00DA0C49">
        <w:rPr>
          <w:sz w:val="16"/>
        </w:rPr>
        <w:t xml:space="preserve"> than it has  in past ones. </w:t>
      </w:r>
      <w:r w:rsidRPr="005F2F85">
        <w:rPr>
          <w:bCs/>
          <w:highlight w:val="cyan"/>
          <w:u w:val="single"/>
        </w:rPr>
        <w:t>A U.S. attempt to</w:t>
      </w:r>
      <w:r w:rsidRPr="00DA0C49">
        <w:rPr>
          <w:bCs/>
          <w:u w:val="single"/>
        </w:rPr>
        <w:t xml:space="preserve"> preserve its ability to </w:t>
      </w:r>
      <w:r w:rsidRPr="005F2F85">
        <w:rPr>
          <w:bCs/>
          <w:highlight w:val="cyan"/>
          <w:u w:val="single"/>
        </w:rPr>
        <w:t>defend Taiwan</w:t>
      </w:r>
      <w:r w:rsidRPr="00DA0C49">
        <w:rPr>
          <w:sz w:val="16"/>
        </w:rPr>
        <w:t xml:space="preserve">, meanwhile,  </w:t>
      </w:r>
      <w:r w:rsidRPr="005F2F85">
        <w:rPr>
          <w:bCs/>
          <w:highlight w:val="cyan"/>
          <w:u w:val="single"/>
        </w:rPr>
        <w:t>could fuel a</w:t>
      </w:r>
      <w:r w:rsidRPr="00DA0C49">
        <w:rPr>
          <w:bCs/>
          <w:u w:val="single"/>
        </w:rPr>
        <w:t xml:space="preserve"> conventional and </w:t>
      </w:r>
      <w:r w:rsidRPr="005F2F85">
        <w:rPr>
          <w:iCs/>
          <w:highlight w:val="cyan"/>
          <w:u w:val="single"/>
          <w:bdr w:val="single" w:sz="8" w:space="0" w:color="auto"/>
        </w:rPr>
        <w:t>nuclear arms race</w:t>
      </w:r>
      <w:r w:rsidRPr="00DA0C49">
        <w:rPr>
          <w:bCs/>
          <w:u w:val="single"/>
        </w:rPr>
        <w:t>.</w:t>
      </w:r>
      <w:r w:rsidRPr="00DA0C49">
        <w:rPr>
          <w:sz w:val="16"/>
        </w:rPr>
        <w:t xml:space="preserve"> Enhancements to U.S. offensive  targeting capabilities and strategic ballistic missile defenses might be interpreted  by China as a signal of malign U.S. motives, leading to further Chinese military  efforts and a general poisoning of U.S.-Chinese relations. </w:t>
      </w:r>
    </w:p>
    <w:p w14:paraId="0F07FD13" w14:textId="17FDAD08" w:rsidR="00611555" w:rsidRDefault="00611555" w:rsidP="00611555">
      <w:pPr>
        <w:pStyle w:val="Heading3"/>
      </w:pPr>
      <w:r>
        <w:lastRenderedPageBreak/>
        <w:t>War---A2: No Impact</w:t>
      </w:r>
    </w:p>
    <w:p w14:paraId="7D7FD37C" w14:textId="77777777" w:rsidR="00611555" w:rsidRDefault="00611555" w:rsidP="00611555">
      <w:pPr>
        <w:pStyle w:val="Heading4"/>
      </w:pPr>
      <w:bookmarkStart w:id="6" w:name="_Hlk491266733"/>
      <w:r>
        <w:t>China war causes extinction</w:t>
      </w:r>
    </w:p>
    <w:p w14:paraId="2BE1380E" w14:textId="7EA7DBE5" w:rsidR="00611555" w:rsidRDefault="00611555" w:rsidP="00611555">
      <w:r w:rsidRPr="00795FCE">
        <w:rPr>
          <w:rStyle w:val="Style13ptBold"/>
        </w:rPr>
        <w:t>Lee 17</w:t>
      </w:r>
      <w:r>
        <w:t xml:space="preserve"> (Ann, Adjunct Professor of Economics and F</w:t>
      </w:r>
      <w:r w:rsidRPr="008B051B">
        <w:t>inance at New York University</w:t>
      </w:r>
      <w:r>
        <w:t>. “</w:t>
      </w:r>
      <w:r w:rsidRPr="00F95937">
        <w:t>Talking Policy: Ann Lee on US-China Relations</w:t>
      </w:r>
      <w:r>
        <w:t xml:space="preserve">.” </w:t>
      </w:r>
      <w:r>
        <w:rPr>
          <w:i/>
        </w:rPr>
        <w:t>World Policy Journal</w:t>
      </w:r>
      <w:r>
        <w:t xml:space="preserve">. February 10. </w:t>
      </w:r>
      <w:hyperlink r:id="rId58" w:history="1">
        <w:r w:rsidRPr="00225E58">
          <w:rPr>
            <w:rStyle w:val="Hyperlink"/>
          </w:rPr>
          <w:t>http://www.worldpolicy.org/blog/2017/02/10/talking-policy-ann-lee-us-china-relations</w:t>
        </w:r>
      </w:hyperlink>
      <w:r>
        <w:rPr>
          <w:rStyle w:val="Hyperlink"/>
        </w:rPr>
        <w:t>)</w:t>
      </w:r>
    </w:p>
    <w:p w14:paraId="7A303C3C" w14:textId="77777777" w:rsidR="00611555" w:rsidRDefault="00611555" w:rsidP="00611555">
      <w:r>
        <w:t xml:space="preserve"> </w:t>
      </w:r>
    </w:p>
    <w:p w14:paraId="2783D11F" w14:textId="77777777" w:rsidR="00611555" w:rsidRPr="00655A8F" w:rsidRDefault="00611555" w:rsidP="00611555">
      <w:pPr>
        <w:rPr>
          <w:sz w:val="16"/>
        </w:rPr>
      </w:pPr>
      <w:r w:rsidRPr="00655A8F">
        <w:rPr>
          <w:sz w:val="16"/>
        </w:rPr>
        <w:t xml:space="preserve">World Policy Journal: </w:t>
      </w:r>
      <w:r w:rsidRPr="00F95937">
        <w:rPr>
          <w:rStyle w:val="StyleUnderline"/>
        </w:rPr>
        <w:t>When</w:t>
      </w:r>
      <w:r w:rsidRPr="00655A8F">
        <w:rPr>
          <w:sz w:val="16"/>
        </w:rPr>
        <w:t xml:space="preserve"> President </w:t>
      </w:r>
      <w:r w:rsidRPr="00F95937">
        <w:rPr>
          <w:rStyle w:val="StyleUnderline"/>
        </w:rPr>
        <w:t>Trump was first elected, you expressed worry about the future of U.S.-China relations. Now that he's been in office for a few weeks, how do you think this tension will play out?</w:t>
      </w:r>
    </w:p>
    <w:p w14:paraId="06FA478A" w14:textId="77777777" w:rsidR="00611555" w:rsidRPr="00655A8F" w:rsidRDefault="00611555" w:rsidP="00611555">
      <w:pPr>
        <w:rPr>
          <w:sz w:val="16"/>
        </w:rPr>
      </w:pPr>
      <w:r w:rsidRPr="00655A8F">
        <w:rPr>
          <w:sz w:val="16"/>
        </w:rPr>
        <w:t xml:space="preserve">Ann Lee: Well, </w:t>
      </w:r>
      <w:r w:rsidRPr="00F95937">
        <w:rPr>
          <w:rStyle w:val="StyleUnderline"/>
        </w:rPr>
        <w:t>I don't think I've changed my mind</w:t>
      </w:r>
      <w:r w:rsidRPr="00655A8F">
        <w:rPr>
          <w:sz w:val="16"/>
        </w:rPr>
        <w:t xml:space="preserve"> about this </w:t>
      </w:r>
      <w:r w:rsidRPr="00F95937">
        <w:rPr>
          <w:rStyle w:val="StyleUnderline"/>
        </w:rPr>
        <w:t>after seeing what has transpired</w:t>
      </w:r>
      <w:r w:rsidRPr="00655A8F">
        <w:rPr>
          <w:sz w:val="16"/>
        </w:rPr>
        <w:t xml:space="preserve"> with other nations. </w:t>
      </w:r>
      <w:r w:rsidRPr="00F95937">
        <w:rPr>
          <w:rStyle w:val="StyleUnderline"/>
        </w:rPr>
        <w:t>I don't think that it's necessarily going to go much more smoothly with China</w:t>
      </w:r>
      <w:r w:rsidRPr="00655A8F">
        <w:rPr>
          <w:sz w:val="16"/>
        </w:rPr>
        <w:t>.</w:t>
      </w:r>
    </w:p>
    <w:p w14:paraId="4A97323A" w14:textId="77777777" w:rsidR="00611555" w:rsidRPr="00F95937" w:rsidRDefault="00611555" w:rsidP="00611555">
      <w:pPr>
        <w:rPr>
          <w:rStyle w:val="StyleUnderline"/>
        </w:rPr>
      </w:pPr>
      <w:r w:rsidRPr="00655A8F">
        <w:rPr>
          <w:sz w:val="16"/>
        </w:rPr>
        <w:t xml:space="preserve">WPJ: </w:t>
      </w:r>
      <w:r w:rsidRPr="00F95937">
        <w:rPr>
          <w:rStyle w:val="StyleUnderline"/>
        </w:rPr>
        <w:t>What do you think the worst-case scenario would be?</w:t>
      </w:r>
    </w:p>
    <w:p w14:paraId="256EC4A5" w14:textId="77777777" w:rsidR="00611555" w:rsidRPr="00655A8F" w:rsidRDefault="00611555" w:rsidP="00611555">
      <w:pPr>
        <w:rPr>
          <w:sz w:val="16"/>
        </w:rPr>
      </w:pPr>
      <w:r w:rsidRPr="00655A8F">
        <w:rPr>
          <w:sz w:val="16"/>
        </w:rPr>
        <w:t xml:space="preserve">AL: I think </w:t>
      </w:r>
      <w:r w:rsidRPr="005F2F85">
        <w:rPr>
          <w:rStyle w:val="StyleUnderline"/>
          <w:highlight w:val="cyan"/>
        </w:rPr>
        <w:t>the worst-case scenario is that the U.S. and China fight a real war where</w:t>
      </w:r>
      <w:r w:rsidRPr="00F95937">
        <w:rPr>
          <w:rStyle w:val="StyleUnderline"/>
        </w:rPr>
        <w:t xml:space="preserve"> you have a series of </w:t>
      </w:r>
      <w:r w:rsidRPr="005F2F85">
        <w:rPr>
          <w:rStyle w:val="StyleUnderline"/>
          <w:highlight w:val="cyan"/>
        </w:rPr>
        <w:t>provocations</w:t>
      </w:r>
      <w:r w:rsidRPr="00F95937">
        <w:rPr>
          <w:rStyle w:val="StyleUnderline"/>
        </w:rPr>
        <w:t xml:space="preserve"> that somehow </w:t>
      </w:r>
      <w:r w:rsidRPr="005F2F85">
        <w:rPr>
          <w:rStyle w:val="StyleUnderline"/>
          <w:highlight w:val="cyan"/>
        </w:rPr>
        <w:t xml:space="preserve">end up becoming </w:t>
      </w:r>
      <w:r w:rsidRPr="005F2F85">
        <w:rPr>
          <w:rStyle w:val="Emphasis"/>
          <w:highlight w:val="cyan"/>
        </w:rPr>
        <w:t>World War III</w:t>
      </w:r>
      <w:r w:rsidRPr="00655A8F">
        <w:rPr>
          <w:sz w:val="16"/>
        </w:rPr>
        <w:t>.</w:t>
      </w:r>
    </w:p>
    <w:p w14:paraId="257AC529" w14:textId="77777777" w:rsidR="00611555" w:rsidRPr="00655A8F" w:rsidRDefault="00611555" w:rsidP="00611555">
      <w:pPr>
        <w:rPr>
          <w:sz w:val="16"/>
        </w:rPr>
      </w:pPr>
      <w:r w:rsidRPr="00655A8F">
        <w:rPr>
          <w:sz w:val="16"/>
        </w:rPr>
        <w:t xml:space="preserve">WPJ: </w:t>
      </w:r>
      <w:r w:rsidRPr="00F95937">
        <w:rPr>
          <w:rStyle w:val="StyleUnderline"/>
        </w:rPr>
        <w:t>How likely do you think that is?</w:t>
      </w:r>
    </w:p>
    <w:p w14:paraId="71EA79DA" w14:textId="77777777" w:rsidR="00611555" w:rsidRPr="00655A8F" w:rsidRDefault="00611555" w:rsidP="00611555">
      <w:pPr>
        <w:rPr>
          <w:sz w:val="16"/>
        </w:rPr>
      </w:pPr>
      <w:r w:rsidRPr="00655A8F">
        <w:rPr>
          <w:sz w:val="16"/>
        </w:rPr>
        <w:t xml:space="preserve">AL: That's hard to say. I think that </w:t>
      </w:r>
      <w:r w:rsidRPr="00F95937">
        <w:rPr>
          <w:rStyle w:val="StyleUnderline"/>
        </w:rPr>
        <w:t>based on some of his closest advisors</w:t>
      </w:r>
      <w:r w:rsidRPr="00655A8F">
        <w:rPr>
          <w:sz w:val="16"/>
        </w:rPr>
        <w:t xml:space="preserve"> like Peter Navarro and Steve Bannon, </w:t>
      </w:r>
      <w:r w:rsidRPr="00F95937">
        <w:rPr>
          <w:rStyle w:val="StyleUnderline"/>
        </w:rPr>
        <w:t>it's more likely than not if he chooses to listen to whatever advice they give him. Let's hope that's not the case, but it almost feels like there are certain people in his administration that want a war</w:t>
      </w:r>
      <w:r w:rsidRPr="00655A8F">
        <w:rPr>
          <w:sz w:val="16"/>
        </w:rPr>
        <w:t>—are planning for one—and there are obviously media reports that they seem to want one based on past interviews or statements.</w:t>
      </w:r>
    </w:p>
    <w:p w14:paraId="4B5196BB" w14:textId="77777777" w:rsidR="00611555" w:rsidRPr="00F95937" w:rsidRDefault="00611555" w:rsidP="00611555">
      <w:pPr>
        <w:rPr>
          <w:rStyle w:val="StyleUnderline"/>
        </w:rPr>
      </w:pPr>
      <w:r w:rsidRPr="00655A8F">
        <w:rPr>
          <w:sz w:val="16"/>
        </w:rPr>
        <w:t xml:space="preserve">WPJ: We do not hear a lot of Chinese perspectives in the Western media. </w:t>
      </w:r>
      <w:r w:rsidRPr="00F95937">
        <w:rPr>
          <w:rStyle w:val="StyleUnderline"/>
        </w:rPr>
        <w:t>What has been the Chinese government’s general reaction to the proposals of the Trump administration?</w:t>
      </w:r>
    </w:p>
    <w:p w14:paraId="14106B90" w14:textId="34005B43" w:rsidR="00611555" w:rsidRDefault="00611555" w:rsidP="00611555">
      <w:pPr>
        <w:rPr>
          <w:sz w:val="16"/>
        </w:rPr>
      </w:pPr>
      <w:r w:rsidRPr="00655A8F">
        <w:rPr>
          <w:sz w:val="16"/>
        </w:rPr>
        <w:t xml:space="preserve">AL: I think </w:t>
      </w:r>
      <w:r w:rsidRPr="00F95937">
        <w:rPr>
          <w:rStyle w:val="StyleUnderline"/>
        </w:rPr>
        <w:t>the Chinese are just as concerned as anybody else in the world</w:t>
      </w:r>
      <w:r w:rsidRPr="00655A8F">
        <w:rPr>
          <w:sz w:val="16"/>
        </w:rPr>
        <w:t xml:space="preserve">. A lot of folks there have been disturbed by Trump's actions in his first days in office—clearly the phone call he took from Taiwan sort of set the precedent. And I think </w:t>
      </w:r>
      <w:r w:rsidRPr="005F2F85">
        <w:rPr>
          <w:rStyle w:val="StyleUnderline"/>
          <w:highlight w:val="cyan"/>
        </w:rPr>
        <w:t>the Chinese are under no illusions that it's going to be</w:t>
      </w:r>
      <w:r w:rsidRPr="00F95937">
        <w:rPr>
          <w:rStyle w:val="StyleUnderline"/>
        </w:rPr>
        <w:t xml:space="preserve"> an </w:t>
      </w:r>
      <w:r w:rsidRPr="005F2F85">
        <w:rPr>
          <w:rStyle w:val="StyleUnderline"/>
          <w:highlight w:val="cyan"/>
        </w:rPr>
        <w:t>easy</w:t>
      </w:r>
      <w:r w:rsidRPr="00F95937">
        <w:rPr>
          <w:rStyle w:val="StyleUnderline"/>
        </w:rPr>
        <w:t xml:space="preserve"> road </w:t>
      </w:r>
      <w:r w:rsidRPr="005F2F85">
        <w:rPr>
          <w:rStyle w:val="StyleUnderline"/>
          <w:highlight w:val="cyan"/>
        </w:rPr>
        <w:t>dealing with</w:t>
      </w:r>
      <w:r w:rsidRPr="00F95937">
        <w:rPr>
          <w:rStyle w:val="StyleUnderline"/>
        </w:rPr>
        <w:t xml:space="preserve"> the </w:t>
      </w:r>
      <w:r w:rsidRPr="005F2F85">
        <w:rPr>
          <w:rStyle w:val="StyleUnderline"/>
          <w:highlight w:val="cyan"/>
        </w:rPr>
        <w:t>Trump</w:t>
      </w:r>
      <w:r w:rsidRPr="00F95937">
        <w:rPr>
          <w:rStyle w:val="StyleUnderline"/>
        </w:rPr>
        <w:t xml:space="preserve"> administration</w:t>
      </w:r>
      <w:r w:rsidRPr="00655A8F">
        <w:rPr>
          <w:sz w:val="16"/>
        </w:rPr>
        <w:t xml:space="preserve">. I am sure </w:t>
      </w:r>
      <w:r w:rsidRPr="005F2F85">
        <w:rPr>
          <w:rStyle w:val="StyleUnderline"/>
          <w:highlight w:val="cyan"/>
        </w:rPr>
        <w:t>they are</w:t>
      </w:r>
      <w:r w:rsidRPr="00F95937">
        <w:rPr>
          <w:rStyle w:val="StyleUnderline"/>
        </w:rPr>
        <w:t xml:space="preserve"> ready and </w:t>
      </w:r>
      <w:r w:rsidRPr="005F2F85">
        <w:rPr>
          <w:rStyle w:val="StyleUnderline"/>
          <w:highlight w:val="cyan"/>
        </w:rPr>
        <w:t>bracing for a very</w:t>
      </w:r>
      <w:r w:rsidRPr="00F95937">
        <w:rPr>
          <w:rStyle w:val="StyleUnderline"/>
        </w:rPr>
        <w:t xml:space="preserve"> tumultuous, </w:t>
      </w:r>
      <w:r w:rsidRPr="005F2F85">
        <w:rPr>
          <w:rStyle w:val="StyleUnderline"/>
          <w:highlight w:val="cyan"/>
        </w:rPr>
        <w:t>rocky road</w:t>
      </w:r>
      <w:r w:rsidRPr="00F95937">
        <w:rPr>
          <w:rStyle w:val="StyleUnderline"/>
        </w:rPr>
        <w:t xml:space="preserve"> in this relationship. </w:t>
      </w:r>
      <w:r w:rsidRPr="005F2F85">
        <w:rPr>
          <w:rStyle w:val="StyleUnderline"/>
          <w:highlight w:val="cyan"/>
        </w:rPr>
        <w:t>Hopefully they can avoid</w:t>
      </w:r>
      <w:r w:rsidRPr="00F95937">
        <w:rPr>
          <w:rStyle w:val="StyleUnderline"/>
        </w:rPr>
        <w:t xml:space="preserve"> a situation where the two nations do go to </w:t>
      </w:r>
      <w:r w:rsidRPr="005F2F85">
        <w:rPr>
          <w:rStyle w:val="StyleUnderline"/>
          <w:highlight w:val="cyan"/>
        </w:rPr>
        <w:t>battle because</w:t>
      </w:r>
      <w:r w:rsidRPr="00F95937">
        <w:rPr>
          <w:rStyle w:val="StyleUnderline"/>
        </w:rPr>
        <w:t xml:space="preserve"> certainly </w:t>
      </w:r>
      <w:r w:rsidRPr="005F2F85">
        <w:rPr>
          <w:rStyle w:val="StyleUnderline"/>
          <w:highlight w:val="cyan"/>
        </w:rPr>
        <w:t xml:space="preserve">if that happens it would be </w:t>
      </w:r>
      <w:r w:rsidRPr="005F2F85">
        <w:rPr>
          <w:rStyle w:val="Emphasis"/>
          <w:highlight w:val="cyan"/>
        </w:rPr>
        <w:t>the end of civilization as we know it</w:t>
      </w:r>
      <w:r w:rsidRPr="00655A8F">
        <w:rPr>
          <w:sz w:val="16"/>
        </w:rPr>
        <w:t>.</w:t>
      </w:r>
      <w:bookmarkEnd w:id="6"/>
    </w:p>
    <w:p w14:paraId="55C41119" w14:textId="77777777" w:rsidR="00AA36EB" w:rsidRDefault="00AA36EB" w:rsidP="00AA36EB">
      <w:pPr>
        <w:pStyle w:val="Heading4"/>
      </w:pPr>
      <w:r>
        <w:t>U.S.-China war causes nuclear extinction</w:t>
      </w:r>
    </w:p>
    <w:p w14:paraId="5DD0BD9A" w14:textId="77777777" w:rsidR="00AA36EB" w:rsidRDefault="00AA36EB" w:rsidP="00AA36EB">
      <w:r w:rsidRPr="00583E0A">
        <w:rPr>
          <w:rStyle w:val="Style13ptBold"/>
        </w:rPr>
        <w:t>Wittner 11</w:t>
      </w:r>
      <w:r>
        <w:t xml:space="preserve"> — Lawrence S. Wittner, </w:t>
      </w:r>
      <w:r w:rsidRPr="00583E0A">
        <w:t>Emeritus Professor of History at t</w:t>
      </w:r>
      <w:r>
        <w:t xml:space="preserve">he State University of New York at </w:t>
      </w:r>
      <w:r w:rsidRPr="00583E0A">
        <w:t>Albany</w:t>
      </w:r>
      <w:r>
        <w:t>, holds a Ph.D. in History from Columbia University, 2011 (“</w:t>
      </w:r>
      <w:r w:rsidRPr="00583E0A">
        <w:t>Is a Nuclear War with China Possible?</w:t>
      </w:r>
      <w:r>
        <w:t xml:space="preserve">,” </w:t>
      </w:r>
      <w:r>
        <w:rPr>
          <w:i/>
        </w:rPr>
        <w:t>Huntington News</w:t>
      </w:r>
      <w:r>
        <w:t>, November 28</w:t>
      </w:r>
      <w:r w:rsidRPr="00583E0A">
        <w:rPr>
          <w:vertAlign w:val="superscript"/>
        </w:rPr>
        <w:t>th</w:t>
      </w:r>
      <w:r>
        <w:t xml:space="preserve">, Available Online at </w:t>
      </w:r>
      <w:hyperlink r:id="rId59" w:history="1">
        <w:r w:rsidRPr="00225E58">
          <w:rPr>
            <w:rStyle w:val="Hyperlink"/>
          </w:rPr>
          <w:t>http://www.huntingtonnews.net/14446</w:t>
        </w:r>
      </w:hyperlink>
      <w:r>
        <w:t>)</w:t>
      </w:r>
    </w:p>
    <w:p w14:paraId="2C06AEC3" w14:textId="77777777" w:rsidR="00AA36EB" w:rsidRPr="00583E0A" w:rsidRDefault="00AA36EB" w:rsidP="00AA36EB"/>
    <w:p w14:paraId="176B454F" w14:textId="77777777" w:rsidR="00AA36EB" w:rsidRPr="008A19BE" w:rsidRDefault="00AA36EB" w:rsidP="00AA36EB">
      <w:pPr>
        <w:rPr>
          <w:sz w:val="14"/>
        </w:rPr>
      </w:pPr>
      <w:r w:rsidRPr="005F2F85">
        <w:rPr>
          <w:rStyle w:val="StyleUnderline"/>
          <w:highlight w:val="cyan"/>
        </w:rPr>
        <w:t>While nuclear weapons exist, there remains a danger</w:t>
      </w:r>
      <w:r w:rsidRPr="00583E0A">
        <w:rPr>
          <w:rStyle w:val="StyleUnderline"/>
        </w:rPr>
        <w:t xml:space="preserve"> that </w:t>
      </w:r>
      <w:r w:rsidRPr="005F2F85">
        <w:rPr>
          <w:rStyle w:val="Emphasis"/>
          <w:highlight w:val="cyan"/>
        </w:rPr>
        <w:t>they will be used</w:t>
      </w:r>
      <w:r w:rsidRPr="00FD7A5E">
        <w:rPr>
          <w:sz w:val="14"/>
        </w:rPr>
        <w:t xml:space="preserve">. After all, </w:t>
      </w:r>
      <w:r w:rsidRPr="00583E0A">
        <w:rPr>
          <w:rStyle w:val="StyleUnderline"/>
        </w:rPr>
        <w:t xml:space="preserve">for centuries national conflicts have led to wars, with nations employing </w:t>
      </w:r>
      <w:r w:rsidRPr="00583E0A">
        <w:rPr>
          <w:rStyle w:val="Emphasis"/>
        </w:rPr>
        <w:t>their deadliest weapons</w:t>
      </w:r>
      <w:r w:rsidRPr="00583E0A">
        <w:rPr>
          <w:rStyle w:val="StyleUnderline"/>
        </w:rPr>
        <w:t>.</w:t>
      </w:r>
      <w:r>
        <w:rPr>
          <w:rStyle w:val="StyleUnderline"/>
        </w:rPr>
        <w:t xml:space="preserve"> </w:t>
      </w:r>
      <w:r w:rsidRPr="005F2F85">
        <w:rPr>
          <w:rStyle w:val="StyleUnderline"/>
          <w:highlight w:val="cyan"/>
        </w:rPr>
        <w:t>The</w:t>
      </w:r>
      <w:r w:rsidRPr="00583E0A">
        <w:rPr>
          <w:rStyle w:val="StyleUnderline"/>
        </w:rPr>
        <w:t xml:space="preserve"> current </w:t>
      </w:r>
      <w:r w:rsidRPr="005F2F85">
        <w:rPr>
          <w:rStyle w:val="StyleUnderline"/>
          <w:highlight w:val="cyan"/>
        </w:rPr>
        <w:t xml:space="preserve">deterioration of </w:t>
      </w:r>
      <w:r w:rsidRPr="00F71D3D">
        <w:rPr>
          <w:rStyle w:val="Emphasis"/>
        </w:rPr>
        <w:t xml:space="preserve">U.S. </w:t>
      </w:r>
      <w:r w:rsidRPr="005F2F85">
        <w:rPr>
          <w:rStyle w:val="Emphasis"/>
          <w:highlight w:val="cyan"/>
        </w:rPr>
        <w:t>relations with China</w:t>
      </w:r>
      <w:r w:rsidRPr="005F2F85">
        <w:rPr>
          <w:rStyle w:val="StyleUnderline"/>
          <w:highlight w:val="cyan"/>
        </w:rPr>
        <w:t xml:space="preserve"> might end up</w:t>
      </w:r>
      <w:r w:rsidRPr="00583E0A">
        <w:rPr>
          <w:rStyle w:val="StyleUnderline"/>
        </w:rPr>
        <w:t xml:space="preserve"> providing us with </w:t>
      </w:r>
      <w:r w:rsidRPr="00583E0A">
        <w:rPr>
          <w:rStyle w:val="Emphasis"/>
        </w:rPr>
        <w:t xml:space="preserve">yet </w:t>
      </w:r>
      <w:r w:rsidRPr="005F2F85">
        <w:rPr>
          <w:rStyle w:val="Emphasis"/>
          <w:highlight w:val="cyan"/>
        </w:rPr>
        <w:t>another example</w:t>
      </w:r>
      <w:r w:rsidRPr="00583E0A">
        <w:rPr>
          <w:rStyle w:val="StyleUnderline"/>
        </w:rPr>
        <w:t xml:space="preserve"> of this phenomenon</w:t>
      </w:r>
      <w:r w:rsidRPr="00FD7A5E">
        <w:rPr>
          <w:sz w:val="14"/>
        </w:rPr>
        <w:t xml:space="preserve">. </w:t>
      </w:r>
      <w:r w:rsidRPr="00583E0A">
        <w:rPr>
          <w:rStyle w:val="StyleUnderline"/>
        </w:rPr>
        <w:t xml:space="preserve">The </w:t>
      </w:r>
      <w:r w:rsidRPr="005F2F85">
        <w:rPr>
          <w:rStyle w:val="StyleUnderline"/>
          <w:highlight w:val="cyan"/>
        </w:rPr>
        <w:t>gathering tension</w:t>
      </w:r>
      <w:r w:rsidRPr="00583E0A">
        <w:rPr>
          <w:rStyle w:val="StyleUnderline"/>
        </w:rPr>
        <w:t xml:space="preserve"> between the U</w:t>
      </w:r>
      <w:r w:rsidRPr="00FD7A5E">
        <w:rPr>
          <w:sz w:val="14"/>
        </w:rPr>
        <w:t xml:space="preserve">nited </w:t>
      </w:r>
      <w:r w:rsidRPr="00583E0A">
        <w:rPr>
          <w:rStyle w:val="StyleUnderline"/>
        </w:rPr>
        <w:t>S</w:t>
      </w:r>
      <w:r w:rsidRPr="00FD7A5E">
        <w:rPr>
          <w:sz w:val="14"/>
        </w:rPr>
        <w:t xml:space="preserve">tates </w:t>
      </w:r>
      <w:r w:rsidRPr="00583E0A">
        <w:rPr>
          <w:rStyle w:val="StyleUnderline"/>
        </w:rPr>
        <w:t xml:space="preserve">and China </w:t>
      </w:r>
      <w:r w:rsidRPr="005F2F85">
        <w:rPr>
          <w:rStyle w:val="StyleUnderline"/>
          <w:highlight w:val="cyan"/>
        </w:rPr>
        <w:t xml:space="preserve">is </w:t>
      </w:r>
      <w:r w:rsidRPr="005F2F85">
        <w:rPr>
          <w:rStyle w:val="Emphasis"/>
          <w:highlight w:val="cyan"/>
        </w:rPr>
        <w:t>clear</w:t>
      </w:r>
      <w:r w:rsidRPr="00FD7A5E">
        <w:rPr>
          <w:sz w:val="14"/>
        </w:rP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w:t>
      </w:r>
      <w:r w:rsidRPr="00F71D3D">
        <w:rPr>
          <w:rStyle w:val="StyleUnderline"/>
        </w:rPr>
        <w:t xml:space="preserve">need this lead to nuclear war? </w:t>
      </w:r>
      <w:r w:rsidRPr="00F71D3D">
        <w:rPr>
          <w:sz w:val="14"/>
        </w:rPr>
        <w:t xml:space="preserve">Not necessarily. And yet, </w:t>
      </w:r>
      <w:r w:rsidRPr="00F71D3D">
        <w:rPr>
          <w:rStyle w:val="StyleUnderline"/>
        </w:rPr>
        <w:t xml:space="preserve">there are signs that </w:t>
      </w:r>
      <w:r w:rsidRPr="00F71D3D">
        <w:rPr>
          <w:rStyle w:val="Emphasis"/>
        </w:rPr>
        <w:t>it could</w:t>
      </w:r>
      <w:r w:rsidRPr="00F71D3D">
        <w:rPr>
          <w:sz w:val="14"/>
        </w:rPr>
        <w:t xml:space="preserve">. After all, </w:t>
      </w:r>
      <w:r w:rsidRPr="00F71D3D">
        <w:rPr>
          <w:rStyle w:val="StyleUnderline"/>
        </w:rPr>
        <w:t>both the U</w:t>
      </w:r>
      <w:r w:rsidRPr="00F71D3D">
        <w:rPr>
          <w:sz w:val="14"/>
        </w:rPr>
        <w:t xml:space="preserve">nited </w:t>
      </w:r>
      <w:r w:rsidRPr="00F71D3D">
        <w:rPr>
          <w:rStyle w:val="StyleUnderline"/>
        </w:rPr>
        <w:lastRenderedPageBreak/>
        <w:t>S</w:t>
      </w:r>
      <w:r w:rsidRPr="00F71D3D">
        <w:rPr>
          <w:sz w:val="14"/>
        </w:rPr>
        <w:t xml:space="preserve">tates </w:t>
      </w:r>
      <w:r w:rsidRPr="00F71D3D">
        <w:rPr>
          <w:rStyle w:val="StyleUnderline"/>
        </w:rPr>
        <w:t xml:space="preserve">and China possess </w:t>
      </w:r>
      <w:r w:rsidRPr="00F71D3D">
        <w:rPr>
          <w:rStyle w:val="Emphasis"/>
        </w:rPr>
        <w:t>large numbers</w:t>
      </w:r>
      <w:r w:rsidRPr="00F71D3D">
        <w:rPr>
          <w:rStyle w:val="StyleUnderline"/>
        </w:rPr>
        <w:t xml:space="preserve"> of nuclear</w:t>
      </w:r>
      <w:r w:rsidRPr="00583E0A">
        <w:rPr>
          <w:rStyle w:val="StyleUnderline"/>
        </w:rPr>
        <w:t xml:space="preserve"> weapons</w:t>
      </w:r>
      <w:r w:rsidRPr="00FD7A5E">
        <w:rPr>
          <w:sz w:val="14"/>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5F2F85">
        <w:rPr>
          <w:rStyle w:val="StyleUnderline"/>
          <w:highlight w:val="cyan"/>
        </w:rPr>
        <w:t>Some</w:t>
      </w:r>
      <w:r w:rsidRPr="00475123">
        <w:rPr>
          <w:rStyle w:val="StyleUnderline"/>
        </w:rPr>
        <w:t xml:space="preserve"> pundits </w:t>
      </w:r>
      <w:r w:rsidRPr="005F2F85">
        <w:rPr>
          <w:rStyle w:val="StyleUnderline"/>
          <w:highlight w:val="cyan"/>
        </w:rPr>
        <w:t>argue</w:t>
      </w:r>
      <w:r w:rsidRPr="00475123">
        <w:rPr>
          <w:rStyle w:val="StyleUnderline"/>
        </w:rPr>
        <w:t xml:space="preserve"> that </w:t>
      </w:r>
      <w:r w:rsidRPr="005F2F85">
        <w:rPr>
          <w:rStyle w:val="StyleUnderline"/>
          <w:highlight w:val="cyan"/>
        </w:rPr>
        <w:t>nuclear weapons prevent wars</w:t>
      </w:r>
      <w:r w:rsidRPr="00475123">
        <w:rPr>
          <w:rStyle w:val="StyleUnderline"/>
        </w:rPr>
        <w:t xml:space="preserve"> between nuclear-armed nations</w:t>
      </w:r>
      <w:r w:rsidRPr="00FD7A5E">
        <w:rPr>
          <w:sz w:val="14"/>
        </w:rPr>
        <w:t xml:space="preserve">; and, admittedly, there haven’t been very many—at least not yet. </w:t>
      </w:r>
      <w:r w:rsidRPr="00475123">
        <w:rPr>
          <w:rStyle w:val="StyleUnderline"/>
        </w:rPr>
        <w:t xml:space="preserve">But </w:t>
      </w:r>
      <w:r w:rsidRPr="005F2F85">
        <w:rPr>
          <w:rStyle w:val="StyleUnderline"/>
          <w:highlight w:val="cyan"/>
        </w:rPr>
        <w:t xml:space="preserve">the </w:t>
      </w:r>
      <w:r w:rsidRPr="005F2F85">
        <w:rPr>
          <w:rStyle w:val="Emphasis"/>
          <w:highlight w:val="cyan"/>
        </w:rPr>
        <w:t>Kargil War</w:t>
      </w:r>
      <w:r w:rsidRPr="00475123">
        <w:rPr>
          <w:rStyle w:val="StyleUnderline"/>
        </w:rPr>
        <w:t xml:space="preserve"> of 1999</w:t>
      </w:r>
      <w:r w:rsidRPr="00FD7A5E">
        <w:rPr>
          <w:sz w:val="14"/>
        </w:rPr>
        <w:t xml:space="preserve">, </w:t>
      </w:r>
      <w:r w:rsidRPr="00475123">
        <w:rPr>
          <w:rStyle w:val="StyleUnderline"/>
        </w:rPr>
        <w:t>between nuclear-armed India and nuclear-armed Pakistan</w:t>
      </w:r>
      <w:r w:rsidRPr="00FD7A5E">
        <w:rPr>
          <w:sz w:val="14"/>
        </w:rPr>
        <w:t xml:space="preserve">, </w:t>
      </w:r>
      <w:r w:rsidRPr="005F2F85">
        <w:rPr>
          <w:rStyle w:val="StyleUnderline"/>
          <w:highlight w:val="cyan"/>
        </w:rPr>
        <w:t xml:space="preserve">should convince us that such wars </w:t>
      </w:r>
      <w:r w:rsidRPr="005F2F85">
        <w:rPr>
          <w:rStyle w:val="Emphasis"/>
          <w:highlight w:val="cyan"/>
        </w:rPr>
        <w:t>can</w:t>
      </w:r>
      <w:r w:rsidRPr="005F2F85">
        <w:rPr>
          <w:rStyle w:val="StyleUnderline"/>
          <w:highlight w:val="cyan"/>
        </w:rPr>
        <w:t xml:space="preserve"> occur</w:t>
      </w:r>
      <w:r w:rsidRPr="00FD7A5E">
        <w:rPr>
          <w:sz w:val="14"/>
        </w:rPr>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5F2F85">
        <w:rPr>
          <w:rStyle w:val="StyleUnderline"/>
          <w:highlight w:val="cyan"/>
        </w:rPr>
        <w:t>A nuclear attack</w:t>
      </w:r>
      <w:r w:rsidRPr="00583E0A">
        <w:rPr>
          <w:rStyle w:val="StyleUnderline"/>
        </w:rPr>
        <w:t xml:space="preserve"> by China </w:t>
      </w:r>
      <w:r w:rsidRPr="005F2F85">
        <w:rPr>
          <w:rStyle w:val="StyleUnderline"/>
          <w:highlight w:val="cyan"/>
        </w:rPr>
        <w:t xml:space="preserve">would </w:t>
      </w:r>
      <w:r w:rsidRPr="005F2F85">
        <w:rPr>
          <w:rStyle w:val="Emphasis"/>
          <w:highlight w:val="cyan"/>
        </w:rPr>
        <w:t>immediately slaughter</w:t>
      </w:r>
      <w:r w:rsidRPr="00583E0A">
        <w:rPr>
          <w:rStyle w:val="StyleUnderline"/>
        </w:rPr>
        <w:t xml:space="preserve"> at least </w:t>
      </w:r>
      <w:r w:rsidRPr="005F2F85">
        <w:rPr>
          <w:rStyle w:val="StyleUnderline"/>
          <w:highlight w:val="cyan"/>
        </w:rPr>
        <w:t xml:space="preserve">10 million </w:t>
      </w:r>
      <w:r w:rsidRPr="00F96EA1">
        <w:rPr>
          <w:rStyle w:val="StyleUnderline"/>
        </w:rPr>
        <w:t xml:space="preserve">Americans in a great storm of blast and fire, while leaving many more dying horribly of sickness and radiation poisoning. The Chinese death toll in a nuclear war would be </w:t>
      </w:r>
      <w:r w:rsidRPr="00F96EA1">
        <w:rPr>
          <w:rStyle w:val="Emphasis"/>
        </w:rPr>
        <w:t>far higher</w:t>
      </w:r>
      <w:r w:rsidRPr="00F96EA1">
        <w:rPr>
          <w:rStyle w:val="StyleUnderline"/>
        </w:rPr>
        <w:t>. Both</w:t>
      </w:r>
      <w:r w:rsidRPr="005E0DB4">
        <w:rPr>
          <w:rStyle w:val="StyleUnderline"/>
        </w:rPr>
        <w:t xml:space="preserve"> nations would be reduced to </w:t>
      </w:r>
      <w:r w:rsidRPr="005E0DB4">
        <w:rPr>
          <w:rStyle w:val="Emphasis"/>
        </w:rPr>
        <w:t>smoldering, radioactive wastelands</w:t>
      </w:r>
      <w:r w:rsidRPr="005E0DB4">
        <w:rPr>
          <w:sz w:val="14"/>
        </w:rPr>
        <w:t xml:space="preserve">. Also, </w:t>
      </w:r>
      <w:r w:rsidRPr="005E0DB4">
        <w:rPr>
          <w:rStyle w:val="StyleUnderline"/>
        </w:rPr>
        <w:t>radioactive</w:t>
      </w:r>
      <w:r w:rsidRPr="00583E0A">
        <w:rPr>
          <w:rStyle w:val="StyleUnderline"/>
        </w:rPr>
        <w:t xml:space="preserve"> </w:t>
      </w:r>
      <w:r w:rsidRPr="00F96EA1">
        <w:rPr>
          <w:rStyle w:val="StyleUnderline"/>
        </w:rPr>
        <w:t xml:space="preserve">debris sent aloft by the nuclear explosions would </w:t>
      </w:r>
      <w:r w:rsidRPr="00F71D3D">
        <w:rPr>
          <w:rStyle w:val="Emphasis"/>
        </w:rPr>
        <w:t>blot out the sun</w:t>
      </w:r>
      <w:r w:rsidRPr="00F71D3D">
        <w:rPr>
          <w:rStyle w:val="StyleUnderline"/>
        </w:rPr>
        <w:t xml:space="preserve"> </w:t>
      </w:r>
      <w:r w:rsidRPr="005F2F85">
        <w:rPr>
          <w:rStyle w:val="StyleUnderline"/>
          <w:highlight w:val="cyan"/>
        </w:rPr>
        <w:t>and bring on a “</w:t>
      </w:r>
      <w:r w:rsidRPr="005F2F85">
        <w:rPr>
          <w:rStyle w:val="Emphasis"/>
          <w:highlight w:val="cyan"/>
        </w:rPr>
        <w:t>nuclear winter</w:t>
      </w:r>
      <w:r w:rsidRPr="00583E0A">
        <w:rPr>
          <w:rStyle w:val="StyleUnderline"/>
        </w:rPr>
        <w:t>” around the globe—</w:t>
      </w:r>
      <w:r w:rsidRPr="00F71D3D">
        <w:rPr>
          <w:rStyle w:val="Emphasis"/>
        </w:rPr>
        <w:t>destroying agriculture</w:t>
      </w:r>
      <w:r w:rsidRPr="00F71D3D">
        <w:rPr>
          <w:rStyle w:val="StyleUnderline"/>
        </w:rPr>
        <w:t xml:space="preserve">, </w:t>
      </w:r>
      <w:r w:rsidRPr="005F2F85">
        <w:rPr>
          <w:rStyle w:val="Emphasis"/>
          <w:highlight w:val="cyan"/>
        </w:rPr>
        <w:t>creating worldwide famine</w:t>
      </w:r>
      <w:r w:rsidRPr="00F71D3D">
        <w:rPr>
          <w:rStyle w:val="StyleUnderline"/>
        </w:rPr>
        <w:t xml:space="preserve">, and </w:t>
      </w:r>
      <w:r w:rsidRPr="00F71D3D">
        <w:rPr>
          <w:rStyle w:val="Emphasis"/>
        </w:rPr>
        <w:t>generating chaos and destruction</w:t>
      </w:r>
      <w:r w:rsidRPr="00FD7A5E">
        <w:rPr>
          <w:sz w:val="14"/>
        </w:rPr>
        <w:t xml:space="preserve">.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5F2F85">
        <w:rPr>
          <w:rStyle w:val="StyleUnderline"/>
          <w:highlight w:val="cyan"/>
        </w:rPr>
        <w:t xml:space="preserve">To avert </w:t>
      </w:r>
      <w:r w:rsidRPr="00F71D3D">
        <w:rPr>
          <w:rStyle w:val="StyleUnderline"/>
        </w:rPr>
        <w:t>the enormous disaster</w:t>
      </w:r>
      <w:r w:rsidRPr="00583E0A">
        <w:rPr>
          <w:rStyle w:val="StyleUnderline"/>
        </w:rPr>
        <w:t xml:space="preserve"> of </w:t>
      </w:r>
      <w:r w:rsidRPr="005F2F85">
        <w:rPr>
          <w:rStyle w:val="StyleUnderline"/>
          <w:highlight w:val="cyan"/>
        </w:rPr>
        <w:t>a U.S.-China nuclear war</w:t>
      </w:r>
      <w:r w:rsidRPr="00583E0A">
        <w:rPr>
          <w:rStyle w:val="StyleUnderline"/>
        </w:rPr>
        <w:t>, there are</w:t>
      </w:r>
      <w:r w:rsidRPr="00FD7A5E">
        <w:rPr>
          <w:sz w:val="14"/>
        </w:rPr>
        <w:t xml:space="preserve"> two </w:t>
      </w:r>
      <w:r w:rsidRPr="00583E0A">
        <w:rPr>
          <w:rStyle w:val="Emphasis"/>
        </w:rPr>
        <w:t>obvious actions</w:t>
      </w:r>
      <w:r w:rsidRPr="00583E0A">
        <w:rPr>
          <w:rStyle w:val="StyleUnderline"/>
        </w:rPr>
        <w:t xml:space="preserve"> that can be taken.</w:t>
      </w:r>
      <w:r>
        <w:rPr>
          <w:rStyle w:val="StyleUnderline"/>
        </w:rPr>
        <w:t xml:space="preserve"> </w:t>
      </w:r>
      <w:r w:rsidRPr="00583E0A">
        <w:rPr>
          <w:rStyle w:val="StyleUnderline"/>
        </w:rPr>
        <w:t>The first is to get rid of nuclear weapons</w:t>
      </w:r>
      <w:r w:rsidRPr="00FD7A5E">
        <w:rPr>
          <w:sz w:val="14"/>
        </w:rPr>
        <w:t xml:space="preserve">, as the nuclear powers have agreed to do but thus far have resisted doing. </w:t>
      </w:r>
      <w:r w:rsidRPr="00583E0A">
        <w:rPr>
          <w:rStyle w:val="StyleUnderline"/>
        </w:rPr>
        <w:t>The second</w:t>
      </w:r>
      <w:r w:rsidRPr="00FD7A5E">
        <w:rPr>
          <w:sz w:val="14"/>
        </w:rPr>
        <w:t xml:space="preserve">, conducted while the nuclear disarmament process is occurring, </w:t>
      </w:r>
      <w:r w:rsidRPr="00583E0A">
        <w:rPr>
          <w:rStyle w:val="StyleUnderline"/>
        </w:rPr>
        <w:t xml:space="preserve">is to </w:t>
      </w:r>
      <w:r w:rsidRPr="005F2F85">
        <w:rPr>
          <w:rStyle w:val="Emphasis"/>
          <w:highlight w:val="cyan"/>
        </w:rPr>
        <w:t>improve U.S.-China relations</w:t>
      </w:r>
      <w:r w:rsidRPr="00F96EA1">
        <w:rPr>
          <w:rStyle w:val="StyleUnderline"/>
        </w:rPr>
        <w:t xml:space="preserve">. If the American and Chinese people are interested in </w:t>
      </w:r>
      <w:r w:rsidRPr="005F2F85">
        <w:rPr>
          <w:rStyle w:val="Emphasis"/>
          <w:highlight w:val="cyan"/>
        </w:rPr>
        <w:t>ensuring</w:t>
      </w:r>
      <w:r w:rsidRPr="00F96EA1">
        <w:rPr>
          <w:rStyle w:val="Emphasis"/>
        </w:rPr>
        <w:t xml:space="preserve"> their </w:t>
      </w:r>
      <w:r w:rsidRPr="005F2F85">
        <w:rPr>
          <w:rStyle w:val="Emphasis"/>
          <w:highlight w:val="cyan"/>
        </w:rPr>
        <w:t>survival</w:t>
      </w:r>
      <w:r w:rsidRPr="00F96EA1">
        <w:rPr>
          <w:rStyle w:val="Emphasis"/>
        </w:rPr>
        <w:t xml:space="preserve"> and that </w:t>
      </w:r>
      <w:r w:rsidRPr="005F2F85">
        <w:rPr>
          <w:rStyle w:val="Emphasis"/>
          <w:highlight w:val="cyan"/>
        </w:rPr>
        <w:t>of the world</w:t>
      </w:r>
      <w:r w:rsidRPr="00F96EA1">
        <w:rPr>
          <w:rStyle w:val="StyleUnderline"/>
        </w:rPr>
        <w:t xml:space="preserve">, they should be working to </w:t>
      </w:r>
      <w:r w:rsidRPr="00F96EA1">
        <w:rPr>
          <w:rStyle w:val="Emphasis"/>
        </w:rPr>
        <w:t>encourage these policies</w:t>
      </w:r>
      <w:r w:rsidRPr="00F96EA1">
        <w:rPr>
          <w:sz w:val="14"/>
        </w:rPr>
        <w:t>.</w:t>
      </w:r>
    </w:p>
    <w:bookmarkEnd w:id="4"/>
    <w:p w14:paraId="0354152B" w14:textId="060F2B97" w:rsidR="00A006DD" w:rsidRDefault="005431F1" w:rsidP="005431F1">
      <w:pPr>
        <w:pStyle w:val="Heading2"/>
      </w:pPr>
      <w:r>
        <w:lastRenderedPageBreak/>
        <w:t>*** SOLVENCY</w:t>
      </w:r>
    </w:p>
    <w:p w14:paraId="027D91A9" w14:textId="241AFE08" w:rsidR="00DB3A8D" w:rsidRDefault="00DB3A8D" w:rsidP="00DB3A8D">
      <w:pPr>
        <w:pStyle w:val="Heading3"/>
      </w:pPr>
      <w:r>
        <w:lastRenderedPageBreak/>
        <w:t>A2: Jet Deal Done</w:t>
      </w:r>
    </w:p>
    <w:p w14:paraId="2649BB37" w14:textId="77777777" w:rsidR="00DB3A8D" w:rsidRDefault="00DB3A8D" w:rsidP="00DB3A8D">
      <w:pPr>
        <w:pStyle w:val="Heading4"/>
        <w:rPr>
          <w:b w:val="0"/>
        </w:rPr>
      </w:pPr>
      <w:r>
        <w:t xml:space="preserve">Jet sale is </w:t>
      </w:r>
      <w:r>
        <w:rPr>
          <w:u w:val="single"/>
        </w:rPr>
        <w:t>on-hold</w:t>
      </w:r>
      <w:r>
        <w:t xml:space="preserve"> – desire to sequence it after a China trade deal </w:t>
      </w:r>
      <w:r>
        <w:rPr>
          <w:b w:val="0"/>
        </w:rPr>
        <w:t>– doesn’t solve that advantage because Rapoza says continued arms sales are a breach of trust even if they come after negotiations</w:t>
      </w:r>
    </w:p>
    <w:p w14:paraId="759FF702" w14:textId="77777777" w:rsidR="00DB3A8D" w:rsidRPr="002B575C" w:rsidRDefault="00DB3A8D" w:rsidP="00DB3A8D">
      <w:r>
        <w:rPr>
          <w:rStyle w:val="Style13ptBold"/>
        </w:rPr>
        <w:t xml:space="preserve">Walcott 19 </w:t>
      </w:r>
      <w:r w:rsidRPr="002B575C">
        <w:t>---- John,</w:t>
      </w:r>
      <w:r>
        <w:t xml:space="preserve"> professor in the Master of Science in Foreign Service program (Georgetown University), foreign policy and national security editor at </w:t>
      </w:r>
      <w:r w:rsidRPr="00862A1B">
        <w:rPr>
          <w:i/>
        </w:rPr>
        <w:t>Reuters</w:t>
      </w:r>
      <w:r>
        <w:t xml:space="preserve">, written with Justin Worland who is a writer at </w:t>
      </w:r>
      <w:r>
        <w:rPr>
          <w:i/>
        </w:rPr>
        <w:t>Time</w:t>
      </w:r>
      <w:r>
        <w:t xml:space="preserve">, B.A. in History (Harvard University), “Taiwan Won't Get U.S. Fighter Jets While Trump Seeks a China Deal,” </w:t>
      </w:r>
      <w:r>
        <w:rPr>
          <w:i/>
        </w:rPr>
        <w:t>Time</w:t>
      </w:r>
      <w:r>
        <w:t>, 4/5,</w:t>
      </w:r>
      <w:r w:rsidRPr="002B575C">
        <w:t xml:space="preserve"> </w:t>
      </w:r>
      <w:r>
        <w:t>http://time.com/5564773/taiwan-fighter-jet-sale-trump-china/</w:t>
      </w:r>
    </w:p>
    <w:p w14:paraId="14D40A41" w14:textId="77777777" w:rsidR="00DB3A8D" w:rsidRPr="002B575C" w:rsidRDefault="00DB3A8D" w:rsidP="00DB3A8D"/>
    <w:p w14:paraId="259A2347" w14:textId="77777777" w:rsidR="00DB3A8D" w:rsidRPr="00A406C1" w:rsidRDefault="00DB3A8D" w:rsidP="00DB3A8D">
      <w:pPr>
        <w:rPr>
          <w:sz w:val="14"/>
        </w:rPr>
      </w:pPr>
      <w:r w:rsidRPr="00A406C1">
        <w:rPr>
          <w:sz w:val="14"/>
        </w:rPr>
        <w:t xml:space="preserve">The </w:t>
      </w:r>
      <w:r w:rsidRPr="005F2F85">
        <w:rPr>
          <w:rStyle w:val="StyleUnderline"/>
          <w:highlight w:val="cyan"/>
        </w:rPr>
        <w:t>Trump</w:t>
      </w:r>
      <w:r w:rsidRPr="00A406C1">
        <w:rPr>
          <w:sz w:val="14"/>
        </w:rPr>
        <w:t xml:space="preserve"> Administration has </w:t>
      </w:r>
      <w:r w:rsidRPr="005F2F85">
        <w:rPr>
          <w:rStyle w:val="Emphasis"/>
          <w:highlight w:val="cyan"/>
        </w:rPr>
        <w:t>put on hold</w:t>
      </w:r>
      <w:r w:rsidRPr="005F2F85">
        <w:rPr>
          <w:sz w:val="14"/>
          <w:highlight w:val="cyan"/>
        </w:rPr>
        <w:t xml:space="preserve"> </w:t>
      </w:r>
      <w:r w:rsidRPr="005F2F85">
        <w:rPr>
          <w:rStyle w:val="StyleUnderline"/>
          <w:highlight w:val="cyan"/>
        </w:rPr>
        <w:t>a</w:t>
      </w:r>
      <w:r w:rsidRPr="00A406C1">
        <w:rPr>
          <w:rStyle w:val="StyleUnderline"/>
        </w:rPr>
        <w:t xml:space="preserve"> previously reported </w:t>
      </w:r>
      <w:r w:rsidRPr="005F2F85">
        <w:rPr>
          <w:rStyle w:val="StyleUnderline"/>
          <w:highlight w:val="cyan"/>
        </w:rPr>
        <w:t>sale of jet fighters</w:t>
      </w:r>
      <w:r w:rsidRPr="00A406C1">
        <w:rPr>
          <w:rStyle w:val="StyleUnderline"/>
        </w:rPr>
        <w:t xml:space="preserve"> to Taiwan </w:t>
      </w:r>
      <w:r w:rsidRPr="005F2F85">
        <w:rPr>
          <w:rStyle w:val="StyleUnderline"/>
          <w:highlight w:val="cyan"/>
        </w:rPr>
        <w:t>until the</w:t>
      </w:r>
      <w:r w:rsidRPr="005F2F85">
        <w:rPr>
          <w:sz w:val="14"/>
          <w:highlight w:val="cyan"/>
        </w:rPr>
        <w:t xml:space="preserve"> </w:t>
      </w:r>
      <w:r w:rsidRPr="005F2F85">
        <w:rPr>
          <w:rStyle w:val="Emphasis"/>
          <w:highlight w:val="cyan"/>
        </w:rPr>
        <w:t>U</w:t>
      </w:r>
      <w:r w:rsidRPr="00A406C1">
        <w:rPr>
          <w:sz w:val="14"/>
        </w:rPr>
        <w:t xml:space="preserve">nited </w:t>
      </w:r>
      <w:r w:rsidRPr="005F2F85">
        <w:rPr>
          <w:rStyle w:val="Emphasis"/>
          <w:highlight w:val="cyan"/>
        </w:rPr>
        <w:t>S</w:t>
      </w:r>
      <w:r w:rsidRPr="00A406C1">
        <w:rPr>
          <w:sz w:val="14"/>
        </w:rPr>
        <w:t xml:space="preserve">tates </w:t>
      </w:r>
      <w:r w:rsidRPr="005F2F85">
        <w:rPr>
          <w:rStyle w:val="StyleUnderline"/>
          <w:highlight w:val="cyan"/>
        </w:rPr>
        <w:t>seals a trade deal with China</w:t>
      </w:r>
      <w:r w:rsidRPr="00A406C1">
        <w:rPr>
          <w:sz w:val="14"/>
        </w:rPr>
        <w:t>, three Administration officials told TIME on Thursday.</w:t>
      </w:r>
    </w:p>
    <w:p w14:paraId="25480F18" w14:textId="77777777" w:rsidR="00DB3A8D" w:rsidRPr="00A406C1" w:rsidRDefault="00DB3A8D" w:rsidP="00DB3A8D">
      <w:pPr>
        <w:rPr>
          <w:sz w:val="14"/>
        </w:rPr>
      </w:pPr>
      <w:r w:rsidRPr="00A406C1">
        <w:rPr>
          <w:sz w:val="14"/>
        </w:rPr>
        <w:t>That decision has contributed to concern among some in the Administration that the President may soon go soft on China in his desire to secure a trade deal. The draft trade agreement currently under negotiation would boost Trump’s political fortunes and ease the jittery stock market, but it is unlikely to address many of the issues at the core of the U.S.-China trade dispute, said the U.S. officials, who spoke anonymously because they aren’t authorized to discuss the matter publicly.</w:t>
      </w:r>
    </w:p>
    <w:p w14:paraId="5877DD51" w14:textId="77777777" w:rsidR="00DB3A8D" w:rsidRPr="00A406C1" w:rsidRDefault="00DB3A8D" w:rsidP="00DB3A8D">
      <w:pPr>
        <w:rPr>
          <w:sz w:val="14"/>
        </w:rPr>
      </w:pPr>
      <w:r w:rsidRPr="00A406C1">
        <w:rPr>
          <w:sz w:val="14"/>
        </w:rPr>
        <w:t>The move underscores the complexity and difficulty of balancing U.S. relations with an increasingly powerful China against the American commitment to help Taiwan defend itself. The White House’s initial decision, first reported late last month, to offer tacit approval for Taiwan to buy 60 Lockheed Martin F-16V fighter jets was widely seen as a U.S. show of strength against China.</w:t>
      </w:r>
    </w:p>
    <w:p w14:paraId="09723EDA" w14:textId="77777777" w:rsidR="00DB3A8D" w:rsidRPr="00A406C1" w:rsidRDefault="00DB3A8D" w:rsidP="00DB3A8D">
      <w:pPr>
        <w:rPr>
          <w:sz w:val="14"/>
        </w:rPr>
      </w:pPr>
      <w:r w:rsidRPr="00A406C1">
        <w:rPr>
          <w:rStyle w:val="StyleUnderline"/>
        </w:rPr>
        <w:t xml:space="preserve">The sale would be </w:t>
      </w:r>
      <w:r w:rsidRPr="00A41D5C">
        <w:rPr>
          <w:rStyle w:val="StyleUnderline"/>
        </w:rPr>
        <w:t>the</w:t>
      </w:r>
      <w:r w:rsidRPr="00A41D5C">
        <w:rPr>
          <w:sz w:val="14"/>
        </w:rPr>
        <w:t xml:space="preserve"> </w:t>
      </w:r>
      <w:r w:rsidRPr="00A41D5C">
        <w:rPr>
          <w:rStyle w:val="Emphasis"/>
        </w:rPr>
        <w:t>first time</w:t>
      </w:r>
      <w:r w:rsidRPr="00A41D5C">
        <w:rPr>
          <w:sz w:val="14"/>
        </w:rPr>
        <w:t xml:space="preserve"> </w:t>
      </w:r>
      <w:r w:rsidRPr="00A41D5C">
        <w:rPr>
          <w:rStyle w:val="StyleUnderline"/>
        </w:rPr>
        <w:t xml:space="preserve">the U.S. has sold F-16s to Taiwan </w:t>
      </w:r>
      <w:r w:rsidRPr="00A41D5C">
        <w:rPr>
          <w:rStyle w:val="Emphasis"/>
        </w:rPr>
        <w:t>since 1992</w:t>
      </w:r>
      <w:r w:rsidRPr="00A41D5C">
        <w:rPr>
          <w:sz w:val="14"/>
        </w:rPr>
        <w:t xml:space="preserve">. While the U.S. has a statutory obligation to aid Taiwan’s defense in its decades-long standoff with China, </w:t>
      </w:r>
      <w:r w:rsidRPr="00A41D5C">
        <w:rPr>
          <w:rStyle w:val="StyleUnderline"/>
        </w:rPr>
        <w:t>recent administrations have</w:t>
      </w:r>
      <w:r w:rsidRPr="00A41D5C">
        <w:rPr>
          <w:sz w:val="14"/>
        </w:rPr>
        <w:t xml:space="preserve"> </w:t>
      </w:r>
      <w:r w:rsidRPr="00A41D5C">
        <w:rPr>
          <w:rStyle w:val="Emphasis"/>
        </w:rPr>
        <w:t>stopped short</w:t>
      </w:r>
      <w:r w:rsidRPr="00A41D5C">
        <w:rPr>
          <w:sz w:val="14"/>
        </w:rPr>
        <w:t xml:space="preserve"> </w:t>
      </w:r>
      <w:r w:rsidRPr="00A41D5C">
        <w:rPr>
          <w:rStyle w:val="StyleUnderline"/>
        </w:rPr>
        <w:t>of allowing the island to buy new fighter jets</w:t>
      </w:r>
      <w:r w:rsidRPr="00A406C1">
        <w:rPr>
          <w:sz w:val="14"/>
        </w:rPr>
        <w:t>. The Trump Administration’s apparent pause on the arms sale therefore represents a new deference to China.</w:t>
      </w:r>
    </w:p>
    <w:p w14:paraId="7EE1DD2D" w14:textId="77777777" w:rsidR="00DB3A8D" w:rsidRPr="00A406C1" w:rsidRDefault="00DB3A8D" w:rsidP="00DB3A8D">
      <w:pPr>
        <w:rPr>
          <w:sz w:val="14"/>
        </w:rPr>
      </w:pPr>
      <w:r w:rsidRPr="00A406C1">
        <w:rPr>
          <w:sz w:val="14"/>
        </w:rPr>
        <w:t xml:space="preserve">The U.S. officials who spoke to TIME noted that the Trump Administration’s decision to temporarily set aside the Taiwan arms sale has not rattled Taipei. </w:t>
      </w:r>
      <w:r w:rsidRPr="00A406C1">
        <w:rPr>
          <w:rStyle w:val="StyleUnderline"/>
        </w:rPr>
        <w:t xml:space="preserve">Taiwanese </w:t>
      </w:r>
      <w:r w:rsidRPr="005F2F85">
        <w:rPr>
          <w:rStyle w:val="StyleUnderline"/>
          <w:highlight w:val="cyan"/>
        </w:rPr>
        <w:t xml:space="preserve">officials </w:t>
      </w:r>
      <w:r w:rsidRPr="005F2F85">
        <w:rPr>
          <w:rStyle w:val="Emphasis"/>
          <w:highlight w:val="cyan"/>
        </w:rPr>
        <w:t>remain confident that the arms sale will be completed</w:t>
      </w:r>
      <w:r w:rsidRPr="005F2F85">
        <w:rPr>
          <w:sz w:val="14"/>
          <w:highlight w:val="cyan"/>
        </w:rPr>
        <w:t xml:space="preserve"> </w:t>
      </w:r>
      <w:r w:rsidRPr="005F2F85">
        <w:rPr>
          <w:rStyle w:val="StyleUnderline"/>
          <w:highlight w:val="cyan"/>
        </w:rPr>
        <w:t>after the U.S. and China reach a deal</w:t>
      </w:r>
      <w:r w:rsidRPr="00A406C1">
        <w:rPr>
          <w:rStyle w:val="StyleUnderline"/>
        </w:rPr>
        <w:t>,</w:t>
      </w:r>
      <w:r w:rsidRPr="00A406C1">
        <w:rPr>
          <w:sz w:val="14"/>
        </w:rPr>
        <w:t xml:space="preserve"> and that reduced Sino-American tensions are seen as better for the island than allowing the countries’ trade dispute, which has resulted in more than a year of damaging, retaliatory tariffs, to escalate, they said.</w:t>
      </w:r>
    </w:p>
    <w:p w14:paraId="39EEF917" w14:textId="6CF19E89" w:rsidR="00DB3A8D" w:rsidRDefault="00DB3A8D" w:rsidP="00DB3A8D">
      <w:pPr>
        <w:rPr>
          <w:sz w:val="14"/>
        </w:rPr>
      </w:pPr>
      <w:r w:rsidRPr="005F2F85">
        <w:rPr>
          <w:rStyle w:val="StyleUnderline"/>
          <w:highlight w:val="cyan"/>
        </w:rPr>
        <w:t>Congress must</w:t>
      </w:r>
      <w:r w:rsidRPr="005F2F85">
        <w:rPr>
          <w:sz w:val="14"/>
          <w:highlight w:val="cyan"/>
        </w:rPr>
        <w:t xml:space="preserve"> </w:t>
      </w:r>
      <w:r w:rsidRPr="005F2F85">
        <w:rPr>
          <w:rStyle w:val="Emphasis"/>
          <w:highlight w:val="cyan"/>
        </w:rPr>
        <w:t>also</w:t>
      </w:r>
      <w:r w:rsidRPr="005F2F85">
        <w:rPr>
          <w:sz w:val="14"/>
          <w:highlight w:val="cyan"/>
        </w:rPr>
        <w:t xml:space="preserve"> </w:t>
      </w:r>
      <w:r w:rsidRPr="005F2F85">
        <w:rPr>
          <w:rStyle w:val="StyleUnderline"/>
          <w:highlight w:val="cyan"/>
        </w:rPr>
        <w:t>approve of any</w:t>
      </w:r>
      <w:r w:rsidRPr="00A406C1">
        <w:rPr>
          <w:rStyle w:val="StyleUnderline"/>
        </w:rPr>
        <w:t xml:space="preserve"> arms </w:t>
      </w:r>
      <w:r w:rsidRPr="005F2F85">
        <w:rPr>
          <w:rStyle w:val="StyleUnderline"/>
          <w:highlight w:val="cyan"/>
        </w:rPr>
        <w:t>sales</w:t>
      </w:r>
      <w:r w:rsidRPr="00A406C1">
        <w:rPr>
          <w:sz w:val="14"/>
        </w:rPr>
        <w:t xml:space="preserve"> to Taiwan, </w:t>
      </w:r>
      <w:r w:rsidRPr="005F2F85">
        <w:rPr>
          <w:rStyle w:val="StyleUnderline"/>
          <w:highlight w:val="cyan"/>
        </w:rPr>
        <w:t>and the Administration</w:t>
      </w:r>
      <w:r w:rsidRPr="005F2F85">
        <w:rPr>
          <w:sz w:val="14"/>
          <w:highlight w:val="cyan"/>
        </w:rPr>
        <w:t xml:space="preserve"> </w:t>
      </w:r>
      <w:r w:rsidRPr="005F2F85">
        <w:rPr>
          <w:rStyle w:val="Emphasis"/>
          <w:highlight w:val="cyan"/>
        </w:rPr>
        <w:t>has yet to submit that request</w:t>
      </w:r>
      <w:r w:rsidRPr="00A406C1">
        <w:rPr>
          <w:sz w:val="14"/>
        </w:rPr>
        <w:t xml:space="preserve"> to lawmakers. The State Department, which opposed the proposed arms sale, has also called for an interagency meeting to determine whether the U.S. can sell Taiwan M1 tanks, according to an Administration official.</w:t>
      </w:r>
    </w:p>
    <w:p w14:paraId="2A8B1D32" w14:textId="44E20CF8" w:rsidR="0038660D" w:rsidRDefault="0038660D" w:rsidP="0038660D">
      <w:pPr>
        <w:pStyle w:val="Heading3"/>
      </w:pPr>
      <w:r>
        <w:lastRenderedPageBreak/>
        <w:t>A2: Sub Deal Done</w:t>
      </w:r>
    </w:p>
    <w:p w14:paraId="0AE617D2" w14:textId="6D301081" w:rsidR="0038660D" w:rsidRDefault="0038660D" w:rsidP="0038660D">
      <w:pPr>
        <w:pStyle w:val="Heading4"/>
        <w:rPr>
          <w:u w:val="single"/>
        </w:rPr>
      </w:pPr>
      <w:r>
        <w:t xml:space="preserve">Sub deal was for a </w:t>
      </w:r>
      <w:r>
        <w:rPr>
          <w:u w:val="single"/>
        </w:rPr>
        <w:t>marketing license</w:t>
      </w:r>
      <w:r>
        <w:t xml:space="preserve"> – Taiwan still needs an </w:t>
      </w:r>
      <w:r>
        <w:rPr>
          <w:u w:val="single"/>
        </w:rPr>
        <w:t>export license</w:t>
      </w:r>
    </w:p>
    <w:p w14:paraId="67F6242A" w14:textId="23088ECA" w:rsidR="00A95213" w:rsidRDefault="00A95213" w:rsidP="00A95213">
      <w:r>
        <w:rPr>
          <w:rStyle w:val="Style13ptBold"/>
        </w:rPr>
        <w:t xml:space="preserve">Huang 18 </w:t>
      </w:r>
      <w:r w:rsidRPr="00A95213">
        <w:t xml:space="preserve">---- Paul, East Asian columnist for </w:t>
      </w:r>
      <w:r w:rsidRPr="00A95213">
        <w:rPr>
          <w:i/>
        </w:rPr>
        <w:t>The Epoch Times</w:t>
      </w:r>
      <w:r w:rsidRPr="00A95213">
        <w:t xml:space="preserve"> and master’s candidate at the Fletcher School of Law and Diplomacy (Tufts University), “Trump Gives Boost to Taiwan’s Submarine Program by Sharing US Tech,” </w:t>
      </w:r>
      <w:r w:rsidRPr="00A95213">
        <w:rPr>
          <w:i/>
        </w:rPr>
        <w:t>The Epoch Times</w:t>
      </w:r>
      <w:r w:rsidRPr="00A95213">
        <w:t xml:space="preserve">, 4/10, Updated 4/16, </w:t>
      </w:r>
      <w:hyperlink r:id="rId60" w:history="1">
        <w:r w:rsidRPr="005818F7">
          <w:rPr>
            <w:rStyle w:val="Hyperlink"/>
          </w:rPr>
          <w:t>https://www.theepochtimes.com/trump-gives-boost-to-taiwans-submarine-program-by-sharing-us-tech_2490405.html</w:t>
        </w:r>
      </w:hyperlink>
    </w:p>
    <w:p w14:paraId="6880A359" w14:textId="1A5A911C" w:rsidR="00A95213" w:rsidRDefault="00A95213" w:rsidP="00A95213"/>
    <w:p w14:paraId="500A0520" w14:textId="77777777" w:rsidR="00776B49" w:rsidRPr="00013DBF" w:rsidRDefault="00776B49" w:rsidP="00776B49">
      <w:pPr>
        <w:rPr>
          <w:sz w:val="14"/>
        </w:rPr>
      </w:pPr>
      <w:r w:rsidRPr="00013DBF">
        <w:rPr>
          <w:sz w:val="14"/>
        </w:rPr>
        <w:t xml:space="preserve">The U.S. </w:t>
      </w:r>
      <w:r w:rsidRPr="005F2F85">
        <w:rPr>
          <w:rStyle w:val="StyleUnderline"/>
          <w:highlight w:val="cyan"/>
        </w:rPr>
        <w:t>State</w:t>
      </w:r>
      <w:r w:rsidRPr="00013DBF">
        <w:rPr>
          <w:sz w:val="14"/>
        </w:rPr>
        <w:t xml:space="preserve"> Department has </w:t>
      </w:r>
      <w:r w:rsidRPr="005F2F85">
        <w:rPr>
          <w:rStyle w:val="StyleUnderline"/>
          <w:highlight w:val="cyan"/>
        </w:rPr>
        <w:t>approved a</w:t>
      </w:r>
      <w:r w:rsidRPr="00776B49">
        <w:rPr>
          <w:rStyle w:val="StyleUnderline"/>
        </w:rPr>
        <w:t xml:space="preserve"> </w:t>
      </w:r>
      <w:r w:rsidRPr="00013DBF">
        <w:rPr>
          <w:sz w:val="14"/>
        </w:rPr>
        <w:t xml:space="preserve">long-standing </w:t>
      </w:r>
      <w:r w:rsidRPr="005F2F85">
        <w:rPr>
          <w:rStyle w:val="StyleUnderline"/>
          <w:highlight w:val="cyan"/>
        </w:rPr>
        <w:t>request</w:t>
      </w:r>
      <w:r w:rsidRPr="00776B49">
        <w:rPr>
          <w:rStyle w:val="StyleUnderline"/>
        </w:rPr>
        <w:t xml:space="preserve"> from Taiwan to solicit help from American companies in building the island nation’s own indigenous submarines. While the go-ahead is </w:t>
      </w:r>
      <w:r w:rsidRPr="005F2F85">
        <w:rPr>
          <w:rStyle w:val="Emphasis"/>
          <w:highlight w:val="cyan"/>
        </w:rPr>
        <w:t>only the first step in a long process</w:t>
      </w:r>
      <w:r w:rsidRPr="00013DBF">
        <w:rPr>
          <w:sz w:val="14"/>
        </w:rPr>
        <w:t xml:space="preserve">, observers say </w:t>
      </w:r>
      <w:r w:rsidRPr="005F2F85">
        <w:rPr>
          <w:rStyle w:val="StyleUnderline"/>
          <w:highlight w:val="cyan"/>
        </w:rPr>
        <w:t>the decision reflects</w:t>
      </w:r>
      <w:r w:rsidRPr="00013DBF">
        <w:rPr>
          <w:sz w:val="14"/>
        </w:rPr>
        <w:t xml:space="preserve"> the </w:t>
      </w:r>
      <w:r w:rsidRPr="005F2F85">
        <w:rPr>
          <w:rStyle w:val="StyleUnderline"/>
          <w:highlight w:val="cyan"/>
        </w:rPr>
        <w:t>Trump</w:t>
      </w:r>
      <w:r w:rsidRPr="00013DBF">
        <w:rPr>
          <w:sz w:val="14"/>
        </w:rPr>
        <w:t xml:space="preserve"> administration’s </w:t>
      </w:r>
      <w:r w:rsidRPr="005F2F85">
        <w:rPr>
          <w:rStyle w:val="StyleUnderline"/>
          <w:highlight w:val="cyan"/>
        </w:rPr>
        <w:t>commitment</w:t>
      </w:r>
      <w:r w:rsidRPr="00776B49">
        <w:rPr>
          <w:rStyle w:val="StyleUnderline"/>
        </w:rPr>
        <w:t xml:space="preserve"> to</w:t>
      </w:r>
      <w:r w:rsidRPr="00013DBF">
        <w:rPr>
          <w:sz w:val="14"/>
        </w:rPr>
        <w:t xml:space="preserve"> strengthening </w:t>
      </w:r>
      <w:r w:rsidRPr="00776B49">
        <w:rPr>
          <w:rStyle w:val="StyleUnderline"/>
        </w:rPr>
        <w:t>Taiwan</w:t>
      </w:r>
      <w:r w:rsidRPr="00013DBF">
        <w:rPr>
          <w:sz w:val="14"/>
        </w:rPr>
        <w:t>’s defense and deterring the Chinese regime’s aggression.</w:t>
      </w:r>
    </w:p>
    <w:p w14:paraId="0C7CC2B5" w14:textId="77777777" w:rsidR="00776B49" w:rsidRPr="00013DBF" w:rsidRDefault="00776B49" w:rsidP="00776B49">
      <w:pPr>
        <w:rPr>
          <w:sz w:val="14"/>
        </w:rPr>
      </w:pPr>
      <w:r w:rsidRPr="00013DBF">
        <w:rPr>
          <w:rStyle w:val="StyleUnderline"/>
        </w:rPr>
        <w:t>Taiwan</w:t>
      </w:r>
      <w:r w:rsidRPr="00013DBF">
        <w:rPr>
          <w:sz w:val="14"/>
        </w:rPr>
        <w:t xml:space="preserve">’s Ministry of National Defense </w:t>
      </w:r>
      <w:r w:rsidRPr="00013DBF">
        <w:rPr>
          <w:rStyle w:val="StyleUnderline"/>
        </w:rPr>
        <w:t>confirmed</w:t>
      </w:r>
      <w:r w:rsidRPr="00013DBF">
        <w:rPr>
          <w:sz w:val="14"/>
        </w:rPr>
        <w:t xml:space="preserve"> on April 7 a Taiwanese media report that </w:t>
      </w:r>
      <w:r w:rsidRPr="005F2F85">
        <w:rPr>
          <w:rStyle w:val="StyleUnderline"/>
          <w:highlight w:val="cyan"/>
        </w:rPr>
        <w:t>the U.S</w:t>
      </w:r>
      <w:r w:rsidRPr="00013DBF">
        <w:rPr>
          <w:sz w:val="14"/>
        </w:rPr>
        <w:t xml:space="preserve">. government has </w:t>
      </w:r>
      <w:r w:rsidRPr="005F2F85">
        <w:rPr>
          <w:rStyle w:val="StyleUnderline"/>
          <w:highlight w:val="cyan"/>
        </w:rPr>
        <w:t>awarded a marketing license</w:t>
      </w:r>
      <w:r w:rsidRPr="00013DBF">
        <w:rPr>
          <w:sz w:val="14"/>
        </w:rPr>
        <w:t xml:space="preserve"> in support of the island nation’s efforts to develop its own diesel-electric submarines. It added that it “expresses its thanks to the U.S. government for attaching importance to Taiwan’s defense and security.”</w:t>
      </w:r>
    </w:p>
    <w:p w14:paraId="21FA7044" w14:textId="77777777" w:rsidR="00776B49" w:rsidRPr="00013DBF" w:rsidRDefault="00776B49" w:rsidP="00776B49">
      <w:pPr>
        <w:rPr>
          <w:sz w:val="14"/>
        </w:rPr>
      </w:pPr>
      <w:r w:rsidRPr="00013DBF">
        <w:rPr>
          <w:rStyle w:val="StyleUnderline"/>
        </w:rPr>
        <w:t>“A marketing license means</w:t>
      </w:r>
      <w:r w:rsidRPr="00013DBF">
        <w:rPr>
          <w:sz w:val="14"/>
        </w:rPr>
        <w:t xml:space="preserve"> that the </w:t>
      </w:r>
      <w:r w:rsidRPr="00013DBF">
        <w:rPr>
          <w:rStyle w:val="StyleUnderline"/>
        </w:rPr>
        <w:t xml:space="preserve">U.S. </w:t>
      </w:r>
      <w:r w:rsidRPr="005F2F85">
        <w:rPr>
          <w:rStyle w:val="StyleUnderline"/>
          <w:highlight w:val="cyan"/>
        </w:rPr>
        <w:t>companies</w:t>
      </w:r>
      <w:r w:rsidRPr="005F2F85">
        <w:rPr>
          <w:sz w:val="14"/>
          <w:highlight w:val="cyan"/>
        </w:rPr>
        <w:t xml:space="preserve"> </w:t>
      </w:r>
      <w:r w:rsidRPr="005F2F85">
        <w:rPr>
          <w:rStyle w:val="Emphasis"/>
          <w:highlight w:val="cyan"/>
        </w:rPr>
        <w:t>can share brochures and technical info</w:t>
      </w:r>
      <w:r w:rsidRPr="00A41D5C">
        <w:rPr>
          <w:sz w:val="14"/>
        </w:rPr>
        <w:t>rmation</w:t>
      </w:r>
      <w:r w:rsidRPr="00013DBF">
        <w:rPr>
          <w:sz w:val="14"/>
        </w:rPr>
        <w:t xml:space="preserve"> </w:t>
      </w:r>
      <w:r w:rsidRPr="00013DBF">
        <w:rPr>
          <w:rStyle w:val="StyleUnderline"/>
        </w:rPr>
        <w:t xml:space="preserve">so that Taiwan </w:t>
      </w:r>
      <w:r w:rsidRPr="00013DBF">
        <w:rPr>
          <w:rStyle w:val="Emphasis"/>
        </w:rPr>
        <w:t>can consider making a purchase,”</w:t>
      </w:r>
      <w:r w:rsidRPr="00013DBF">
        <w:rPr>
          <w:sz w:val="14"/>
        </w:rPr>
        <w:t xml:space="preserve"> </w:t>
      </w:r>
      <w:r w:rsidRPr="00013DBF">
        <w:rPr>
          <w:rStyle w:val="StyleUnderline"/>
        </w:rPr>
        <w:t>said</w:t>
      </w:r>
      <w:r w:rsidRPr="00013DBF">
        <w:rPr>
          <w:sz w:val="14"/>
        </w:rPr>
        <w:t xml:space="preserve"> David </w:t>
      </w:r>
      <w:r w:rsidRPr="00013DBF">
        <w:rPr>
          <w:rStyle w:val="StyleUnderline"/>
        </w:rPr>
        <w:t>An</w:t>
      </w:r>
      <w:r w:rsidRPr="00013DBF">
        <w:rPr>
          <w:sz w:val="14"/>
        </w:rPr>
        <w:t>, a senior research fellow with the Global Taiwan Institute and a former State Department political-military affairs officer.</w:t>
      </w:r>
    </w:p>
    <w:p w14:paraId="06492907" w14:textId="77777777" w:rsidR="00776B49" w:rsidRPr="00013DBF" w:rsidRDefault="00776B49" w:rsidP="00776B49">
      <w:pPr>
        <w:rPr>
          <w:sz w:val="14"/>
        </w:rPr>
      </w:pPr>
      <w:r w:rsidRPr="00013DBF">
        <w:rPr>
          <w:sz w:val="14"/>
        </w:rPr>
        <w:t>While the news has since been widely reported by Taiwanese and international media, neither U.S. nor Taiwanese official statements make clear which particular submarine part or technology the “marketing license” has authorized Taiwan to seek from U.S. companies.</w:t>
      </w:r>
    </w:p>
    <w:p w14:paraId="0C8229FC" w14:textId="77777777" w:rsidR="00776B49" w:rsidRPr="00013DBF" w:rsidRDefault="00776B49" w:rsidP="00776B49">
      <w:pPr>
        <w:rPr>
          <w:sz w:val="14"/>
        </w:rPr>
      </w:pPr>
      <w:r w:rsidRPr="00013DBF">
        <w:rPr>
          <w:sz w:val="14"/>
        </w:rPr>
        <w:t>Fu S. Mei, director of the New York-based Taiwan Security Analysis Center and an expert in U.S.–Taiwan arms sales, said that the marketing license in question would allow one unnamed U.S. company to demonstrate specifications of its submarine combat system to Taiwan.</w:t>
      </w:r>
    </w:p>
    <w:p w14:paraId="1F471BB4" w14:textId="77777777" w:rsidR="00776B49" w:rsidRPr="00013DBF" w:rsidRDefault="00776B49" w:rsidP="00776B49">
      <w:pPr>
        <w:rPr>
          <w:sz w:val="14"/>
        </w:rPr>
      </w:pPr>
      <w:r w:rsidRPr="00013DBF">
        <w:rPr>
          <w:sz w:val="14"/>
        </w:rPr>
        <w:t>Another U.S. company seeking to sell submarine combat systems to Taiwan has also received similar marketing approval through a technical assistance agreement, Mei said.</w:t>
      </w:r>
    </w:p>
    <w:p w14:paraId="2CFA20A3" w14:textId="77777777" w:rsidR="00776B49" w:rsidRPr="00013DBF" w:rsidRDefault="00776B49" w:rsidP="00776B49">
      <w:pPr>
        <w:rPr>
          <w:sz w:val="14"/>
        </w:rPr>
      </w:pPr>
      <w:r w:rsidRPr="00013DBF">
        <w:rPr>
          <w:rStyle w:val="StyleUnderline"/>
        </w:rPr>
        <w:t>A marketing license</w:t>
      </w:r>
      <w:r w:rsidRPr="00013DBF">
        <w:rPr>
          <w:sz w:val="14"/>
        </w:rPr>
        <w:t xml:space="preserve"> </w:t>
      </w:r>
      <w:r w:rsidRPr="005F2F85">
        <w:rPr>
          <w:rStyle w:val="Emphasis"/>
          <w:highlight w:val="cyan"/>
        </w:rPr>
        <w:t>does not guarantee Taiwan would be able to purchase the parts</w:t>
      </w:r>
      <w:r w:rsidRPr="00013DBF">
        <w:rPr>
          <w:rStyle w:val="Emphasis"/>
        </w:rPr>
        <w:t xml:space="preserve"> or technology it has been shown</w:t>
      </w:r>
      <w:r w:rsidRPr="00013DBF">
        <w:rPr>
          <w:sz w:val="14"/>
        </w:rPr>
        <w:t xml:space="preserve">, </w:t>
      </w:r>
      <w:r w:rsidRPr="00013DBF">
        <w:rPr>
          <w:rStyle w:val="StyleUnderline"/>
        </w:rPr>
        <w:t xml:space="preserve">which would require </w:t>
      </w:r>
      <w:r w:rsidRPr="00013DBF">
        <w:rPr>
          <w:rStyle w:val="Emphasis"/>
        </w:rPr>
        <w:t>a separate export license</w:t>
      </w:r>
      <w:r w:rsidRPr="00013DBF">
        <w:rPr>
          <w:sz w:val="14"/>
        </w:rPr>
        <w:t xml:space="preserve">. But </w:t>
      </w:r>
      <w:r w:rsidRPr="00013DBF">
        <w:rPr>
          <w:rStyle w:val="StyleUnderline"/>
        </w:rPr>
        <w:t>experts say</w:t>
      </w:r>
      <w:r w:rsidRPr="00013DBF">
        <w:rPr>
          <w:sz w:val="14"/>
        </w:rPr>
        <w:t xml:space="preserve"> that </w:t>
      </w:r>
      <w:r w:rsidRPr="00013DBF">
        <w:rPr>
          <w:rStyle w:val="StyleUnderline"/>
        </w:rPr>
        <w:t>the decision</w:t>
      </w:r>
      <w:r w:rsidRPr="00013DBF">
        <w:rPr>
          <w:sz w:val="14"/>
        </w:rPr>
        <w:t xml:space="preserve"> by the Trump administration to greenlight the technology demo </w:t>
      </w:r>
      <w:r w:rsidRPr="00013DBF">
        <w:rPr>
          <w:rStyle w:val="StyleUnderline"/>
        </w:rPr>
        <w:t xml:space="preserve">is an important </w:t>
      </w:r>
      <w:r w:rsidRPr="00013DBF">
        <w:rPr>
          <w:rStyle w:val="Emphasis"/>
        </w:rPr>
        <w:t>step</w:t>
      </w:r>
      <w:r w:rsidRPr="00013DBF">
        <w:rPr>
          <w:sz w:val="14"/>
        </w:rPr>
        <w:t xml:space="preserve"> for Taiwan, which has been struggling for over a decade to build a new fleet of submarines.</w:t>
      </w:r>
    </w:p>
    <w:p w14:paraId="1F7D9BB7" w14:textId="450ABA47" w:rsidR="00A95213" w:rsidRPr="00013DBF" w:rsidRDefault="00776B49" w:rsidP="00776B49">
      <w:pPr>
        <w:rPr>
          <w:rStyle w:val="StyleUnderline"/>
        </w:rPr>
      </w:pPr>
      <w:r w:rsidRPr="00013DBF">
        <w:rPr>
          <w:sz w:val="14"/>
        </w:rPr>
        <w:t xml:space="preserve">“The United States is careful about even approving ‘marketing’ licenses,” said An. </w:t>
      </w:r>
      <w:r w:rsidRPr="00013DBF">
        <w:rPr>
          <w:rStyle w:val="StyleUnderline"/>
        </w:rPr>
        <w:t>“</w:t>
      </w:r>
      <w:r w:rsidRPr="005F2F85">
        <w:rPr>
          <w:rStyle w:val="StyleUnderline"/>
          <w:highlight w:val="cyan"/>
        </w:rPr>
        <w:t>It is a good sign</w:t>
      </w:r>
      <w:r w:rsidRPr="00013DBF">
        <w:rPr>
          <w:rStyle w:val="StyleUnderline"/>
        </w:rPr>
        <w:t xml:space="preserve"> for Taiwan</w:t>
      </w:r>
      <w:r w:rsidRPr="00013DBF">
        <w:rPr>
          <w:sz w:val="14"/>
        </w:rPr>
        <w:t xml:space="preserve">, since </w:t>
      </w:r>
      <w:r w:rsidRPr="005F2F85">
        <w:rPr>
          <w:rStyle w:val="StyleUnderline"/>
          <w:highlight w:val="cyan"/>
        </w:rPr>
        <w:t>the U.S. approves</w:t>
      </w:r>
      <w:r w:rsidRPr="00013DBF">
        <w:rPr>
          <w:rStyle w:val="StyleUnderline"/>
        </w:rPr>
        <w:t xml:space="preserve"> marketing </w:t>
      </w:r>
      <w:r w:rsidRPr="005F2F85">
        <w:rPr>
          <w:rStyle w:val="StyleUnderline"/>
          <w:highlight w:val="cyan"/>
        </w:rPr>
        <w:t>licenses</w:t>
      </w:r>
      <w:r w:rsidRPr="00013DBF">
        <w:rPr>
          <w:rStyle w:val="StyleUnderline"/>
        </w:rPr>
        <w:t xml:space="preserve"> for items [</w:t>
      </w:r>
      <w:r w:rsidRPr="005F2F85">
        <w:rPr>
          <w:rStyle w:val="StyleUnderline"/>
          <w:highlight w:val="cyan"/>
        </w:rPr>
        <w:t>for which] it has a high chance of actually approving the final</w:t>
      </w:r>
      <w:r w:rsidRPr="00013DBF">
        <w:rPr>
          <w:rStyle w:val="StyleUnderline"/>
        </w:rPr>
        <w:t xml:space="preserve"> ‘export’ </w:t>
      </w:r>
      <w:r w:rsidRPr="005F2F85">
        <w:rPr>
          <w:rStyle w:val="StyleUnderline"/>
          <w:highlight w:val="cyan"/>
        </w:rPr>
        <w:t>license</w:t>
      </w:r>
      <w:r w:rsidRPr="00013DBF">
        <w:rPr>
          <w:rStyle w:val="StyleUnderline"/>
        </w:rPr>
        <w:t>.”</w:t>
      </w:r>
    </w:p>
    <w:p w14:paraId="50746470" w14:textId="69838A33" w:rsidR="00CB514F" w:rsidRDefault="00CB514F" w:rsidP="00AB0528">
      <w:pPr>
        <w:pStyle w:val="Heading1"/>
      </w:pPr>
      <w:r>
        <w:lastRenderedPageBreak/>
        <w:t>COUNTERPLAN</w:t>
      </w:r>
      <w:r w:rsidR="00EC70A3">
        <w:t>S</w:t>
      </w:r>
    </w:p>
    <w:p w14:paraId="789C9E2A" w14:textId="4B9EF588" w:rsidR="00CB514F" w:rsidRDefault="00CB514F" w:rsidP="00CB514F">
      <w:pPr>
        <w:pStyle w:val="Heading2"/>
      </w:pPr>
      <w:r>
        <w:lastRenderedPageBreak/>
        <w:t>*** ADVANTAGE CP</w:t>
      </w:r>
    </w:p>
    <w:p w14:paraId="21090F20" w14:textId="297B086D" w:rsidR="00D40D95" w:rsidRDefault="00D40D95" w:rsidP="00CB514F">
      <w:pPr>
        <w:pStyle w:val="Heading3"/>
      </w:pPr>
      <w:r>
        <w:lastRenderedPageBreak/>
        <w:t>DA---Causes War</w:t>
      </w:r>
    </w:p>
    <w:p w14:paraId="6FFF133D" w14:textId="666D2535" w:rsidR="00976314" w:rsidRDefault="00976314" w:rsidP="00976314">
      <w:pPr>
        <w:pStyle w:val="Heading4"/>
      </w:pPr>
      <w:r w:rsidRPr="00976314">
        <w:rPr>
          <w:u w:val="single"/>
        </w:rPr>
        <w:t>TTA-like</w:t>
      </w:r>
      <w:r>
        <w:t xml:space="preserve"> policies </w:t>
      </w:r>
      <w:r w:rsidRPr="00976314">
        <w:rPr>
          <w:u w:val="single"/>
        </w:rPr>
        <w:t>guarantee war</w:t>
      </w:r>
    </w:p>
    <w:p w14:paraId="03F0CAE1" w14:textId="77777777" w:rsidR="00976314" w:rsidRPr="009A69D8" w:rsidRDefault="00976314" w:rsidP="00976314">
      <w:r>
        <w:rPr>
          <w:rStyle w:val="Style13ptBold"/>
        </w:rPr>
        <w:t xml:space="preserve">Carpenter 19 </w:t>
      </w:r>
      <w:r w:rsidRPr="009A69D8">
        <w:t xml:space="preserve">---- Ted Galen, </w:t>
      </w:r>
      <w:r>
        <w:t xml:space="preserve">senior fellow in defense and foreign policy studies at the Cato Institute, Ph.D. in U.S. diplomatic history (University of Texas), </w:t>
      </w:r>
      <w:r w:rsidRPr="009A69D8">
        <w:t xml:space="preserve">“Forget the U.S.-China Trade War: Is a Conflict Over Taiwan the Real Threat?” </w:t>
      </w:r>
      <w:r>
        <w:t>6/8, https://nationalinterest.org/feature/forget-us-china-trade-war-conflict-over-taiwan-real-threat-61627</w:t>
      </w:r>
    </w:p>
    <w:p w14:paraId="04395EF0" w14:textId="77777777" w:rsidR="00976314" w:rsidRPr="00976314" w:rsidRDefault="00976314" w:rsidP="00976314"/>
    <w:p w14:paraId="5151D3CF" w14:textId="77777777" w:rsidR="00976314" w:rsidRPr="00897F65" w:rsidRDefault="00976314" w:rsidP="00976314">
      <w:pPr>
        <w:rPr>
          <w:sz w:val="14"/>
        </w:rPr>
      </w:pPr>
      <w:r w:rsidRPr="00897F65">
        <w:rPr>
          <w:sz w:val="14"/>
        </w:rPr>
        <w:t xml:space="preserve">Anger at Beijing’s treatment of Taiwan has led to congressional and executive branch measures to strengthen Washington’s backing for Taipei. A major step occurred in March 2018 when President </w:t>
      </w:r>
      <w:r w:rsidRPr="00897F65">
        <w:rPr>
          <w:rStyle w:val="StyleUnderline"/>
        </w:rPr>
        <w:t>Trump signed</w:t>
      </w:r>
      <w:r w:rsidRPr="00897F65">
        <w:rPr>
          <w:sz w:val="14"/>
        </w:rPr>
        <w:t xml:space="preserve"> into law </w:t>
      </w:r>
      <w:r w:rsidRPr="00897F65">
        <w:rPr>
          <w:rStyle w:val="StyleUnderline"/>
        </w:rPr>
        <w:t>the</w:t>
      </w:r>
      <w:r w:rsidRPr="00897F65">
        <w:rPr>
          <w:sz w:val="14"/>
        </w:rPr>
        <w:t xml:space="preserve"> Taiwan Travel Act (</w:t>
      </w:r>
      <w:r w:rsidRPr="005F2F85">
        <w:rPr>
          <w:rStyle w:val="StyleUnderline"/>
          <w:highlight w:val="cyan"/>
        </w:rPr>
        <w:t>TTA</w:t>
      </w:r>
      <w:r w:rsidRPr="00897F65">
        <w:rPr>
          <w:sz w:val="14"/>
        </w:rPr>
        <w:t xml:space="preserve">), </w:t>
      </w:r>
      <w:r w:rsidRPr="00897F65">
        <w:rPr>
          <w:rStyle w:val="StyleUnderline"/>
        </w:rPr>
        <w:t xml:space="preserve">which </w:t>
      </w:r>
      <w:r w:rsidRPr="005F2F85">
        <w:rPr>
          <w:rStyle w:val="StyleUnderline"/>
          <w:highlight w:val="cyan"/>
        </w:rPr>
        <w:t>encouraged high-level</w:t>
      </w:r>
      <w:r w:rsidRPr="00897F65">
        <w:rPr>
          <w:rStyle w:val="StyleUnderline"/>
        </w:rPr>
        <w:t xml:space="preserve"> U.S. </w:t>
      </w:r>
      <w:r w:rsidRPr="005F2F85">
        <w:rPr>
          <w:rStyle w:val="StyleUnderline"/>
          <w:highlight w:val="cyan"/>
        </w:rPr>
        <w:t>officials to meet</w:t>
      </w:r>
      <w:r w:rsidRPr="00897F65">
        <w:rPr>
          <w:sz w:val="14"/>
        </w:rPr>
        <w:t xml:space="preserve"> with their Taiwan </w:t>
      </w:r>
      <w:r w:rsidRPr="00897F65">
        <w:rPr>
          <w:rStyle w:val="StyleUnderline"/>
        </w:rPr>
        <w:t>counterparts</w:t>
      </w:r>
      <w:r w:rsidRPr="00897F65">
        <w:rPr>
          <w:sz w:val="14"/>
        </w:rPr>
        <w:t xml:space="preserve">.  That legislation, which passed both houses of Congress, ended Washington’s cautious practice under the Taiwan Relations Act (TRA) of holding meetings only with relatively low-level Taiwanese officials. </w:t>
      </w:r>
    </w:p>
    <w:p w14:paraId="2B9CA520" w14:textId="154FE251" w:rsidR="00976314" w:rsidRDefault="00976314" w:rsidP="00897F65">
      <w:pPr>
        <w:rPr>
          <w:sz w:val="14"/>
        </w:rPr>
      </w:pPr>
      <w:r w:rsidRPr="00897F65">
        <w:rPr>
          <w:sz w:val="14"/>
        </w:rPr>
        <w:t xml:space="preserve">It was especially noticeable that the TTA specifically promoted interaction by “cabinet-level national security officials.”  That provision proved to be more than a symbolic gesture when National Security Adviser John Bolton </w:t>
      </w:r>
      <w:r w:rsidRPr="00897F65">
        <w:rPr>
          <w:rStyle w:val="StyleUnderline"/>
        </w:rPr>
        <w:t>met with</w:t>
      </w:r>
      <w:r w:rsidRPr="00897F65">
        <w:rPr>
          <w:sz w:val="14"/>
        </w:rPr>
        <w:t xml:space="preserve"> Taiwan National Security Council Secretary-General David </w:t>
      </w:r>
      <w:r w:rsidRPr="00897F65">
        <w:rPr>
          <w:rStyle w:val="StyleUnderline"/>
        </w:rPr>
        <w:t>Lee</w:t>
      </w:r>
      <w:r w:rsidRPr="00897F65">
        <w:rPr>
          <w:sz w:val="14"/>
        </w:rPr>
        <w:t xml:space="preserve"> in May. </w:t>
      </w:r>
      <w:r w:rsidRPr="005F2F85">
        <w:rPr>
          <w:rStyle w:val="StyleUnderline"/>
          <w:highlight w:val="cyan"/>
        </w:rPr>
        <w:t>Bolton’s intention</w:t>
      </w:r>
      <w:r w:rsidRPr="00897F65">
        <w:rPr>
          <w:rStyle w:val="StyleUnderline"/>
        </w:rPr>
        <w:t xml:space="preserve"> to push for stronger security ties between the</w:t>
      </w:r>
      <w:r w:rsidRPr="00897F65">
        <w:rPr>
          <w:sz w:val="14"/>
        </w:rPr>
        <w:t xml:space="preserve"> </w:t>
      </w:r>
      <w:r w:rsidRPr="00897F65">
        <w:rPr>
          <w:rStyle w:val="Emphasis"/>
        </w:rPr>
        <w:t>U</w:t>
      </w:r>
      <w:r w:rsidRPr="00897F65">
        <w:rPr>
          <w:sz w:val="14"/>
        </w:rPr>
        <w:t xml:space="preserve">nited </w:t>
      </w:r>
      <w:r w:rsidRPr="00897F65">
        <w:rPr>
          <w:rStyle w:val="Emphasis"/>
        </w:rPr>
        <w:t>S</w:t>
      </w:r>
      <w:r w:rsidRPr="00897F65">
        <w:rPr>
          <w:sz w:val="14"/>
        </w:rPr>
        <w:t xml:space="preserve">tates </w:t>
      </w:r>
      <w:r w:rsidRPr="00897F65">
        <w:rPr>
          <w:rStyle w:val="StyleUnderline"/>
        </w:rPr>
        <w:t>and Taiwan</w:t>
      </w:r>
      <w:r w:rsidRPr="00897F65">
        <w:rPr>
          <w:sz w:val="14"/>
        </w:rPr>
        <w:t xml:space="preserve"> </w:t>
      </w:r>
      <w:r w:rsidRPr="005F2F85">
        <w:rPr>
          <w:rStyle w:val="Emphasis"/>
          <w:highlight w:val="cyan"/>
        </w:rPr>
        <w:t>cannot be overstated</w:t>
      </w:r>
      <w:r w:rsidRPr="00897F65">
        <w:rPr>
          <w:sz w:val="14"/>
        </w:rPr>
        <w:t xml:space="preserve">. </w:t>
      </w:r>
      <w:r w:rsidRPr="00897F65">
        <w:rPr>
          <w:rStyle w:val="StyleUnderline"/>
        </w:rPr>
        <w:t>Before his current stint</w:t>
      </w:r>
      <w:r w:rsidRPr="00897F65">
        <w:rPr>
          <w:sz w:val="14"/>
        </w:rPr>
        <w:t xml:space="preserve"> in government service, </w:t>
      </w:r>
      <w:r w:rsidRPr="005F2F85">
        <w:rPr>
          <w:rStyle w:val="StyleUnderline"/>
          <w:highlight w:val="cyan"/>
        </w:rPr>
        <w:t>he pushed</w:t>
      </w:r>
      <w:r w:rsidRPr="00897F65">
        <w:rPr>
          <w:rStyle w:val="StyleUnderline"/>
        </w:rPr>
        <w:t xml:space="preserve"> for</w:t>
      </w:r>
      <w:r w:rsidRPr="00897F65">
        <w:rPr>
          <w:sz w:val="14"/>
        </w:rPr>
        <w:t xml:space="preserve"> </w:t>
      </w:r>
      <w:r w:rsidRPr="005F2F85">
        <w:rPr>
          <w:rStyle w:val="Emphasis"/>
          <w:highlight w:val="cyan"/>
        </w:rPr>
        <w:t>highly</w:t>
      </w:r>
      <w:r w:rsidRPr="00897F65">
        <w:rPr>
          <w:rStyle w:val="Emphasis"/>
        </w:rPr>
        <w:t xml:space="preserve"> dangerous and </w:t>
      </w:r>
      <w:r w:rsidRPr="005F2F85">
        <w:rPr>
          <w:rStyle w:val="Emphasis"/>
          <w:highlight w:val="cyan"/>
        </w:rPr>
        <w:t>provocative policies</w:t>
      </w:r>
      <w:r w:rsidRPr="005F2F85">
        <w:rPr>
          <w:sz w:val="14"/>
          <w:highlight w:val="cyan"/>
        </w:rPr>
        <w:t xml:space="preserve">. </w:t>
      </w:r>
      <w:r w:rsidRPr="005F2F85">
        <w:rPr>
          <w:rStyle w:val="StyleUnderline"/>
          <w:highlight w:val="cyan"/>
        </w:rPr>
        <w:t>He urged</w:t>
      </w:r>
      <w:r w:rsidRPr="00897F65">
        <w:rPr>
          <w:sz w:val="14"/>
        </w:rPr>
        <w:t xml:space="preserve"> the United States to establish </w:t>
      </w:r>
      <w:r w:rsidRPr="005F2F85">
        <w:rPr>
          <w:rStyle w:val="StyleUnderline"/>
          <w:highlight w:val="cyan"/>
        </w:rPr>
        <w:t>formal diplomatic relations</w:t>
      </w:r>
      <w:r w:rsidRPr="00897F65">
        <w:rPr>
          <w:rStyle w:val="StyleUnderline"/>
        </w:rPr>
        <w:t xml:space="preserve"> with Taiwan</w:t>
      </w:r>
      <w:r w:rsidRPr="00897F65">
        <w:rPr>
          <w:sz w:val="14"/>
        </w:rPr>
        <w:t xml:space="preserve"> and even advocated moving U.S. military forces from Okinawa to Taiwan. </w:t>
      </w:r>
      <w:r w:rsidRPr="005F2F85">
        <w:rPr>
          <w:rStyle w:val="StyleUnderline"/>
          <w:highlight w:val="cyan"/>
        </w:rPr>
        <w:t>Either measure</w:t>
      </w:r>
      <w:r w:rsidRPr="005F2F85">
        <w:rPr>
          <w:sz w:val="14"/>
          <w:highlight w:val="cyan"/>
        </w:rPr>
        <w:t xml:space="preserve"> </w:t>
      </w:r>
      <w:r w:rsidRPr="005F2F85">
        <w:rPr>
          <w:rStyle w:val="Emphasis"/>
          <w:highlight w:val="cyan"/>
        </w:rPr>
        <w:t>would cross a bright red line</w:t>
      </w:r>
      <w:r w:rsidRPr="00897F65">
        <w:rPr>
          <w:sz w:val="14"/>
        </w:rPr>
        <w:t xml:space="preserve"> </w:t>
      </w:r>
      <w:r w:rsidRPr="00897F65">
        <w:rPr>
          <w:rStyle w:val="StyleUnderline"/>
        </w:rPr>
        <w:t xml:space="preserve">as far as Beijing is concerned </w:t>
      </w:r>
      <w:r w:rsidRPr="005F2F85">
        <w:rPr>
          <w:rStyle w:val="StyleUnderline"/>
          <w:highlight w:val="cyan"/>
        </w:rPr>
        <w:t>and</w:t>
      </w:r>
      <w:r w:rsidRPr="00897F65">
        <w:rPr>
          <w:sz w:val="14"/>
        </w:rPr>
        <w:t xml:space="preserve"> would likely </w:t>
      </w:r>
      <w:r w:rsidRPr="005F2F85">
        <w:rPr>
          <w:rStyle w:val="Emphasis"/>
          <w:highlight w:val="cyan"/>
        </w:rPr>
        <w:t>trigger PRC military action</w:t>
      </w:r>
      <w:r w:rsidRPr="005F2F85">
        <w:rPr>
          <w:sz w:val="14"/>
          <w:highlight w:val="cyan"/>
        </w:rPr>
        <w:t xml:space="preserve"> </w:t>
      </w:r>
      <w:r w:rsidRPr="005F2F85">
        <w:rPr>
          <w:rStyle w:val="StyleUnderline"/>
          <w:highlight w:val="cyan"/>
        </w:rPr>
        <w:t>to prevent Taiwan’s</w:t>
      </w:r>
      <w:r w:rsidRPr="00897F65">
        <w:rPr>
          <w:rStyle w:val="StyleUnderline"/>
        </w:rPr>
        <w:t xml:space="preserve"> permanent </w:t>
      </w:r>
      <w:r w:rsidRPr="005F2F85">
        <w:rPr>
          <w:rStyle w:val="StyleUnderline"/>
          <w:highlight w:val="cyan"/>
        </w:rPr>
        <w:t>political separation</w:t>
      </w:r>
      <w:r w:rsidRPr="00897F65">
        <w:rPr>
          <w:rStyle w:val="StyleUnderline"/>
        </w:rPr>
        <w:t xml:space="preserve"> from the mainland. </w:t>
      </w:r>
      <w:r w:rsidRPr="005F2F85">
        <w:rPr>
          <w:rStyle w:val="StyleUnderline"/>
          <w:highlight w:val="cyan"/>
        </w:rPr>
        <w:t>Having</w:t>
      </w:r>
      <w:r w:rsidRPr="00897F65">
        <w:rPr>
          <w:rStyle w:val="StyleUnderline"/>
        </w:rPr>
        <w:t xml:space="preserve"> someone with </w:t>
      </w:r>
      <w:r w:rsidRPr="005F2F85">
        <w:rPr>
          <w:rStyle w:val="StyleUnderline"/>
          <w:highlight w:val="cyan"/>
        </w:rPr>
        <w:t>those views</w:t>
      </w:r>
      <w:r w:rsidRPr="00897F65">
        <w:rPr>
          <w:rStyle w:val="StyleUnderline"/>
        </w:rPr>
        <w:t xml:space="preserve"> holding a crucial policy post and</w:t>
      </w:r>
      <w:r w:rsidRPr="00897F65">
        <w:rPr>
          <w:sz w:val="14"/>
        </w:rPr>
        <w:t xml:space="preserve"> </w:t>
      </w:r>
      <w:r w:rsidRPr="00897F65">
        <w:rPr>
          <w:rStyle w:val="Emphasis"/>
        </w:rPr>
        <w:t>sitting just a few doors down</w:t>
      </w:r>
      <w:r w:rsidRPr="00897F65">
        <w:rPr>
          <w:rStyle w:val="StyleUnderline"/>
        </w:rPr>
        <w:t xml:space="preserve"> from the Oval Office </w:t>
      </w:r>
      <w:r w:rsidRPr="005F2F85">
        <w:rPr>
          <w:rStyle w:val="Emphasis"/>
          <w:highlight w:val="cyan"/>
        </w:rPr>
        <w:t>greatly increases</w:t>
      </w:r>
      <w:r w:rsidRPr="005F2F85">
        <w:rPr>
          <w:rStyle w:val="StyleUnderline"/>
          <w:highlight w:val="cyan"/>
        </w:rPr>
        <w:t xml:space="preserve"> the likelihood of a</w:t>
      </w:r>
      <w:r w:rsidRPr="00897F65">
        <w:rPr>
          <w:rStyle w:val="StyleUnderline"/>
        </w:rPr>
        <w:t xml:space="preserve"> further </w:t>
      </w:r>
      <w:r w:rsidRPr="005F2F85">
        <w:rPr>
          <w:rStyle w:val="StyleUnderline"/>
          <w:highlight w:val="cyan"/>
        </w:rPr>
        <w:t>boost in U.S. support for Taiwan,</w:t>
      </w:r>
      <w:r w:rsidRPr="005F2F85">
        <w:rPr>
          <w:sz w:val="14"/>
          <w:highlight w:val="cyan"/>
        </w:rPr>
        <w:t xml:space="preserve"> </w:t>
      </w:r>
      <w:r w:rsidRPr="005F2F85">
        <w:rPr>
          <w:rStyle w:val="Emphasis"/>
          <w:highlight w:val="cyan"/>
        </w:rPr>
        <w:t>despite the risk</w:t>
      </w:r>
      <w:r w:rsidRPr="00897F65">
        <w:rPr>
          <w:rStyle w:val="Emphasis"/>
        </w:rPr>
        <w:t xml:space="preserve"> </w:t>
      </w:r>
      <w:r w:rsidRPr="005F2F85">
        <w:rPr>
          <w:rStyle w:val="Emphasis"/>
          <w:highlight w:val="cyan"/>
        </w:rPr>
        <w:t>of war</w:t>
      </w:r>
      <w:r w:rsidRPr="00897F65">
        <w:rPr>
          <w:rStyle w:val="Emphasis"/>
        </w:rPr>
        <w:t xml:space="preserve"> with China</w:t>
      </w:r>
      <w:r w:rsidRPr="00897F65">
        <w:rPr>
          <w:sz w:val="14"/>
        </w:rPr>
        <w:t>.</w:t>
      </w:r>
    </w:p>
    <w:p w14:paraId="7664DF39" w14:textId="77777777" w:rsidR="00D40D95" w:rsidRDefault="00D40D95" w:rsidP="00D40D95">
      <w:pPr>
        <w:pStyle w:val="Heading4"/>
      </w:pPr>
      <w:r>
        <w:t xml:space="preserve">The counterplan </w:t>
      </w:r>
      <w:r w:rsidRPr="002C40CF">
        <w:rPr>
          <w:u w:val="single"/>
        </w:rPr>
        <w:t>causes war</w:t>
      </w:r>
      <w:r>
        <w:t xml:space="preserve"> and </w:t>
      </w:r>
      <w:r w:rsidRPr="002C40CF">
        <w:rPr>
          <w:u w:val="single"/>
        </w:rPr>
        <w:t>destroys relations</w:t>
      </w:r>
      <w:r>
        <w:t xml:space="preserve">. </w:t>
      </w:r>
    </w:p>
    <w:p w14:paraId="16D47410" w14:textId="26AC9F40" w:rsidR="00D40D95" w:rsidRDefault="00D40D95" w:rsidP="00D40D95">
      <w:r w:rsidRPr="007153F4">
        <w:rPr>
          <w:rStyle w:val="Style13ptBold"/>
        </w:rPr>
        <w:t>Hope and Roughead 1</w:t>
      </w:r>
      <w:r>
        <w:rPr>
          <w:rStyle w:val="Style13ptBold"/>
        </w:rPr>
        <w:t>7</w:t>
      </w:r>
      <w:r>
        <w:t xml:space="preserve"> — Nicholas Hope, Director of the Stanford Center for International Development at Stanford University, former Country Director for China and Mongolia at the World Bank, holds a Ph.D. in Economics from Princeton University, and Gary Roughead, Robert and Marion Oster Distinguished Military Fellow at the Hoover Institution, Retired Admiral in the U.S. Navy where he served as Chief of Naval Operations, former Commandant at the U.S. Naval Academy, interviewed by Alex Shashkevich, Humanities Public Information Officer at Stanford University, 1/4 (“What is the future of the U.S.-China relationship?,” Stanford University News, January 4</w:t>
      </w:r>
      <w:r w:rsidRPr="007153F4">
        <w:rPr>
          <w:vertAlign w:val="superscript"/>
        </w:rPr>
        <w:t>th</w:t>
      </w:r>
      <w:r>
        <w:t xml:space="preserve">, Available Online at </w:t>
      </w:r>
      <w:hyperlink r:id="rId61" w:history="1">
        <w:r w:rsidRPr="00BA6674">
          <w:rPr>
            <w:rStyle w:val="Hyperlink"/>
          </w:rPr>
          <w:t>http://news.stanford.edu/2017/01/04/stanford-experts-debate-future-u-s-china-relationship/</w:t>
        </w:r>
      </w:hyperlink>
      <w:r>
        <w:t>, Accessed 01-05-2017)</w:t>
      </w:r>
    </w:p>
    <w:p w14:paraId="6F754215" w14:textId="77777777" w:rsidR="00D40D95" w:rsidRDefault="00D40D95" w:rsidP="00D40D95"/>
    <w:p w14:paraId="00750948" w14:textId="77777777" w:rsidR="00D40D95" w:rsidRPr="007153F4" w:rsidRDefault="00D40D95" w:rsidP="00D40D95">
      <w:pPr>
        <w:rPr>
          <w:i/>
        </w:rPr>
      </w:pPr>
      <w:r w:rsidRPr="007153F4">
        <w:rPr>
          <w:i/>
        </w:rPr>
        <w:t>China appeared upset after Trump talked to Taiwan’s leader, which was the first time a U.S. president or president-elect has had contact with Taiwan’s leadership since 1979. Why is Taiwan a sensitive subject for China?</w:t>
      </w:r>
    </w:p>
    <w:p w14:paraId="24F1C721" w14:textId="77777777" w:rsidR="00D40D95" w:rsidRDefault="00D40D95" w:rsidP="00D40D95">
      <w:r w:rsidRPr="0029161E">
        <w:t xml:space="preserve">Hope: I can’t help but feel that Trump is listening to the wrong Republican advisers on this issue. His initial discussion with China’s president, Xi Jinping, was seen as positive. But then he muddied the water with his conversation with Taiwan’s president. </w:t>
      </w:r>
      <w:r w:rsidRPr="0029161E">
        <w:rPr>
          <w:rStyle w:val="StyleUnderline"/>
        </w:rPr>
        <w:t xml:space="preserve">Anybody who deals with China recognizes that all Chinese regard Taiwan as an integral part of their country. There is a </w:t>
      </w:r>
      <w:r w:rsidRPr="0029161E">
        <w:rPr>
          <w:rStyle w:val="Emphasis"/>
        </w:rPr>
        <w:t>visceral reaction</w:t>
      </w:r>
      <w:r w:rsidRPr="0029161E">
        <w:rPr>
          <w:rStyle w:val="StyleUnderline"/>
        </w:rPr>
        <w:t xml:space="preserve"> even at the thought that an external agent would intervene between Taiwan and China</w:t>
      </w:r>
      <w:r w:rsidRPr="0029161E">
        <w:t xml:space="preserve">. My view is that </w:t>
      </w:r>
      <w:r w:rsidRPr="005F2F85">
        <w:rPr>
          <w:rStyle w:val="StyleUnderline"/>
          <w:highlight w:val="cyan"/>
        </w:rPr>
        <w:t xml:space="preserve">if you want to </w:t>
      </w:r>
      <w:r w:rsidRPr="005F2F85">
        <w:rPr>
          <w:rStyle w:val="StyleUnderline"/>
          <w:highlight w:val="cyan"/>
        </w:rPr>
        <w:lastRenderedPageBreak/>
        <w:t xml:space="preserve">get into a </w:t>
      </w:r>
      <w:r w:rsidRPr="005F2F85">
        <w:rPr>
          <w:rStyle w:val="Emphasis"/>
          <w:highlight w:val="cyan"/>
        </w:rPr>
        <w:t>shooting war</w:t>
      </w:r>
      <w:r w:rsidRPr="005F2F85">
        <w:rPr>
          <w:rStyle w:val="StyleUnderline"/>
          <w:highlight w:val="cyan"/>
        </w:rPr>
        <w:t xml:space="preserve"> with China, you just have to</w:t>
      </w:r>
      <w:r w:rsidRPr="0029161E">
        <w:rPr>
          <w:rStyle w:val="StyleUnderline"/>
        </w:rPr>
        <w:t xml:space="preserve"> continue to </w:t>
      </w:r>
      <w:r w:rsidRPr="005F2F85">
        <w:rPr>
          <w:rStyle w:val="StyleUnderline"/>
          <w:highlight w:val="cyan"/>
        </w:rPr>
        <w:t>promote</w:t>
      </w:r>
      <w:r w:rsidRPr="0029161E">
        <w:rPr>
          <w:rStyle w:val="StyleUnderline"/>
        </w:rPr>
        <w:t xml:space="preserve"> the idea of </w:t>
      </w:r>
      <w:r w:rsidRPr="005F2F85">
        <w:rPr>
          <w:rStyle w:val="StyleUnderline"/>
          <w:highlight w:val="cyan"/>
        </w:rPr>
        <w:t>Taiwanese independence</w:t>
      </w:r>
      <w:r w:rsidRPr="0029161E">
        <w:t>.</w:t>
      </w:r>
    </w:p>
    <w:p w14:paraId="6A710AC3" w14:textId="77777777" w:rsidR="00D40D95" w:rsidRDefault="00D40D95" w:rsidP="00D40D95">
      <w:r>
        <w:t xml:space="preserve">Roughead: Until Trump’s phone call Taiwan was not that prominent in U.S. discourse, but as an issue it has always been there, it’s always been important to China. </w:t>
      </w:r>
      <w:r w:rsidRPr="007153F4">
        <w:t xml:space="preserve">Mention Taiwan in China or to a Chinese delegation and you’re off to the races. </w:t>
      </w:r>
      <w:r w:rsidRPr="005F2F85">
        <w:rPr>
          <w:rStyle w:val="StyleUnderline"/>
          <w:highlight w:val="cyan"/>
        </w:rPr>
        <w:t>The view that Taiwan is</w:t>
      </w:r>
      <w:r w:rsidRPr="007153F4">
        <w:rPr>
          <w:rStyle w:val="StyleUnderline"/>
        </w:rPr>
        <w:t xml:space="preserve"> an integral </w:t>
      </w:r>
      <w:r w:rsidRPr="005F2F85">
        <w:rPr>
          <w:rStyle w:val="StyleUnderline"/>
          <w:highlight w:val="cyan"/>
        </w:rPr>
        <w:t xml:space="preserve">part of China is an </w:t>
      </w:r>
      <w:r w:rsidRPr="005F2F85">
        <w:rPr>
          <w:rStyle w:val="Emphasis"/>
          <w:highlight w:val="cyan"/>
        </w:rPr>
        <w:t>absolutely inflexible position</w:t>
      </w:r>
      <w:r w:rsidRPr="007153F4">
        <w:rPr>
          <w:rStyle w:val="StyleUnderline"/>
        </w:rPr>
        <w:t xml:space="preserve"> on the part of the P</w:t>
      </w:r>
      <w:r>
        <w:t xml:space="preserve">eople’s </w:t>
      </w:r>
      <w:r w:rsidRPr="007153F4">
        <w:rPr>
          <w:rStyle w:val="StyleUnderline"/>
        </w:rPr>
        <w:t>R</w:t>
      </w:r>
      <w:r>
        <w:t xml:space="preserve">epublic of </w:t>
      </w:r>
      <w:r w:rsidRPr="007153F4">
        <w:rPr>
          <w:rStyle w:val="StyleUnderline"/>
        </w:rPr>
        <w:t>C</w:t>
      </w:r>
      <w:r>
        <w:t>hina.</w:t>
      </w:r>
    </w:p>
    <w:p w14:paraId="0DB6D504" w14:textId="77777777" w:rsidR="00D40D95" w:rsidRPr="007153F4" w:rsidRDefault="00D40D95" w:rsidP="00D40D95">
      <w:pPr>
        <w:rPr>
          <w:i/>
        </w:rPr>
      </w:pPr>
      <w:r w:rsidRPr="007153F4">
        <w:rPr>
          <w:i/>
        </w:rPr>
        <w:t>Trump also recently suggested possibly moving away from the long-standing American position that Taiwan is part of “one China.” Why has this policy existed and what could happen if the policy is changed?</w:t>
      </w:r>
    </w:p>
    <w:p w14:paraId="3A16A11E" w14:textId="77777777" w:rsidR="00D40D95" w:rsidRDefault="00D40D95" w:rsidP="00D40D95">
      <w:r>
        <w:t xml:space="preserve">Hope: Now, </w:t>
      </w:r>
      <w:r w:rsidRPr="005F2F85">
        <w:rPr>
          <w:rStyle w:val="StyleUnderline"/>
          <w:highlight w:val="cyan"/>
        </w:rPr>
        <w:t>there is real concern</w:t>
      </w:r>
      <w:r w:rsidRPr="007153F4">
        <w:rPr>
          <w:rStyle w:val="StyleUnderline"/>
        </w:rPr>
        <w:t xml:space="preserve"> in China </w:t>
      </w:r>
      <w:r w:rsidRPr="005F2F85">
        <w:rPr>
          <w:rStyle w:val="StyleUnderline"/>
          <w:highlight w:val="cyan"/>
        </w:rPr>
        <w:t>about</w:t>
      </w:r>
      <w:r w:rsidRPr="007153F4">
        <w:rPr>
          <w:rStyle w:val="StyleUnderline"/>
        </w:rPr>
        <w:t xml:space="preserve"> the state of </w:t>
      </w:r>
      <w:r w:rsidRPr="005F2F85">
        <w:rPr>
          <w:rStyle w:val="StyleUnderline"/>
          <w:highlight w:val="cyan"/>
        </w:rPr>
        <w:t>the “one China” policy</w:t>
      </w:r>
      <w:r>
        <w:t xml:space="preserve">, which was the basis for the Nixon-Kissinger recognition of the People’s Republic of China in the 1970s. The policy was created to promote peace and its aim was to minimize the possibility of a military conflict between Taiwan and China. This policy enabled China and the U.S. to develop peaceful and constructive relations, despite periodic tensions, over ensuing decades. </w:t>
      </w:r>
      <w:r w:rsidRPr="005F2F85">
        <w:rPr>
          <w:rStyle w:val="StyleUnderline"/>
          <w:highlight w:val="cyan"/>
        </w:rPr>
        <w:t>If that</w:t>
      </w:r>
      <w:r w:rsidRPr="007153F4">
        <w:rPr>
          <w:rStyle w:val="StyleUnderline"/>
        </w:rPr>
        <w:t xml:space="preserve"> policy </w:t>
      </w:r>
      <w:r w:rsidRPr="005F2F85">
        <w:rPr>
          <w:rStyle w:val="StyleUnderline"/>
          <w:highlight w:val="cyan"/>
        </w:rPr>
        <w:t>is abandoned,</w:t>
      </w:r>
      <w:r w:rsidRPr="007153F4">
        <w:rPr>
          <w:rStyle w:val="StyleUnderline"/>
        </w:rPr>
        <w:t xml:space="preserve"> Chinese-U.S. </w:t>
      </w:r>
      <w:r w:rsidRPr="005F2F85">
        <w:rPr>
          <w:rStyle w:val="StyleUnderline"/>
          <w:highlight w:val="cyan"/>
        </w:rPr>
        <w:t xml:space="preserve">relations could be </w:t>
      </w:r>
      <w:r w:rsidRPr="005F2F85">
        <w:rPr>
          <w:rStyle w:val="Emphasis"/>
          <w:highlight w:val="cyan"/>
        </w:rPr>
        <w:t>damaged irretrievably</w:t>
      </w:r>
      <w:r>
        <w:t>. Whether or not that could provoke a war is hard to say, but why would you risk it?</w:t>
      </w:r>
    </w:p>
    <w:p w14:paraId="112FCB40" w14:textId="0C63939A" w:rsidR="00D40D95" w:rsidRDefault="00D40D95" w:rsidP="00D40D95">
      <w:r>
        <w:t xml:space="preserve">Roughead: </w:t>
      </w:r>
      <w:r w:rsidRPr="005F2F85">
        <w:rPr>
          <w:rStyle w:val="StyleUnderline"/>
          <w:highlight w:val="cyan"/>
        </w:rPr>
        <w:t>Moving away</w:t>
      </w:r>
      <w:r w:rsidRPr="007153F4">
        <w:rPr>
          <w:rStyle w:val="StyleUnderline"/>
        </w:rPr>
        <w:t xml:space="preserve"> from that policy </w:t>
      </w:r>
      <w:r w:rsidRPr="005F2F85">
        <w:rPr>
          <w:rStyle w:val="StyleUnderline"/>
          <w:highlight w:val="cyan"/>
        </w:rPr>
        <w:t>would be</w:t>
      </w:r>
      <w:r w:rsidRPr="007153F4">
        <w:rPr>
          <w:rStyle w:val="StyleUnderline"/>
        </w:rPr>
        <w:t xml:space="preserve"> an </w:t>
      </w:r>
      <w:r w:rsidRPr="005F2F85">
        <w:rPr>
          <w:rStyle w:val="Emphasis"/>
          <w:highlight w:val="cyan"/>
        </w:rPr>
        <w:t>unacceptable</w:t>
      </w:r>
      <w:r w:rsidRPr="007153F4">
        <w:rPr>
          <w:rStyle w:val="StyleUnderline"/>
        </w:rPr>
        <w:t xml:space="preserve"> turn of events for China. </w:t>
      </w:r>
      <w:r w:rsidRPr="005F2F85">
        <w:rPr>
          <w:rStyle w:val="StyleUnderline"/>
          <w:highlight w:val="cyan"/>
        </w:rPr>
        <w:t xml:space="preserve">It would </w:t>
      </w:r>
      <w:r w:rsidRPr="005F2F85">
        <w:rPr>
          <w:rStyle w:val="Emphasis"/>
          <w:highlight w:val="cyan"/>
        </w:rPr>
        <w:t>fundamentally challenge</w:t>
      </w:r>
      <w:r w:rsidRPr="005F2F85">
        <w:rPr>
          <w:rStyle w:val="StyleUnderline"/>
          <w:highlight w:val="cyan"/>
        </w:rPr>
        <w:t xml:space="preserve"> China’s</w:t>
      </w:r>
      <w:r w:rsidRPr="007153F4">
        <w:rPr>
          <w:rStyle w:val="StyleUnderline"/>
        </w:rPr>
        <w:t xml:space="preserve"> view of the </w:t>
      </w:r>
      <w:r w:rsidRPr="005F2F85">
        <w:rPr>
          <w:rStyle w:val="StyleUnderline"/>
          <w:highlight w:val="cyan"/>
        </w:rPr>
        <w:t>integrity</w:t>
      </w:r>
      <w:r w:rsidRPr="007153F4">
        <w:rPr>
          <w:rStyle w:val="StyleUnderline"/>
        </w:rPr>
        <w:t xml:space="preserve"> of the state </w:t>
      </w:r>
      <w:r w:rsidRPr="005F2F85">
        <w:rPr>
          <w:rStyle w:val="StyleUnderline"/>
          <w:highlight w:val="cyan"/>
        </w:rPr>
        <w:t>and would be interpreted as the U.S. trying to tear apart the fabric of the “one China” policy</w:t>
      </w:r>
      <w:r w:rsidRPr="007153F4">
        <w:rPr>
          <w:rStyle w:val="StyleUnderline"/>
        </w:rPr>
        <w:t xml:space="preserve"> that has been maintained for decades</w:t>
      </w:r>
      <w:r>
        <w:t>.</w:t>
      </w:r>
    </w:p>
    <w:p w14:paraId="302824BF" w14:textId="77777777" w:rsidR="00D40D95" w:rsidRDefault="00D40D95" w:rsidP="00D40D95">
      <w:pPr>
        <w:pStyle w:val="Heading4"/>
      </w:pPr>
      <w:r>
        <w:t xml:space="preserve">The counterplan </w:t>
      </w:r>
      <w:r w:rsidRPr="007766C3">
        <w:rPr>
          <w:u w:val="single"/>
        </w:rPr>
        <w:t>crushes U.S.-China relations</w:t>
      </w:r>
      <w:r>
        <w:t xml:space="preserve"> and </w:t>
      </w:r>
      <w:r w:rsidRPr="007766C3">
        <w:rPr>
          <w:u w:val="single"/>
        </w:rPr>
        <w:t>increases the risk of war</w:t>
      </w:r>
      <w:r>
        <w:t xml:space="preserve"> over Taiwan.  </w:t>
      </w:r>
    </w:p>
    <w:p w14:paraId="0F167960" w14:textId="77777777" w:rsidR="00D40D95" w:rsidRDefault="00D40D95" w:rsidP="00D40D95">
      <w:r w:rsidRPr="00647AA5">
        <w:rPr>
          <w:rStyle w:val="Style13ptBold"/>
        </w:rPr>
        <w:t>Kastner 16</w:t>
      </w:r>
      <w:r>
        <w:t xml:space="preserve"> — Scott L. Kastner, </w:t>
      </w:r>
      <w:r w:rsidRPr="00647AA5">
        <w:t>Associate Professor in the Department of Government and Politics</w:t>
      </w:r>
      <w:r>
        <w:t xml:space="preserve"> at the University of Maryland-</w:t>
      </w:r>
      <w:r w:rsidRPr="00647AA5">
        <w:t>College Park</w:t>
      </w:r>
      <w:r>
        <w:t xml:space="preserve">, Author of </w:t>
      </w:r>
      <w:r w:rsidRPr="00252EE8">
        <w:rPr>
          <w:i/>
        </w:rPr>
        <w:t>Political Conflict and Economic Interdependence across the Taiwan Strait and Beyond</w:t>
      </w:r>
      <w:r>
        <w:t xml:space="preserve"> and Co-Editor of </w:t>
      </w:r>
      <w:r w:rsidRPr="00252EE8">
        <w:rPr>
          <w:i/>
        </w:rPr>
        <w:t>Globalization and Security Relations across the Taiwan Strait: In the Shadow of China</w:t>
      </w:r>
      <w:r>
        <w:t xml:space="preserve">, holds a </w:t>
      </w:r>
      <w:r w:rsidRPr="00BB4884">
        <w:t>Ph.D. in Political Science fro</w:t>
      </w:r>
      <w:r>
        <w:t>m the University of California-</w:t>
      </w:r>
      <w:r w:rsidRPr="00BB4884">
        <w:t>San Diego</w:t>
      </w:r>
      <w:r>
        <w:t>, 2015/2016</w:t>
      </w:r>
      <w:r w:rsidRPr="00647AA5">
        <w:t xml:space="preserve"> </w:t>
      </w:r>
      <w:r>
        <w:t xml:space="preserve">(“Is the Taiwan Strait Still a Flash Point? Rethinking the Prospects for Armed Conflict between China and Taiwan,” </w:t>
      </w:r>
      <w:r w:rsidRPr="00647AA5">
        <w:rPr>
          <w:i/>
        </w:rPr>
        <w:t>International Security</w:t>
      </w:r>
      <w:r>
        <w:t>, Volume 40, Number 3, Winter, Available Online to Subscribing Institutions via Project Muse)</w:t>
      </w:r>
    </w:p>
    <w:p w14:paraId="6C3AFE03" w14:textId="19C9D4BC" w:rsidR="00D40D95" w:rsidRDefault="00D40D95" w:rsidP="00D40D95">
      <w:r>
        <w:t xml:space="preserve">For similar reasons, </w:t>
      </w:r>
      <w:r w:rsidRPr="004310A1">
        <w:rPr>
          <w:rStyle w:val="StyleUnderline"/>
        </w:rPr>
        <w:t xml:space="preserve">U.S. </w:t>
      </w:r>
      <w:r w:rsidRPr="005F2F85">
        <w:rPr>
          <w:rStyle w:val="StyleUnderline"/>
          <w:highlight w:val="cyan"/>
        </w:rPr>
        <w:t>policymakers should be skeptical of calls to</w:t>
      </w:r>
      <w:r w:rsidRPr="004310A1">
        <w:rPr>
          <w:rStyle w:val="StyleUnderline"/>
        </w:rPr>
        <w:t xml:space="preserve"> dramatically </w:t>
      </w:r>
      <w:r w:rsidRPr="005F2F85">
        <w:rPr>
          <w:rStyle w:val="StyleUnderline"/>
          <w:highlight w:val="cyan"/>
        </w:rPr>
        <w:t>increase</w:t>
      </w:r>
      <w:r w:rsidRPr="004310A1">
        <w:rPr>
          <w:rStyle w:val="StyleUnderline"/>
        </w:rPr>
        <w:t xml:space="preserve"> the U.S. </w:t>
      </w:r>
      <w:r w:rsidRPr="005F2F85">
        <w:rPr>
          <w:rStyle w:val="StyleUnderline"/>
          <w:highlight w:val="cyan"/>
        </w:rPr>
        <w:t>commitment to Taiwan’s security</w:t>
      </w:r>
      <w:r w:rsidRPr="004310A1">
        <w:rPr>
          <w:rStyle w:val="StyleUnderline"/>
        </w:rPr>
        <w:t xml:space="preserve"> or to more visibly incorporate Taiwan into rebalancing initiatives</w:t>
      </w:r>
      <w:r>
        <w:t xml:space="preserve">.104 </w:t>
      </w:r>
      <w:r w:rsidRPr="005F2F85">
        <w:rPr>
          <w:rStyle w:val="StyleUnderline"/>
          <w:highlight w:val="cyan"/>
        </w:rPr>
        <w:t xml:space="preserve">Such moves would be viewed as </w:t>
      </w:r>
      <w:r w:rsidRPr="005F2F85">
        <w:rPr>
          <w:rStyle w:val="Emphasis"/>
          <w:highlight w:val="cyan"/>
        </w:rPr>
        <w:t>inflammatory</w:t>
      </w:r>
      <w:r w:rsidRPr="005F2F85">
        <w:rPr>
          <w:rStyle w:val="StyleUnderline"/>
          <w:highlight w:val="cyan"/>
        </w:rPr>
        <w:t xml:space="preserve"> in Beijing and could generate </w:t>
      </w:r>
      <w:r w:rsidRPr="005F2F85">
        <w:rPr>
          <w:rStyle w:val="Emphasis"/>
          <w:highlight w:val="cyan"/>
        </w:rPr>
        <w:t>renewed pessimism</w:t>
      </w:r>
      <w:r w:rsidRPr="005F2F85">
        <w:rPr>
          <w:rStyle w:val="StyleUnderline"/>
          <w:highlight w:val="cyan"/>
        </w:rPr>
        <w:t xml:space="preserve"> about long-term trends</w:t>
      </w:r>
      <w:r w:rsidRPr="004310A1">
        <w:rPr>
          <w:rStyle w:val="StyleUnderline"/>
        </w:rPr>
        <w:t xml:space="preserve"> in the strait</w:t>
      </w:r>
      <w:r>
        <w:t xml:space="preserve">. Perhaps more fundamentally, </w:t>
      </w:r>
      <w:r w:rsidRPr="005F2F85">
        <w:rPr>
          <w:rStyle w:val="StyleUnderline"/>
          <w:highlight w:val="cyan"/>
        </w:rPr>
        <w:t>a</w:t>
      </w:r>
      <w:r w:rsidRPr="004310A1">
        <w:rPr>
          <w:rStyle w:val="StyleUnderline"/>
        </w:rPr>
        <w:t xml:space="preserve"> much </w:t>
      </w:r>
      <w:r w:rsidRPr="005F2F85">
        <w:rPr>
          <w:rStyle w:val="StyleUnderline"/>
          <w:highlight w:val="cyan"/>
        </w:rPr>
        <w:t>stronger U.S. commitment</w:t>
      </w:r>
      <w:r w:rsidRPr="004310A1">
        <w:rPr>
          <w:rStyle w:val="StyleUnderline"/>
        </w:rPr>
        <w:t xml:space="preserve"> to Taiwan </w:t>
      </w:r>
      <w:r w:rsidRPr="005F2F85">
        <w:rPr>
          <w:rStyle w:val="StyleUnderline"/>
          <w:highlight w:val="cyan"/>
        </w:rPr>
        <w:t xml:space="preserve">would stoke </w:t>
      </w:r>
      <w:r w:rsidRPr="005F2F85">
        <w:rPr>
          <w:rStyle w:val="Emphasis"/>
          <w:highlight w:val="cyan"/>
        </w:rPr>
        <w:t>increased tensions in the U.S.-China relationship</w:t>
      </w:r>
      <w:r>
        <w:t xml:space="preserve">. As alluded to earlier, </w:t>
      </w:r>
      <w:r w:rsidRPr="005F2F85">
        <w:rPr>
          <w:rStyle w:val="StyleUnderline"/>
          <w:highlight w:val="cyan"/>
        </w:rPr>
        <w:t>a key component of China’s expected costs of a Taiwan</w:t>
      </w:r>
      <w:r w:rsidRPr="004310A1">
        <w:rPr>
          <w:rStyle w:val="StyleUnderline"/>
        </w:rPr>
        <w:t xml:space="preserve"> Strait </w:t>
      </w:r>
      <w:r w:rsidRPr="005F2F85">
        <w:rPr>
          <w:rStyle w:val="StyleUnderline"/>
          <w:highlight w:val="cyan"/>
        </w:rPr>
        <w:t>conflict</w:t>
      </w:r>
      <w:r w:rsidRPr="004310A1">
        <w:rPr>
          <w:rStyle w:val="StyleUnderline"/>
        </w:rPr>
        <w:t>—regardless of whether the U</w:t>
      </w:r>
      <w:r>
        <w:t xml:space="preserve">nited </w:t>
      </w:r>
      <w:r w:rsidRPr="004310A1">
        <w:rPr>
          <w:rStyle w:val="StyleUnderline"/>
        </w:rPr>
        <w:t>S</w:t>
      </w:r>
      <w:r>
        <w:t xml:space="preserve">tates </w:t>
      </w:r>
      <w:r w:rsidRPr="004310A1">
        <w:rPr>
          <w:rStyle w:val="StyleUnderline"/>
        </w:rPr>
        <w:t>intervened—</w:t>
      </w:r>
      <w:r w:rsidRPr="005F2F85">
        <w:rPr>
          <w:rStyle w:val="StyleUnderline"/>
          <w:highlight w:val="cyan"/>
        </w:rPr>
        <w:t>is the damage</w:t>
      </w:r>
      <w:r w:rsidRPr="004310A1">
        <w:rPr>
          <w:rStyle w:val="StyleUnderline"/>
        </w:rPr>
        <w:t xml:space="preserve"> such a conflict would likely inflict </w:t>
      </w:r>
      <w:r w:rsidRPr="005F2F85">
        <w:rPr>
          <w:rStyle w:val="StyleUnderline"/>
          <w:highlight w:val="cyan"/>
        </w:rPr>
        <w:t>on the broader U.S.-China relationship. But if the</w:t>
      </w:r>
      <w:r w:rsidRPr="004310A1">
        <w:rPr>
          <w:rStyle w:val="StyleUnderline"/>
        </w:rPr>
        <w:t xml:space="preserve"> U.S.-China </w:t>
      </w:r>
      <w:r w:rsidRPr="005F2F85">
        <w:rPr>
          <w:rStyle w:val="StyleUnderline"/>
          <w:highlight w:val="cyan"/>
        </w:rPr>
        <w:t xml:space="preserve">relationship is </w:t>
      </w:r>
      <w:r w:rsidRPr="005F2F85">
        <w:rPr>
          <w:rStyle w:val="Emphasis"/>
          <w:highlight w:val="cyan"/>
        </w:rPr>
        <w:t>in tatters to begin with</w:t>
      </w:r>
      <w:r w:rsidRPr="004310A1">
        <w:rPr>
          <w:rStyle w:val="StyleUnderline"/>
        </w:rPr>
        <w:t xml:space="preserve">, then </w:t>
      </w:r>
      <w:r w:rsidRPr="005F2F85">
        <w:rPr>
          <w:rStyle w:val="StyleUnderline"/>
          <w:highlight w:val="cyan"/>
        </w:rPr>
        <w:t>Beijing has less to lose</w:t>
      </w:r>
      <w:r w:rsidRPr="004310A1">
        <w:rPr>
          <w:rStyle w:val="StyleUnderline"/>
        </w:rPr>
        <w:t xml:space="preserve"> in a cross-strait war</w:t>
      </w:r>
      <w:r>
        <w:t xml:space="preserve">. In essence, </w:t>
      </w:r>
      <w:r w:rsidRPr="005F2F85">
        <w:rPr>
          <w:rStyle w:val="StyleUnderline"/>
          <w:highlight w:val="cyan"/>
        </w:rPr>
        <w:t>policies that increase</w:t>
      </w:r>
      <w:r w:rsidRPr="004310A1">
        <w:rPr>
          <w:rStyle w:val="StyleUnderline"/>
        </w:rPr>
        <w:t xml:space="preserve"> U.S. </w:t>
      </w:r>
      <w:r w:rsidRPr="005F2F85">
        <w:rPr>
          <w:rStyle w:val="StyleUnderline"/>
          <w:highlight w:val="cyan"/>
        </w:rPr>
        <w:t xml:space="preserve">support for Taiwan at a cost of a much worse U.S.-China relationship risk being </w:t>
      </w:r>
      <w:r w:rsidRPr="005F2F85">
        <w:rPr>
          <w:rStyle w:val="Emphasis"/>
          <w:highlight w:val="cyan"/>
        </w:rPr>
        <w:t>self-defeating</w:t>
      </w:r>
      <w:r w:rsidRPr="004310A1">
        <w:rPr>
          <w:rStyle w:val="StyleUnderline"/>
        </w:rPr>
        <w:t xml:space="preserve">, </w:t>
      </w:r>
      <w:r w:rsidRPr="005F2F85">
        <w:rPr>
          <w:rStyle w:val="StyleUnderline"/>
          <w:highlight w:val="cyan"/>
        </w:rPr>
        <w:t>as</w:t>
      </w:r>
      <w:r w:rsidRPr="004310A1">
        <w:rPr>
          <w:rStyle w:val="StyleUnderline"/>
        </w:rPr>
        <w:t xml:space="preserve"> the </w:t>
      </w:r>
      <w:r w:rsidRPr="005F2F85">
        <w:rPr>
          <w:rStyle w:val="StyleUnderline"/>
          <w:highlight w:val="cyan"/>
        </w:rPr>
        <w:t>increased stability</w:t>
      </w:r>
      <w:r w:rsidRPr="004310A1">
        <w:rPr>
          <w:rStyle w:val="StyleUnderline"/>
        </w:rPr>
        <w:t xml:space="preserve"> generated by slowing the cross-strait power shift </w:t>
      </w:r>
      <w:r w:rsidRPr="005F2F85">
        <w:rPr>
          <w:rStyle w:val="StyleUnderline"/>
          <w:highlight w:val="cyan"/>
        </w:rPr>
        <w:t xml:space="preserve">is </w:t>
      </w:r>
      <w:r w:rsidRPr="005F2F85">
        <w:rPr>
          <w:rStyle w:val="Emphasis"/>
          <w:highlight w:val="cyan"/>
        </w:rPr>
        <w:t>canceled out</w:t>
      </w:r>
      <w:r w:rsidRPr="005F2F85">
        <w:rPr>
          <w:rStyle w:val="StyleUnderline"/>
          <w:highlight w:val="cyan"/>
        </w:rPr>
        <w:t xml:space="preserve"> by decreasing expected costs of war for China</w:t>
      </w:r>
      <w:r>
        <w:t>.</w:t>
      </w:r>
    </w:p>
    <w:p w14:paraId="6EF2E844" w14:textId="04F62D10" w:rsidR="00D40D95" w:rsidRDefault="00D40D95" w:rsidP="00D40D95">
      <w:pPr>
        <w:pStyle w:val="Heading3"/>
      </w:pPr>
      <w:r>
        <w:lastRenderedPageBreak/>
        <w:t>DA---Causes War---A2: CP Solves Long-Term</w:t>
      </w:r>
    </w:p>
    <w:p w14:paraId="5FFB45E1" w14:textId="77777777" w:rsidR="00D40D95" w:rsidRPr="008113E6" w:rsidRDefault="00D40D95" w:rsidP="00D40D95">
      <w:pPr>
        <w:pStyle w:val="Heading4"/>
      </w:pPr>
      <w:r>
        <w:t xml:space="preserve">China will invade </w:t>
      </w:r>
      <w:r>
        <w:rPr>
          <w:u w:val="single"/>
        </w:rPr>
        <w:t>quickly</w:t>
      </w:r>
      <w:r>
        <w:t xml:space="preserve"> — window of opportunity. </w:t>
      </w:r>
    </w:p>
    <w:p w14:paraId="45B4BEC0" w14:textId="77777777" w:rsidR="00D40D95" w:rsidRDefault="00D40D95" w:rsidP="00D40D95">
      <w:r>
        <w:rPr>
          <w:rStyle w:val="Style13ptBold"/>
        </w:rPr>
        <w:t>Lee and Schreer</w:t>
      </w:r>
      <w:r w:rsidRPr="00EA3CCD">
        <w:rPr>
          <w:rStyle w:val="Style13ptBold"/>
        </w:rPr>
        <w:t xml:space="preserve"> 16</w:t>
      </w:r>
      <w:r>
        <w:t xml:space="preserve"> — Sheryn Lee, Associate Lecturer in the Department of Security Studies and Criminology at Macquarie University (Australia), Ph.D. Candidate at the Strategic and Defence Studies Centre at the Australian National University, holds an M.A. in Political Science from the University of Pennsylvania, and Benjamin Schreer, Professor and Head of the Department of Security Studies and Criminology at Macquarie University (Australia), former Senior Analyst for Defence Strategy at the Australian Strategic Policy Institute, former Senior Lecturer and Deputy Head of the Strategic and Defence Studies Centre at the Australian National University, holds a Ph.D. in Political Science from The University of Kiel (Germany), 2016 (“Correspondence: Stability or Volatility across the Taiwan Strait?,” </w:t>
      </w:r>
      <w:r>
        <w:rPr>
          <w:i/>
        </w:rPr>
        <w:t>International Security</w:t>
      </w:r>
      <w:r>
        <w:t>, Volume 41, Number 2, Fall, Available Online to Subscribing Institutions via MIT Press Journals)</w:t>
      </w:r>
    </w:p>
    <w:p w14:paraId="4206A8D0" w14:textId="77777777" w:rsidR="00D40D95" w:rsidRDefault="00D40D95" w:rsidP="00D40D95">
      <w:r>
        <w:t>Kastner's second trend is the changing cross-strait military balance. He discusses China's growing ability to exercise military coercion against Taiwan and to pose significant operational challenges to U.S. forces in a Taiwan contingency. Nevertheless, he states that this capability could “make Chinese leaders more confident about long-term trends and less inclined to act rashly” (p. 55). At the same time, he stresses that “most importantly, future U.S. capabilities in the region and the evolution of the U.S. commitment to Taiwan's security will have a large effect on the cross-strait balance of power” (p. 73).</w:t>
      </w:r>
    </w:p>
    <w:p w14:paraId="1486FDF8" w14:textId="77777777" w:rsidR="00D40D95" w:rsidRDefault="00D40D95" w:rsidP="00D40D95">
      <w:r>
        <w:t xml:space="preserve">It is not clear how these factors combine to create greater cross-strait stability. </w:t>
      </w:r>
      <w:r w:rsidRPr="005F2F85">
        <w:rPr>
          <w:rStyle w:val="StyleUnderline"/>
          <w:highlight w:val="cyan"/>
        </w:rPr>
        <w:t>Should the U</w:t>
      </w:r>
      <w:r>
        <w:t xml:space="preserve">nited </w:t>
      </w:r>
      <w:r w:rsidRPr="005F2F85">
        <w:rPr>
          <w:rStyle w:val="StyleUnderline"/>
          <w:highlight w:val="cyan"/>
        </w:rPr>
        <w:t>S</w:t>
      </w:r>
      <w:r>
        <w:t xml:space="preserve">tates </w:t>
      </w:r>
      <w:r w:rsidRPr="005F2F85">
        <w:rPr>
          <w:rStyle w:val="StyleUnderline"/>
          <w:highlight w:val="cyan"/>
        </w:rPr>
        <w:t>strengthen its deterrent posture</w:t>
      </w:r>
      <w:r w:rsidRPr="007972F6">
        <w:rPr>
          <w:rStyle w:val="StyleUnderline"/>
        </w:rPr>
        <w:t xml:space="preserve"> for Taiwan contingencies, </w:t>
      </w:r>
      <w:r w:rsidRPr="005F2F85">
        <w:rPr>
          <w:rStyle w:val="StyleUnderline"/>
          <w:highlight w:val="cyan"/>
        </w:rPr>
        <w:t>Chinese leaders will become less confident about long-term trends. They might</w:t>
      </w:r>
      <w:r w:rsidRPr="007972F6">
        <w:rPr>
          <w:rStyle w:val="StyleUnderline"/>
        </w:rPr>
        <w:t xml:space="preserve"> thus </w:t>
      </w:r>
      <w:r w:rsidRPr="005F2F85">
        <w:rPr>
          <w:rStyle w:val="StyleUnderline"/>
          <w:highlight w:val="cyan"/>
        </w:rPr>
        <w:t xml:space="preserve">resort to force </w:t>
      </w:r>
      <w:r w:rsidRPr="005F2F85">
        <w:rPr>
          <w:rStyle w:val="Emphasis"/>
          <w:highlight w:val="cyan"/>
        </w:rPr>
        <w:t>while a window of opportunity still exists</w:t>
      </w:r>
      <w:r w:rsidRPr="005F2F85">
        <w:rPr>
          <w:rStyle w:val="StyleUnderline"/>
          <w:highlight w:val="cyan"/>
        </w:rPr>
        <w:t>, fueled by overconfidence in China's military capabilities and the assumption that the U.S.-China balance of interests</w:t>
      </w:r>
      <w:r w:rsidRPr="007972F6">
        <w:rPr>
          <w:rStyle w:val="StyleUnderline"/>
        </w:rPr>
        <w:t xml:space="preserve"> in the Taiwan Strait </w:t>
      </w:r>
      <w:r w:rsidRPr="005F2F85">
        <w:rPr>
          <w:rStyle w:val="StyleUnderline"/>
          <w:highlight w:val="cyan"/>
        </w:rPr>
        <w:t>is in its favor</w:t>
      </w:r>
      <w:r>
        <w:t>. Furthermore, Kastner acknowledges that a “combination of a shifting balance of military power and renewed pessimism [in China] about political and societal trends in Taiwan would be especially worrisome” (p. 89). Such pessisim is likely to dominate Chinese thinking, however.</w:t>
      </w:r>
    </w:p>
    <w:p w14:paraId="2C3E3CB2" w14:textId="35874259" w:rsidR="00CB514F" w:rsidRDefault="003D118B" w:rsidP="00CB514F">
      <w:pPr>
        <w:pStyle w:val="Heading3"/>
      </w:pPr>
      <w:r>
        <w:lastRenderedPageBreak/>
        <w:t>Doesn’t Solve---Deterrence---Asymmetric Key</w:t>
      </w:r>
    </w:p>
    <w:p w14:paraId="72B370A5" w14:textId="77777777" w:rsidR="003D118B" w:rsidRDefault="003D118B" w:rsidP="003D118B">
      <w:pPr>
        <w:pStyle w:val="Heading4"/>
        <w:rPr>
          <w:u w:val="single"/>
        </w:rPr>
      </w:pPr>
      <w:r>
        <w:t xml:space="preserve">Asymmetric deterrence is </w:t>
      </w:r>
      <w:r>
        <w:rPr>
          <w:u w:val="single"/>
        </w:rPr>
        <w:t>best</w:t>
      </w:r>
      <w:r>
        <w:t xml:space="preserve"> – emphases on US capabilities </w:t>
      </w:r>
      <w:r>
        <w:rPr>
          <w:b w:val="0"/>
          <w:bCs/>
        </w:rPr>
        <w:t>like IDS, Aegis destroyers, and jets</w:t>
      </w:r>
      <w:r>
        <w:t xml:space="preserve"> </w:t>
      </w:r>
      <w:r>
        <w:rPr>
          <w:u w:val="single"/>
        </w:rPr>
        <w:t>will fail</w:t>
      </w:r>
    </w:p>
    <w:p w14:paraId="68F56785" w14:textId="77777777" w:rsidR="003D118B" w:rsidRDefault="003D118B" w:rsidP="003D118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299143A4" w14:textId="77777777" w:rsidR="003D118B" w:rsidRDefault="003D118B" w:rsidP="003D118B"/>
    <w:p w14:paraId="44DCBAC0" w14:textId="77777777" w:rsidR="003D118B" w:rsidRPr="00095CB5" w:rsidRDefault="003D118B" w:rsidP="003D118B">
      <w:pPr>
        <w:rPr>
          <w:sz w:val="14"/>
        </w:rPr>
      </w:pPr>
      <w:r w:rsidRPr="00095CB5">
        <w:rPr>
          <w:sz w:val="14"/>
        </w:rPr>
        <w:t xml:space="preserve">The </w:t>
      </w:r>
      <w:r w:rsidRPr="005F2F85">
        <w:rPr>
          <w:rStyle w:val="StyleUnderline"/>
          <w:highlight w:val="cyan"/>
        </w:rPr>
        <w:t>capabilities</w:t>
      </w:r>
      <w:r w:rsidRPr="00095CB5">
        <w:rPr>
          <w:sz w:val="14"/>
        </w:rPr>
        <w:t xml:space="preserve"> that we believe that </w:t>
      </w:r>
      <w:r w:rsidRPr="00095CB5">
        <w:rPr>
          <w:rStyle w:val="StyleUnderline"/>
        </w:rPr>
        <w:t xml:space="preserve">Taiwan should acquire </w:t>
      </w:r>
      <w:r w:rsidRPr="005F2F85">
        <w:rPr>
          <w:rStyle w:val="StyleUnderline"/>
          <w:highlight w:val="cyan"/>
        </w:rPr>
        <w:t>will</w:t>
      </w:r>
      <w:r w:rsidRPr="005F2F85">
        <w:rPr>
          <w:sz w:val="14"/>
          <w:highlight w:val="cyan"/>
        </w:rPr>
        <w:t xml:space="preserve"> </w:t>
      </w:r>
      <w:r w:rsidRPr="005F2F85">
        <w:rPr>
          <w:rStyle w:val="Emphasis"/>
          <w:highlight w:val="cyan"/>
        </w:rPr>
        <w:t>radically increase the price that China must pay</w:t>
      </w:r>
      <w:r w:rsidRPr="00095CB5">
        <w:rPr>
          <w:sz w:val="14"/>
        </w:rPr>
        <w:t xml:space="preserve"> </w:t>
      </w:r>
      <w:r w:rsidRPr="00095CB5">
        <w:rPr>
          <w:rStyle w:val="StyleUnderline"/>
        </w:rPr>
        <w:t>to fight its way across the Taiwan Strait and</w:t>
      </w:r>
      <w:r w:rsidRPr="00095CB5">
        <w:rPr>
          <w:sz w:val="14"/>
        </w:rPr>
        <w:t xml:space="preserve"> to </w:t>
      </w:r>
      <w:r w:rsidRPr="00095CB5">
        <w:rPr>
          <w:rStyle w:val="StyleUnderline"/>
        </w:rPr>
        <w:t>come ashore</w:t>
      </w:r>
      <w:r w:rsidRPr="00095CB5">
        <w:rPr>
          <w:sz w:val="14"/>
        </w:rPr>
        <w:t xml:space="preserve">. Specifically, the combination of </w:t>
      </w:r>
      <w:r w:rsidRPr="00A41D5C">
        <w:rPr>
          <w:rStyle w:val="StyleUnderline"/>
        </w:rPr>
        <w:t xml:space="preserve">large numbers of cheap weapons creates a </w:t>
      </w:r>
      <w:r w:rsidRPr="00A41D5C">
        <w:rPr>
          <w:rStyle w:val="Emphasis"/>
        </w:rPr>
        <w:t>daunting targeting challenge</w:t>
      </w:r>
      <w:r w:rsidRPr="00095CB5">
        <w:rPr>
          <w:sz w:val="14"/>
        </w:rPr>
        <w:t xml:space="preserve"> </w:t>
      </w:r>
      <w:r w:rsidRPr="00095CB5">
        <w:rPr>
          <w:rStyle w:val="StyleUnderline"/>
        </w:rPr>
        <w:t xml:space="preserve">for an invader. </w:t>
      </w:r>
      <w:r w:rsidRPr="005F2F85">
        <w:rPr>
          <w:rStyle w:val="StyleUnderline"/>
          <w:highlight w:val="cyan"/>
        </w:rPr>
        <w:t>By</w:t>
      </w:r>
      <w:r w:rsidRPr="00095CB5">
        <w:rPr>
          <w:rStyle w:val="StyleUnderline"/>
        </w:rPr>
        <w:t xml:space="preserve"> </w:t>
      </w:r>
      <w:r w:rsidRPr="005F2F85">
        <w:rPr>
          <w:rStyle w:val="StyleUnderline"/>
          <w:highlight w:val="cyan"/>
        </w:rPr>
        <w:t>investing heavily in quantity</w:t>
      </w:r>
      <w:r w:rsidRPr="00095CB5">
        <w:rPr>
          <w:sz w:val="14"/>
        </w:rPr>
        <w:t>—particularly in weapons that are “good enough” and can be rapidly replaced in combat—</w:t>
      </w:r>
      <w:r w:rsidRPr="00095CB5">
        <w:rPr>
          <w:rStyle w:val="StyleUnderline"/>
        </w:rPr>
        <w:t xml:space="preserve">an </w:t>
      </w:r>
      <w:r w:rsidRPr="005F2F85">
        <w:rPr>
          <w:rStyle w:val="StyleUnderline"/>
          <w:highlight w:val="cyan"/>
        </w:rPr>
        <w:t>attacker</w:t>
      </w:r>
      <w:r w:rsidRPr="005F2F85">
        <w:rPr>
          <w:sz w:val="14"/>
          <w:highlight w:val="cyan"/>
        </w:rPr>
        <w:t xml:space="preserve"> </w:t>
      </w:r>
      <w:r w:rsidRPr="005F2F85">
        <w:rPr>
          <w:rStyle w:val="Emphasis"/>
          <w:highlight w:val="cyan"/>
        </w:rPr>
        <w:t xml:space="preserve">will never be able to take out enough </w:t>
      </w:r>
      <w:r w:rsidRPr="00A41D5C">
        <w:rPr>
          <w:rStyle w:val="Emphasis"/>
        </w:rPr>
        <w:t xml:space="preserve">such </w:t>
      </w:r>
      <w:r w:rsidRPr="005F2F85">
        <w:rPr>
          <w:rStyle w:val="Emphasis"/>
          <w:highlight w:val="cyan"/>
        </w:rPr>
        <w:t>weapons</w:t>
      </w:r>
      <w:r w:rsidRPr="005F2F85">
        <w:rPr>
          <w:rStyle w:val="StyleUnderline"/>
          <w:highlight w:val="cyan"/>
        </w:rPr>
        <w:t xml:space="preserve"> to ensure success at an acceptable price</w:t>
      </w:r>
      <w:r w:rsidRPr="00095CB5">
        <w:rPr>
          <w:rStyle w:val="StyleUnderline"/>
        </w:rPr>
        <w:t xml:space="preserve">. </w:t>
      </w:r>
      <w:r w:rsidRPr="00095CB5">
        <w:rPr>
          <w:sz w:val="14"/>
        </w:rPr>
        <w:t>To offer a few examples, consider the following:</w:t>
      </w:r>
    </w:p>
    <w:p w14:paraId="62F53F39" w14:textId="77777777" w:rsidR="003D118B" w:rsidRPr="00095CB5" w:rsidRDefault="003D118B" w:rsidP="003D118B">
      <w:pPr>
        <w:rPr>
          <w:rStyle w:val="StyleUnderline"/>
        </w:rPr>
      </w:pPr>
      <w:r w:rsidRPr="00095CB5">
        <w:rPr>
          <w:rStyle w:val="StyleUnderline"/>
        </w:rPr>
        <w:t>• The proliferation of SAMs and tactical missile defense</w:t>
      </w:r>
      <w:r w:rsidRPr="00095CB5">
        <w:rPr>
          <w:sz w:val="14"/>
        </w:rPr>
        <w:t xml:space="preserve"> systems— along with a fundamental shift in how they are used—will </w:t>
      </w:r>
      <w:r w:rsidRPr="00095CB5">
        <w:rPr>
          <w:rStyle w:val="StyleUnderline"/>
        </w:rPr>
        <w:t>force</w:t>
      </w:r>
      <w:r w:rsidRPr="00095CB5">
        <w:rPr>
          <w:sz w:val="14"/>
        </w:rPr>
        <w:t xml:space="preserve"> </w:t>
      </w:r>
      <w:r w:rsidRPr="00095CB5">
        <w:rPr>
          <w:rStyle w:val="StyleUnderline"/>
        </w:rPr>
        <w:t>China to expend large quantities of</w:t>
      </w:r>
      <w:r w:rsidRPr="00095CB5">
        <w:rPr>
          <w:sz w:val="14"/>
        </w:rPr>
        <w:t xml:space="preserve"> its long-range precision </w:t>
      </w:r>
      <w:r w:rsidRPr="00095CB5">
        <w:rPr>
          <w:rStyle w:val="StyleUnderline"/>
        </w:rPr>
        <w:t>strike weapons</w:t>
      </w:r>
      <w:r w:rsidRPr="00095CB5">
        <w:rPr>
          <w:sz w:val="14"/>
        </w:rPr>
        <w:t xml:space="preserve">. Air and missile defense </w:t>
      </w:r>
      <w:r w:rsidRPr="00095CB5">
        <w:rPr>
          <w:rStyle w:val="StyleUnderline"/>
        </w:rPr>
        <w:t>systems could include</w:t>
      </w:r>
      <w:r w:rsidRPr="00095CB5">
        <w:rPr>
          <w:sz w:val="14"/>
        </w:rPr>
        <w:t xml:space="preserve">, for example, </w:t>
      </w:r>
      <w:r w:rsidRPr="00095CB5">
        <w:rPr>
          <w:rStyle w:val="StyleUnderline"/>
        </w:rPr>
        <w:t>the TK-III, PAC-3</w:t>
      </w:r>
      <w:r w:rsidRPr="00095CB5">
        <w:rPr>
          <w:sz w:val="14"/>
        </w:rPr>
        <w:t xml:space="preserve">, and ground-launched versions of the </w:t>
      </w:r>
      <w:r w:rsidRPr="00095CB5">
        <w:rPr>
          <w:rStyle w:val="StyleUnderline"/>
        </w:rPr>
        <w:t>AIM-120 and AIM-9X.</w:t>
      </w:r>
    </w:p>
    <w:p w14:paraId="758767FD" w14:textId="77777777" w:rsidR="003D118B" w:rsidRPr="00C336AB" w:rsidRDefault="003D118B" w:rsidP="003D118B">
      <w:pPr>
        <w:rPr>
          <w:sz w:val="14"/>
        </w:rPr>
      </w:pPr>
      <w:r w:rsidRPr="00095CB5">
        <w:rPr>
          <w:rStyle w:val="Emphasis"/>
        </w:rPr>
        <w:t xml:space="preserve">• </w:t>
      </w:r>
      <w:r w:rsidRPr="005F2F85">
        <w:rPr>
          <w:rStyle w:val="Emphasis"/>
          <w:highlight w:val="cyan"/>
        </w:rPr>
        <w:t>Abandoning “exquisite</w:t>
      </w:r>
      <w:r w:rsidRPr="00095CB5">
        <w:rPr>
          <w:rStyle w:val="Emphasis"/>
        </w:rPr>
        <w:t xml:space="preserve">” </w:t>
      </w:r>
      <w:r w:rsidRPr="005F2F85">
        <w:rPr>
          <w:rStyle w:val="Emphasis"/>
          <w:highlight w:val="cyan"/>
        </w:rPr>
        <w:t>surface ships and</w:t>
      </w:r>
      <w:r w:rsidRPr="00095CB5">
        <w:rPr>
          <w:rStyle w:val="Emphasis"/>
        </w:rPr>
        <w:t xml:space="preserve"> a small number of highly capable </w:t>
      </w:r>
      <w:r w:rsidRPr="005F2F85">
        <w:rPr>
          <w:rStyle w:val="Emphasis"/>
          <w:highlight w:val="cyan"/>
        </w:rPr>
        <w:t>submarines</w:t>
      </w:r>
      <w:r w:rsidRPr="005F2F85">
        <w:rPr>
          <w:sz w:val="14"/>
          <w:highlight w:val="cyan"/>
        </w:rPr>
        <w:t xml:space="preserve"> </w:t>
      </w:r>
      <w:r w:rsidRPr="00D5311C">
        <w:rPr>
          <w:rStyle w:val="StyleUnderline"/>
        </w:rPr>
        <w:t>in favor of</w:t>
      </w:r>
      <w:r w:rsidRPr="00D5311C">
        <w:rPr>
          <w:sz w:val="14"/>
        </w:rPr>
        <w:t xml:space="preserve"> a large number of </w:t>
      </w:r>
      <w:r w:rsidRPr="00D5311C">
        <w:rPr>
          <w:rStyle w:val="StyleUnderline"/>
        </w:rPr>
        <w:t>unmanned and small</w:t>
      </w:r>
      <w:r w:rsidRPr="00D5311C">
        <w:rPr>
          <w:sz w:val="14"/>
        </w:rPr>
        <w:t xml:space="preserve"> manned </w:t>
      </w:r>
      <w:r w:rsidRPr="00D5311C">
        <w:rPr>
          <w:rStyle w:val="StyleUnderline"/>
        </w:rPr>
        <w:t>submersibles; extremely small and maneuverable missile and radar boats; shore-based ASCM</w:t>
      </w:r>
      <w:r w:rsidRPr="00095CB5">
        <w:rPr>
          <w:rStyle w:val="StyleUnderline"/>
        </w:rPr>
        <w:t xml:space="preserve"> batteries; and naval mines also </w:t>
      </w:r>
      <w:r w:rsidRPr="005F2F85">
        <w:rPr>
          <w:rStyle w:val="Emphasis"/>
          <w:highlight w:val="cyan"/>
        </w:rPr>
        <w:t>forces China</w:t>
      </w:r>
      <w:r w:rsidRPr="005F2F85">
        <w:rPr>
          <w:rStyle w:val="StyleUnderline"/>
          <w:highlight w:val="cyan"/>
        </w:rPr>
        <w:t xml:space="preserve"> to expend more of its</w:t>
      </w:r>
      <w:r w:rsidRPr="00C336AB">
        <w:rPr>
          <w:sz w:val="14"/>
        </w:rPr>
        <w:t xml:space="preserve"> long-range precision </w:t>
      </w:r>
      <w:r w:rsidRPr="005F2F85">
        <w:rPr>
          <w:rStyle w:val="StyleUnderline"/>
          <w:highlight w:val="cyan"/>
        </w:rPr>
        <w:t>strike weapons</w:t>
      </w:r>
      <w:r w:rsidRPr="00095CB5">
        <w:rPr>
          <w:rStyle w:val="StyleUnderline"/>
        </w:rPr>
        <w:t>. At the same time, since some</w:t>
      </w:r>
      <w:r w:rsidRPr="00C336AB">
        <w:rPr>
          <w:sz w:val="14"/>
        </w:rPr>
        <w:t xml:space="preserve"> of these </w:t>
      </w:r>
      <w:r w:rsidRPr="00A10CB2">
        <w:rPr>
          <w:rStyle w:val="StyleUnderline"/>
        </w:rPr>
        <w:t>capabilities will inevitably survive</w:t>
      </w:r>
      <w:r w:rsidRPr="00C336AB">
        <w:rPr>
          <w:rStyle w:val="StyleUnderline"/>
        </w:rPr>
        <w:t xml:space="preserve">, </w:t>
      </w:r>
      <w:r w:rsidRPr="005F2F85">
        <w:rPr>
          <w:rStyle w:val="StyleUnderline"/>
          <w:highlight w:val="cyan"/>
        </w:rPr>
        <w:t>China</w:t>
      </w:r>
      <w:r w:rsidRPr="00C336AB">
        <w:rPr>
          <w:sz w:val="14"/>
        </w:rPr>
        <w:t xml:space="preserve">’s leaders </w:t>
      </w:r>
      <w:r w:rsidRPr="005F2F85">
        <w:rPr>
          <w:rStyle w:val="StyleUnderline"/>
          <w:highlight w:val="cyan"/>
        </w:rPr>
        <w:t>will have to accept the loss of</w:t>
      </w:r>
      <w:r w:rsidRPr="00C336AB">
        <w:rPr>
          <w:sz w:val="14"/>
        </w:rPr>
        <w:t xml:space="preserve"> its </w:t>
      </w:r>
      <w:r w:rsidRPr="00C336AB">
        <w:rPr>
          <w:rStyle w:val="StyleUnderline"/>
        </w:rPr>
        <w:t>surface</w:t>
      </w:r>
      <w:r w:rsidRPr="00C336AB">
        <w:rPr>
          <w:sz w:val="14"/>
        </w:rPr>
        <w:t xml:space="preserve"> ships </w:t>
      </w:r>
      <w:r w:rsidRPr="00C336AB">
        <w:rPr>
          <w:rStyle w:val="StyleUnderline"/>
        </w:rPr>
        <w:t xml:space="preserve">and amphibious </w:t>
      </w:r>
      <w:r w:rsidRPr="005F2F85">
        <w:rPr>
          <w:rStyle w:val="StyleUnderline"/>
          <w:highlight w:val="cyan"/>
        </w:rPr>
        <w:t>transport ships</w:t>
      </w:r>
      <w:r w:rsidRPr="00C336AB">
        <w:rPr>
          <w:rStyle w:val="StyleUnderline"/>
        </w:rPr>
        <w:t xml:space="preserve"> that are</w:t>
      </w:r>
      <w:r w:rsidRPr="00C336AB">
        <w:rPr>
          <w:sz w:val="14"/>
        </w:rPr>
        <w:t xml:space="preserve"> each </w:t>
      </w:r>
      <w:r w:rsidRPr="005F2F85">
        <w:rPr>
          <w:rStyle w:val="StyleUnderline"/>
          <w:highlight w:val="cyan"/>
        </w:rPr>
        <w:t>laden with thousands of</w:t>
      </w:r>
      <w:r w:rsidRPr="00C336AB">
        <w:rPr>
          <w:sz w:val="14"/>
        </w:rPr>
        <w:t xml:space="preserve"> ground </w:t>
      </w:r>
      <w:r w:rsidRPr="005F2F85">
        <w:rPr>
          <w:rStyle w:val="StyleUnderline"/>
          <w:highlight w:val="cyan"/>
        </w:rPr>
        <w:t>troops</w:t>
      </w:r>
      <w:r w:rsidRPr="005F2F85">
        <w:rPr>
          <w:sz w:val="14"/>
          <w:highlight w:val="cyan"/>
        </w:rPr>
        <w:t>.</w:t>
      </w:r>
    </w:p>
    <w:p w14:paraId="66AD3F88" w14:textId="77777777" w:rsidR="003D118B" w:rsidRPr="00346A89" w:rsidRDefault="003D118B" w:rsidP="003D118B">
      <w:pPr>
        <w:rPr>
          <w:sz w:val="14"/>
        </w:rPr>
      </w:pPr>
      <w:r w:rsidRPr="00346A89">
        <w:rPr>
          <w:sz w:val="14"/>
        </w:rPr>
        <w:t xml:space="preserve">• Swarms of relatively low-tech </w:t>
      </w:r>
      <w:r w:rsidRPr="00346A89">
        <w:rPr>
          <w:rStyle w:val="StyleUnderline"/>
        </w:rPr>
        <w:t>drones</w:t>
      </w:r>
      <w:r w:rsidRPr="00346A89">
        <w:rPr>
          <w:sz w:val="14"/>
        </w:rPr>
        <w:t xml:space="preserve"> designed for one-way “suicide” missions (and quickly replaced via 3D printing) </w:t>
      </w:r>
      <w:r w:rsidRPr="00346A89">
        <w:rPr>
          <w:rStyle w:val="StyleUnderline"/>
        </w:rPr>
        <w:t>can target</w:t>
      </w:r>
      <w:r w:rsidRPr="00346A89">
        <w:rPr>
          <w:sz w:val="14"/>
        </w:rPr>
        <w:t xml:space="preserve"> invasion </w:t>
      </w:r>
      <w:r w:rsidRPr="00346A89">
        <w:rPr>
          <w:rStyle w:val="StyleUnderline"/>
        </w:rPr>
        <w:t>fleets</w:t>
      </w:r>
      <w:r w:rsidRPr="00346A89">
        <w:rPr>
          <w:sz w:val="14"/>
        </w:rPr>
        <w:t xml:space="preserve"> as they are both loading in port and sailing across the Strait. Most drones will not hit their target, but </w:t>
      </w:r>
      <w:r w:rsidRPr="005F2F85">
        <w:rPr>
          <w:rStyle w:val="StyleUnderline"/>
          <w:highlight w:val="cyan"/>
        </w:rPr>
        <w:t xml:space="preserve">the gambit will be inexpensive enough that Taiwan can afford </w:t>
      </w:r>
      <w:r w:rsidRPr="005F2F85">
        <w:rPr>
          <w:rStyle w:val="Emphasis"/>
          <w:highlight w:val="cyan"/>
        </w:rPr>
        <w:t>to overwhelm air defense units</w:t>
      </w:r>
      <w:r w:rsidRPr="00346A89">
        <w:rPr>
          <w:sz w:val="14"/>
        </w:rPr>
        <w:t xml:space="preserve"> assigned to protect the invasion fleet. </w:t>
      </w:r>
      <w:r w:rsidRPr="005F2F85">
        <w:rPr>
          <w:rStyle w:val="Emphasis"/>
          <w:highlight w:val="cyan"/>
        </w:rPr>
        <w:t>If nothing else</w:t>
      </w:r>
      <w:r w:rsidRPr="005F2F85">
        <w:rPr>
          <w:sz w:val="14"/>
          <w:highlight w:val="cyan"/>
        </w:rPr>
        <w:t xml:space="preserve">, </w:t>
      </w:r>
      <w:r w:rsidRPr="005F2F85">
        <w:rPr>
          <w:rStyle w:val="StyleUnderline"/>
          <w:highlight w:val="cyan"/>
        </w:rPr>
        <w:t>this tactic forces China to decide whether it is willing to accept greater risk</w:t>
      </w:r>
      <w:r w:rsidRPr="00346A89">
        <w:rPr>
          <w:rStyle w:val="StyleUnderline"/>
        </w:rPr>
        <w:t>.</w:t>
      </w:r>
    </w:p>
    <w:p w14:paraId="1F6B3088" w14:textId="77777777" w:rsidR="003D118B" w:rsidRPr="00346A89" w:rsidRDefault="003D118B" w:rsidP="003D118B">
      <w:pPr>
        <w:rPr>
          <w:rStyle w:val="Emphasis"/>
        </w:rPr>
      </w:pPr>
      <w:r w:rsidRPr="00346A89">
        <w:rPr>
          <w:rStyle w:val="StyleUnderline"/>
        </w:rPr>
        <w:t xml:space="preserve">• </w:t>
      </w:r>
      <w:r w:rsidRPr="005F2F85">
        <w:rPr>
          <w:rStyle w:val="StyleUnderline"/>
          <w:highlight w:val="cyan"/>
        </w:rPr>
        <w:t>Ground combat units</w:t>
      </w:r>
      <w:r w:rsidRPr="00346A89">
        <w:rPr>
          <w:sz w:val="14"/>
        </w:rPr>
        <w:t xml:space="preserve"> trained and equipped to man coastal defenses then transition to waging a protracted, highly mobile series of “fighting retreats” from Taiwan’s limited number of plausible landing zones along the entirety of every major maneuver corridor </w:t>
      </w:r>
      <w:r w:rsidRPr="005F2F85">
        <w:rPr>
          <w:rStyle w:val="StyleUnderline"/>
          <w:highlight w:val="cyan"/>
        </w:rPr>
        <w:t>will present</w:t>
      </w:r>
      <w:r w:rsidRPr="00346A89">
        <w:rPr>
          <w:sz w:val="14"/>
        </w:rPr>
        <w:t xml:space="preserve"> invasion </w:t>
      </w:r>
      <w:r w:rsidRPr="005F2F85">
        <w:rPr>
          <w:rStyle w:val="StyleUnderline"/>
          <w:highlight w:val="cyan"/>
        </w:rPr>
        <w:t>planners</w:t>
      </w:r>
      <w:r w:rsidRPr="00346A89">
        <w:rPr>
          <w:sz w:val="14"/>
        </w:rPr>
        <w:t xml:space="preserve"> with </w:t>
      </w:r>
      <w:r w:rsidRPr="005F2F85">
        <w:rPr>
          <w:rStyle w:val="StyleUnderline"/>
          <w:highlight w:val="cyan"/>
        </w:rPr>
        <w:t>the</w:t>
      </w:r>
      <w:r w:rsidRPr="005F2F85">
        <w:rPr>
          <w:sz w:val="14"/>
          <w:highlight w:val="cyan"/>
        </w:rPr>
        <w:t xml:space="preserve"> </w:t>
      </w:r>
      <w:r w:rsidRPr="005F2F85">
        <w:rPr>
          <w:rStyle w:val="Emphasis"/>
          <w:highlight w:val="cyan"/>
        </w:rPr>
        <w:t>daunting prospect</w:t>
      </w:r>
      <w:r w:rsidRPr="005F2F85">
        <w:rPr>
          <w:rStyle w:val="StyleUnderline"/>
          <w:highlight w:val="cyan"/>
        </w:rPr>
        <w:t xml:space="preserve"> of confronting an enemy that will impose costs</w:t>
      </w:r>
      <w:r w:rsidRPr="005F2F85">
        <w:rPr>
          <w:sz w:val="14"/>
          <w:highlight w:val="cyan"/>
        </w:rPr>
        <w:t xml:space="preserve"> </w:t>
      </w:r>
      <w:r w:rsidRPr="005F2F85">
        <w:rPr>
          <w:rStyle w:val="Emphasis"/>
          <w:highlight w:val="cyan"/>
        </w:rPr>
        <w:t>without ever presenting a static, massed target</w:t>
      </w:r>
      <w:r w:rsidRPr="00346A89">
        <w:rPr>
          <w:rStyle w:val="Emphasis"/>
        </w:rPr>
        <w:t xml:space="preserve"> for annihilation. </w:t>
      </w:r>
    </w:p>
    <w:p w14:paraId="6E318900" w14:textId="77777777" w:rsidR="003D118B" w:rsidRDefault="003D118B" w:rsidP="003D118B">
      <w:pPr>
        <w:rPr>
          <w:sz w:val="14"/>
        </w:rPr>
      </w:pPr>
      <w:r w:rsidRPr="005F2F85">
        <w:rPr>
          <w:rStyle w:val="StyleUnderline"/>
          <w:highlight w:val="cyan"/>
        </w:rPr>
        <w:t>Taiwan’s current</w:t>
      </w:r>
      <w:r w:rsidRPr="00346A89">
        <w:rPr>
          <w:sz w:val="14"/>
        </w:rPr>
        <w:t xml:space="preserve"> acquisitions </w:t>
      </w:r>
      <w:r w:rsidRPr="005F2F85">
        <w:rPr>
          <w:rStyle w:val="StyleUnderline"/>
          <w:highlight w:val="cyan"/>
        </w:rPr>
        <w:t>strategy</w:t>
      </w:r>
      <w:r w:rsidRPr="00346A89">
        <w:rPr>
          <w:rStyle w:val="StyleUnderline"/>
        </w:rPr>
        <w:t xml:space="preserve"> calls for a small number of high-cost, </w:t>
      </w:r>
      <w:r w:rsidRPr="00D5311C">
        <w:rPr>
          <w:rStyle w:val="StyleUnderline"/>
        </w:rPr>
        <w:t>“exquisite” platforms</w:t>
      </w:r>
      <w:r w:rsidRPr="00346A89">
        <w:rPr>
          <w:rStyle w:val="StyleUnderline"/>
        </w:rPr>
        <w:t>. Such</w:t>
      </w:r>
      <w:r w:rsidRPr="00346A89">
        <w:rPr>
          <w:sz w:val="14"/>
        </w:rPr>
        <w:t xml:space="preserve"> an approach </w:t>
      </w:r>
      <w:r w:rsidRPr="005F2F85">
        <w:rPr>
          <w:rStyle w:val="Emphasis"/>
          <w:highlight w:val="cyan"/>
        </w:rPr>
        <w:t>plays to China’s strengths</w:t>
      </w:r>
      <w:r w:rsidRPr="00346A89">
        <w:rPr>
          <w:rStyle w:val="Emphasis"/>
        </w:rPr>
        <w:t>.</w:t>
      </w:r>
      <w:r w:rsidRPr="00346A89">
        <w:rPr>
          <w:sz w:val="14"/>
        </w:rPr>
        <w:t xml:space="preserve"> </w:t>
      </w:r>
      <w:r w:rsidRPr="005F2F85">
        <w:rPr>
          <w:rStyle w:val="StyleUnderline"/>
          <w:highlight w:val="cyan"/>
        </w:rPr>
        <w:t xml:space="preserve">Because Taiwan can only afford a </w:t>
      </w:r>
      <w:r w:rsidRPr="005F2F85">
        <w:rPr>
          <w:rStyle w:val="Emphasis"/>
          <w:highlight w:val="cyan"/>
        </w:rPr>
        <w:t>limited number</w:t>
      </w:r>
      <w:r w:rsidRPr="005F2F85">
        <w:rPr>
          <w:rStyle w:val="StyleUnderline"/>
          <w:highlight w:val="cyan"/>
        </w:rPr>
        <w:t xml:space="preserve"> </w:t>
      </w:r>
      <w:r w:rsidRPr="00D5311C">
        <w:rPr>
          <w:rStyle w:val="StyleUnderline"/>
        </w:rPr>
        <w:t>of</w:t>
      </w:r>
      <w:r w:rsidRPr="003342C8">
        <w:rPr>
          <w:rStyle w:val="StyleUnderline"/>
        </w:rPr>
        <w:t xml:space="preserve"> fifth-generation fighter</w:t>
      </w:r>
      <w:r w:rsidRPr="00631363">
        <w:rPr>
          <w:rStyle w:val="StyleUnderline"/>
        </w:rPr>
        <w:t xml:space="preserve"> aircraft, Aegis-like warships, and diesel</w:t>
      </w:r>
      <w:r w:rsidRPr="00346A89">
        <w:rPr>
          <w:rStyle w:val="StyleUnderline"/>
        </w:rPr>
        <w:t xml:space="preserve"> submarines—</w:t>
      </w:r>
      <w:r w:rsidRPr="005F2F85">
        <w:rPr>
          <w:rStyle w:val="StyleUnderline"/>
          <w:highlight w:val="cyan"/>
        </w:rPr>
        <w:t xml:space="preserve">and because it takes so long to build these </w:t>
      </w:r>
      <w:r w:rsidRPr="005F2F85">
        <w:rPr>
          <w:rStyle w:val="StyleUnderline"/>
          <w:highlight w:val="cyan"/>
        </w:rPr>
        <w:lastRenderedPageBreak/>
        <w:t>weapons that Taiwan</w:t>
      </w:r>
      <w:r w:rsidRPr="005F2F85">
        <w:rPr>
          <w:sz w:val="14"/>
          <w:highlight w:val="cyan"/>
        </w:rPr>
        <w:t xml:space="preserve"> </w:t>
      </w:r>
      <w:r w:rsidRPr="005F2F85">
        <w:rPr>
          <w:rStyle w:val="Emphasis"/>
          <w:highlight w:val="cyan"/>
        </w:rPr>
        <w:t>could never hope to replace</w:t>
      </w:r>
      <w:r w:rsidRPr="00346A89">
        <w:rPr>
          <w:sz w:val="14"/>
        </w:rPr>
        <w:t xml:space="preserve"> combat losses in an invasion scenario—</w:t>
      </w:r>
      <w:r w:rsidRPr="005F2F85">
        <w:rPr>
          <w:rStyle w:val="StyleUnderline"/>
          <w:highlight w:val="cyan"/>
        </w:rPr>
        <w:t>it suffers from a</w:t>
      </w:r>
      <w:r w:rsidRPr="005F2F85">
        <w:rPr>
          <w:sz w:val="14"/>
          <w:highlight w:val="cyan"/>
        </w:rPr>
        <w:t xml:space="preserve"> </w:t>
      </w:r>
      <w:r w:rsidRPr="005F2F85">
        <w:rPr>
          <w:rStyle w:val="Emphasis"/>
          <w:highlight w:val="cyan"/>
        </w:rPr>
        <w:t>dangerous vulnerability</w:t>
      </w:r>
      <w:r w:rsidRPr="005F2F85">
        <w:rPr>
          <w:sz w:val="14"/>
          <w:highlight w:val="cyan"/>
        </w:rPr>
        <w:t xml:space="preserve"> </w:t>
      </w:r>
      <w:r w:rsidRPr="005F2F85">
        <w:rPr>
          <w:rStyle w:val="StyleUnderline"/>
          <w:highlight w:val="cyan"/>
        </w:rPr>
        <w:t xml:space="preserve">given that </w:t>
      </w:r>
      <w:r w:rsidRPr="005F2F85">
        <w:rPr>
          <w:rStyle w:val="Emphasis"/>
          <w:highlight w:val="cyan"/>
        </w:rPr>
        <w:t>China possesses a</w:t>
      </w:r>
      <w:r w:rsidRPr="00346A89">
        <w:rPr>
          <w:rStyle w:val="Emphasis"/>
        </w:rPr>
        <w:t xml:space="preserve"> quantitative and qualitative </w:t>
      </w:r>
      <w:r w:rsidRPr="005F2F85">
        <w:rPr>
          <w:rStyle w:val="Emphasis"/>
          <w:highlight w:val="cyan"/>
        </w:rPr>
        <w:t>advantage</w:t>
      </w:r>
      <w:r w:rsidRPr="00346A89">
        <w:rPr>
          <w:sz w:val="14"/>
        </w:rPr>
        <w:t xml:space="preserve">. </w:t>
      </w:r>
      <w:r w:rsidRPr="00346A89">
        <w:rPr>
          <w:rStyle w:val="StyleUnderline"/>
        </w:rPr>
        <w:t>With relative ease, China can concentrate</w:t>
      </w:r>
      <w:r w:rsidRPr="00346A89">
        <w:rPr>
          <w:sz w:val="14"/>
        </w:rPr>
        <w:t xml:space="preserve"> its </w:t>
      </w:r>
      <w:r w:rsidRPr="00346A89">
        <w:rPr>
          <w:rStyle w:val="StyleUnderline"/>
        </w:rPr>
        <w:t>intelligence assets on</w:t>
      </w:r>
      <w:r w:rsidRPr="00346A89">
        <w:rPr>
          <w:sz w:val="14"/>
        </w:rPr>
        <w:t xml:space="preserve"> tracking </w:t>
      </w:r>
      <w:r w:rsidRPr="00346A89">
        <w:rPr>
          <w:rStyle w:val="StyleUnderline"/>
        </w:rPr>
        <w:t>Taiwan’s finite number of highquality weapons platforms</w:t>
      </w:r>
      <w:r w:rsidRPr="00346A89">
        <w:rPr>
          <w:sz w:val="14"/>
        </w:rPr>
        <w:t xml:space="preserve">. Using a combination of cyber-attacks, long-range precision strikes, and old-fashioned sabotage, </w:t>
      </w:r>
      <w:r w:rsidRPr="00346A89">
        <w:rPr>
          <w:rStyle w:val="StyleUnderline"/>
        </w:rPr>
        <w:t>the attacker can</w:t>
      </w:r>
      <w:r w:rsidRPr="00346A89">
        <w:rPr>
          <w:sz w:val="14"/>
        </w:rPr>
        <w:t xml:space="preserve"> likely </w:t>
      </w:r>
      <w:r w:rsidRPr="00346A89">
        <w:rPr>
          <w:rStyle w:val="StyleUnderline"/>
        </w:rPr>
        <w:t>destroy, neutralize, or suppress enough of these weapons</w:t>
      </w:r>
      <w:r w:rsidRPr="00346A89">
        <w:rPr>
          <w:sz w:val="14"/>
        </w:rPr>
        <w:t xml:space="preserve"> </w:t>
      </w:r>
      <w:r w:rsidRPr="00346A89">
        <w:rPr>
          <w:rStyle w:val="Emphasis"/>
        </w:rPr>
        <w:t>to proceed with an invasion at an acceptable price.</w:t>
      </w:r>
      <w:r w:rsidRPr="00346A89">
        <w:rPr>
          <w:sz w:val="14"/>
        </w:rPr>
        <w:t xml:space="preserve"> </w:t>
      </w:r>
    </w:p>
    <w:p w14:paraId="7D61BCA8" w14:textId="77777777" w:rsidR="003D118B" w:rsidRPr="00FE72CC" w:rsidRDefault="003D118B" w:rsidP="003D118B">
      <w:pPr>
        <w:pStyle w:val="Heading4"/>
        <w:rPr>
          <w:u w:val="single"/>
        </w:rPr>
      </w:pPr>
      <w:r>
        <w:rPr>
          <w:u w:val="single"/>
        </w:rPr>
        <w:t>Denial</w:t>
      </w:r>
      <w:r>
        <w:t xml:space="preserve"> is key – traditional deterrence is </w:t>
      </w:r>
      <w:r w:rsidRPr="00F77879">
        <w:rPr>
          <w:u w:val="single"/>
        </w:rPr>
        <w:t>impossible</w:t>
      </w:r>
      <w:r>
        <w:t xml:space="preserve"> because of </w:t>
      </w:r>
      <w:r w:rsidRPr="00AD3097">
        <w:rPr>
          <w:u w:val="single"/>
        </w:rPr>
        <w:t>China’s growing strength</w:t>
      </w:r>
      <w:r>
        <w:t xml:space="preserve">, </w:t>
      </w:r>
      <w:r>
        <w:rPr>
          <w:u w:val="single"/>
        </w:rPr>
        <w:t>Taiwan’s limited resources</w:t>
      </w:r>
      <w:r>
        <w:t xml:space="preserve">, and </w:t>
      </w:r>
      <w:r>
        <w:rPr>
          <w:u w:val="single"/>
        </w:rPr>
        <w:t>military strategy</w:t>
      </w:r>
    </w:p>
    <w:p w14:paraId="298F7C62" w14:textId="77777777" w:rsidR="003D118B" w:rsidRDefault="003D118B" w:rsidP="003D118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00A37F1E" w14:textId="77777777" w:rsidR="003D118B" w:rsidRDefault="003D118B" w:rsidP="003D118B"/>
    <w:p w14:paraId="1B504844" w14:textId="77777777" w:rsidR="003D118B" w:rsidRPr="00337022" w:rsidRDefault="003D118B" w:rsidP="003D118B">
      <w:pPr>
        <w:rPr>
          <w:sz w:val="14"/>
        </w:rPr>
      </w:pPr>
      <w:r w:rsidRPr="00337022">
        <w:rPr>
          <w:rStyle w:val="StyleUnderline"/>
        </w:rPr>
        <w:t>If Taiwan must choose between optimizing</w:t>
      </w:r>
      <w:r w:rsidRPr="00337022">
        <w:rPr>
          <w:sz w:val="14"/>
        </w:rPr>
        <w:t xml:space="preserve"> its military </w:t>
      </w:r>
      <w:r w:rsidRPr="00337022">
        <w:rPr>
          <w:rStyle w:val="StyleUnderline"/>
        </w:rPr>
        <w:t>forces to combat grey zone provocations or an invasion</w:t>
      </w:r>
      <w:r w:rsidRPr="00337022">
        <w:rPr>
          <w:sz w:val="14"/>
        </w:rPr>
        <w:t xml:space="preserve"> scenario, then we think </w:t>
      </w:r>
      <w:r w:rsidRPr="00337022">
        <w:rPr>
          <w:rStyle w:val="StyleUnderline"/>
        </w:rPr>
        <w:t>it should focus on the latter</w:t>
      </w:r>
      <w:r w:rsidRPr="00337022">
        <w:rPr>
          <w:sz w:val="14"/>
        </w:rPr>
        <w:t xml:space="preserve">. To repeat, </w:t>
      </w:r>
      <w:r w:rsidRPr="005F2F85">
        <w:rPr>
          <w:rStyle w:val="StyleUnderline"/>
          <w:highlight w:val="cyan"/>
        </w:rPr>
        <w:t>grey zone operations</w:t>
      </w:r>
      <w:r w:rsidRPr="005F2F85">
        <w:rPr>
          <w:sz w:val="14"/>
          <w:highlight w:val="cyan"/>
        </w:rPr>
        <w:t xml:space="preserve"> </w:t>
      </w:r>
      <w:r w:rsidRPr="005F2F85">
        <w:rPr>
          <w:rStyle w:val="Emphasis"/>
          <w:highlight w:val="cyan"/>
        </w:rPr>
        <w:t>are neither necessary nor sufficient for China to realize its goals</w:t>
      </w:r>
      <w:r w:rsidRPr="00337022">
        <w:rPr>
          <w:sz w:val="14"/>
        </w:rPr>
        <w:t xml:space="preserve">. </w:t>
      </w:r>
      <w:r w:rsidRPr="00D5311C">
        <w:rPr>
          <w:rStyle w:val="StyleUnderline"/>
        </w:rPr>
        <w:t>Attacking</w:t>
      </w:r>
      <w:r w:rsidRPr="00337022">
        <w:rPr>
          <w:rStyle w:val="StyleUnderline"/>
        </w:rPr>
        <w:t xml:space="preserve"> and </w:t>
      </w:r>
      <w:r w:rsidRPr="005F2F85">
        <w:rPr>
          <w:rStyle w:val="StyleUnderline"/>
          <w:highlight w:val="cyan"/>
        </w:rPr>
        <w:t>occupying Taiwan</w:t>
      </w:r>
      <w:r w:rsidRPr="00337022">
        <w:rPr>
          <w:rStyle w:val="StyleUnderline"/>
        </w:rPr>
        <w:t xml:space="preserve">, in contrast, </w:t>
      </w:r>
      <w:r w:rsidRPr="005F2F85">
        <w:rPr>
          <w:rStyle w:val="Emphasis"/>
          <w:highlight w:val="cyan"/>
        </w:rPr>
        <w:t>is certainly sufficient and likely necessary</w:t>
      </w:r>
      <w:r w:rsidRPr="00337022">
        <w:rPr>
          <w:sz w:val="14"/>
        </w:rPr>
        <w:t xml:space="preserve">. The logic of </w:t>
      </w:r>
      <w:r w:rsidRPr="00337022">
        <w:rPr>
          <w:rStyle w:val="StyleUnderline"/>
        </w:rPr>
        <w:t>deterrence</w:t>
      </w:r>
      <w:r w:rsidRPr="00337022">
        <w:rPr>
          <w:sz w:val="14"/>
        </w:rPr>
        <w:t xml:space="preserve"> thus </w:t>
      </w:r>
      <w:r w:rsidRPr="00337022">
        <w:rPr>
          <w:rStyle w:val="StyleUnderline"/>
        </w:rPr>
        <w:t>demands</w:t>
      </w:r>
      <w:r w:rsidRPr="00337022">
        <w:rPr>
          <w:sz w:val="14"/>
        </w:rPr>
        <w:t xml:space="preserve"> that </w:t>
      </w:r>
      <w:r w:rsidRPr="00337022">
        <w:rPr>
          <w:rStyle w:val="StyleUnderline"/>
        </w:rPr>
        <w:t>Taiwan</w:t>
      </w:r>
      <w:r w:rsidRPr="00337022">
        <w:rPr>
          <w:sz w:val="14"/>
        </w:rPr>
        <w:t xml:space="preserve">’s military </w:t>
      </w:r>
      <w:r w:rsidRPr="00337022">
        <w:rPr>
          <w:rStyle w:val="StyleUnderline"/>
        </w:rPr>
        <w:t>focus</w:t>
      </w:r>
      <w:r w:rsidRPr="00337022">
        <w:rPr>
          <w:sz w:val="14"/>
        </w:rPr>
        <w:t xml:space="preserve"> </w:t>
      </w:r>
      <w:r w:rsidRPr="00337022">
        <w:rPr>
          <w:rStyle w:val="StyleUnderline"/>
        </w:rPr>
        <w:t xml:space="preserve">on </w:t>
      </w:r>
      <w:r w:rsidRPr="00D5311C">
        <w:rPr>
          <w:rStyle w:val="StyleUnderline"/>
        </w:rPr>
        <w:t>raising</w:t>
      </w:r>
      <w:r w:rsidRPr="00337022">
        <w:rPr>
          <w:rStyle w:val="StyleUnderline"/>
        </w:rPr>
        <w:t xml:space="preserve"> the costs of an “unlikely worst case,” even to the degree that it means accepting risk</w:t>
      </w:r>
      <w:r w:rsidRPr="00337022">
        <w:rPr>
          <w:sz w:val="14"/>
        </w:rPr>
        <w:t xml:space="preserve"> against the “most likely case.”</w:t>
      </w:r>
    </w:p>
    <w:p w14:paraId="71F10C2D" w14:textId="77777777" w:rsidR="003D118B" w:rsidRPr="00FE72CC" w:rsidRDefault="003D118B" w:rsidP="003D118B">
      <w:pPr>
        <w:rPr>
          <w:sz w:val="14"/>
        </w:rPr>
      </w:pPr>
      <w:r w:rsidRPr="00FE72CC">
        <w:rPr>
          <w:sz w:val="14"/>
        </w:rPr>
        <w:t xml:space="preserve">We believe </w:t>
      </w:r>
      <w:r w:rsidRPr="005F2F85">
        <w:rPr>
          <w:rStyle w:val="StyleUnderline"/>
          <w:highlight w:val="cyan"/>
        </w:rPr>
        <w:t>the</w:t>
      </w:r>
      <w:r w:rsidRPr="005F2F85">
        <w:rPr>
          <w:sz w:val="14"/>
          <w:highlight w:val="cyan"/>
        </w:rPr>
        <w:t xml:space="preserve"> </w:t>
      </w:r>
      <w:r w:rsidRPr="005F2F85">
        <w:rPr>
          <w:rStyle w:val="Emphasis"/>
          <w:highlight w:val="cyan"/>
        </w:rPr>
        <w:t>best way to deter China from invading</w:t>
      </w:r>
      <w:r w:rsidRPr="005F2F85">
        <w:rPr>
          <w:sz w:val="14"/>
          <w:highlight w:val="cyan"/>
        </w:rPr>
        <w:t xml:space="preserve"> </w:t>
      </w:r>
      <w:r w:rsidRPr="005F2F85">
        <w:rPr>
          <w:rStyle w:val="StyleUnderline"/>
          <w:highlight w:val="cyan"/>
        </w:rPr>
        <w:t>is to “flip” the antiaccess threat</w:t>
      </w:r>
      <w:r w:rsidRPr="00337022">
        <w:rPr>
          <w:rStyle w:val="StyleUnderline"/>
        </w:rPr>
        <w:t xml:space="preserve"> on its head</w:t>
      </w:r>
      <w:r w:rsidRPr="00FE72CC">
        <w:rPr>
          <w:sz w:val="14"/>
        </w:rPr>
        <w:t xml:space="preserve">.10 </w:t>
      </w:r>
      <w:r w:rsidRPr="005F2F85">
        <w:rPr>
          <w:rStyle w:val="StyleUnderline"/>
          <w:highlight w:val="cyan"/>
        </w:rPr>
        <w:t>Doing so will require reorienting</w:t>
      </w:r>
      <w:r w:rsidRPr="00FE72CC">
        <w:rPr>
          <w:sz w:val="14"/>
        </w:rPr>
        <w:t xml:space="preserve"> Taiwan’s active duty air, naval, and ground </w:t>
      </w:r>
      <w:r w:rsidRPr="005F2F85">
        <w:rPr>
          <w:rStyle w:val="StyleUnderline"/>
          <w:highlight w:val="cyan"/>
        </w:rPr>
        <w:t>forces away from symmetric-conventional defensive operations</w:t>
      </w:r>
      <w:r w:rsidRPr="00FE72CC">
        <w:rPr>
          <w:sz w:val="14"/>
        </w:rPr>
        <w:t xml:space="preserve"> and </w:t>
      </w:r>
      <w:r w:rsidRPr="005F2F85">
        <w:rPr>
          <w:rStyle w:val="StyleUnderline"/>
          <w:highlight w:val="cyan"/>
        </w:rPr>
        <w:t>to</w:t>
      </w:r>
      <w:r w:rsidRPr="00FE72CC">
        <w:rPr>
          <w:sz w:val="14"/>
        </w:rPr>
        <w:t xml:space="preserve">ward </w:t>
      </w:r>
      <w:r w:rsidRPr="005F2F85">
        <w:rPr>
          <w:rStyle w:val="StyleUnderline"/>
          <w:highlight w:val="cyan"/>
        </w:rPr>
        <w:t>asymmetric-unconventional denial</w:t>
      </w:r>
      <w:r w:rsidRPr="00FE72CC">
        <w:rPr>
          <w:sz w:val="14"/>
        </w:rPr>
        <w:t xml:space="preserve"> operations. We define and distinguish these terms below. Suffice it to say for now, </w:t>
      </w:r>
      <w:r w:rsidRPr="00D5311C">
        <w:rPr>
          <w:rStyle w:val="StyleUnderline"/>
        </w:rPr>
        <w:t>we suggest</w:t>
      </w:r>
      <w:r w:rsidRPr="00D5311C">
        <w:rPr>
          <w:sz w:val="14"/>
        </w:rPr>
        <w:t xml:space="preserve"> that </w:t>
      </w:r>
      <w:r w:rsidRPr="00D5311C">
        <w:rPr>
          <w:rStyle w:val="StyleUnderline"/>
        </w:rPr>
        <w:t>Taiwan abandon any intention of holding onto any particular</w:t>
      </w:r>
      <w:r w:rsidRPr="00D5311C">
        <w:rPr>
          <w:sz w:val="14"/>
        </w:rPr>
        <w:t xml:space="preserve"> air </w:t>
      </w:r>
      <w:r w:rsidRPr="00D5311C">
        <w:rPr>
          <w:rStyle w:val="StyleUnderline"/>
        </w:rPr>
        <w:t>space</w:t>
      </w:r>
      <w:r w:rsidRPr="00D5311C">
        <w:rPr>
          <w:sz w:val="14"/>
        </w:rPr>
        <w:t xml:space="preserve">, naval zone, or piece of ground. The harsh reality is that </w:t>
      </w:r>
      <w:r w:rsidRPr="005F2F85">
        <w:rPr>
          <w:rStyle w:val="StyleUnderline"/>
          <w:highlight w:val="cyan"/>
        </w:rPr>
        <w:t>the PLA’s</w:t>
      </w:r>
      <w:r w:rsidRPr="005F2F85">
        <w:rPr>
          <w:sz w:val="14"/>
          <w:highlight w:val="cyan"/>
        </w:rPr>
        <w:t xml:space="preserve"> </w:t>
      </w:r>
      <w:r w:rsidRPr="005F2F85">
        <w:rPr>
          <w:rStyle w:val="Emphasis"/>
          <w:highlight w:val="cyan"/>
        </w:rPr>
        <w:t>ever-growing</w:t>
      </w:r>
      <w:r w:rsidRPr="00337022">
        <w:rPr>
          <w:rStyle w:val="Emphasis"/>
        </w:rPr>
        <w:t xml:space="preserve"> quantitative and qualitative </w:t>
      </w:r>
      <w:r w:rsidRPr="005F2F85">
        <w:rPr>
          <w:rStyle w:val="Emphasis"/>
          <w:highlight w:val="cyan"/>
        </w:rPr>
        <w:t>advantages</w:t>
      </w:r>
      <w:r w:rsidRPr="005F2F85">
        <w:rPr>
          <w:sz w:val="14"/>
          <w:highlight w:val="cyan"/>
        </w:rPr>
        <w:t xml:space="preserve"> </w:t>
      </w:r>
      <w:r w:rsidRPr="005F2F85">
        <w:rPr>
          <w:rStyle w:val="StyleUnderline"/>
          <w:highlight w:val="cyan"/>
        </w:rPr>
        <w:t>mean that it could</w:t>
      </w:r>
      <w:r w:rsidRPr="005F2F85">
        <w:rPr>
          <w:sz w:val="14"/>
          <w:highlight w:val="cyan"/>
        </w:rPr>
        <w:t xml:space="preserve"> </w:t>
      </w:r>
      <w:r w:rsidRPr="005F2F85">
        <w:rPr>
          <w:rStyle w:val="Emphasis"/>
          <w:highlight w:val="cyan"/>
        </w:rPr>
        <w:t>inevitably overwhelm Taiwan’s defensive networ</w:t>
      </w:r>
      <w:r w:rsidRPr="00337022">
        <w:rPr>
          <w:rStyle w:val="Emphasis"/>
        </w:rPr>
        <w:t>k</w:t>
      </w:r>
      <w:r w:rsidRPr="00FE72CC">
        <w:rPr>
          <w:sz w:val="14"/>
        </w:rPr>
        <w:t xml:space="preserve"> </w:t>
      </w:r>
      <w:r w:rsidRPr="00337022">
        <w:rPr>
          <w:rStyle w:val="StyleUnderline"/>
        </w:rPr>
        <w:t>in any given battle</w:t>
      </w:r>
      <w:r w:rsidRPr="00FE72CC">
        <w:rPr>
          <w:sz w:val="14"/>
        </w:rPr>
        <w:t xml:space="preserve">space. Moreover, </w:t>
      </w:r>
      <w:r w:rsidRPr="005F2F85">
        <w:rPr>
          <w:rStyle w:val="StyleUnderline"/>
          <w:highlight w:val="cyan"/>
        </w:rPr>
        <w:t xml:space="preserve">to commit its </w:t>
      </w:r>
      <w:r w:rsidRPr="005F2F85">
        <w:rPr>
          <w:rStyle w:val="Emphasis"/>
          <w:highlight w:val="cyan"/>
        </w:rPr>
        <w:t>limited forces</w:t>
      </w:r>
      <w:r w:rsidRPr="005F2F85">
        <w:rPr>
          <w:sz w:val="14"/>
          <w:highlight w:val="cyan"/>
        </w:rPr>
        <w:t xml:space="preserve"> </w:t>
      </w:r>
      <w:r w:rsidRPr="005F2F85">
        <w:rPr>
          <w:rStyle w:val="StyleUnderline"/>
          <w:highlight w:val="cyan"/>
        </w:rPr>
        <w:t>to the defense of any given</w:t>
      </w:r>
      <w:r w:rsidRPr="00FE72CC">
        <w:rPr>
          <w:sz w:val="14"/>
        </w:rPr>
        <w:t xml:space="preserve"> battle</w:t>
      </w:r>
      <w:r w:rsidRPr="005F2F85">
        <w:rPr>
          <w:rStyle w:val="StyleUnderline"/>
          <w:highlight w:val="cyan"/>
        </w:rPr>
        <w:t>space</w:t>
      </w:r>
      <w:r w:rsidRPr="005F2F85">
        <w:rPr>
          <w:sz w:val="14"/>
          <w:highlight w:val="cyan"/>
        </w:rPr>
        <w:t>,</w:t>
      </w:r>
      <w:r w:rsidRPr="00FE72CC">
        <w:rPr>
          <w:sz w:val="14"/>
        </w:rPr>
        <w:t xml:space="preserve"> </w:t>
      </w:r>
      <w:r w:rsidRPr="005F2F85">
        <w:rPr>
          <w:rStyle w:val="StyleUnderline"/>
          <w:highlight w:val="cyan"/>
        </w:rPr>
        <w:t>Taiwan</w:t>
      </w:r>
      <w:r w:rsidRPr="005F2F85">
        <w:rPr>
          <w:sz w:val="14"/>
          <w:highlight w:val="cyan"/>
        </w:rPr>
        <w:t xml:space="preserve"> </w:t>
      </w:r>
      <w:r w:rsidRPr="005F2F85">
        <w:rPr>
          <w:rStyle w:val="Emphasis"/>
          <w:highlight w:val="cyan"/>
        </w:rPr>
        <w:t>must accept vulnerability in another battlespace</w:t>
      </w:r>
      <w:r w:rsidRPr="00FE72CC">
        <w:rPr>
          <w:sz w:val="14"/>
        </w:rPr>
        <w:t xml:space="preserve">. </w:t>
      </w:r>
      <w:r w:rsidRPr="00724F6C">
        <w:rPr>
          <w:rStyle w:val="StyleUnderline"/>
        </w:rPr>
        <w:t>Taiwan is</w:t>
      </w:r>
      <w:r w:rsidRPr="00FE72CC">
        <w:rPr>
          <w:sz w:val="14"/>
        </w:rPr>
        <w:t xml:space="preserve"> a </w:t>
      </w:r>
      <w:r w:rsidRPr="00FE72CC">
        <w:rPr>
          <w:rStyle w:val="StyleUnderline"/>
        </w:rPr>
        <w:t>big</w:t>
      </w:r>
      <w:r w:rsidRPr="00FE72CC">
        <w:rPr>
          <w:sz w:val="14"/>
        </w:rPr>
        <w:t xml:space="preserve"> island. As the attacker, </w:t>
      </w:r>
      <w:r w:rsidRPr="00FE72CC">
        <w:rPr>
          <w:rStyle w:val="StyleUnderline"/>
        </w:rPr>
        <w:t xml:space="preserve">China </w:t>
      </w:r>
      <w:r w:rsidRPr="00FE72CC">
        <w:rPr>
          <w:rStyle w:val="Emphasis"/>
        </w:rPr>
        <w:t>will have the first mover advantage</w:t>
      </w:r>
      <w:r w:rsidRPr="00FE72CC">
        <w:rPr>
          <w:sz w:val="14"/>
        </w:rPr>
        <w:t xml:space="preserve">. </w:t>
      </w:r>
      <w:r w:rsidRPr="00FE72CC">
        <w:rPr>
          <w:rStyle w:val="StyleUnderline"/>
        </w:rPr>
        <w:t>Thus, a</w:t>
      </w:r>
      <w:r w:rsidRPr="00FE72CC">
        <w:rPr>
          <w:sz w:val="14"/>
        </w:rPr>
        <w:t xml:space="preserve"> </w:t>
      </w:r>
      <w:r w:rsidRPr="00FE72CC">
        <w:rPr>
          <w:rStyle w:val="Emphasis"/>
        </w:rPr>
        <w:t>big risk exists</w:t>
      </w:r>
      <w:r w:rsidRPr="00FE72CC">
        <w:rPr>
          <w:sz w:val="14"/>
        </w:rPr>
        <w:t xml:space="preserve"> </w:t>
      </w:r>
      <w:r w:rsidRPr="00FE72CC">
        <w:rPr>
          <w:rStyle w:val="StyleUnderline"/>
        </w:rPr>
        <w:t>that China could draw a significant portion of Taiwan’s military into</w:t>
      </w:r>
      <w:r w:rsidRPr="00FE72CC">
        <w:rPr>
          <w:sz w:val="14"/>
        </w:rPr>
        <w:t xml:space="preserve"> the all-out </w:t>
      </w:r>
      <w:r w:rsidRPr="00FE72CC">
        <w:rPr>
          <w:rStyle w:val="StyleUnderline"/>
        </w:rPr>
        <w:t>defense</w:t>
      </w:r>
      <w:r w:rsidRPr="00FE72CC">
        <w:rPr>
          <w:sz w:val="14"/>
        </w:rPr>
        <w:t xml:space="preserve"> of a specific zone, </w:t>
      </w:r>
      <w:r w:rsidRPr="00FE72CC">
        <w:rPr>
          <w:rStyle w:val="Emphasis"/>
        </w:rPr>
        <w:t>only to strike the decisive blow elsewhere</w:t>
      </w:r>
      <w:r w:rsidRPr="00FE72CC">
        <w:rPr>
          <w:sz w:val="14"/>
        </w:rPr>
        <w:t>.</w:t>
      </w:r>
    </w:p>
    <w:p w14:paraId="476D1DE2" w14:textId="77777777" w:rsidR="003D118B" w:rsidRDefault="003D118B" w:rsidP="003D118B">
      <w:pPr>
        <w:rPr>
          <w:rStyle w:val="StyleUnderline"/>
        </w:rPr>
      </w:pPr>
      <w:r w:rsidRPr="005F2F85">
        <w:rPr>
          <w:rStyle w:val="StyleUnderline"/>
          <w:highlight w:val="cyan"/>
        </w:rPr>
        <w:t>Instead of</w:t>
      </w:r>
      <w:r w:rsidRPr="00642A6A">
        <w:rPr>
          <w:rStyle w:val="StyleUnderline"/>
        </w:rPr>
        <w:t xml:space="preserve"> committing to</w:t>
      </w:r>
      <w:r w:rsidRPr="00642A6A">
        <w:rPr>
          <w:sz w:val="14"/>
        </w:rPr>
        <w:t xml:space="preserve"> a </w:t>
      </w:r>
      <w:r w:rsidRPr="005F2F85">
        <w:rPr>
          <w:rStyle w:val="StyleUnderline"/>
          <w:highlight w:val="cyan"/>
        </w:rPr>
        <w:t>“none shall pass” defense</w:t>
      </w:r>
      <w:r w:rsidRPr="00642A6A">
        <w:rPr>
          <w:sz w:val="14"/>
        </w:rPr>
        <w:t xml:space="preserve"> of any one zone, </w:t>
      </w:r>
      <w:r w:rsidRPr="005F2F85">
        <w:rPr>
          <w:rStyle w:val="StyleUnderline"/>
          <w:highlight w:val="cyan"/>
        </w:rPr>
        <w:t>Taiwan should adopt</w:t>
      </w:r>
      <w:r w:rsidRPr="00642A6A">
        <w:rPr>
          <w:sz w:val="14"/>
        </w:rPr>
        <w:t xml:space="preserve"> an </w:t>
      </w:r>
      <w:r w:rsidRPr="005F2F85">
        <w:rPr>
          <w:rStyle w:val="Emphasis"/>
          <w:highlight w:val="cyan"/>
        </w:rPr>
        <w:t>elastic denial</w:t>
      </w:r>
      <w:r w:rsidRPr="00642A6A">
        <w:rPr>
          <w:sz w:val="14"/>
        </w:rPr>
        <w:t xml:space="preserve"> concept across the entirety of its air, sea, territory, and society. </w:t>
      </w:r>
      <w:r w:rsidRPr="00642A6A">
        <w:rPr>
          <w:rStyle w:val="StyleUnderline"/>
        </w:rPr>
        <w:t xml:space="preserve">Denial sets a lower bar </w:t>
      </w:r>
      <w:r w:rsidRPr="00642A6A">
        <w:rPr>
          <w:sz w:val="14"/>
        </w:rPr>
        <w:t xml:space="preserve">than defense. Whereas defense implies retaining control, </w:t>
      </w:r>
      <w:r w:rsidRPr="005F2F85">
        <w:rPr>
          <w:rStyle w:val="StyleUnderline"/>
          <w:highlight w:val="cyan"/>
        </w:rPr>
        <w:t>denial simply requires</w:t>
      </w:r>
      <w:r w:rsidRPr="00642A6A">
        <w:rPr>
          <w:sz w:val="14"/>
        </w:rPr>
        <w:t xml:space="preserve"> that </w:t>
      </w:r>
      <w:r w:rsidRPr="00642A6A">
        <w:rPr>
          <w:rStyle w:val="StyleUnderline"/>
        </w:rPr>
        <w:t xml:space="preserve">Taiwan </w:t>
      </w:r>
      <w:r w:rsidRPr="005F2F85">
        <w:rPr>
          <w:rStyle w:val="StyleUnderline"/>
          <w:highlight w:val="cyan"/>
        </w:rPr>
        <w:t>prevent an invader from controlling a particular zone</w:t>
      </w:r>
      <w:r w:rsidRPr="005F2F85">
        <w:rPr>
          <w:sz w:val="14"/>
          <w:highlight w:val="cyan"/>
        </w:rPr>
        <w:t xml:space="preserve"> </w:t>
      </w:r>
      <w:r w:rsidRPr="005F2F85">
        <w:rPr>
          <w:rStyle w:val="Emphasis"/>
          <w:highlight w:val="cyan"/>
        </w:rPr>
        <w:t>even if Taiwan cannot itself exercise control over that same space</w:t>
      </w:r>
      <w:r w:rsidRPr="00642A6A">
        <w:rPr>
          <w:sz w:val="14"/>
        </w:rPr>
        <w:t xml:space="preserve">. </w:t>
      </w:r>
      <w:r w:rsidRPr="00642A6A">
        <w:rPr>
          <w:rStyle w:val="StyleUnderline"/>
        </w:rPr>
        <w:t>Elasticity implies</w:t>
      </w:r>
      <w:r w:rsidRPr="00642A6A">
        <w:rPr>
          <w:sz w:val="14"/>
        </w:rPr>
        <w:t xml:space="preserve"> that </w:t>
      </w:r>
      <w:r w:rsidRPr="00642A6A">
        <w:rPr>
          <w:rStyle w:val="StyleUnderline"/>
        </w:rPr>
        <w:t>Taiwan will deny a zone until its forces suffer unacceptable casualties. At that point, Taiwan</w:t>
      </w:r>
      <w:r w:rsidRPr="00642A6A">
        <w:rPr>
          <w:sz w:val="14"/>
        </w:rPr>
        <w:t xml:space="preserve">’s units </w:t>
      </w:r>
      <w:r w:rsidRPr="00642A6A">
        <w:rPr>
          <w:rStyle w:val="StyleUnderline"/>
        </w:rPr>
        <w:t>will conduct a deliberate, fighting withdraw</w:t>
      </w:r>
      <w:r w:rsidRPr="00642A6A">
        <w:rPr>
          <w:sz w:val="14"/>
        </w:rPr>
        <w:t xml:space="preserve"> so as to prepare to deny an invader access to a successive zone. As with all elastic concepts, </w:t>
      </w:r>
      <w:r w:rsidRPr="00642A6A">
        <w:rPr>
          <w:rStyle w:val="StyleUnderline"/>
        </w:rPr>
        <w:t>the idea is to force an attacker to trade lives and equipment for space</w:t>
      </w:r>
      <w:r w:rsidRPr="00642A6A">
        <w:rPr>
          <w:sz w:val="14"/>
        </w:rPr>
        <w:t xml:space="preserve">. And </w:t>
      </w:r>
      <w:r w:rsidRPr="00642A6A">
        <w:rPr>
          <w:rStyle w:val="StyleUnderline"/>
        </w:rPr>
        <w:t>once an attacker has “paid the price” to capture a</w:t>
      </w:r>
      <w:r w:rsidRPr="00642A6A">
        <w:rPr>
          <w:sz w:val="14"/>
        </w:rPr>
        <w:t xml:space="preserve"> given battle</w:t>
      </w:r>
      <w:r w:rsidRPr="00642A6A">
        <w:rPr>
          <w:rStyle w:val="StyleUnderline"/>
        </w:rPr>
        <w:t>zone</w:t>
      </w:r>
      <w:r w:rsidRPr="00642A6A">
        <w:rPr>
          <w:sz w:val="14"/>
        </w:rPr>
        <w:t xml:space="preserve">, </w:t>
      </w:r>
      <w:r w:rsidRPr="00642A6A">
        <w:rPr>
          <w:rStyle w:val="StyleUnderline"/>
        </w:rPr>
        <w:t xml:space="preserve">the </w:t>
      </w:r>
      <w:r w:rsidRPr="00642A6A">
        <w:rPr>
          <w:rStyle w:val="StyleUnderline"/>
        </w:rPr>
        <w:lastRenderedPageBreak/>
        <w:t>defender shifts back</w:t>
      </w:r>
      <w:r w:rsidRPr="00642A6A">
        <w:rPr>
          <w:sz w:val="14"/>
        </w:rPr>
        <w:t xml:space="preserve"> in order to force the attacker to repeat the process again. </w:t>
      </w:r>
      <w:r w:rsidRPr="005F2F85">
        <w:rPr>
          <w:rStyle w:val="Emphasis"/>
          <w:highlight w:val="cyan"/>
        </w:rPr>
        <w:t>Unlike elastic defenses</w:t>
      </w:r>
      <w:r w:rsidRPr="00642A6A">
        <w:rPr>
          <w:sz w:val="14"/>
        </w:rPr>
        <w:t xml:space="preserve">, an </w:t>
      </w:r>
      <w:r w:rsidRPr="005F2F85">
        <w:rPr>
          <w:rStyle w:val="StyleUnderline"/>
          <w:highlight w:val="cyan"/>
        </w:rPr>
        <w:t>elastic denial</w:t>
      </w:r>
      <w:r w:rsidRPr="00642A6A">
        <w:rPr>
          <w:sz w:val="14"/>
        </w:rPr>
        <w:t xml:space="preserve"> concept </w:t>
      </w:r>
      <w:r w:rsidRPr="005F2F85">
        <w:rPr>
          <w:rStyle w:val="StyleUnderline"/>
          <w:highlight w:val="cyan"/>
        </w:rPr>
        <w:t>means repeating this process ad infinitum</w:t>
      </w:r>
      <w:r w:rsidRPr="00642A6A">
        <w:rPr>
          <w:sz w:val="14"/>
        </w:rPr>
        <w:t xml:space="preserve"> rather than ever committing to a main line of resistance. </w:t>
      </w:r>
      <w:r w:rsidRPr="005F2F85">
        <w:rPr>
          <w:rStyle w:val="StyleUnderline"/>
          <w:highlight w:val="cyan"/>
        </w:rPr>
        <w:t>Given that China’s political goals require it to capture not just the entirety of</w:t>
      </w:r>
      <w:r w:rsidRPr="00642A6A">
        <w:rPr>
          <w:rStyle w:val="StyleUnderline"/>
        </w:rPr>
        <w:t xml:space="preserve"> </w:t>
      </w:r>
      <w:r w:rsidRPr="005F2F85">
        <w:rPr>
          <w:rStyle w:val="StyleUnderline"/>
          <w:highlight w:val="cyan"/>
        </w:rPr>
        <w:t>Taiwan’s</w:t>
      </w:r>
      <w:r w:rsidRPr="00642A6A">
        <w:rPr>
          <w:rStyle w:val="StyleUnderline"/>
        </w:rPr>
        <w:t xml:space="preserve"> air, sea, and </w:t>
      </w:r>
      <w:r w:rsidRPr="005F2F85">
        <w:rPr>
          <w:rStyle w:val="StyleUnderline"/>
          <w:highlight w:val="cyan"/>
        </w:rPr>
        <w:t>territory but also the hearts and minds of its citizens, the invader would</w:t>
      </w:r>
      <w:r w:rsidRPr="00642A6A">
        <w:rPr>
          <w:sz w:val="14"/>
        </w:rPr>
        <w:t xml:space="preserve"> very likely </w:t>
      </w:r>
      <w:r w:rsidRPr="005F2F85">
        <w:rPr>
          <w:rStyle w:val="StyleUnderline"/>
          <w:highlight w:val="cyan"/>
        </w:rPr>
        <w:t xml:space="preserve">have to consider whether it is willing to trade lives and equipment </w:t>
      </w:r>
      <w:r w:rsidRPr="005F2F85">
        <w:rPr>
          <w:rStyle w:val="Emphasis"/>
          <w:highlight w:val="cyan"/>
        </w:rPr>
        <w:t>in perpetuity</w:t>
      </w:r>
      <w:r w:rsidRPr="00642A6A">
        <w:rPr>
          <w:rStyle w:val="StyleUnderline"/>
        </w:rPr>
        <w:t xml:space="preserve"> to accomplish its goals.</w:t>
      </w:r>
    </w:p>
    <w:p w14:paraId="40204F2D" w14:textId="77777777" w:rsidR="003D118B" w:rsidRPr="002939A6" w:rsidRDefault="003D118B" w:rsidP="003D118B">
      <w:pPr>
        <w:pStyle w:val="Heading4"/>
      </w:pPr>
      <w:r w:rsidRPr="004342DD">
        <w:rPr>
          <w:u w:val="single"/>
        </w:rPr>
        <w:t>Asymmetry key</w:t>
      </w:r>
      <w:r w:rsidRPr="004342DD">
        <w:t xml:space="preserve"> – plays off particular </w:t>
      </w:r>
      <w:r w:rsidRPr="004342DD">
        <w:rPr>
          <w:u w:val="single"/>
        </w:rPr>
        <w:t>Chinese fears</w:t>
      </w:r>
      <w:r>
        <w:t xml:space="preserve"> of unacceptable casualties – current approach </w:t>
      </w:r>
      <w:r>
        <w:rPr>
          <w:u w:val="single"/>
        </w:rPr>
        <w:t>doesn’t stop</w:t>
      </w:r>
      <w:r>
        <w:t xml:space="preserve"> an invasion – it’s </w:t>
      </w:r>
      <w:r>
        <w:rPr>
          <w:u w:val="single"/>
        </w:rPr>
        <w:t>overly-focused</w:t>
      </w:r>
      <w:r>
        <w:t xml:space="preserve"> on the grey zone </w:t>
      </w:r>
    </w:p>
    <w:p w14:paraId="328A56A7" w14:textId="77777777" w:rsidR="003D118B" w:rsidRDefault="003D118B" w:rsidP="003D118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002B0E54" w14:textId="77777777" w:rsidR="003D118B" w:rsidRDefault="003D118B" w:rsidP="003D118B"/>
    <w:p w14:paraId="0ED14ED6" w14:textId="77777777" w:rsidR="003D118B" w:rsidRPr="001F6BE7" w:rsidRDefault="003D118B" w:rsidP="003D118B">
      <w:pPr>
        <w:rPr>
          <w:sz w:val="14"/>
        </w:rPr>
      </w:pPr>
      <w:r w:rsidRPr="001F6BE7">
        <w:rPr>
          <w:sz w:val="14"/>
        </w:rPr>
        <w:t xml:space="preserve">Perhaps more accurately, however, a number of </w:t>
      </w:r>
      <w:r w:rsidRPr="005F2F85">
        <w:rPr>
          <w:rStyle w:val="StyleUnderline"/>
          <w:highlight w:val="cyan"/>
        </w:rPr>
        <w:t>officials point</w:t>
      </w:r>
      <w:r w:rsidRPr="001F6BE7">
        <w:rPr>
          <w:sz w:val="14"/>
        </w:rPr>
        <w:t xml:space="preserve">ed </w:t>
      </w:r>
      <w:r w:rsidRPr="005F2F85">
        <w:rPr>
          <w:rStyle w:val="StyleUnderline"/>
          <w:highlight w:val="cyan"/>
        </w:rPr>
        <w:t>to China’s fear</w:t>
      </w:r>
      <w:r w:rsidRPr="005F2F85">
        <w:rPr>
          <w:sz w:val="14"/>
          <w:highlight w:val="cyan"/>
        </w:rPr>
        <w:t xml:space="preserve"> </w:t>
      </w:r>
      <w:r w:rsidRPr="005F2F85">
        <w:rPr>
          <w:rStyle w:val="Emphasis"/>
          <w:highlight w:val="cyan"/>
        </w:rPr>
        <w:t>as the primary source of deterrence</w:t>
      </w:r>
      <w:r w:rsidRPr="001F6BE7">
        <w:rPr>
          <w:sz w:val="14"/>
        </w:rPr>
        <w:t xml:space="preserve">. During the interviews, </w:t>
      </w:r>
      <w:r w:rsidRPr="005F2F85">
        <w:rPr>
          <w:rStyle w:val="Emphasis"/>
          <w:highlight w:val="cyan"/>
        </w:rPr>
        <w:t>a number</w:t>
      </w:r>
      <w:r w:rsidRPr="005F2F85">
        <w:rPr>
          <w:sz w:val="14"/>
          <w:highlight w:val="cyan"/>
        </w:rPr>
        <w:t xml:space="preserve"> </w:t>
      </w:r>
      <w:r w:rsidRPr="005F2F85">
        <w:rPr>
          <w:rStyle w:val="StyleUnderline"/>
          <w:highlight w:val="cyan"/>
        </w:rPr>
        <w:t>of political, military, and academic leaders suggest</w:t>
      </w:r>
      <w:r w:rsidRPr="001F6BE7">
        <w:rPr>
          <w:sz w:val="14"/>
        </w:rPr>
        <w:t xml:space="preserve">ed </w:t>
      </w:r>
      <w:r w:rsidRPr="005F2F85">
        <w:rPr>
          <w:rStyle w:val="StyleUnderline"/>
          <w:highlight w:val="cyan"/>
        </w:rPr>
        <w:t>Chinese government officials were</w:t>
      </w:r>
      <w:r w:rsidRPr="005F2F85">
        <w:rPr>
          <w:sz w:val="14"/>
          <w:highlight w:val="cyan"/>
        </w:rPr>
        <w:t xml:space="preserve"> </w:t>
      </w:r>
      <w:r w:rsidRPr="005F2F85">
        <w:rPr>
          <w:rStyle w:val="Emphasis"/>
          <w:highlight w:val="cyan"/>
        </w:rPr>
        <w:t>selfdeterred</w:t>
      </w:r>
      <w:r w:rsidRPr="005F2F85">
        <w:rPr>
          <w:sz w:val="14"/>
          <w:highlight w:val="cyan"/>
        </w:rPr>
        <w:t xml:space="preserve"> </w:t>
      </w:r>
      <w:r w:rsidRPr="005F2F85">
        <w:rPr>
          <w:rStyle w:val="StyleUnderline"/>
          <w:highlight w:val="cyan"/>
        </w:rPr>
        <w:t xml:space="preserve">because </w:t>
      </w:r>
      <w:r w:rsidRPr="005F2F85">
        <w:rPr>
          <w:rStyle w:val="Emphasis"/>
          <w:highlight w:val="cyan"/>
        </w:rPr>
        <w:t>they are afraid of a long, drawn out conflict</w:t>
      </w:r>
      <w:r w:rsidRPr="001F6BE7">
        <w:rPr>
          <w:sz w:val="14"/>
        </w:rPr>
        <w:t xml:space="preserve"> and the uncertainty it would create. After all, </w:t>
      </w:r>
      <w:r w:rsidRPr="005F2F85">
        <w:rPr>
          <w:rStyle w:val="StyleUnderline"/>
          <w:highlight w:val="cyan"/>
        </w:rPr>
        <w:t>the longer a</w:t>
      </w:r>
      <w:r w:rsidRPr="001F6BE7">
        <w:rPr>
          <w:sz w:val="14"/>
        </w:rPr>
        <w:t xml:space="preserve"> military </w:t>
      </w:r>
      <w:r w:rsidRPr="005F2F85">
        <w:rPr>
          <w:rStyle w:val="StyleUnderline"/>
          <w:highlight w:val="cyan"/>
        </w:rPr>
        <w:t>conflict</w:t>
      </w:r>
      <w:r w:rsidRPr="001F6BE7">
        <w:rPr>
          <w:sz w:val="14"/>
        </w:rPr>
        <w:t xml:space="preserve"> with Taiwan </w:t>
      </w:r>
      <w:r w:rsidRPr="005F2F85">
        <w:rPr>
          <w:rStyle w:val="StyleUnderline"/>
          <w:highlight w:val="cyan"/>
        </w:rPr>
        <w:t>drags</w:t>
      </w:r>
      <w:r w:rsidRPr="001F6BE7">
        <w:rPr>
          <w:rStyle w:val="StyleUnderline"/>
        </w:rPr>
        <w:t xml:space="preserve"> on, </w:t>
      </w:r>
      <w:r w:rsidRPr="005F2F85">
        <w:rPr>
          <w:rStyle w:val="StyleUnderline"/>
          <w:highlight w:val="cyan"/>
        </w:rPr>
        <w:t>the more likely</w:t>
      </w:r>
      <w:r w:rsidRPr="001F6BE7">
        <w:rPr>
          <w:rStyle w:val="StyleUnderline"/>
        </w:rPr>
        <w:t xml:space="preserve"> it is</w:t>
      </w:r>
      <w:r w:rsidRPr="001F6BE7">
        <w:rPr>
          <w:sz w:val="14"/>
        </w:rPr>
        <w:t xml:space="preserve"> that </w:t>
      </w:r>
      <w:r w:rsidRPr="005F2F85">
        <w:rPr>
          <w:rStyle w:val="StyleUnderline"/>
          <w:highlight w:val="cyan"/>
        </w:rPr>
        <w:t>the</w:t>
      </w:r>
      <w:r w:rsidRPr="005F2F85">
        <w:rPr>
          <w:sz w:val="14"/>
          <w:highlight w:val="cyan"/>
        </w:rPr>
        <w:t xml:space="preserve"> </w:t>
      </w:r>
      <w:r w:rsidRPr="005F2F85">
        <w:rPr>
          <w:rStyle w:val="Emphasis"/>
          <w:highlight w:val="cyan"/>
        </w:rPr>
        <w:t>U</w:t>
      </w:r>
      <w:r w:rsidRPr="001F6BE7">
        <w:rPr>
          <w:sz w:val="14"/>
        </w:rPr>
        <w:t xml:space="preserve">nited </w:t>
      </w:r>
      <w:r w:rsidRPr="005F2F85">
        <w:rPr>
          <w:rStyle w:val="Emphasis"/>
          <w:highlight w:val="cyan"/>
        </w:rPr>
        <w:t>S</w:t>
      </w:r>
      <w:r w:rsidRPr="001F6BE7">
        <w:rPr>
          <w:sz w:val="14"/>
        </w:rPr>
        <w:t xml:space="preserve">tates </w:t>
      </w:r>
      <w:r w:rsidRPr="005F2F85">
        <w:rPr>
          <w:rStyle w:val="StyleUnderline"/>
          <w:highlight w:val="cyan"/>
        </w:rPr>
        <w:t>will intervene</w:t>
      </w:r>
      <w:r w:rsidRPr="001F6BE7">
        <w:rPr>
          <w:sz w:val="14"/>
        </w:rPr>
        <w:t xml:space="preserve">. Those interviewed also indicated </w:t>
      </w:r>
      <w:r w:rsidRPr="001F6BE7">
        <w:rPr>
          <w:rStyle w:val="StyleUnderline"/>
        </w:rPr>
        <w:t xml:space="preserve">Chinese </w:t>
      </w:r>
      <w:r w:rsidRPr="005F2F85">
        <w:rPr>
          <w:rStyle w:val="StyleUnderline"/>
          <w:highlight w:val="cyan"/>
        </w:rPr>
        <w:t xml:space="preserve">leaders might also be </w:t>
      </w:r>
      <w:r w:rsidRPr="005F2F85">
        <w:rPr>
          <w:rStyle w:val="Emphasis"/>
          <w:highlight w:val="cyan"/>
        </w:rPr>
        <w:t>afraid</w:t>
      </w:r>
      <w:r w:rsidRPr="005F2F85">
        <w:rPr>
          <w:rStyle w:val="StyleUnderline"/>
          <w:highlight w:val="cyan"/>
        </w:rPr>
        <w:t xml:space="preserve"> of domestic unrest</w:t>
      </w:r>
      <w:r w:rsidRPr="001F6BE7">
        <w:rPr>
          <w:rStyle w:val="StyleUnderline"/>
        </w:rPr>
        <w:t xml:space="preserve"> in response to high</w:t>
      </w:r>
      <w:r w:rsidRPr="001F6BE7">
        <w:rPr>
          <w:sz w:val="14"/>
        </w:rPr>
        <w:t xml:space="preserve"> numbers of </w:t>
      </w:r>
      <w:r w:rsidRPr="001F6BE7">
        <w:rPr>
          <w:rStyle w:val="StyleUnderline"/>
        </w:rPr>
        <w:t>casualties</w:t>
      </w:r>
      <w:r w:rsidRPr="001F6BE7">
        <w:rPr>
          <w:sz w:val="14"/>
        </w:rPr>
        <w:t xml:space="preserve">, potentially </w:t>
      </w:r>
      <w:r w:rsidRPr="001F6BE7">
        <w:rPr>
          <w:rStyle w:val="StyleUnderline"/>
        </w:rPr>
        <w:t xml:space="preserve">exacerbated by </w:t>
      </w:r>
      <w:r w:rsidRPr="005F2F85">
        <w:rPr>
          <w:rStyle w:val="StyleUnderline"/>
          <w:highlight w:val="cyan"/>
        </w:rPr>
        <w:t>the one-child policy,</w:t>
      </w:r>
      <w:r w:rsidRPr="001F6BE7">
        <w:rPr>
          <w:rStyle w:val="StyleUnderline"/>
        </w:rPr>
        <w:t xml:space="preserve"> which </w:t>
      </w:r>
      <w:r w:rsidRPr="005F2F85">
        <w:rPr>
          <w:rStyle w:val="StyleUnderline"/>
          <w:highlight w:val="cyan"/>
        </w:rPr>
        <w:t>might make Chinese families</w:t>
      </w:r>
      <w:r w:rsidRPr="005F2F85">
        <w:rPr>
          <w:sz w:val="14"/>
          <w:highlight w:val="cyan"/>
        </w:rPr>
        <w:t xml:space="preserve"> </w:t>
      </w:r>
      <w:r w:rsidRPr="005F2F85">
        <w:rPr>
          <w:rStyle w:val="Emphasis"/>
          <w:highlight w:val="cyan"/>
        </w:rPr>
        <w:t>particularly casualty-averse</w:t>
      </w:r>
      <w:r w:rsidRPr="001F6BE7">
        <w:rPr>
          <w:sz w:val="14"/>
        </w:rPr>
        <w:t xml:space="preserve">. With this in mind, </w:t>
      </w:r>
      <w:r w:rsidRPr="001F6BE7">
        <w:rPr>
          <w:rStyle w:val="StyleUnderline"/>
        </w:rPr>
        <w:t>the</w:t>
      </w:r>
      <w:r w:rsidRPr="001F6BE7">
        <w:rPr>
          <w:sz w:val="14"/>
        </w:rPr>
        <w:t xml:space="preserve"> following </w:t>
      </w:r>
      <w:r w:rsidRPr="001F6BE7">
        <w:rPr>
          <w:rStyle w:val="StyleUnderline"/>
        </w:rPr>
        <w:t>discussion focuses on lengthening any potential conflict and causing high rates of casualties</w:t>
      </w:r>
      <w:r w:rsidRPr="001F6BE7">
        <w:rPr>
          <w:sz w:val="14"/>
        </w:rPr>
        <w:t xml:space="preserve"> on the invading force. Ideally, </w:t>
      </w:r>
      <w:r w:rsidRPr="001F6BE7">
        <w:rPr>
          <w:rStyle w:val="StyleUnderline"/>
        </w:rPr>
        <w:t>with effective signaling</w:t>
      </w:r>
      <w:r w:rsidRPr="001F6BE7">
        <w:rPr>
          <w:sz w:val="14"/>
        </w:rPr>
        <w:t xml:space="preserve"> to China, </w:t>
      </w:r>
      <w:r w:rsidRPr="001F6BE7">
        <w:rPr>
          <w:rStyle w:val="StyleUnderline"/>
        </w:rPr>
        <w:t>these recommendations</w:t>
      </w:r>
      <w:r w:rsidRPr="001F6BE7">
        <w:rPr>
          <w:sz w:val="14"/>
        </w:rPr>
        <w:t xml:space="preserve"> </w:t>
      </w:r>
      <w:r w:rsidRPr="001F6BE7">
        <w:rPr>
          <w:rStyle w:val="Emphasis"/>
        </w:rPr>
        <w:t>would lower the probability of conflict</w:t>
      </w:r>
      <w:r w:rsidRPr="001F6BE7">
        <w:rPr>
          <w:sz w:val="14"/>
        </w:rPr>
        <w:t>.</w:t>
      </w:r>
    </w:p>
    <w:p w14:paraId="0ECA2291" w14:textId="77777777" w:rsidR="003D118B" w:rsidRPr="003A39F0" w:rsidRDefault="003D118B" w:rsidP="003D118B">
      <w:pPr>
        <w:rPr>
          <w:sz w:val="14"/>
        </w:rPr>
      </w:pPr>
      <w:r w:rsidRPr="00203912">
        <w:rPr>
          <w:rStyle w:val="StyleUnderline"/>
        </w:rPr>
        <w:t>We</w:t>
      </w:r>
      <w:r w:rsidRPr="003A39F0">
        <w:rPr>
          <w:sz w:val="14"/>
        </w:rPr>
        <w:t xml:space="preserve"> again </w:t>
      </w:r>
      <w:r w:rsidRPr="00203912">
        <w:rPr>
          <w:rStyle w:val="StyleUnderline"/>
        </w:rPr>
        <w:t>recommend</w:t>
      </w:r>
      <w:r w:rsidRPr="003A39F0">
        <w:rPr>
          <w:sz w:val="14"/>
        </w:rPr>
        <w:t xml:space="preserve"> that </w:t>
      </w:r>
      <w:r w:rsidRPr="00203912">
        <w:rPr>
          <w:rStyle w:val="StyleUnderline"/>
        </w:rPr>
        <w:t>Taiwan</w:t>
      </w:r>
      <w:r w:rsidRPr="003A39F0">
        <w:rPr>
          <w:sz w:val="14"/>
        </w:rPr>
        <w:t xml:space="preserve"> </w:t>
      </w:r>
      <w:r w:rsidRPr="00203912">
        <w:rPr>
          <w:rStyle w:val="Emphasis"/>
        </w:rPr>
        <w:t>rebalance its investments</w:t>
      </w:r>
      <w:r w:rsidRPr="003A39F0">
        <w:rPr>
          <w:sz w:val="14"/>
        </w:rPr>
        <w:t xml:space="preserve"> </w:t>
      </w:r>
      <w:r w:rsidRPr="00203912">
        <w:rPr>
          <w:rStyle w:val="StyleUnderline"/>
        </w:rPr>
        <w:t>to emphasize</w:t>
      </w:r>
      <w:r w:rsidRPr="003A39F0">
        <w:rPr>
          <w:sz w:val="14"/>
        </w:rPr>
        <w:t xml:space="preserve"> its </w:t>
      </w:r>
      <w:r w:rsidRPr="00203912">
        <w:rPr>
          <w:rStyle w:val="StyleUnderline"/>
        </w:rPr>
        <w:t>war-fighting capabilities even if this</w:t>
      </w:r>
      <w:r w:rsidRPr="003A39F0">
        <w:rPr>
          <w:sz w:val="14"/>
        </w:rPr>
        <w:t xml:space="preserve"> shift </w:t>
      </w:r>
      <w:r w:rsidRPr="00203912">
        <w:rPr>
          <w:rStyle w:val="StyleUnderline"/>
        </w:rPr>
        <w:t>constrains</w:t>
      </w:r>
      <w:r w:rsidRPr="003A39F0">
        <w:rPr>
          <w:sz w:val="14"/>
        </w:rPr>
        <w:t xml:space="preserve"> its </w:t>
      </w:r>
      <w:r w:rsidRPr="00203912">
        <w:rPr>
          <w:rStyle w:val="StyleUnderline"/>
        </w:rPr>
        <w:t>ability to counter</w:t>
      </w:r>
      <w:r w:rsidRPr="003A39F0">
        <w:rPr>
          <w:sz w:val="14"/>
        </w:rPr>
        <w:t xml:space="preserve"> Chinese </w:t>
      </w:r>
      <w:r w:rsidRPr="00203912">
        <w:rPr>
          <w:rStyle w:val="StyleUnderline"/>
        </w:rPr>
        <w:t>provocations in the grey zone</w:t>
      </w:r>
      <w:r w:rsidRPr="003A39F0">
        <w:rPr>
          <w:sz w:val="14"/>
        </w:rPr>
        <w:t xml:space="preserve">. We think that </w:t>
      </w:r>
      <w:r w:rsidRPr="00203912">
        <w:rPr>
          <w:rStyle w:val="StyleUnderline"/>
        </w:rPr>
        <w:t>it makes more sense for Taiwan to accept risk in</w:t>
      </w:r>
      <w:r w:rsidRPr="003A39F0">
        <w:rPr>
          <w:sz w:val="14"/>
        </w:rPr>
        <w:t xml:space="preserve"> its </w:t>
      </w:r>
      <w:r w:rsidRPr="00203912">
        <w:rPr>
          <w:rStyle w:val="StyleUnderline"/>
        </w:rPr>
        <w:t>peacetime</w:t>
      </w:r>
      <w:r w:rsidRPr="003A39F0">
        <w:rPr>
          <w:sz w:val="14"/>
        </w:rPr>
        <w:t xml:space="preserve"> presence, </w:t>
      </w:r>
      <w:r w:rsidRPr="00203912">
        <w:rPr>
          <w:rStyle w:val="StyleUnderline"/>
        </w:rPr>
        <w:t>because such capabilities</w:t>
      </w:r>
      <w:r w:rsidRPr="003A39F0">
        <w:rPr>
          <w:sz w:val="14"/>
        </w:rPr>
        <w:t xml:space="preserve"> </w:t>
      </w:r>
      <w:r w:rsidRPr="00203912">
        <w:rPr>
          <w:rStyle w:val="Emphasis"/>
        </w:rPr>
        <w:t>will not deter China from invading</w:t>
      </w:r>
      <w:r w:rsidRPr="003A39F0">
        <w:rPr>
          <w:sz w:val="14"/>
        </w:rPr>
        <w:t xml:space="preserve">. Of course, as argued in the preceding chapter, Taiwan cannot and should not completely divest itself of all of its high-end air and naval platforms, since these have an important role to play in countering China’s most likely threats.174 However, we believe that Taiwan can “do more with less” in this area. </w:t>
      </w:r>
      <w:r w:rsidRPr="003A39F0">
        <w:rPr>
          <w:rStyle w:val="StyleUnderline"/>
        </w:rPr>
        <w:t>Cutting investment</w:t>
      </w:r>
      <w:r w:rsidRPr="003A39F0">
        <w:rPr>
          <w:sz w:val="14"/>
        </w:rPr>
        <w:t xml:space="preserve"> in the IDS program, Aegis-like destroyers, and the amphibious shipping force </w:t>
      </w:r>
      <w:r w:rsidRPr="003A39F0">
        <w:rPr>
          <w:rStyle w:val="StyleUnderline"/>
        </w:rPr>
        <w:t>will yield</w:t>
      </w:r>
      <w:r w:rsidRPr="003A39F0">
        <w:rPr>
          <w:sz w:val="14"/>
        </w:rPr>
        <w:t xml:space="preserve"> </w:t>
      </w:r>
      <w:r w:rsidRPr="003A39F0">
        <w:rPr>
          <w:rStyle w:val="Emphasis"/>
        </w:rPr>
        <w:t>more resources</w:t>
      </w:r>
      <w:r w:rsidRPr="003A39F0">
        <w:rPr>
          <w:sz w:val="14"/>
        </w:rPr>
        <w:t xml:space="preserve"> </w:t>
      </w:r>
      <w:r w:rsidRPr="003A39F0">
        <w:rPr>
          <w:rStyle w:val="StyleUnderline"/>
        </w:rPr>
        <w:t xml:space="preserve">to invest in </w:t>
      </w:r>
      <w:r w:rsidRPr="003A39F0">
        <w:rPr>
          <w:rStyle w:val="Emphasis"/>
        </w:rPr>
        <w:t>truly asymmetric capabilities</w:t>
      </w:r>
      <w:r w:rsidRPr="003A39F0">
        <w:rPr>
          <w:sz w:val="14"/>
        </w:rPr>
        <w:t xml:space="preserve">. </w:t>
      </w:r>
      <w:r w:rsidRPr="003A39F0">
        <w:rPr>
          <w:rStyle w:val="StyleUnderline"/>
        </w:rPr>
        <w:t xml:space="preserve">Ultimately, Taiwan is </w:t>
      </w:r>
      <w:r w:rsidRPr="003A39F0">
        <w:rPr>
          <w:rStyle w:val="Emphasis"/>
        </w:rPr>
        <w:t>better off deterring a worst-case invasion</w:t>
      </w:r>
      <w:r w:rsidRPr="003A39F0">
        <w:rPr>
          <w:sz w:val="14"/>
        </w:rPr>
        <w:t>—</w:t>
      </w:r>
      <w:r w:rsidRPr="003A39F0">
        <w:rPr>
          <w:rStyle w:val="StyleUnderline"/>
        </w:rPr>
        <w:t>even if it means living with increased grey zone incursion</w:t>
      </w:r>
      <w:r w:rsidRPr="003A39F0">
        <w:rPr>
          <w:sz w:val="14"/>
        </w:rPr>
        <w:t>—</w:t>
      </w:r>
      <w:r w:rsidRPr="003A39F0">
        <w:rPr>
          <w:rStyle w:val="StyleUnderline"/>
        </w:rPr>
        <w:t>than the other way around</w:t>
      </w:r>
      <w:r w:rsidRPr="003A39F0">
        <w:rPr>
          <w:sz w:val="14"/>
        </w:rPr>
        <w:t xml:space="preserve">. And </w:t>
      </w:r>
      <w:r w:rsidRPr="003A39F0">
        <w:rPr>
          <w:rStyle w:val="StyleUnderline"/>
        </w:rPr>
        <w:t>a military optimized to counter grey zone threats will be</w:t>
      </w:r>
      <w:r w:rsidRPr="003A39F0">
        <w:rPr>
          <w:sz w:val="14"/>
        </w:rPr>
        <w:t xml:space="preserve"> </w:t>
      </w:r>
      <w:r w:rsidRPr="003A39F0">
        <w:rPr>
          <w:rStyle w:val="Emphasis"/>
        </w:rPr>
        <w:t>particularly vulnerable to an invasion</w:t>
      </w:r>
      <w:r w:rsidRPr="003A39F0">
        <w:rPr>
          <w:sz w:val="14"/>
        </w:rPr>
        <w:t xml:space="preserve"> scenario.</w:t>
      </w:r>
    </w:p>
    <w:p w14:paraId="7B9CC6B5" w14:textId="77777777" w:rsidR="003D118B" w:rsidRPr="00F25C6E" w:rsidRDefault="003D118B" w:rsidP="003D118B">
      <w:pPr>
        <w:rPr>
          <w:sz w:val="14"/>
        </w:rPr>
      </w:pPr>
      <w:r w:rsidRPr="00F25C6E">
        <w:rPr>
          <w:rStyle w:val="StyleUnderline"/>
        </w:rPr>
        <w:t>Beyond emphasizing</w:t>
      </w:r>
      <w:r w:rsidRPr="00F25C6E">
        <w:rPr>
          <w:sz w:val="14"/>
        </w:rPr>
        <w:t xml:space="preserve"> its </w:t>
      </w:r>
      <w:r w:rsidRPr="00F25C6E">
        <w:rPr>
          <w:rStyle w:val="StyleUnderline"/>
        </w:rPr>
        <w:t>war-fighting</w:t>
      </w:r>
      <w:r w:rsidRPr="00F25C6E">
        <w:rPr>
          <w:sz w:val="14"/>
        </w:rPr>
        <w:t xml:space="preserve"> capabilities </w:t>
      </w:r>
      <w:r w:rsidRPr="00F25C6E">
        <w:rPr>
          <w:rStyle w:val="StyleUnderline"/>
        </w:rPr>
        <w:t>over</w:t>
      </w:r>
      <w:r w:rsidRPr="00F25C6E">
        <w:rPr>
          <w:sz w:val="14"/>
        </w:rPr>
        <w:t xml:space="preserve"> its </w:t>
      </w:r>
      <w:r w:rsidRPr="00F25C6E">
        <w:rPr>
          <w:rStyle w:val="StyleUnderline"/>
        </w:rPr>
        <w:t>grey zone capabilities</w:t>
      </w:r>
      <w:r w:rsidRPr="00F25C6E">
        <w:rPr>
          <w:sz w:val="14"/>
        </w:rPr>
        <w:t xml:space="preserve">, we believe that </w:t>
      </w:r>
      <w:r w:rsidRPr="00F25C6E">
        <w:rPr>
          <w:rStyle w:val="StyleUnderline"/>
        </w:rPr>
        <w:t>Taiwan should focus on acquiring a particular set of weapons and</w:t>
      </w:r>
      <w:r w:rsidRPr="00F25C6E">
        <w:rPr>
          <w:sz w:val="14"/>
        </w:rPr>
        <w:t xml:space="preserve"> on developing a particular set of </w:t>
      </w:r>
      <w:r w:rsidRPr="00F25C6E">
        <w:rPr>
          <w:rStyle w:val="StyleUnderline"/>
        </w:rPr>
        <w:t>strategies</w:t>
      </w:r>
      <w:r w:rsidRPr="00F25C6E">
        <w:rPr>
          <w:sz w:val="14"/>
        </w:rPr>
        <w:t xml:space="preserve"> for using them. Specifically, we argue that </w:t>
      </w:r>
      <w:r w:rsidRPr="00F25C6E">
        <w:rPr>
          <w:rStyle w:val="StyleUnderline"/>
        </w:rPr>
        <w:t xml:space="preserve">Taiwan should primarily invest in an </w:t>
      </w:r>
      <w:r w:rsidRPr="00F25C6E">
        <w:rPr>
          <w:rStyle w:val="Emphasis"/>
        </w:rPr>
        <w:t>unconventional force structure</w:t>
      </w:r>
      <w:r w:rsidRPr="00F25C6E">
        <w:rPr>
          <w:sz w:val="14"/>
        </w:rPr>
        <w:t xml:space="preserve">, </w:t>
      </w:r>
      <w:r w:rsidRPr="00F25C6E">
        <w:rPr>
          <w:rStyle w:val="StyleUnderline"/>
        </w:rPr>
        <w:t>which it should</w:t>
      </w:r>
      <w:r w:rsidRPr="00F25C6E">
        <w:rPr>
          <w:sz w:val="14"/>
        </w:rPr>
        <w:t xml:space="preserve"> plan to </w:t>
      </w:r>
      <w:r w:rsidRPr="00F25C6E">
        <w:rPr>
          <w:rStyle w:val="StyleUnderline"/>
        </w:rPr>
        <w:t>employ</w:t>
      </w:r>
      <w:r w:rsidRPr="00F25C6E">
        <w:rPr>
          <w:sz w:val="14"/>
        </w:rPr>
        <w:t xml:space="preserve"> </w:t>
      </w:r>
      <w:r w:rsidRPr="00F25C6E">
        <w:rPr>
          <w:rStyle w:val="Emphasis"/>
        </w:rPr>
        <w:t>asymmetrically</w:t>
      </w:r>
      <w:r w:rsidRPr="00F25C6E">
        <w:rPr>
          <w:sz w:val="14"/>
        </w:rPr>
        <w:t xml:space="preserve">. </w:t>
      </w:r>
      <w:r w:rsidRPr="00F25C6E">
        <w:rPr>
          <w:rStyle w:val="StyleUnderline"/>
        </w:rPr>
        <w:t>We call this</w:t>
      </w:r>
      <w:r w:rsidRPr="00F25C6E">
        <w:rPr>
          <w:sz w:val="14"/>
        </w:rPr>
        <w:t xml:space="preserve"> approach </w:t>
      </w:r>
      <w:r w:rsidRPr="00F25C6E">
        <w:rPr>
          <w:rStyle w:val="Emphasis"/>
        </w:rPr>
        <w:t>“elastic denialin-depth.”</w:t>
      </w:r>
      <w:r w:rsidRPr="00F25C6E">
        <w:rPr>
          <w:sz w:val="14"/>
        </w:rPr>
        <w:t xml:space="preserve"> </w:t>
      </w:r>
      <w:r w:rsidRPr="00F25C6E">
        <w:rPr>
          <w:rStyle w:val="StyleUnderline"/>
        </w:rPr>
        <w:t>It is built around</w:t>
      </w:r>
      <w:r w:rsidRPr="00F25C6E">
        <w:rPr>
          <w:sz w:val="14"/>
        </w:rPr>
        <w:t xml:space="preserve"> </w:t>
      </w:r>
      <w:r w:rsidRPr="00F25C6E">
        <w:rPr>
          <w:rStyle w:val="StyleUnderline"/>
        </w:rPr>
        <w:t xml:space="preserve">the use of an </w:t>
      </w:r>
      <w:r w:rsidRPr="00F25C6E">
        <w:rPr>
          <w:rStyle w:val="StyleUnderline"/>
        </w:rPr>
        <w:lastRenderedPageBreak/>
        <w:t>unconventional</w:t>
      </w:r>
      <w:r w:rsidRPr="00F25C6E">
        <w:rPr>
          <w:sz w:val="14"/>
        </w:rPr>
        <w:t xml:space="preserve"> layered force </w:t>
      </w:r>
      <w:r w:rsidRPr="00F25C6E">
        <w:rPr>
          <w:rStyle w:val="StyleUnderline"/>
        </w:rPr>
        <w:t>posture that emphasizes</w:t>
      </w:r>
      <w:r w:rsidRPr="00F25C6E">
        <w:rPr>
          <w:sz w:val="14"/>
        </w:rPr>
        <w:t xml:space="preserve"> four </w:t>
      </w:r>
      <w:r w:rsidRPr="00F25C6E">
        <w:rPr>
          <w:rStyle w:val="StyleUnderline"/>
        </w:rPr>
        <w:t>denial</w:t>
      </w:r>
      <w:r w:rsidRPr="00F25C6E">
        <w:rPr>
          <w:sz w:val="14"/>
        </w:rPr>
        <w:t xml:space="preserve"> zones: </w:t>
      </w:r>
      <w:r w:rsidRPr="00F25C6E">
        <w:rPr>
          <w:rStyle w:val="StyleUnderline"/>
        </w:rPr>
        <w:t>in the air, at sea, on the ground, and within society. In the air and</w:t>
      </w:r>
      <w:r w:rsidRPr="00F25C6E">
        <w:rPr>
          <w:sz w:val="14"/>
        </w:rPr>
        <w:t xml:space="preserve"> at </w:t>
      </w:r>
      <w:r w:rsidRPr="00F25C6E">
        <w:rPr>
          <w:rStyle w:val="StyleUnderline"/>
        </w:rPr>
        <w:t>sea, Taiwan should focus on</w:t>
      </w:r>
      <w:r w:rsidRPr="00F25C6E">
        <w:rPr>
          <w:sz w:val="14"/>
        </w:rPr>
        <w:t xml:space="preserve"> acquiring </w:t>
      </w:r>
      <w:r w:rsidRPr="00F25C6E">
        <w:rPr>
          <w:rStyle w:val="StyleUnderline"/>
        </w:rPr>
        <w:t>large numbers of</w:t>
      </w:r>
      <w:r w:rsidRPr="00F25C6E">
        <w:rPr>
          <w:sz w:val="14"/>
        </w:rPr>
        <w:t xml:space="preserve"> relatively </w:t>
      </w:r>
      <w:r w:rsidRPr="00F25C6E">
        <w:rPr>
          <w:rStyle w:val="StyleUnderline"/>
        </w:rPr>
        <w:t>low-cost</w:t>
      </w:r>
      <w:r w:rsidRPr="00F25C6E">
        <w:rPr>
          <w:sz w:val="14"/>
        </w:rPr>
        <w:t xml:space="preserve">, dedicated </w:t>
      </w:r>
      <w:r w:rsidRPr="00F25C6E">
        <w:rPr>
          <w:rStyle w:val="StyleUnderline"/>
        </w:rPr>
        <w:t>counterinvasion capabilities</w:t>
      </w:r>
      <w:r w:rsidRPr="00F25C6E">
        <w:rPr>
          <w:sz w:val="14"/>
        </w:rPr>
        <w:t xml:space="preserve">. On the ground, active duty </w:t>
      </w:r>
      <w:r w:rsidRPr="00F25C6E">
        <w:rPr>
          <w:rStyle w:val="StyleUnderline"/>
        </w:rPr>
        <w:t>army</w:t>
      </w:r>
      <w:r w:rsidRPr="00F25C6E">
        <w:rPr>
          <w:sz w:val="14"/>
        </w:rPr>
        <w:t xml:space="preserve"> </w:t>
      </w:r>
      <w:r w:rsidRPr="00F25C6E">
        <w:rPr>
          <w:rStyle w:val="StyleUnderline"/>
        </w:rPr>
        <w:t>and</w:t>
      </w:r>
      <w:r w:rsidRPr="00F25C6E">
        <w:rPr>
          <w:sz w:val="14"/>
        </w:rPr>
        <w:t xml:space="preserve"> repurposed </w:t>
      </w:r>
      <w:r w:rsidRPr="00F25C6E">
        <w:rPr>
          <w:rStyle w:val="StyleUnderline"/>
        </w:rPr>
        <w:t>marine forces should prepare for</w:t>
      </w:r>
      <w:r w:rsidRPr="00F25C6E">
        <w:rPr>
          <w:sz w:val="14"/>
        </w:rPr>
        <w:t xml:space="preserve"> long-range </w:t>
      </w:r>
      <w:r w:rsidRPr="00F25C6E">
        <w:rPr>
          <w:rStyle w:val="StyleUnderline"/>
        </w:rPr>
        <w:t>coastal defense, counterattack, and fighting retrograde missions</w:t>
      </w:r>
      <w:r w:rsidRPr="00F25C6E">
        <w:rPr>
          <w:sz w:val="14"/>
        </w:rPr>
        <w:t xml:space="preserve">. Finally, </w:t>
      </w:r>
      <w:r w:rsidRPr="00F25C6E">
        <w:rPr>
          <w:rStyle w:val="StyleUnderline"/>
        </w:rPr>
        <w:t>we suggest</w:t>
      </w:r>
      <w:r w:rsidRPr="00F25C6E">
        <w:rPr>
          <w:sz w:val="14"/>
        </w:rPr>
        <w:t xml:space="preserve"> that </w:t>
      </w:r>
      <w:r w:rsidRPr="00F25C6E">
        <w:rPr>
          <w:rStyle w:val="StyleUnderline"/>
        </w:rPr>
        <w:t>Taiwan</w:t>
      </w:r>
      <w:r w:rsidRPr="00F25C6E">
        <w:rPr>
          <w:sz w:val="14"/>
        </w:rPr>
        <w:t xml:space="preserve"> begin serious </w:t>
      </w:r>
      <w:r w:rsidRPr="00F25C6E">
        <w:rPr>
          <w:rStyle w:val="StyleUnderline"/>
        </w:rPr>
        <w:t>plan</w:t>
      </w:r>
      <w:r w:rsidRPr="00F25C6E">
        <w:rPr>
          <w:sz w:val="14"/>
        </w:rPr>
        <w:t xml:space="preserve">ning for </w:t>
      </w:r>
      <w:r w:rsidRPr="00F25C6E">
        <w:rPr>
          <w:rStyle w:val="StyleUnderline"/>
        </w:rPr>
        <w:t>social denial</w:t>
      </w:r>
      <w:r w:rsidRPr="00F25C6E">
        <w:rPr>
          <w:sz w:val="14"/>
        </w:rPr>
        <w:t>. In practical terms, Taiwan should restructure its sizeable reserve force to prepare it to conduct a prolonged insurgency campaign in urban, jungle, and mountain settings.</w:t>
      </w:r>
    </w:p>
    <w:p w14:paraId="487FFC54" w14:textId="77777777" w:rsidR="003D118B" w:rsidRPr="00F25C6E" w:rsidRDefault="003D118B" w:rsidP="003D118B">
      <w:pPr>
        <w:rPr>
          <w:sz w:val="14"/>
        </w:rPr>
      </w:pPr>
      <w:r w:rsidRPr="00F25C6E">
        <w:rPr>
          <w:rStyle w:val="StyleUnderline"/>
        </w:rPr>
        <w:t>While this strategy is primarily concerned with deterring an invasion of Taiwan</w:t>
      </w:r>
      <w:r w:rsidRPr="00F25C6E">
        <w:rPr>
          <w:sz w:val="14"/>
        </w:rPr>
        <w:t xml:space="preserve"> itself, the </w:t>
      </w:r>
      <w:r w:rsidRPr="005F2F85">
        <w:rPr>
          <w:rStyle w:val="StyleUnderline"/>
          <w:highlight w:val="cyan"/>
        </w:rPr>
        <w:t>capabilities</w:t>
      </w:r>
      <w:r w:rsidRPr="00F25C6E">
        <w:rPr>
          <w:rStyle w:val="StyleUnderline"/>
        </w:rPr>
        <w:t xml:space="preserve"> recomm</w:t>
      </w:r>
      <w:r w:rsidRPr="00F25C6E">
        <w:rPr>
          <w:sz w:val="14"/>
        </w:rPr>
        <w:t xml:space="preserve">ended above </w:t>
      </w:r>
      <w:r w:rsidRPr="005F2F85">
        <w:rPr>
          <w:rStyle w:val="Emphasis"/>
          <w:highlight w:val="cyan"/>
        </w:rPr>
        <w:t>will also be effective</w:t>
      </w:r>
      <w:r w:rsidRPr="005F2F85">
        <w:rPr>
          <w:sz w:val="14"/>
          <w:highlight w:val="cyan"/>
        </w:rPr>
        <w:t xml:space="preserve"> </w:t>
      </w:r>
      <w:r w:rsidRPr="005F2F85">
        <w:rPr>
          <w:rStyle w:val="StyleUnderline"/>
          <w:highlight w:val="cyan"/>
        </w:rPr>
        <w:t>in preventing a smaller land grab of Taiwan’s outlying islands</w:t>
      </w:r>
      <w:r w:rsidRPr="00F25C6E">
        <w:rPr>
          <w:sz w:val="14"/>
        </w:rPr>
        <w:t xml:space="preserve">. Although such an attempt would constitute a substantial escalation, China could potentially seize the outlying islands to improve invasion staging or to exert political pressure on the Taiwanese government. Ultimately, these outlying islands will remain vulnerable and well inside China’s A2/AD envelope, so </w:t>
      </w:r>
      <w:r w:rsidRPr="00724F6C">
        <w:rPr>
          <w:rStyle w:val="StyleUnderline"/>
        </w:rPr>
        <w:t>hardening</w:t>
      </w:r>
      <w:r w:rsidRPr="00F25C6E">
        <w:rPr>
          <w:sz w:val="14"/>
        </w:rPr>
        <w:t xml:space="preserve"> the islands </w:t>
      </w:r>
      <w:r w:rsidRPr="00F25C6E">
        <w:rPr>
          <w:rStyle w:val="StyleUnderline"/>
        </w:rPr>
        <w:t>with dispersed, asymmetric defenses</w:t>
      </w:r>
      <w:r w:rsidRPr="00F25C6E">
        <w:rPr>
          <w:sz w:val="14"/>
        </w:rPr>
        <w:t xml:space="preserve"> (the same ones recommended for Taiwan itself ) </w:t>
      </w:r>
      <w:r w:rsidRPr="00F25C6E">
        <w:rPr>
          <w:rStyle w:val="StyleUnderline"/>
        </w:rPr>
        <w:t>to impose costs on any potential invasion will</w:t>
      </w:r>
      <w:r w:rsidRPr="00F25C6E">
        <w:rPr>
          <w:sz w:val="14"/>
        </w:rPr>
        <w:t xml:space="preserve"> </w:t>
      </w:r>
      <w:r w:rsidRPr="00F25C6E">
        <w:rPr>
          <w:rStyle w:val="Emphasis"/>
        </w:rPr>
        <w:t>maximize Taiwan’s ability to deter such a land grab</w:t>
      </w:r>
      <w:r w:rsidRPr="00F25C6E">
        <w:rPr>
          <w:sz w:val="14"/>
        </w:rPr>
        <w:t xml:space="preserve">. It is also important to </w:t>
      </w:r>
      <w:r w:rsidRPr="00F25C6E">
        <w:rPr>
          <w:rStyle w:val="StyleUnderline"/>
        </w:rPr>
        <w:t>remember</w:t>
      </w:r>
      <w:r w:rsidRPr="00F25C6E">
        <w:rPr>
          <w:sz w:val="14"/>
        </w:rPr>
        <w:t xml:space="preserve"> that </w:t>
      </w:r>
      <w:r w:rsidRPr="00F25C6E">
        <w:rPr>
          <w:rStyle w:val="StyleUnderline"/>
        </w:rPr>
        <w:t>the loss of</w:t>
      </w:r>
      <w:r w:rsidRPr="00F25C6E">
        <w:rPr>
          <w:sz w:val="14"/>
        </w:rPr>
        <w:t xml:space="preserve"> its </w:t>
      </w:r>
      <w:r w:rsidRPr="00F25C6E">
        <w:rPr>
          <w:rStyle w:val="StyleUnderline"/>
        </w:rPr>
        <w:t>outlying islands</w:t>
      </w:r>
      <w:r w:rsidRPr="00F25C6E">
        <w:rPr>
          <w:sz w:val="14"/>
        </w:rPr>
        <w:t xml:space="preserve"> </w:t>
      </w:r>
      <w:r w:rsidRPr="00F25C6E">
        <w:rPr>
          <w:rStyle w:val="Emphasis"/>
        </w:rPr>
        <w:t>will not represent an existential threat to Taiwan</w:t>
      </w:r>
      <w:r w:rsidRPr="00F25C6E">
        <w:rPr>
          <w:sz w:val="14"/>
        </w:rPr>
        <w:t>.</w:t>
      </w:r>
    </w:p>
    <w:p w14:paraId="73116267" w14:textId="479A34F7" w:rsidR="003D118B" w:rsidRDefault="003D118B" w:rsidP="003D118B">
      <w:pPr>
        <w:pStyle w:val="Heading3"/>
      </w:pPr>
      <w:r>
        <w:lastRenderedPageBreak/>
        <w:t>Doesn’t Solve---Deterrence---Grey Zone Bad</w:t>
      </w:r>
    </w:p>
    <w:p w14:paraId="46E51C22" w14:textId="77777777" w:rsidR="003D118B" w:rsidRPr="00FC4524" w:rsidRDefault="003D118B" w:rsidP="003D118B">
      <w:pPr>
        <w:pStyle w:val="Heading4"/>
      </w:pPr>
      <w:r>
        <w:rPr>
          <w:u w:val="single"/>
        </w:rPr>
        <w:t>Grey zone deterrence</w:t>
      </w:r>
      <w:r>
        <w:t xml:space="preserve"> causes </w:t>
      </w:r>
      <w:r>
        <w:rPr>
          <w:u w:val="single"/>
        </w:rPr>
        <w:t>war</w:t>
      </w:r>
      <w:r>
        <w:t xml:space="preserve"> – </w:t>
      </w:r>
      <w:r w:rsidRPr="00FC4524">
        <w:rPr>
          <w:u w:val="single"/>
        </w:rPr>
        <w:t>no impact</w:t>
      </w:r>
      <w:r>
        <w:t xml:space="preserve"> to their offense – grey zone intrusions </w:t>
      </w:r>
      <w:r>
        <w:rPr>
          <w:u w:val="single"/>
        </w:rPr>
        <w:t>can’t compel</w:t>
      </w:r>
      <w:r>
        <w:t xml:space="preserve"> Taiwan</w:t>
      </w:r>
    </w:p>
    <w:p w14:paraId="5E750DA1" w14:textId="77777777" w:rsidR="003D118B" w:rsidRDefault="003D118B" w:rsidP="003D118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4B98CC0E" w14:textId="77777777" w:rsidR="003D118B" w:rsidRDefault="003D118B" w:rsidP="003D118B"/>
    <w:p w14:paraId="3FD90483" w14:textId="1BC95AAA" w:rsidR="003D118B" w:rsidRDefault="003D118B" w:rsidP="003D118B">
      <w:pPr>
        <w:rPr>
          <w:sz w:val="10"/>
        </w:rPr>
      </w:pPr>
      <w:r w:rsidRPr="004B0842">
        <w:rPr>
          <w:sz w:val="10"/>
        </w:rPr>
        <w:t xml:space="preserve">And yet </w:t>
      </w:r>
      <w:r w:rsidRPr="005F2F85">
        <w:rPr>
          <w:rStyle w:val="StyleUnderline"/>
          <w:highlight w:val="cyan"/>
        </w:rPr>
        <w:t>Taiwan</w:t>
      </w:r>
      <w:r w:rsidRPr="005F2F85">
        <w:rPr>
          <w:sz w:val="10"/>
          <w:highlight w:val="cyan"/>
        </w:rPr>
        <w:t xml:space="preserve"> </w:t>
      </w:r>
      <w:r w:rsidRPr="005F2F85">
        <w:rPr>
          <w:rStyle w:val="Emphasis"/>
          <w:highlight w:val="cyan"/>
        </w:rPr>
        <w:t>should not</w:t>
      </w:r>
      <w:r w:rsidRPr="005F2F85">
        <w:rPr>
          <w:sz w:val="10"/>
          <w:highlight w:val="cyan"/>
        </w:rPr>
        <w:t xml:space="preserve"> </w:t>
      </w:r>
      <w:r w:rsidRPr="005F2F85">
        <w:rPr>
          <w:rStyle w:val="StyleUnderline"/>
          <w:highlight w:val="cyan"/>
        </w:rPr>
        <w:t>invest too much in conventional</w:t>
      </w:r>
      <w:r w:rsidRPr="003131BA">
        <w:rPr>
          <w:rStyle w:val="StyleUnderline"/>
        </w:rPr>
        <w:t xml:space="preserve"> air and naval force </w:t>
      </w:r>
      <w:r w:rsidRPr="005F2F85">
        <w:rPr>
          <w:rStyle w:val="StyleUnderline"/>
          <w:highlight w:val="cyan"/>
        </w:rPr>
        <w:t>structure</w:t>
      </w:r>
      <w:r w:rsidRPr="004B0842">
        <w:rPr>
          <w:sz w:val="10"/>
        </w:rPr>
        <w:t xml:space="preserve">. First, Taiwan is already well within the range of China’s longrange strike systems. The characteristics that make conventional ships and fighter jets valuable in grey zone contexts—high visibility and technological capability— become liabilities in a wartime scenario.149 China will unquestionably target these weapons in the earliest stages of a conflict. Moreover, because advanced conventional platforms are expensive, budget constraints and political realities mean that Taiwan cannot afford large numbers of high-performance conventional weapons. China will find it relatively easy to locate, target, and destroy most of them before they can “get into action.” Second, </w:t>
      </w:r>
      <w:r w:rsidRPr="005F2F85">
        <w:rPr>
          <w:rStyle w:val="StyleUnderline"/>
          <w:highlight w:val="cyan"/>
        </w:rPr>
        <w:t>China</w:t>
      </w:r>
      <w:r w:rsidRPr="005F2F85">
        <w:rPr>
          <w:sz w:val="10"/>
          <w:highlight w:val="cyan"/>
        </w:rPr>
        <w:t xml:space="preserve"> </w:t>
      </w:r>
      <w:r w:rsidRPr="005F2F85">
        <w:rPr>
          <w:rStyle w:val="Emphasis"/>
          <w:highlight w:val="cyan"/>
        </w:rPr>
        <w:t>cannot compel Taiwan</w:t>
      </w:r>
      <w:r w:rsidRPr="005F2F85">
        <w:rPr>
          <w:sz w:val="10"/>
          <w:highlight w:val="cyan"/>
        </w:rPr>
        <w:t xml:space="preserve"> </w:t>
      </w:r>
      <w:r w:rsidRPr="005F2F85">
        <w:rPr>
          <w:rStyle w:val="StyleUnderline"/>
          <w:highlight w:val="cyan"/>
        </w:rPr>
        <w:t>via grey zone operations alone</w:t>
      </w:r>
      <w:r w:rsidRPr="005F2F85">
        <w:rPr>
          <w:sz w:val="10"/>
          <w:highlight w:val="cyan"/>
        </w:rPr>
        <w:t>.</w:t>
      </w:r>
      <w:r w:rsidRPr="004B0842">
        <w:rPr>
          <w:sz w:val="10"/>
        </w:rPr>
        <w:t xml:space="preserve"> Although China can use grey zone provocations to influence public opinion, to challenge Taiwan’s red lines, or to collect intelligence, </w:t>
      </w:r>
      <w:r w:rsidRPr="005F2F85">
        <w:rPr>
          <w:rStyle w:val="StyleUnderline"/>
          <w:highlight w:val="cyan"/>
        </w:rPr>
        <w:t xml:space="preserve">they </w:t>
      </w:r>
      <w:r w:rsidRPr="005F2F85">
        <w:rPr>
          <w:rStyle w:val="Emphasis"/>
          <w:highlight w:val="cyan"/>
        </w:rPr>
        <w:t>do not</w:t>
      </w:r>
      <w:r w:rsidRPr="005F2F85">
        <w:rPr>
          <w:sz w:val="10"/>
          <w:highlight w:val="cyan"/>
        </w:rPr>
        <w:t xml:space="preserve"> </w:t>
      </w:r>
      <w:r w:rsidRPr="005F2F85">
        <w:rPr>
          <w:rStyle w:val="StyleUnderline"/>
          <w:highlight w:val="cyan"/>
        </w:rPr>
        <w:t>existentially threaten Taiwan. China</w:t>
      </w:r>
      <w:r w:rsidRPr="005F2F85">
        <w:rPr>
          <w:sz w:val="10"/>
          <w:highlight w:val="cyan"/>
        </w:rPr>
        <w:t xml:space="preserve"> </w:t>
      </w:r>
      <w:r w:rsidRPr="005F2F85">
        <w:rPr>
          <w:rStyle w:val="Emphasis"/>
          <w:highlight w:val="cyan"/>
        </w:rPr>
        <w:t>can invade Taiwan without conducting grey zone operations</w:t>
      </w:r>
      <w:r w:rsidRPr="005F2F85">
        <w:rPr>
          <w:sz w:val="10"/>
          <w:highlight w:val="cyan"/>
        </w:rPr>
        <w:t xml:space="preserve">, </w:t>
      </w:r>
      <w:r w:rsidRPr="005F2F85">
        <w:rPr>
          <w:rStyle w:val="StyleUnderline"/>
          <w:highlight w:val="cyan"/>
        </w:rPr>
        <w:t>but the reverse</w:t>
      </w:r>
      <w:r w:rsidRPr="005F2F85">
        <w:rPr>
          <w:sz w:val="10"/>
          <w:highlight w:val="cyan"/>
        </w:rPr>
        <w:t xml:space="preserve"> </w:t>
      </w:r>
      <w:r w:rsidRPr="005F2F85">
        <w:rPr>
          <w:rStyle w:val="Emphasis"/>
          <w:highlight w:val="cyan"/>
        </w:rPr>
        <w:t>is not true</w:t>
      </w:r>
      <w:r w:rsidRPr="005F2F85">
        <w:rPr>
          <w:sz w:val="10"/>
          <w:highlight w:val="cyan"/>
        </w:rPr>
        <w:t>.</w:t>
      </w:r>
      <w:r w:rsidRPr="004B0842">
        <w:rPr>
          <w:sz w:val="10"/>
        </w:rPr>
        <w:t xml:space="preserve"> Third, </w:t>
      </w:r>
      <w:r w:rsidRPr="004B0842">
        <w:rPr>
          <w:rStyle w:val="StyleUnderline"/>
        </w:rPr>
        <w:t xml:space="preserve">it may be in Taiwan’s </w:t>
      </w:r>
      <w:r w:rsidRPr="004B0842">
        <w:rPr>
          <w:rStyle w:val="Emphasis"/>
        </w:rPr>
        <w:t>best interests</w:t>
      </w:r>
      <w:r w:rsidRPr="004B0842">
        <w:rPr>
          <w:rStyle w:val="StyleUnderline"/>
        </w:rPr>
        <w:t xml:space="preserve"> to let China engage in some grey zone operations. </w:t>
      </w:r>
      <w:r w:rsidRPr="005F2F85">
        <w:rPr>
          <w:rStyle w:val="StyleUnderline"/>
          <w:highlight w:val="cyan"/>
        </w:rPr>
        <w:t>China</w:t>
      </w:r>
      <w:r w:rsidRPr="004B0842">
        <w:rPr>
          <w:sz w:val="10"/>
        </w:rPr>
        <w:t xml:space="preserve"> likely </w:t>
      </w:r>
      <w:r w:rsidRPr="005F2F85">
        <w:rPr>
          <w:rStyle w:val="Emphasis"/>
          <w:highlight w:val="cyan"/>
        </w:rPr>
        <w:t>prefers grey zone challenges</w:t>
      </w:r>
      <w:r w:rsidRPr="005F2F85">
        <w:rPr>
          <w:sz w:val="10"/>
          <w:highlight w:val="cyan"/>
        </w:rPr>
        <w:t xml:space="preserve"> </w:t>
      </w:r>
      <w:r w:rsidRPr="005F2F85">
        <w:rPr>
          <w:rStyle w:val="StyleUnderline"/>
          <w:highlight w:val="cyan"/>
        </w:rPr>
        <w:t>because it wants to avoid the risk of a conflict</w:t>
      </w:r>
      <w:r w:rsidRPr="004B0842">
        <w:rPr>
          <w:sz w:val="10"/>
        </w:rPr>
        <w:t xml:space="preserve"> </w:t>
      </w:r>
      <w:r w:rsidRPr="004B0842">
        <w:rPr>
          <w:rStyle w:val="Emphasis"/>
        </w:rPr>
        <w:t>that escalates out of control</w:t>
      </w:r>
      <w:r w:rsidRPr="004B0842">
        <w:rPr>
          <w:sz w:val="10"/>
        </w:rPr>
        <w:t xml:space="preserve">. </w:t>
      </w:r>
      <w:r w:rsidRPr="005F2F85">
        <w:rPr>
          <w:rStyle w:val="StyleUnderline"/>
          <w:highlight w:val="cyan"/>
        </w:rPr>
        <w:t>If China’s leaders think Taiwan has effectively eliminated the grey zone</w:t>
      </w:r>
      <w:r w:rsidRPr="005F2F85">
        <w:rPr>
          <w:sz w:val="10"/>
          <w:highlight w:val="cyan"/>
        </w:rPr>
        <w:t xml:space="preserve">, </w:t>
      </w:r>
      <w:r w:rsidRPr="005F2F85">
        <w:rPr>
          <w:rStyle w:val="Emphasis"/>
          <w:highlight w:val="cyan"/>
        </w:rPr>
        <w:t>then they may become more willing to engage in more escalatory</w:t>
      </w:r>
      <w:r w:rsidRPr="004B0842">
        <w:rPr>
          <w:rStyle w:val="Emphasis"/>
        </w:rPr>
        <w:t xml:space="preserve"> types of </w:t>
      </w:r>
      <w:r w:rsidRPr="005F2F85">
        <w:rPr>
          <w:rStyle w:val="Emphasis"/>
          <w:highlight w:val="cyan"/>
        </w:rPr>
        <w:t>actions</w:t>
      </w:r>
      <w:r w:rsidRPr="004B0842">
        <w:rPr>
          <w:sz w:val="10"/>
        </w:rPr>
        <w:t>.</w:t>
      </w:r>
    </w:p>
    <w:p w14:paraId="16A7E9E0" w14:textId="6C03E42D" w:rsidR="00D40D95" w:rsidRDefault="00D40D95" w:rsidP="00D40D95">
      <w:pPr>
        <w:pStyle w:val="Heading3"/>
      </w:pPr>
      <w:r>
        <w:lastRenderedPageBreak/>
        <w:t>Doesn’t Solve---Relations</w:t>
      </w:r>
    </w:p>
    <w:p w14:paraId="58011B90" w14:textId="77777777" w:rsidR="00D40D95" w:rsidRPr="00235F18" w:rsidRDefault="00D40D95" w:rsidP="00D40D95">
      <w:pPr>
        <w:pStyle w:val="Heading4"/>
      </w:pPr>
      <w:r>
        <w:t xml:space="preserve">The counterplan </w:t>
      </w:r>
      <w:r>
        <w:rPr>
          <w:u w:val="single"/>
        </w:rPr>
        <w:t>destroys relations</w:t>
      </w:r>
      <w:r>
        <w:t xml:space="preserve"> and prevents cooperation on </w:t>
      </w:r>
      <w:r>
        <w:rPr>
          <w:u w:val="single"/>
        </w:rPr>
        <w:t>all other issues</w:t>
      </w:r>
      <w:r>
        <w:t xml:space="preserve">. </w:t>
      </w:r>
    </w:p>
    <w:p w14:paraId="3D8B5069" w14:textId="77777777" w:rsidR="00D40D95" w:rsidRDefault="00D40D95" w:rsidP="00D40D95">
      <w:r w:rsidRPr="00163FD4">
        <w:rPr>
          <w:rStyle w:val="Style13ptBold"/>
        </w:rPr>
        <w:t xml:space="preserve">Gomez </w:t>
      </w:r>
      <w:r>
        <w:rPr>
          <w:rStyle w:val="Style13ptBold"/>
        </w:rPr>
        <w:t>16</w:t>
      </w:r>
      <w:r>
        <w:t xml:space="preserve"> — Eric Gomez, Policy Analyst for Defense and Foreign Policy S</w:t>
      </w:r>
      <w:r w:rsidRPr="00163FD4">
        <w:t>tudies at the Cato Institute</w:t>
      </w:r>
      <w:r>
        <w:t xml:space="preserve">, holds an M.A. </w:t>
      </w:r>
      <w:r w:rsidRPr="00163FD4">
        <w:t>in International Affairs from the Bush School of Government and Public Service at Texas A&amp;M University</w:t>
      </w:r>
      <w:r>
        <w:t>, 2016 (“</w:t>
      </w:r>
      <w:r w:rsidRPr="00E63835">
        <w:t>A Costly Commitment: Options for the Future of the U.S.-Taiwan Defense Relationship</w:t>
      </w:r>
      <w:r>
        <w:t>,” Cato Institute Policy Analysis No. 800, September 28</w:t>
      </w:r>
      <w:r w:rsidRPr="00E63835">
        <w:rPr>
          <w:vertAlign w:val="superscript"/>
        </w:rPr>
        <w:t>th</w:t>
      </w:r>
      <w:r>
        <w:t xml:space="preserve">, Available Online at </w:t>
      </w:r>
      <w:hyperlink r:id="rId62" w:anchor="full" w:history="1">
        <w:r w:rsidRPr="000C5965">
          <w:rPr>
            <w:rStyle w:val="Hyperlink"/>
          </w:rPr>
          <w:t>http://www.cato.org/publications/policy-analysis/costly-commitment-options-future-us-taiwan-defense-relationship#full</w:t>
        </w:r>
      </w:hyperlink>
      <w:r>
        <w:t>, Accessed 09-29-2016)</w:t>
      </w:r>
    </w:p>
    <w:p w14:paraId="2498919B" w14:textId="77777777" w:rsidR="00D40D95" w:rsidRDefault="00D40D95" w:rsidP="00D40D95"/>
    <w:p w14:paraId="0C16A966" w14:textId="77777777" w:rsidR="00D40D95" w:rsidRDefault="00D40D95" w:rsidP="00D40D95">
      <w:r>
        <w:t xml:space="preserve">Restore U.S. Military Superiority  </w:t>
      </w:r>
    </w:p>
    <w:p w14:paraId="5C6D6979" w14:textId="77777777" w:rsidR="00D40D95" w:rsidRDefault="00D40D95" w:rsidP="00D40D95">
      <w:r w:rsidRPr="005F2F85">
        <w:rPr>
          <w:rStyle w:val="StyleUnderline"/>
          <w:highlight w:val="cyan"/>
        </w:rPr>
        <w:t>Restoring</w:t>
      </w:r>
      <w:r w:rsidRPr="00AA0C59">
        <w:rPr>
          <w:rStyle w:val="StyleUnderline"/>
        </w:rPr>
        <w:t xml:space="preserve"> U.S. military </w:t>
      </w:r>
      <w:r w:rsidRPr="005F2F85">
        <w:rPr>
          <w:rStyle w:val="StyleUnderline"/>
          <w:highlight w:val="cyan"/>
        </w:rPr>
        <w:t>superiority would</w:t>
      </w:r>
      <w:r w:rsidRPr="00AA0C59">
        <w:rPr>
          <w:rStyle w:val="StyleUnderline"/>
        </w:rPr>
        <w:t xml:space="preserve"> shore up the credibility of the American commitment to Taiwan at the </w:t>
      </w:r>
      <w:r w:rsidRPr="005F2F85">
        <w:rPr>
          <w:rStyle w:val="StyleUnderline"/>
          <w:highlight w:val="cyan"/>
        </w:rPr>
        <w:t>cost</w:t>
      </w:r>
      <w:r w:rsidRPr="00AA0C59">
        <w:rPr>
          <w:rStyle w:val="StyleUnderline"/>
        </w:rPr>
        <w:t xml:space="preserve"> of </w:t>
      </w:r>
      <w:r w:rsidRPr="005F2F85">
        <w:rPr>
          <w:rStyle w:val="Emphasis"/>
          <w:highlight w:val="cyan"/>
        </w:rPr>
        <w:t>severe damage</w:t>
      </w:r>
      <w:r w:rsidRPr="005F2F85">
        <w:rPr>
          <w:rStyle w:val="StyleUnderline"/>
          <w:highlight w:val="cyan"/>
        </w:rPr>
        <w:t xml:space="preserve"> to</w:t>
      </w:r>
      <w:r w:rsidRPr="00AA0C59">
        <w:rPr>
          <w:rStyle w:val="StyleUnderline"/>
        </w:rPr>
        <w:t xml:space="preserve"> the U.S.-China </w:t>
      </w:r>
      <w:r w:rsidRPr="005F2F85">
        <w:rPr>
          <w:rStyle w:val="StyleUnderline"/>
          <w:highlight w:val="cyan"/>
        </w:rPr>
        <w:t>relations</w:t>
      </w:r>
      <w:r w:rsidRPr="00AA0C59">
        <w:rPr>
          <w:rStyle w:val="StyleUnderline"/>
        </w:rPr>
        <w:t xml:space="preserve">hip. </w:t>
      </w:r>
      <w:r w:rsidRPr="005F2F85">
        <w:rPr>
          <w:rStyle w:val="StyleUnderline"/>
          <w:highlight w:val="cyan"/>
        </w:rPr>
        <w:t>China</w:t>
      </w:r>
      <w:r w:rsidRPr="00AA0C59">
        <w:rPr>
          <w:rStyle w:val="StyleUnderline"/>
        </w:rPr>
        <w:t xml:space="preserve"> might be deterred from attacking Taiwan, but it </w:t>
      </w:r>
      <w:r w:rsidRPr="005F2F85">
        <w:rPr>
          <w:rStyle w:val="StyleUnderline"/>
          <w:highlight w:val="cyan"/>
        </w:rPr>
        <w:t>would</w:t>
      </w:r>
      <w:r w:rsidRPr="00AA0C59">
        <w:rPr>
          <w:rStyle w:val="StyleUnderline"/>
        </w:rPr>
        <w:t xml:space="preserve"> have ample reason to </w:t>
      </w:r>
      <w:r w:rsidRPr="005F2F85">
        <w:rPr>
          <w:rStyle w:val="Emphasis"/>
          <w:highlight w:val="cyan"/>
        </w:rPr>
        <w:t>strongly oppose</w:t>
      </w:r>
      <w:r w:rsidRPr="005F2F85">
        <w:rPr>
          <w:rStyle w:val="StyleUnderline"/>
          <w:highlight w:val="cyan"/>
        </w:rPr>
        <w:t xml:space="preserve"> the U</w:t>
      </w:r>
      <w:r>
        <w:t xml:space="preserve">nited </w:t>
      </w:r>
      <w:r w:rsidRPr="005F2F85">
        <w:rPr>
          <w:rStyle w:val="StyleUnderline"/>
          <w:highlight w:val="cyan"/>
        </w:rPr>
        <w:t>S</w:t>
      </w:r>
      <w:r>
        <w:t xml:space="preserve">tates </w:t>
      </w:r>
      <w:r w:rsidRPr="005F2F85">
        <w:rPr>
          <w:rStyle w:val="StyleUnderline"/>
          <w:highlight w:val="cyan"/>
        </w:rPr>
        <w:t xml:space="preserve">across other issue areas, including the </w:t>
      </w:r>
      <w:r w:rsidRPr="005F2F85">
        <w:rPr>
          <w:rStyle w:val="Emphasis"/>
          <w:highlight w:val="cyan"/>
        </w:rPr>
        <w:t>S</w:t>
      </w:r>
      <w:r>
        <w:t xml:space="preserve">outh </w:t>
      </w:r>
      <w:r w:rsidRPr="005F2F85">
        <w:rPr>
          <w:rStyle w:val="Emphasis"/>
          <w:highlight w:val="cyan"/>
        </w:rPr>
        <w:t>C</w:t>
      </w:r>
      <w:r>
        <w:t xml:space="preserve">hina </w:t>
      </w:r>
      <w:r w:rsidRPr="005F2F85">
        <w:rPr>
          <w:rStyle w:val="Emphasis"/>
          <w:highlight w:val="cyan"/>
        </w:rPr>
        <w:t>S</w:t>
      </w:r>
      <w:r>
        <w:t xml:space="preserve">ea, </w:t>
      </w:r>
      <w:r w:rsidRPr="005F2F85">
        <w:rPr>
          <w:rStyle w:val="Emphasis"/>
          <w:highlight w:val="cyan"/>
        </w:rPr>
        <w:t>trade</w:t>
      </w:r>
      <w:r w:rsidRPr="00AA0C59">
        <w:rPr>
          <w:rStyle w:val="StyleUnderline"/>
        </w:rPr>
        <w:t xml:space="preserve"> issues, </w:t>
      </w:r>
      <w:r w:rsidRPr="005F2F85">
        <w:rPr>
          <w:rStyle w:val="StyleUnderline"/>
          <w:highlight w:val="cyan"/>
        </w:rPr>
        <w:t>and</w:t>
      </w:r>
      <w:r w:rsidRPr="00AA0C59">
        <w:rPr>
          <w:rStyle w:val="StyleUnderline"/>
        </w:rPr>
        <w:t xml:space="preserve"> reining in </w:t>
      </w:r>
      <w:r w:rsidRPr="005F2F85">
        <w:rPr>
          <w:rStyle w:val="Emphasis"/>
          <w:highlight w:val="cyan"/>
        </w:rPr>
        <w:t>North Korea</w:t>
      </w:r>
      <w:r>
        <w:t xml:space="preserve">. Additionally, </w:t>
      </w:r>
      <w:r w:rsidRPr="00AA0C59">
        <w:rPr>
          <w:rStyle w:val="StyleUnderline"/>
        </w:rPr>
        <w:t>unequivocal American support would reduce incentives for Taiwan to improve its defenses</w:t>
      </w:r>
      <w:r>
        <w:t>.</w:t>
      </w:r>
    </w:p>
    <w:p w14:paraId="6C74225E" w14:textId="77777777" w:rsidR="00D40D95" w:rsidRDefault="00D40D95" w:rsidP="00D40D95">
      <w:r w:rsidRPr="00AA0C59">
        <w:rPr>
          <w:rStyle w:val="StyleUnderline"/>
        </w:rPr>
        <w:t>The most important negative consequence</w:t>
      </w:r>
      <w:r>
        <w:t xml:space="preserve"> of restoring U.S. military superiority </w:t>
      </w:r>
      <w:r w:rsidRPr="00AA0C59">
        <w:rPr>
          <w:rStyle w:val="StyleUnderline"/>
        </w:rPr>
        <w:t>is the severe damage that would be done to U.S.-China relations. China and the U</w:t>
      </w:r>
      <w:r>
        <w:t xml:space="preserve">nited </w:t>
      </w:r>
      <w:r w:rsidRPr="00AA0C59">
        <w:rPr>
          <w:rStyle w:val="StyleUnderline"/>
        </w:rPr>
        <w:t>S</w:t>
      </w:r>
      <w:r>
        <w:t xml:space="preserve">tates </w:t>
      </w:r>
      <w:r w:rsidRPr="00AA0C59">
        <w:rPr>
          <w:rStyle w:val="StyleUnderline"/>
        </w:rPr>
        <w:t>do not see eye-to-eye on many issues, but this does not make China an outright adversary</w:t>
      </w:r>
      <w:r>
        <w:t xml:space="preserve">.68 Chinese cyber espionage against American companies, the rise of alternative development institutions led by Beijing, and island-building in the South China Sea are of great concern to policymakers in Washington.69 However, </w:t>
      </w:r>
      <w:r w:rsidRPr="005F2F85">
        <w:rPr>
          <w:rStyle w:val="StyleUnderline"/>
          <w:highlight w:val="cyan"/>
        </w:rPr>
        <w:t>U.S.-Chinese cooperation on</w:t>
      </w:r>
      <w:r>
        <w:t xml:space="preserve"> other </w:t>
      </w:r>
      <w:r w:rsidRPr="005F2F85">
        <w:rPr>
          <w:rStyle w:val="StyleUnderline"/>
          <w:highlight w:val="cyan"/>
        </w:rPr>
        <w:t>pressing issues</w:t>
      </w:r>
      <w:r w:rsidRPr="00CF1803">
        <w:rPr>
          <w:rStyle w:val="StyleUnderline"/>
        </w:rPr>
        <w:t xml:space="preserve">, especially environmental concerns and punishing North Korea after its recent nuclear tests, </w:t>
      </w:r>
      <w:r w:rsidRPr="005F2F85">
        <w:rPr>
          <w:rStyle w:val="StyleUnderline"/>
          <w:highlight w:val="cyan"/>
        </w:rPr>
        <w:t>has supported U.S. goals</w:t>
      </w:r>
      <w:r>
        <w:t xml:space="preserve">.70 </w:t>
      </w:r>
      <w:r w:rsidRPr="00CF1803">
        <w:rPr>
          <w:rStyle w:val="StyleUnderline"/>
        </w:rPr>
        <w:t>China is</w:t>
      </w:r>
      <w:r>
        <w:t xml:space="preserve"> certainly </w:t>
      </w:r>
      <w:r w:rsidRPr="00CF1803">
        <w:rPr>
          <w:rStyle w:val="StyleUnderline"/>
        </w:rPr>
        <w:t>not a friend</w:t>
      </w:r>
      <w:r>
        <w:t xml:space="preserve"> or ally </w:t>
      </w:r>
      <w:r w:rsidRPr="00CF1803">
        <w:rPr>
          <w:rStyle w:val="StyleUnderline"/>
        </w:rPr>
        <w:t>of the U</w:t>
      </w:r>
      <w:r>
        <w:t xml:space="preserve">nited </w:t>
      </w:r>
      <w:r w:rsidRPr="00CF1803">
        <w:rPr>
          <w:rStyle w:val="StyleUnderline"/>
        </w:rPr>
        <w:t>S</w:t>
      </w:r>
      <w:r>
        <w:t xml:space="preserve">tates, </w:t>
      </w:r>
      <w:r w:rsidRPr="00CF1803">
        <w:rPr>
          <w:rStyle w:val="StyleUnderline"/>
        </w:rPr>
        <w:t>but treating it as an enemy that needs to be contained is unwise</w:t>
      </w:r>
      <w:r>
        <w:t xml:space="preserve">.71 </w:t>
      </w:r>
      <w:r w:rsidRPr="005F2F85">
        <w:rPr>
          <w:rStyle w:val="StyleUnderline"/>
          <w:highlight w:val="cyan"/>
        </w:rPr>
        <w:t>Restoring</w:t>
      </w:r>
      <w:r w:rsidRPr="00CF1803">
        <w:rPr>
          <w:rStyle w:val="StyleUnderline"/>
        </w:rPr>
        <w:t xml:space="preserve"> U.S. military </w:t>
      </w:r>
      <w:r w:rsidRPr="005F2F85">
        <w:rPr>
          <w:rStyle w:val="StyleUnderline"/>
          <w:highlight w:val="cyan"/>
        </w:rPr>
        <w:t xml:space="preserve">superiority would </w:t>
      </w:r>
      <w:r w:rsidRPr="005F2F85">
        <w:rPr>
          <w:rStyle w:val="Emphasis"/>
          <w:highlight w:val="cyan"/>
        </w:rPr>
        <w:t>set back much of the progress</w:t>
      </w:r>
      <w:r w:rsidRPr="005F2F85">
        <w:rPr>
          <w:rStyle w:val="StyleUnderline"/>
          <w:highlight w:val="cyan"/>
        </w:rPr>
        <w:t xml:space="preserve"> made in</w:t>
      </w:r>
      <w:r w:rsidRPr="00CF1803">
        <w:rPr>
          <w:rStyle w:val="StyleUnderline"/>
        </w:rPr>
        <w:t xml:space="preserve"> U.S.-China </w:t>
      </w:r>
      <w:r w:rsidRPr="005F2F85">
        <w:rPr>
          <w:rStyle w:val="StyleUnderline"/>
          <w:highlight w:val="cyan"/>
        </w:rPr>
        <w:t>relations</w:t>
      </w:r>
      <w:r>
        <w:t>.</w:t>
      </w:r>
    </w:p>
    <w:p w14:paraId="51644EF7" w14:textId="28BA3FE7" w:rsidR="00AB0528" w:rsidRDefault="00AB0528" w:rsidP="00AB0528">
      <w:pPr>
        <w:pStyle w:val="Heading1"/>
      </w:pPr>
      <w:r>
        <w:lastRenderedPageBreak/>
        <w:t>DISADVANTAGES</w:t>
      </w:r>
    </w:p>
    <w:p w14:paraId="1C322C13" w14:textId="1361CDAC" w:rsidR="003815B1" w:rsidRDefault="003815B1" w:rsidP="00AB0528">
      <w:pPr>
        <w:pStyle w:val="Heading2"/>
      </w:pPr>
      <w:r>
        <w:lastRenderedPageBreak/>
        <w:t>*** ASSURANCE</w:t>
      </w:r>
    </w:p>
    <w:p w14:paraId="2A1BEAA5" w14:textId="38CA5E06" w:rsidR="003815B1" w:rsidRDefault="003815B1" w:rsidP="003815B1">
      <w:pPr>
        <w:pStyle w:val="Heading3"/>
      </w:pPr>
      <w:r>
        <w:lastRenderedPageBreak/>
        <w:t>2AC---UQ</w:t>
      </w:r>
    </w:p>
    <w:p w14:paraId="1ABE90AF" w14:textId="11D6A3D0" w:rsidR="003815B1" w:rsidRPr="003815B1" w:rsidRDefault="003815B1" w:rsidP="003815B1">
      <w:pPr>
        <w:pStyle w:val="Heading4"/>
        <w:rPr>
          <w:b w:val="0"/>
        </w:rPr>
      </w:pPr>
      <w:r>
        <w:t xml:space="preserve">Taiwan assurance low – </w:t>
      </w:r>
      <w:r>
        <w:rPr>
          <w:b w:val="0"/>
        </w:rPr>
        <w:t>Chinese efforts to cast doubt, US ambivalence to other Western Pacific allies,</w:t>
      </w:r>
      <w:r w:rsidR="00DB3A41">
        <w:rPr>
          <w:b w:val="0"/>
        </w:rPr>
        <w:t xml:space="preserve"> general distrust of the US, and Chinese modernization</w:t>
      </w:r>
    </w:p>
    <w:p w14:paraId="644B2FD6" w14:textId="37B7D267" w:rsidR="003815B1" w:rsidRPr="00345206" w:rsidRDefault="003815B1" w:rsidP="003815B1">
      <w:r>
        <w:rPr>
          <w:rStyle w:val="Style13ptBold"/>
        </w:rPr>
        <w:t xml:space="preserve">Orchard 18 </w:t>
      </w:r>
      <w:r w:rsidRPr="00345206">
        <w:t xml:space="preserve">---- Phillip, analyst at Geopolitical Futures, former editor and writer at Stratfor, master’s degree in Security, Law and Diplomacy from the Lyndon B. Johnson School of Public Affairs (The University of Texas at Austin), “Taiwan’s Quest to Modernize Its Submarine Fleet,” Geopolitical Futures, 7/18, </w:t>
      </w:r>
      <w:hyperlink r:id="rId63" w:history="1">
        <w:r w:rsidRPr="00345206">
          <w:rPr>
            <w:rStyle w:val="Hyperlink"/>
          </w:rPr>
          <w:t>https://geopoliticalfutures.com/taiwans-quest-modernize-submarine-fleet/</w:t>
        </w:r>
      </w:hyperlink>
    </w:p>
    <w:p w14:paraId="093AED59" w14:textId="33770387" w:rsidR="003815B1" w:rsidRDefault="003815B1" w:rsidP="003815B1"/>
    <w:p w14:paraId="2FFB4AB4" w14:textId="77777777" w:rsidR="003815B1" w:rsidRPr="003815B1" w:rsidRDefault="003815B1" w:rsidP="003815B1">
      <w:pPr>
        <w:rPr>
          <w:sz w:val="14"/>
        </w:rPr>
      </w:pPr>
      <w:r w:rsidRPr="003815B1">
        <w:rPr>
          <w:sz w:val="14"/>
        </w:rPr>
        <w:t xml:space="preserve">Yet, at present, Taiwan has just four submarines. Two were commissioned before the end of World War II and are used solely for training. The other two were bought from the Dutch in the mid-1980s. </w:t>
      </w:r>
      <w:r w:rsidRPr="005F2F85">
        <w:rPr>
          <w:rStyle w:val="StyleUnderline"/>
          <w:highlight w:val="cyan"/>
        </w:rPr>
        <w:t>Taiwan has allowed its fleet to atrophy</w:t>
      </w:r>
      <w:r w:rsidRPr="003815B1">
        <w:rPr>
          <w:sz w:val="14"/>
        </w:rPr>
        <w:t xml:space="preserve">, in part, </w:t>
      </w:r>
      <w:r w:rsidRPr="005F2F85">
        <w:rPr>
          <w:rStyle w:val="StyleUnderline"/>
          <w:highlight w:val="cyan"/>
        </w:rPr>
        <w:t>because it has been able to rely</w:t>
      </w:r>
      <w:r w:rsidRPr="005F2F85">
        <w:rPr>
          <w:sz w:val="14"/>
          <w:highlight w:val="cyan"/>
        </w:rPr>
        <w:t xml:space="preserve"> </w:t>
      </w:r>
      <w:r w:rsidRPr="005F2F85">
        <w:rPr>
          <w:rStyle w:val="StyleUnderline"/>
          <w:highlight w:val="cyan"/>
        </w:rPr>
        <w:t>on</w:t>
      </w:r>
      <w:r w:rsidRPr="003815B1">
        <w:rPr>
          <w:rStyle w:val="StyleUnderline"/>
        </w:rPr>
        <w:t xml:space="preserve"> its closest ally, </w:t>
      </w:r>
      <w:r w:rsidRPr="005F2F85">
        <w:rPr>
          <w:rStyle w:val="StyleUnderline"/>
          <w:highlight w:val="cyan"/>
        </w:rPr>
        <w:t>the U.S</w:t>
      </w:r>
      <w:r w:rsidRPr="003815B1">
        <w:rPr>
          <w:rStyle w:val="StyleUnderline"/>
        </w:rPr>
        <w:t>.,</w:t>
      </w:r>
      <w:r w:rsidRPr="003815B1">
        <w:rPr>
          <w:sz w:val="14"/>
        </w:rPr>
        <w:t xml:space="preserve"> which has the most sophisticated submarine fleet in the world – not to mention the most sophisticated anti-submarine warfare capabilities, air force and so forth. Even though the U.S. recognized Beijing as the legitimate government of China in 1979, thus abrogating its mutual defense treaty with Taipei, Congress quickly passed the vaguely worded Taiwan Relations Act, requiring the U.S. to look out for Taiwan’s security to some degree. </w:t>
      </w:r>
      <w:r w:rsidRPr="005F2F85">
        <w:rPr>
          <w:rStyle w:val="StyleUnderline"/>
          <w:highlight w:val="cyan"/>
        </w:rPr>
        <w:t>China has</w:t>
      </w:r>
      <w:r w:rsidRPr="005F2F85">
        <w:rPr>
          <w:sz w:val="14"/>
          <w:highlight w:val="cyan"/>
        </w:rPr>
        <w:t xml:space="preserve"> </w:t>
      </w:r>
      <w:r w:rsidRPr="005F2F85">
        <w:rPr>
          <w:rStyle w:val="Emphasis"/>
          <w:highlight w:val="cyan"/>
        </w:rPr>
        <w:t>routinely sought to cast doubt</w:t>
      </w:r>
      <w:r w:rsidRPr="003815B1">
        <w:rPr>
          <w:rStyle w:val="Emphasis"/>
        </w:rPr>
        <w:t xml:space="preserve"> in Taipei </w:t>
      </w:r>
      <w:r w:rsidRPr="005F2F85">
        <w:rPr>
          <w:rStyle w:val="Emphasis"/>
          <w:highlight w:val="cyan"/>
        </w:rPr>
        <w:t>about the U.S. willingness to come to its defense</w:t>
      </w:r>
      <w:r w:rsidRPr="003815B1">
        <w:rPr>
          <w:sz w:val="14"/>
        </w:rPr>
        <w:t xml:space="preserve"> – </w:t>
      </w:r>
      <w:r w:rsidRPr="005F2F85">
        <w:rPr>
          <w:rStyle w:val="StyleUnderline"/>
          <w:highlight w:val="cyan"/>
        </w:rPr>
        <w:t xml:space="preserve">and Taiwan </w:t>
      </w:r>
      <w:r w:rsidRPr="005F2F85">
        <w:rPr>
          <w:rStyle w:val="Emphasis"/>
          <w:highlight w:val="cyan"/>
        </w:rPr>
        <w:t>has good reason to be concerned</w:t>
      </w:r>
      <w:r w:rsidRPr="005F2F85">
        <w:rPr>
          <w:sz w:val="14"/>
          <w:highlight w:val="cyan"/>
        </w:rPr>
        <w:t xml:space="preserve"> </w:t>
      </w:r>
      <w:r w:rsidRPr="005F2F85">
        <w:rPr>
          <w:rStyle w:val="StyleUnderline"/>
          <w:highlight w:val="cyan"/>
        </w:rPr>
        <w:t>about</w:t>
      </w:r>
      <w:r w:rsidRPr="003815B1">
        <w:rPr>
          <w:rStyle w:val="StyleUnderline"/>
        </w:rPr>
        <w:t xml:space="preserve"> </w:t>
      </w:r>
      <w:r w:rsidRPr="00724F6C">
        <w:rPr>
          <w:rStyle w:val="StyleUnderline"/>
        </w:rPr>
        <w:t xml:space="preserve">current </w:t>
      </w:r>
      <w:r w:rsidRPr="005F2F85">
        <w:rPr>
          <w:rStyle w:val="StyleUnderline"/>
          <w:highlight w:val="cyan"/>
        </w:rPr>
        <w:t>U.S.</w:t>
      </w:r>
      <w:r w:rsidRPr="005F2F85">
        <w:rPr>
          <w:sz w:val="14"/>
          <w:highlight w:val="cyan"/>
        </w:rPr>
        <w:t xml:space="preserve"> </w:t>
      </w:r>
      <w:r w:rsidRPr="005F2F85">
        <w:rPr>
          <w:rStyle w:val="Emphasis"/>
          <w:highlight w:val="cyan"/>
        </w:rPr>
        <w:t>ambivalence</w:t>
      </w:r>
      <w:r w:rsidRPr="003815B1">
        <w:rPr>
          <w:sz w:val="14"/>
        </w:rPr>
        <w:t xml:space="preserve"> </w:t>
      </w:r>
      <w:r w:rsidRPr="005F2F85">
        <w:rPr>
          <w:rStyle w:val="StyleUnderline"/>
          <w:highlight w:val="cyan"/>
        </w:rPr>
        <w:t>toward its allies</w:t>
      </w:r>
      <w:r w:rsidRPr="003815B1">
        <w:rPr>
          <w:rStyle w:val="StyleUnderline"/>
        </w:rPr>
        <w:t xml:space="preserve"> in the Western Pacific</w:t>
      </w:r>
      <w:r w:rsidRPr="003815B1">
        <w:rPr>
          <w:sz w:val="14"/>
        </w:rPr>
        <w:t xml:space="preserve"> – but Beijing can never be sure that the U.S. won’t come to save the day.</w:t>
      </w:r>
    </w:p>
    <w:p w14:paraId="30129F22" w14:textId="77777777" w:rsidR="003815B1" w:rsidRPr="00DB3A41" w:rsidRDefault="003815B1" w:rsidP="003815B1">
      <w:pPr>
        <w:rPr>
          <w:sz w:val="14"/>
        </w:rPr>
      </w:pPr>
      <w:r w:rsidRPr="00DB3A41">
        <w:rPr>
          <w:sz w:val="14"/>
        </w:rPr>
        <w:t>Another reason Taiwan could get by with a subpar sub fleet is that a Chinese invasion of Taiwan would be exceedingly difficult, even without a Taiwanese undersea deterrent. It doesn’t matter how many troops, arms and supplies the People’s Liberation Army can amass on the shores of Fujian province across the Taiwan Strait. To invade Taiwan, China would need the bulk of its forces to get into boats and make an eight-hour voyage into the teeth of Taiwanese firepower coming from well-entrenched, well-supplied onshore positions. Taiwan has about 130,000 well-armed troops (plus 1.5 million in reserve) and thousands of armored fighting vehicles and camouflaged, self-propelled artillery pieces. Only 10 percent of Taiwan’s coastline is suitable for an amphibious landing, and even taken by surprise, Taiwan could amass its forces at the landing zones, even under a missile barrage from Fujian, and exact high rates of attrition on the Chinese. Moreover, the PLA has zero experience with amphibious operations in a modern combat environment. Amphibious war requires extraordinarily complex coordination between air, land and sea forces, especially with logistics. An enormous number of things would have to go right for China to succeed, and the political risks of failure would be sky high.</w:t>
      </w:r>
    </w:p>
    <w:p w14:paraId="1F688221" w14:textId="77777777" w:rsidR="003815B1" w:rsidRPr="00DB3A41" w:rsidRDefault="003815B1" w:rsidP="003815B1">
      <w:pPr>
        <w:rPr>
          <w:sz w:val="14"/>
        </w:rPr>
      </w:pPr>
      <w:r w:rsidRPr="00DB3A41">
        <w:rPr>
          <w:sz w:val="14"/>
        </w:rPr>
        <w:t>Taipei Starts to Come in From the Cold</w:t>
      </w:r>
    </w:p>
    <w:p w14:paraId="70382372" w14:textId="77777777" w:rsidR="003815B1" w:rsidRPr="00395830" w:rsidRDefault="003815B1" w:rsidP="003815B1">
      <w:pPr>
        <w:rPr>
          <w:sz w:val="14"/>
        </w:rPr>
      </w:pPr>
      <w:r w:rsidRPr="00395830">
        <w:rPr>
          <w:sz w:val="14"/>
        </w:rPr>
        <w:t xml:space="preserve">Still, </w:t>
      </w:r>
      <w:r w:rsidRPr="005F2F85">
        <w:rPr>
          <w:rStyle w:val="StyleUnderline"/>
          <w:highlight w:val="cyan"/>
        </w:rPr>
        <w:t>Taiwan has felt</w:t>
      </w:r>
      <w:r w:rsidRPr="005F2F85">
        <w:rPr>
          <w:sz w:val="14"/>
          <w:highlight w:val="cyan"/>
        </w:rPr>
        <w:t xml:space="preserve"> </w:t>
      </w:r>
      <w:r w:rsidRPr="005F2F85">
        <w:rPr>
          <w:rStyle w:val="Emphasis"/>
          <w:highlight w:val="cyan"/>
        </w:rPr>
        <w:t>increasingly exposed</w:t>
      </w:r>
      <w:r w:rsidRPr="00395830">
        <w:rPr>
          <w:sz w:val="14"/>
        </w:rPr>
        <w:t xml:space="preserve"> </w:t>
      </w:r>
      <w:r w:rsidRPr="00DB3A41">
        <w:rPr>
          <w:rStyle w:val="StyleUnderline"/>
        </w:rPr>
        <w:t>without its own</w:t>
      </w:r>
      <w:r w:rsidRPr="00395830">
        <w:rPr>
          <w:sz w:val="14"/>
        </w:rPr>
        <w:t xml:space="preserve"> submarine </w:t>
      </w:r>
      <w:r w:rsidRPr="00DB3A41">
        <w:rPr>
          <w:rStyle w:val="StyleUnderline"/>
        </w:rPr>
        <w:t xml:space="preserve">deterrent, </w:t>
      </w:r>
      <w:r w:rsidRPr="00DB3A41">
        <w:rPr>
          <w:rStyle w:val="Emphasis"/>
        </w:rPr>
        <w:t xml:space="preserve">and </w:t>
      </w:r>
      <w:r w:rsidRPr="005F2F85">
        <w:rPr>
          <w:rStyle w:val="Emphasis"/>
          <w:highlight w:val="cyan"/>
        </w:rPr>
        <w:t>it’s never been comfortable relying on U.S. intervention</w:t>
      </w:r>
      <w:r w:rsidRPr="00DB3A41">
        <w:rPr>
          <w:rStyle w:val="Emphasis"/>
        </w:rPr>
        <w:t>.</w:t>
      </w:r>
      <w:r w:rsidRPr="00395830">
        <w:rPr>
          <w:sz w:val="14"/>
        </w:rPr>
        <w:t xml:space="preserve"> </w:t>
      </w:r>
      <w:r w:rsidRPr="00395830">
        <w:rPr>
          <w:rStyle w:val="StyleUnderline"/>
        </w:rPr>
        <w:t xml:space="preserve">China’s maritime capabilities have </w:t>
      </w:r>
      <w:r w:rsidRPr="00395830">
        <w:rPr>
          <w:rStyle w:val="Emphasis"/>
        </w:rPr>
        <w:t>grown by leaps and bounds</w:t>
      </w:r>
      <w:r w:rsidRPr="00395830">
        <w:rPr>
          <w:sz w:val="14"/>
        </w:rPr>
        <w:t xml:space="preserve">, </w:t>
      </w:r>
      <w:r w:rsidRPr="00395830">
        <w:rPr>
          <w:rStyle w:val="StyleUnderline"/>
        </w:rPr>
        <w:t>and it’s starting to focus some attention on the amphibious realm.</w:t>
      </w:r>
      <w:r w:rsidRPr="00395830">
        <w:rPr>
          <w:sz w:val="14"/>
        </w:rPr>
        <w:t xml:space="preserve"> (In response, Japan has begun addressing its own curious lack of amphibious capabilities.)</w:t>
      </w:r>
    </w:p>
    <w:p w14:paraId="031B1946" w14:textId="77777777" w:rsidR="003815B1" w:rsidRPr="00395830" w:rsidRDefault="003815B1" w:rsidP="003815B1">
      <w:pPr>
        <w:rPr>
          <w:rStyle w:val="Emphasis"/>
        </w:rPr>
      </w:pPr>
      <w:r w:rsidRPr="00395830">
        <w:rPr>
          <w:rStyle w:val="StyleUnderline"/>
        </w:rPr>
        <w:t xml:space="preserve">By the end of the next decade, </w:t>
      </w:r>
      <w:r w:rsidRPr="005F2F85">
        <w:rPr>
          <w:rStyle w:val="StyleUnderline"/>
          <w:highlight w:val="cyan"/>
        </w:rPr>
        <w:t>China is expected to have</w:t>
      </w:r>
      <w:r w:rsidRPr="00395830">
        <w:rPr>
          <w:sz w:val="14"/>
        </w:rPr>
        <w:t xml:space="preserve"> a force of some </w:t>
      </w:r>
      <w:r w:rsidRPr="00395830">
        <w:rPr>
          <w:rStyle w:val="Emphasis"/>
        </w:rPr>
        <w:t>100,000 marines</w:t>
      </w:r>
      <w:r w:rsidRPr="00395830">
        <w:rPr>
          <w:sz w:val="14"/>
        </w:rPr>
        <w:t xml:space="preserve">, </w:t>
      </w:r>
      <w:r w:rsidRPr="00395830">
        <w:rPr>
          <w:rStyle w:val="StyleUnderline"/>
        </w:rPr>
        <w:t>plus a fleet of</w:t>
      </w:r>
      <w:r w:rsidRPr="00395830">
        <w:rPr>
          <w:sz w:val="14"/>
        </w:rPr>
        <w:t xml:space="preserve"> </w:t>
      </w:r>
      <w:r w:rsidRPr="00395830">
        <w:rPr>
          <w:rStyle w:val="Emphasis"/>
        </w:rPr>
        <w:t>sophisticated new</w:t>
      </w:r>
      <w:r w:rsidRPr="00395830">
        <w:rPr>
          <w:sz w:val="14"/>
        </w:rPr>
        <w:t xml:space="preserve"> amphibious </w:t>
      </w:r>
      <w:r w:rsidRPr="00395830">
        <w:rPr>
          <w:rStyle w:val="StyleUnderline"/>
        </w:rPr>
        <w:t>landing ships and</w:t>
      </w:r>
      <w:r w:rsidRPr="00395830">
        <w:rPr>
          <w:sz w:val="14"/>
        </w:rPr>
        <w:t xml:space="preserve"> amphibious </w:t>
      </w:r>
      <w:r w:rsidRPr="00395830">
        <w:rPr>
          <w:rStyle w:val="StyleUnderline"/>
        </w:rPr>
        <w:t>assault ships</w:t>
      </w:r>
      <w:r w:rsidRPr="00395830">
        <w:rPr>
          <w:sz w:val="14"/>
        </w:rPr>
        <w:t xml:space="preserve"> roughly </w:t>
      </w:r>
      <w:r w:rsidRPr="005F2F85">
        <w:rPr>
          <w:rStyle w:val="Emphasis"/>
          <w:highlight w:val="cyan"/>
        </w:rPr>
        <w:t>as large as the U.S. fleet</w:t>
      </w:r>
      <w:r w:rsidRPr="00395830">
        <w:rPr>
          <w:sz w:val="14"/>
        </w:rPr>
        <w:t xml:space="preserve">. </w:t>
      </w:r>
      <w:r w:rsidRPr="00395830">
        <w:rPr>
          <w:rStyle w:val="StyleUnderline"/>
        </w:rPr>
        <w:t>Its own sub fleet will soon include 10 nuclear-powered boats, plus</w:t>
      </w:r>
      <w:r w:rsidRPr="00395830">
        <w:rPr>
          <w:sz w:val="14"/>
        </w:rPr>
        <w:t xml:space="preserve"> </w:t>
      </w:r>
      <w:r w:rsidRPr="00395830">
        <w:rPr>
          <w:rStyle w:val="Emphasis"/>
        </w:rPr>
        <w:t>another 48</w:t>
      </w:r>
      <w:r w:rsidRPr="00395830">
        <w:rPr>
          <w:sz w:val="14"/>
        </w:rPr>
        <w:t xml:space="preserve"> </w:t>
      </w:r>
      <w:r w:rsidRPr="00395830">
        <w:rPr>
          <w:rStyle w:val="StyleUnderline"/>
        </w:rPr>
        <w:t>diesel-electric subs</w:t>
      </w:r>
      <w:r w:rsidRPr="00395830">
        <w:rPr>
          <w:sz w:val="14"/>
        </w:rPr>
        <w:t xml:space="preserve">. According to the Taiwanese Defense Ministry, </w:t>
      </w:r>
      <w:r w:rsidRPr="00395830">
        <w:rPr>
          <w:rStyle w:val="StyleUnderline"/>
        </w:rPr>
        <w:t>some 1,500 Chinese missiles are fixed on Taiwan’s onshore defensive positions, airfields and so forth</w:t>
      </w:r>
      <w:r w:rsidRPr="00395830">
        <w:rPr>
          <w:sz w:val="14"/>
        </w:rPr>
        <w:t xml:space="preserve"> </w:t>
      </w:r>
      <w:r w:rsidRPr="00395830">
        <w:rPr>
          <w:rStyle w:val="Emphasis"/>
        </w:rPr>
        <w:t>at all times</w:t>
      </w:r>
      <w:r w:rsidRPr="00395830">
        <w:rPr>
          <w:sz w:val="14"/>
        </w:rPr>
        <w:t xml:space="preserve">. </w:t>
      </w:r>
      <w:r w:rsidRPr="00395830">
        <w:rPr>
          <w:rStyle w:val="StyleUnderline"/>
        </w:rPr>
        <w:t>In an invasion, to supplement its</w:t>
      </w:r>
      <w:r w:rsidRPr="00395830">
        <w:rPr>
          <w:sz w:val="14"/>
        </w:rPr>
        <w:t xml:space="preserve"> still-insufficient fleet of </w:t>
      </w:r>
      <w:r w:rsidRPr="00395830">
        <w:rPr>
          <w:rStyle w:val="StyleUnderline"/>
        </w:rPr>
        <w:t>landing craft, China would deputize commercial</w:t>
      </w:r>
      <w:r w:rsidRPr="00395830">
        <w:rPr>
          <w:sz w:val="14"/>
        </w:rPr>
        <w:t xml:space="preserve"> roll-on/roll-off </w:t>
      </w:r>
      <w:r w:rsidRPr="00395830">
        <w:rPr>
          <w:rStyle w:val="StyleUnderline"/>
        </w:rPr>
        <w:t>ships</w:t>
      </w:r>
      <w:r w:rsidRPr="00395830">
        <w:rPr>
          <w:sz w:val="14"/>
        </w:rPr>
        <w:t xml:space="preserve"> to ferry waves of troops and arms across the strait once a beachhead had been established. </w:t>
      </w:r>
      <w:r w:rsidRPr="005F2F85">
        <w:rPr>
          <w:rStyle w:val="StyleUnderline"/>
          <w:highlight w:val="cyan"/>
        </w:rPr>
        <w:t>China’s biggest strength</w:t>
      </w:r>
      <w:r w:rsidRPr="00395830">
        <w:rPr>
          <w:rStyle w:val="StyleUnderline"/>
        </w:rPr>
        <w:t xml:space="preserve"> – its vast arsenal of anti-ship missiles and other area denial assets</w:t>
      </w:r>
      <w:r w:rsidRPr="00395830">
        <w:rPr>
          <w:sz w:val="14"/>
        </w:rPr>
        <w:t xml:space="preserve"> – </w:t>
      </w:r>
      <w:r w:rsidRPr="005F2F85">
        <w:rPr>
          <w:rStyle w:val="Emphasis"/>
          <w:highlight w:val="cyan"/>
        </w:rPr>
        <w:t>is intended to prevent the Americans from joining the fray.</w:t>
      </w:r>
    </w:p>
    <w:p w14:paraId="77CF2343" w14:textId="40032A4E" w:rsidR="003815B1" w:rsidRDefault="003815B1" w:rsidP="003815B1">
      <w:pPr>
        <w:rPr>
          <w:rStyle w:val="Emphasis"/>
        </w:rPr>
      </w:pPr>
      <w:r w:rsidRPr="00395830">
        <w:rPr>
          <w:rStyle w:val="StyleUnderline"/>
        </w:rPr>
        <w:t xml:space="preserve">This </w:t>
      </w:r>
      <w:r w:rsidRPr="005F2F85">
        <w:rPr>
          <w:rStyle w:val="StyleUnderline"/>
          <w:highlight w:val="cyan"/>
        </w:rPr>
        <w:t>buildup</w:t>
      </w:r>
      <w:r w:rsidRPr="00395830">
        <w:rPr>
          <w:sz w:val="14"/>
        </w:rPr>
        <w:t xml:space="preserve"> both </w:t>
      </w:r>
      <w:r w:rsidRPr="005F2F85">
        <w:rPr>
          <w:rStyle w:val="StyleUnderline"/>
          <w:highlight w:val="cyan"/>
        </w:rPr>
        <w:t>improves China’s odds</w:t>
      </w:r>
      <w:r w:rsidRPr="00395830">
        <w:rPr>
          <w:sz w:val="14"/>
        </w:rPr>
        <w:t xml:space="preserve"> in an invasion scenario (albeit probably not enough to make Beijing willing to try anytime soon) </w:t>
      </w:r>
      <w:r w:rsidRPr="005F2F85">
        <w:rPr>
          <w:rStyle w:val="StyleUnderline"/>
          <w:highlight w:val="cyan"/>
        </w:rPr>
        <w:t>and</w:t>
      </w:r>
      <w:r w:rsidRPr="005F2F85">
        <w:rPr>
          <w:sz w:val="14"/>
          <w:highlight w:val="cyan"/>
        </w:rPr>
        <w:t xml:space="preserve"> </w:t>
      </w:r>
      <w:r w:rsidRPr="005F2F85">
        <w:rPr>
          <w:rStyle w:val="Emphasis"/>
          <w:highlight w:val="cyan"/>
        </w:rPr>
        <w:t>gives the U.S. greater pause</w:t>
      </w:r>
      <w:r w:rsidRPr="00395830">
        <w:rPr>
          <w:sz w:val="14"/>
        </w:rPr>
        <w:t xml:space="preserve"> </w:t>
      </w:r>
      <w:r w:rsidRPr="00395830">
        <w:rPr>
          <w:rStyle w:val="StyleUnderline"/>
        </w:rPr>
        <w:t>about wading into what would be an extraordinarily costly fight. Moreover, China has ways to use its own subs to tighten the noose on Taiwan short of an invasion</w:t>
      </w:r>
      <w:r w:rsidRPr="00395830">
        <w:rPr>
          <w:sz w:val="14"/>
        </w:rPr>
        <w:t xml:space="preserve">. For example, it could try to impose a blockade against Taiwan if, say, Taipei declared independence. The bulk of Taiwan’s defenses against invasion would be of little use here; </w:t>
      </w:r>
      <w:r w:rsidRPr="00395830">
        <w:rPr>
          <w:rStyle w:val="StyleUnderline"/>
        </w:rPr>
        <w:t xml:space="preserve">Taipei wants to be able to fight fire with fire </w:t>
      </w:r>
      <w:r w:rsidRPr="00395830">
        <w:rPr>
          <w:rStyle w:val="Emphasis"/>
        </w:rPr>
        <w:t>(and not have to ask the Americans to provide the fuel).</w:t>
      </w:r>
    </w:p>
    <w:p w14:paraId="547AD70A" w14:textId="4A293C88" w:rsidR="00FF3465" w:rsidRDefault="00FF3465" w:rsidP="00FF3465">
      <w:pPr>
        <w:pStyle w:val="Heading3"/>
      </w:pPr>
      <w:r w:rsidRPr="00FF3465">
        <w:lastRenderedPageBreak/>
        <w:t>1AR---UQ</w:t>
      </w:r>
    </w:p>
    <w:p w14:paraId="5E79665B" w14:textId="3EA384B6" w:rsidR="00FF3465" w:rsidRDefault="00FF3465" w:rsidP="00FF3465">
      <w:pPr>
        <w:pStyle w:val="Heading4"/>
      </w:pPr>
      <w:r>
        <w:t xml:space="preserve">Assurance low – </w:t>
      </w:r>
      <w:r w:rsidR="00550D52" w:rsidRPr="00550D52">
        <w:rPr>
          <w:u w:val="single"/>
        </w:rPr>
        <w:t>inaction</w:t>
      </w:r>
      <w:r w:rsidR="00550D52">
        <w:t xml:space="preserve"> to Chinese interference, </w:t>
      </w:r>
      <w:r w:rsidR="00550D52" w:rsidRPr="00550D52">
        <w:rPr>
          <w:u w:val="single"/>
        </w:rPr>
        <w:t>lost faith</w:t>
      </w:r>
      <w:r w:rsidR="00550D52">
        <w:t xml:space="preserve"> in the TRA, and </w:t>
      </w:r>
      <w:r w:rsidR="00550D52" w:rsidRPr="00550D52">
        <w:rPr>
          <w:u w:val="single"/>
        </w:rPr>
        <w:t>Xi</w:t>
      </w:r>
      <w:r w:rsidR="00550D52">
        <w:t xml:space="preserve"> brazen actions</w:t>
      </w:r>
    </w:p>
    <w:p w14:paraId="3AEFB5F6" w14:textId="0C53850C" w:rsidR="00FF3465" w:rsidRDefault="00FF3465" w:rsidP="00FF3465">
      <w:r>
        <w:rPr>
          <w:rStyle w:val="Style13ptBold"/>
        </w:rPr>
        <w:t xml:space="preserve">Rogin 19 </w:t>
      </w:r>
      <w:r w:rsidRPr="00857577">
        <w:t xml:space="preserve">---- Josh, </w:t>
      </w:r>
      <w:r>
        <w:t xml:space="preserve">political analyst for </w:t>
      </w:r>
      <w:r w:rsidRPr="00857577">
        <w:rPr>
          <w:i/>
          <w:iCs/>
        </w:rPr>
        <w:t>The Washington Post</w:t>
      </w:r>
      <w:r>
        <w:t xml:space="preserve"> and </w:t>
      </w:r>
      <w:r w:rsidRPr="00857577">
        <w:rPr>
          <w:i/>
          <w:iCs/>
        </w:rPr>
        <w:t>CNN</w:t>
      </w:r>
      <w:r>
        <w:t xml:space="preserve">, foreign policy and national security for </w:t>
      </w:r>
      <w:r w:rsidRPr="00857577">
        <w:rPr>
          <w:i/>
          <w:iCs/>
        </w:rPr>
        <w:t>Bloomberg Vie</w:t>
      </w:r>
      <w:r>
        <w:rPr>
          <w:i/>
          <w:iCs/>
        </w:rPr>
        <w:t>w,</w:t>
      </w:r>
      <w:r w:rsidRPr="00857577">
        <w:t xml:space="preserve"> B.A. in international affairs </w:t>
      </w:r>
      <w:r>
        <w:t>(</w:t>
      </w:r>
      <w:r w:rsidRPr="00857577">
        <w:t>George Washington University's Elliott School of International Affairs</w:t>
      </w:r>
      <w:r>
        <w:t xml:space="preserve">), former military reporting fellow with the Knight Center for Specialized Journalism, “The United States Must Help Taiwan Resist Chinese Dominance,” </w:t>
      </w:r>
      <w:r>
        <w:rPr>
          <w:i/>
          <w:iCs/>
        </w:rPr>
        <w:t xml:space="preserve">The Washington Post, </w:t>
      </w:r>
      <w:r>
        <w:t xml:space="preserve">3/28, </w:t>
      </w:r>
      <w:hyperlink r:id="rId64" w:history="1">
        <w:r w:rsidR="00550D52" w:rsidRPr="008B0DCC">
          <w:rPr>
            <w:rStyle w:val="Hyperlink"/>
          </w:rPr>
          <w:t>https://www.washingtonpost.com/opinions/global-opinions/the-united-states-must-help-taiwan-resist-chinese-dominance/2019/03/28/c6c07868-5188-11e9-8d28-f5149e5a2fda_story.html</w:t>
        </w:r>
      </w:hyperlink>
    </w:p>
    <w:p w14:paraId="0F345983" w14:textId="7B23E151" w:rsidR="00550D52" w:rsidRDefault="00550D52" w:rsidP="00FF3465"/>
    <w:p w14:paraId="361DD05F" w14:textId="77777777" w:rsidR="00550D52" w:rsidRPr="00550D52" w:rsidRDefault="00550D52" w:rsidP="00FF3465">
      <w:pPr>
        <w:rPr>
          <w:sz w:val="14"/>
        </w:rPr>
      </w:pPr>
      <w:r w:rsidRPr="00550D52">
        <w:rPr>
          <w:sz w:val="14"/>
        </w:rPr>
        <w:t xml:space="preserve">During a Hawaiian “transit stop” Wednesday, Taiwan’s President </w:t>
      </w:r>
      <w:r w:rsidRPr="00724F6C">
        <w:rPr>
          <w:rStyle w:val="StyleUnderline"/>
        </w:rPr>
        <w:t>Tsai</w:t>
      </w:r>
      <w:r w:rsidRPr="00724F6C">
        <w:rPr>
          <w:sz w:val="14"/>
        </w:rPr>
        <w:t xml:space="preserve"> Ing-wen </w:t>
      </w:r>
      <w:r w:rsidRPr="00724F6C">
        <w:rPr>
          <w:rStyle w:val="StyleUnderline"/>
        </w:rPr>
        <w:t>praised the U.S.-Taiwan relationship</w:t>
      </w:r>
      <w:r w:rsidRPr="00550D52">
        <w:rPr>
          <w:sz w:val="14"/>
        </w:rPr>
        <w:t xml:space="preserve"> as “stronger than ever.” </w:t>
      </w:r>
      <w:r w:rsidRPr="00550D52">
        <w:rPr>
          <w:rStyle w:val="Emphasis"/>
        </w:rPr>
        <w:t>But</w:t>
      </w:r>
      <w:r w:rsidRPr="00550D52">
        <w:rPr>
          <w:sz w:val="14"/>
        </w:rPr>
        <w:t xml:space="preserve"> here </w:t>
      </w:r>
      <w:r w:rsidRPr="00550D52">
        <w:rPr>
          <w:rStyle w:val="StyleUnderline"/>
        </w:rPr>
        <w:t>in Taiwan</w:t>
      </w:r>
      <w:r w:rsidRPr="00550D52">
        <w:rPr>
          <w:sz w:val="14"/>
        </w:rPr>
        <w:t xml:space="preserve">, it’s </w:t>
      </w:r>
      <w:r w:rsidRPr="00550D52">
        <w:rPr>
          <w:rStyle w:val="StyleUnderline"/>
        </w:rPr>
        <w:t>China</w:t>
      </w:r>
      <w:r w:rsidRPr="00550D52">
        <w:rPr>
          <w:sz w:val="14"/>
        </w:rPr>
        <w:t xml:space="preserve"> that </w:t>
      </w:r>
      <w:r w:rsidRPr="00550D52">
        <w:rPr>
          <w:rStyle w:val="Emphasis"/>
        </w:rPr>
        <w:t>dominates every discussion</w:t>
      </w:r>
      <w:r w:rsidRPr="00550D52">
        <w:rPr>
          <w:sz w:val="14"/>
        </w:rPr>
        <w:t xml:space="preserve">. </w:t>
      </w:r>
      <w:r w:rsidRPr="005F2F85">
        <w:rPr>
          <w:rStyle w:val="StyleUnderline"/>
          <w:highlight w:val="cyan"/>
        </w:rPr>
        <w:t>Beijing’s malign influence is</w:t>
      </w:r>
      <w:r w:rsidRPr="005F2F85">
        <w:rPr>
          <w:sz w:val="14"/>
          <w:highlight w:val="cyan"/>
        </w:rPr>
        <w:t xml:space="preserve"> </w:t>
      </w:r>
      <w:r w:rsidRPr="005F2F85">
        <w:rPr>
          <w:rStyle w:val="Emphasis"/>
          <w:highlight w:val="cyan"/>
        </w:rPr>
        <w:t>apparent everywhere</w:t>
      </w:r>
      <w:r w:rsidRPr="005F2F85">
        <w:rPr>
          <w:sz w:val="14"/>
          <w:highlight w:val="cyan"/>
        </w:rPr>
        <w:t xml:space="preserve">, </w:t>
      </w:r>
      <w:r w:rsidRPr="005F2F85">
        <w:rPr>
          <w:rStyle w:val="StyleUnderline"/>
          <w:highlight w:val="cyan"/>
        </w:rPr>
        <w:t>while the</w:t>
      </w:r>
      <w:r w:rsidRPr="005F2F85">
        <w:rPr>
          <w:sz w:val="14"/>
          <w:highlight w:val="cyan"/>
        </w:rPr>
        <w:t xml:space="preserve"> </w:t>
      </w:r>
      <w:r w:rsidRPr="005F2F85">
        <w:rPr>
          <w:rStyle w:val="Emphasis"/>
          <w:highlight w:val="cyan"/>
        </w:rPr>
        <w:t>U</w:t>
      </w:r>
      <w:r w:rsidRPr="00550D52">
        <w:rPr>
          <w:sz w:val="14"/>
        </w:rPr>
        <w:t xml:space="preserve">nited </w:t>
      </w:r>
      <w:r w:rsidRPr="005F2F85">
        <w:rPr>
          <w:rStyle w:val="Emphasis"/>
          <w:highlight w:val="cyan"/>
        </w:rPr>
        <w:t>S</w:t>
      </w:r>
      <w:r w:rsidRPr="00724F6C">
        <w:rPr>
          <w:sz w:val="14"/>
        </w:rPr>
        <w:t>t</w:t>
      </w:r>
      <w:r w:rsidRPr="00550D52">
        <w:rPr>
          <w:sz w:val="14"/>
        </w:rPr>
        <w:t xml:space="preserve">ates </w:t>
      </w:r>
      <w:r w:rsidRPr="005F2F85">
        <w:rPr>
          <w:rStyle w:val="Emphasis"/>
          <w:highlight w:val="cyan"/>
        </w:rPr>
        <w:t>is seen as largely absent</w:t>
      </w:r>
      <w:r w:rsidRPr="005F2F85">
        <w:rPr>
          <w:sz w:val="14"/>
          <w:highlight w:val="cyan"/>
        </w:rPr>
        <w:t>.</w:t>
      </w:r>
      <w:r w:rsidRPr="00550D52">
        <w:rPr>
          <w:sz w:val="14"/>
        </w:rPr>
        <w:t xml:space="preserve"> </w:t>
      </w:r>
      <w:r w:rsidRPr="00550D52">
        <w:rPr>
          <w:rStyle w:val="StyleUnderline"/>
        </w:rPr>
        <w:t>Washington</w:t>
      </w:r>
      <w:r w:rsidRPr="00550D52">
        <w:rPr>
          <w:sz w:val="14"/>
        </w:rPr>
        <w:t xml:space="preserve"> </w:t>
      </w:r>
      <w:r w:rsidRPr="00550D52">
        <w:rPr>
          <w:rStyle w:val="Emphasis"/>
        </w:rPr>
        <w:t>must wake up</w:t>
      </w:r>
      <w:r w:rsidRPr="00550D52">
        <w:rPr>
          <w:sz w:val="14"/>
        </w:rPr>
        <w:t xml:space="preserve"> </w:t>
      </w:r>
      <w:r w:rsidRPr="00550D52">
        <w:rPr>
          <w:rStyle w:val="StyleUnderline"/>
        </w:rPr>
        <w:t>to</w:t>
      </w:r>
      <w:r w:rsidRPr="00550D52">
        <w:rPr>
          <w:sz w:val="14"/>
        </w:rPr>
        <w:t xml:space="preserve"> the danger of </w:t>
      </w:r>
      <w:r w:rsidRPr="00550D52">
        <w:rPr>
          <w:rStyle w:val="StyleUnderline"/>
        </w:rPr>
        <w:t>China’s</w:t>
      </w:r>
      <w:r w:rsidRPr="00550D52">
        <w:rPr>
          <w:sz w:val="14"/>
        </w:rPr>
        <w:t xml:space="preserve"> massive </w:t>
      </w:r>
      <w:r w:rsidRPr="00550D52">
        <w:rPr>
          <w:rStyle w:val="StyleUnderline"/>
        </w:rPr>
        <w:t>effort to infiltrate, undermine and</w:t>
      </w:r>
      <w:r w:rsidRPr="00550D52">
        <w:rPr>
          <w:sz w:val="14"/>
        </w:rPr>
        <w:t xml:space="preserve"> eventually </w:t>
      </w:r>
      <w:r w:rsidRPr="00550D52">
        <w:rPr>
          <w:rStyle w:val="StyleUnderline"/>
        </w:rPr>
        <w:t>abolish Taiwan’s democracy.</w:t>
      </w:r>
    </w:p>
    <w:p w14:paraId="37795D8F" w14:textId="77777777" w:rsidR="00550D52" w:rsidRPr="00550D52" w:rsidRDefault="00550D52" w:rsidP="00FF3465">
      <w:pPr>
        <w:rPr>
          <w:sz w:val="14"/>
        </w:rPr>
      </w:pPr>
      <w:r w:rsidRPr="005F2F85">
        <w:rPr>
          <w:rStyle w:val="StyleUnderline"/>
          <w:highlight w:val="cyan"/>
        </w:rPr>
        <w:t xml:space="preserve">Tsai </w:t>
      </w:r>
      <w:r w:rsidRPr="005F2F85">
        <w:rPr>
          <w:rStyle w:val="Emphasis"/>
          <w:highlight w:val="cyan"/>
        </w:rPr>
        <w:t>called for Washington’s help</w:t>
      </w:r>
      <w:r w:rsidRPr="005F2F85">
        <w:rPr>
          <w:sz w:val="14"/>
          <w:highlight w:val="cyan"/>
        </w:rPr>
        <w:t xml:space="preserve"> </w:t>
      </w:r>
      <w:r w:rsidRPr="005F2F85">
        <w:rPr>
          <w:rStyle w:val="StyleUnderline"/>
          <w:highlight w:val="cyan"/>
        </w:rPr>
        <w:t>to confront Beijing’s</w:t>
      </w:r>
      <w:r w:rsidRPr="00724F6C">
        <w:rPr>
          <w:rStyle w:val="StyleUnderline"/>
        </w:rPr>
        <w:t xml:space="preserve"> comprehensive </w:t>
      </w:r>
      <w:r w:rsidRPr="005F2F85">
        <w:rPr>
          <w:rStyle w:val="StyleUnderline"/>
          <w:highlight w:val="cyan"/>
        </w:rPr>
        <w:t xml:space="preserve">campaign </w:t>
      </w:r>
      <w:r w:rsidRPr="00724F6C">
        <w:rPr>
          <w:rStyle w:val="StyleUnderline"/>
        </w:rPr>
        <w:t>to</w:t>
      </w:r>
      <w:r w:rsidRPr="00550D52">
        <w:rPr>
          <w:rStyle w:val="StyleUnderline"/>
        </w:rPr>
        <w:t xml:space="preserve"> </w:t>
      </w:r>
      <w:r w:rsidRPr="00550D52">
        <w:rPr>
          <w:sz w:val="14"/>
        </w:rPr>
        <w:t xml:space="preserve">exert </w:t>
      </w:r>
      <w:r w:rsidRPr="00724F6C">
        <w:rPr>
          <w:rStyle w:val="StyleUnderline"/>
        </w:rPr>
        <w:t>control</w:t>
      </w:r>
      <w:r w:rsidRPr="00550D52">
        <w:rPr>
          <w:sz w:val="14"/>
        </w:rPr>
        <w:t xml:space="preserve"> over </w:t>
      </w:r>
      <w:r w:rsidRPr="00724F6C">
        <w:rPr>
          <w:rStyle w:val="StyleUnderline"/>
        </w:rPr>
        <w:t>Taiwanese politics</w:t>
      </w:r>
      <w:r w:rsidRPr="00550D52">
        <w:rPr>
          <w:rStyle w:val="StyleUnderline"/>
        </w:rPr>
        <w:t xml:space="preserve"> and society</w:t>
      </w:r>
      <w:r w:rsidRPr="00550D52">
        <w:rPr>
          <w:sz w:val="14"/>
        </w:rPr>
        <w:t xml:space="preserve">, </w:t>
      </w:r>
      <w:r w:rsidRPr="00550D52">
        <w:rPr>
          <w:rStyle w:val="StyleUnderline"/>
        </w:rPr>
        <w:t xml:space="preserve">which is </w:t>
      </w:r>
      <w:r w:rsidRPr="00724F6C">
        <w:rPr>
          <w:rStyle w:val="Emphasis"/>
        </w:rPr>
        <w:t xml:space="preserve">steadily </w:t>
      </w:r>
      <w:r w:rsidRPr="005F2F85">
        <w:rPr>
          <w:rStyle w:val="Emphasis"/>
          <w:highlight w:val="cyan"/>
        </w:rPr>
        <w:t>eroding a 40-year status quo</w:t>
      </w:r>
      <w:r w:rsidRPr="00550D52">
        <w:rPr>
          <w:sz w:val="14"/>
        </w:rPr>
        <w:t xml:space="preserve"> </w:t>
      </w:r>
      <w:r w:rsidRPr="00550D52">
        <w:rPr>
          <w:rStyle w:val="StyleUnderline"/>
        </w:rPr>
        <w:t>that has kept a shaky peace</w:t>
      </w:r>
      <w:r w:rsidRPr="00550D52">
        <w:rPr>
          <w:sz w:val="14"/>
        </w:rPr>
        <w:t xml:space="preserve">. </w:t>
      </w:r>
      <w:r w:rsidRPr="00550D52">
        <w:rPr>
          <w:rStyle w:val="StyleUnderline"/>
        </w:rPr>
        <w:t>The</w:t>
      </w:r>
      <w:r w:rsidRPr="00550D52">
        <w:rPr>
          <w:sz w:val="14"/>
        </w:rPr>
        <w:t xml:space="preserve"> 1979 </w:t>
      </w:r>
      <w:r w:rsidRPr="00550D52">
        <w:rPr>
          <w:rStyle w:val="Emphasis"/>
        </w:rPr>
        <w:t>T</w:t>
      </w:r>
      <w:r w:rsidRPr="00550D52">
        <w:rPr>
          <w:sz w:val="14"/>
        </w:rPr>
        <w:t xml:space="preserve">aiwan </w:t>
      </w:r>
      <w:r w:rsidRPr="00550D52">
        <w:rPr>
          <w:rStyle w:val="Emphasis"/>
        </w:rPr>
        <w:t>R</w:t>
      </w:r>
      <w:r w:rsidRPr="00550D52">
        <w:rPr>
          <w:sz w:val="14"/>
        </w:rPr>
        <w:t xml:space="preserve">elations </w:t>
      </w:r>
      <w:r w:rsidRPr="00550D52">
        <w:rPr>
          <w:rStyle w:val="Emphasis"/>
        </w:rPr>
        <w:t>A</w:t>
      </w:r>
      <w:r w:rsidRPr="00550D52">
        <w:rPr>
          <w:sz w:val="14"/>
        </w:rPr>
        <w:t>ct, which governs the U.S.-Taiwan relationship, stipulates that the United States will “c</w:t>
      </w:r>
      <w:r w:rsidRPr="00724F6C">
        <w:rPr>
          <w:sz w:val="14"/>
        </w:rPr>
        <w:t>o</w:t>
      </w:r>
      <w:r w:rsidRPr="00550D52">
        <w:rPr>
          <w:sz w:val="14"/>
        </w:rPr>
        <w:t>nsider any effort to determine the future of Taiwan by other than peaceful means, including by boycotts or embargoes, a threat to the peace and security of the Western Pacific area and of grave concern to the United States.”</w:t>
      </w:r>
    </w:p>
    <w:p w14:paraId="2A87D6F7" w14:textId="0037F582" w:rsidR="00550D52" w:rsidRDefault="00550D52" w:rsidP="00FF3465">
      <w:pPr>
        <w:rPr>
          <w:rStyle w:val="Emphasis"/>
        </w:rPr>
      </w:pPr>
      <w:r w:rsidRPr="00550D52">
        <w:rPr>
          <w:sz w:val="14"/>
        </w:rPr>
        <w:t xml:space="preserve">In 2019, those </w:t>
      </w:r>
      <w:r w:rsidRPr="005F2F85">
        <w:rPr>
          <w:rStyle w:val="StyleUnderline"/>
          <w:highlight w:val="cyan"/>
        </w:rPr>
        <w:t>words</w:t>
      </w:r>
      <w:r w:rsidRPr="005F2F85">
        <w:rPr>
          <w:sz w:val="14"/>
          <w:highlight w:val="cyan"/>
        </w:rPr>
        <w:t xml:space="preserve"> </w:t>
      </w:r>
      <w:r w:rsidRPr="005F2F85">
        <w:rPr>
          <w:rStyle w:val="Emphasis"/>
          <w:highlight w:val="cyan"/>
        </w:rPr>
        <w:t>ring hollow</w:t>
      </w:r>
      <w:r w:rsidRPr="00550D52">
        <w:rPr>
          <w:sz w:val="14"/>
        </w:rPr>
        <w:t xml:space="preserve">. </w:t>
      </w:r>
      <w:r w:rsidRPr="005F2F85">
        <w:rPr>
          <w:rStyle w:val="StyleUnderline"/>
          <w:highlight w:val="cyan"/>
        </w:rPr>
        <w:t>Xi</w:t>
      </w:r>
      <w:r w:rsidRPr="00550D52">
        <w:rPr>
          <w:sz w:val="14"/>
        </w:rPr>
        <w:t xml:space="preserve"> Jinping’s government </w:t>
      </w:r>
      <w:r w:rsidRPr="005F2F85">
        <w:rPr>
          <w:rStyle w:val="Emphasis"/>
          <w:highlight w:val="cyan"/>
        </w:rPr>
        <w:t>brazenly</w:t>
      </w:r>
      <w:r w:rsidRPr="005F2F85">
        <w:rPr>
          <w:sz w:val="14"/>
          <w:highlight w:val="cyan"/>
        </w:rPr>
        <w:t xml:space="preserve"> </w:t>
      </w:r>
      <w:r w:rsidRPr="005F2F85">
        <w:rPr>
          <w:rStyle w:val="StyleUnderline"/>
          <w:highlight w:val="cyan"/>
        </w:rPr>
        <w:t>uses economic and political pressure to interfere in Taiwan</w:t>
      </w:r>
      <w:r w:rsidRPr="00550D52">
        <w:rPr>
          <w:sz w:val="14"/>
        </w:rPr>
        <w:t xml:space="preserve"> — an attempt to turn the Taiwanese people and their leaders toward Beijing and against the West. </w:t>
      </w:r>
      <w:r w:rsidRPr="005F2F85">
        <w:rPr>
          <w:rStyle w:val="StyleUnderline"/>
          <w:highlight w:val="cyan"/>
        </w:rPr>
        <w:t>Xi</w:t>
      </w:r>
      <w:r w:rsidRPr="00550D52">
        <w:rPr>
          <w:sz w:val="14"/>
        </w:rPr>
        <w:t xml:space="preserve"> himself </w:t>
      </w:r>
      <w:r w:rsidRPr="005F2F85">
        <w:rPr>
          <w:rStyle w:val="Emphasis"/>
          <w:highlight w:val="cyan"/>
        </w:rPr>
        <w:t>smashed the status quo</w:t>
      </w:r>
      <w:r w:rsidRPr="00550D52">
        <w:rPr>
          <w:sz w:val="14"/>
        </w:rPr>
        <w:t xml:space="preserve"> in January </w:t>
      </w:r>
      <w:r w:rsidRPr="00550D52">
        <w:rPr>
          <w:rStyle w:val="StyleUnderline"/>
        </w:rPr>
        <w:t>when he publicly called for Taiwan to rejoin China</w:t>
      </w:r>
      <w:r w:rsidRPr="00550D52">
        <w:rPr>
          <w:sz w:val="14"/>
        </w:rPr>
        <w:t xml:space="preserve"> under the “One Country, Two Systems” model. </w:t>
      </w:r>
      <w:r w:rsidRPr="00550D52">
        <w:rPr>
          <w:rStyle w:val="StyleUnderline"/>
        </w:rPr>
        <w:t xml:space="preserve">One look at Hong Kong should be enough for </w:t>
      </w:r>
      <w:r w:rsidRPr="00550D52">
        <w:rPr>
          <w:rStyle w:val="Emphasis"/>
        </w:rPr>
        <w:t>any</w:t>
      </w:r>
      <w:r w:rsidRPr="00550D52">
        <w:rPr>
          <w:rStyle w:val="StyleUnderline"/>
        </w:rPr>
        <w:t xml:space="preserve"> Taiwanese citizen to realize that means a </w:t>
      </w:r>
      <w:r w:rsidRPr="00550D52">
        <w:rPr>
          <w:rStyle w:val="Emphasis"/>
        </w:rPr>
        <w:t>steady erosion of their freedoms and sovereignty.</w:t>
      </w:r>
    </w:p>
    <w:p w14:paraId="00566FBC" w14:textId="69CF4D39" w:rsidR="00493948" w:rsidRPr="00493948" w:rsidRDefault="001F47A3" w:rsidP="00493948">
      <w:pPr>
        <w:pStyle w:val="Heading4"/>
        <w:rPr>
          <w:u w:val="single"/>
        </w:rPr>
      </w:pPr>
      <w:r>
        <w:t>Trump inaction</w:t>
      </w:r>
      <w:r w:rsidR="00493948">
        <w:t xml:space="preserve"> on </w:t>
      </w:r>
      <w:r w:rsidR="00493948">
        <w:rPr>
          <w:u w:val="single"/>
        </w:rPr>
        <w:t>election interference</w:t>
      </w:r>
      <w:r w:rsidR="00493948">
        <w:t xml:space="preserve"> and </w:t>
      </w:r>
      <w:r w:rsidR="00493948">
        <w:rPr>
          <w:u w:val="single"/>
        </w:rPr>
        <w:t>trade</w:t>
      </w:r>
      <w:r w:rsidR="00493948">
        <w:t xml:space="preserve"> – arms sales </w:t>
      </w:r>
      <w:r w:rsidR="00493948">
        <w:rPr>
          <w:u w:val="single"/>
        </w:rPr>
        <w:t>aren’t enough</w:t>
      </w:r>
    </w:p>
    <w:p w14:paraId="09679864" w14:textId="77777777" w:rsidR="001F47A3" w:rsidRDefault="001F47A3" w:rsidP="001F47A3">
      <w:r>
        <w:rPr>
          <w:rStyle w:val="Style13ptBold"/>
        </w:rPr>
        <w:t xml:space="preserve">Rogin 19 </w:t>
      </w:r>
      <w:r w:rsidRPr="00857577">
        <w:t xml:space="preserve">---- Josh, </w:t>
      </w:r>
      <w:r>
        <w:t xml:space="preserve">political analyst for </w:t>
      </w:r>
      <w:r w:rsidRPr="00857577">
        <w:rPr>
          <w:i/>
          <w:iCs/>
        </w:rPr>
        <w:t>The Washington Post</w:t>
      </w:r>
      <w:r>
        <w:t xml:space="preserve"> and </w:t>
      </w:r>
      <w:r w:rsidRPr="00857577">
        <w:rPr>
          <w:i/>
          <w:iCs/>
        </w:rPr>
        <w:t>CNN</w:t>
      </w:r>
      <w:r>
        <w:t xml:space="preserve">, foreign policy and national security for </w:t>
      </w:r>
      <w:r w:rsidRPr="00857577">
        <w:rPr>
          <w:i/>
          <w:iCs/>
        </w:rPr>
        <w:t>Bloomberg Vie</w:t>
      </w:r>
      <w:r>
        <w:rPr>
          <w:i/>
          <w:iCs/>
        </w:rPr>
        <w:t>w,</w:t>
      </w:r>
      <w:r w:rsidRPr="00857577">
        <w:t xml:space="preserve"> B.A. in international affairs </w:t>
      </w:r>
      <w:r>
        <w:t>(</w:t>
      </w:r>
      <w:r w:rsidRPr="00857577">
        <w:t>George Washington University's Elliott School of International Affairs</w:t>
      </w:r>
      <w:r>
        <w:t xml:space="preserve">), former military reporting fellow with the Knight Center for Specialized Journalism, “The United States Must Help Taiwan Resist Chinese Dominance,” </w:t>
      </w:r>
      <w:r>
        <w:rPr>
          <w:i/>
          <w:iCs/>
        </w:rPr>
        <w:t xml:space="preserve">The Washington Post, </w:t>
      </w:r>
      <w:r>
        <w:t xml:space="preserve">3/28, </w:t>
      </w:r>
      <w:hyperlink r:id="rId65" w:history="1">
        <w:r w:rsidRPr="008B0DCC">
          <w:rPr>
            <w:rStyle w:val="Hyperlink"/>
          </w:rPr>
          <w:t>https://www.washingtonpost.com/opinions/global-opinions/the-united-states-must-help-taiwan-resist-chinese-dominance/2019/03/28/c6c07868-5188-11e9-8d28-f5149e5a2fda_story.html</w:t>
        </w:r>
      </w:hyperlink>
    </w:p>
    <w:p w14:paraId="77CCDDD8" w14:textId="77777777" w:rsidR="001F47A3" w:rsidRPr="001F47A3" w:rsidRDefault="001F47A3" w:rsidP="001F47A3"/>
    <w:p w14:paraId="1B1D75D3" w14:textId="5904A9A0" w:rsidR="001F47A3" w:rsidRPr="003028C9" w:rsidRDefault="001F47A3" w:rsidP="001F47A3">
      <w:pPr>
        <w:rPr>
          <w:sz w:val="14"/>
        </w:rPr>
      </w:pPr>
      <w:r w:rsidRPr="003028C9">
        <w:rPr>
          <w:sz w:val="14"/>
        </w:rPr>
        <w:t xml:space="preserve">The </w:t>
      </w:r>
      <w:r w:rsidRPr="003028C9">
        <w:rPr>
          <w:rStyle w:val="StyleUnderline"/>
        </w:rPr>
        <w:t xml:space="preserve">U.S. </w:t>
      </w:r>
      <w:r w:rsidRPr="00D61C11">
        <w:rPr>
          <w:rStyle w:val="StyleUnderline"/>
        </w:rPr>
        <w:t>interest in helping</w:t>
      </w:r>
      <w:r w:rsidRPr="00D61C11">
        <w:rPr>
          <w:sz w:val="14"/>
        </w:rPr>
        <w:t xml:space="preserve"> the current </w:t>
      </w:r>
      <w:r w:rsidRPr="00D61C11">
        <w:rPr>
          <w:rStyle w:val="StyleUnderline"/>
        </w:rPr>
        <w:t>Taiwan</w:t>
      </w:r>
      <w:r w:rsidRPr="00D61C11">
        <w:rPr>
          <w:sz w:val="14"/>
        </w:rPr>
        <w:t xml:space="preserve">ese government </w:t>
      </w:r>
      <w:r w:rsidRPr="00D61C11">
        <w:rPr>
          <w:rStyle w:val="StyleUnderline"/>
        </w:rPr>
        <w:t>defend its democracy</w:t>
      </w:r>
      <w:r w:rsidRPr="00D61C11">
        <w:rPr>
          <w:sz w:val="14"/>
        </w:rPr>
        <w:t xml:space="preserve"> from Chinese interference and aggression </w:t>
      </w:r>
      <w:r w:rsidRPr="00D61C11">
        <w:rPr>
          <w:rStyle w:val="StyleUnderline"/>
        </w:rPr>
        <w:t>is understood</w:t>
      </w:r>
      <w:r w:rsidRPr="003028C9">
        <w:rPr>
          <w:sz w:val="14"/>
        </w:rPr>
        <w:t xml:space="preserve"> — </w:t>
      </w:r>
      <w:r w:rsidRPr="005F2F85">
        <w:rPr>
          <w:rStyle w:val="Emphasis"/>
          <w:highlight w:val="cyan"/>
        </w:rPr>
        <w:t>but our will is under question</w:t>
      </w:r>
      <w:r w:rsidRPr="003028C9">
        <w:rPr>
          <w:sz w:val="14"/>
        </w:rPr>
        <w:t xml:space="preserve">. The </w:t>
      </w:r>
      <w:r w:rsidRPr="005F2F85">
        <w:rPr>
          <w:rStyle w:val="StyleUnderline"/>
          <w:highlight w:val="cyan"/>
        </w:rPr>
        <w:t>Trump</w:t>
      </w:r>
      <w:r w:rsidRPr="003028C9">
        <w:rPr>
          <w:sz w:val="14"/>
        </w:rPr>
        <w:t xml:space="preserve"> administration, </w:t>
      </w:r>
      <w:r w:rsidRPr="003028C9">
        <w:rPr>
          <w:rStyle w:val="StyleUnderline"/>
        </w:rPr>
        <w:t xml:space="preserve">despite being full of pro-Taiwan officials, </w:t>
      </w:r>
      <w:r w:rsidRPr="005F2F85">
        <w:rPr>
          <w:rStyle w:val="StyleUnderline"/>
          <w:highlight w:val="cyan"/>
        </w:rPr>
        <w:t>has been</w:t>
      </w:r>
      <w:r w:rsidRPr="005F2F85">
        <w:rPr>
          <w:sz w:val="14"/>
          <w:highlight w:val="cyan"/>
        </w:rPr>
        <w:t xml:space="preserve"> </w:t>
      </w:r>
      <w:r w:rsidRPr="005F2F85">
        <w:rPr>
          <w:rStyle w:val="Emphasis"/>
          <w:highlight w:val="cyan"/>
        </w:rPr>
        <w:t>inconsistent</w:t>
      </w:r>
      <w:r w:rsidRPr="003028C9">
        <w:rPr>
          <w:sz w:val="14"/>
        </w:rPr>
        <w:t xml:space="preserve">. </w:t>
      </w:r>
      <w:r w:rsidRPr="005F2F85">
        <w:rPr>
          <w:rStyle w:val="StyleUnderline"/>
          <w:highlight w:val="cyan"/>
        </w:rPr>
        <w:t>There’s progress on arms sales</w:t>
      </w:r>
      <w:r w:rsidRPr="005F2F85">
        <w:rPr>
          <w:sz w:val="14"/>
          <w:highlight w:val="cyan"/>
        </w:rPr>
        <w:t xml:space="preserve"> </w:t>
      </w:r>
      <w:r w:rsidRPr="005F2F85">
        <w:rPr>
          <w:rStyle w:val="Emphasis"/>
          <w:highlight w:val="cyan"/>
        </w:rPr>
        <w:t>but no progress on what Tsai wants most</w:t>
      </w:r>
      <w:r w:rsidRPr="005F2F85">
        <w:rPr>
          <w:rStyle w:val="StyleUnderline"/>
          <w:highlight w:val="cyan"/>
        </w:rPr>
        <w:t>, a</w:t>
      </w:r>
      <w:r w:rsidRPr="005F2F85">
        <w:rPr>
          <w:sz w:val="14"/>
          <w:highlight w:val="cyan"/>
        </w:rPr>
        <w:t xml:space="preserve"> U.S.-Taiwan free </w:t>
      </w:r>
      <w:r w:rsidRPr="005F2F85">
        <w:rPr>
          <w:rStyle w:val="StyleUnderline"/>
          <w:highlight w:val="cyan"/>
        </w:rPr>
        <w:t xml:space="preserve">trade agreement. There’s </w:t>
      </w:r>
      <w:r w:rsidRPr="005F2F85">
        <w:rPr>
          <w:rStyle w:val="Emphasis"/>
          <w:highlight w:val="cyan"/>
        </w:rPr>
        <w:t>not enough U.S. support</w:t>
      </w:r>
      <w:r w:rsidRPr="005F2F85">
        <w:rPr>
          <w:sz w:val="14"/>
          <w:highlight w:val="cyan"/>
        </w:rPr>
        <w:t xml:space="preserve"> </w:t>
      </w:r>
      <w:r w:rsidRPr="005F2F85">
        <w:rPr>
          <w:rStyle w:val="StyleUnderline"/>
          <w:highlight w:val="cyan"/>
        </w:rPr>
        <w:t>for Taiwan’s fight against China’s hybrid war</w:t>
      </w:r>
      <w:r w:rsidRPr="005F2F85">
        <w:rPr>
          <w:sz w:val="14"/>
          <w:highlight w:val="cyan"/>
        </w:rPr>
        <w:t>f</w:t>
      </w:r>
      <w:r w:rsidRPr="003028C9">
        <w:rPr>
          <w:sz w:val="14"/>
        </w:rPr>
        <w:t>are approach.</w:t>
      </w:r>
    </w:p>
    <w:p w14:paraId="6B5A5B39" w14:textId="77777777" w:rsidR="001F47A3" w:rsidRPr="003028C9" w:rsidRDefault="001F47A3" w:rsidP="001F47A3">
      <w:pPr>
        <w:rPr>
          <w:sz w:val="14"/>
          <w:szCs w:val="14"/>
        </w:rPr>
      </w:pPr>
      <w:r w:rsidRPr="003028C9">
        <w:rPr>
          <w:sz w:val="14"/>
          <w:szCs w:val="14"/>
        </w:rPr>
        <w:t>In reality, accommodation with Beijing likely won’t work and China’s appetite in Taiwan will only grow with the eating. Taiwan proves that democracy and Chinese culture can work together and that prosperity need not require repression. This is an example that Beijing, for obvious reasons, cannot tolerate. Taiwan’s very existence plays into the Chinese Communist Party’s deep insecurity.</w:t>
      </w:r>
    </w:p>
    <w:p w14:paraId="000C702F" w14:textId="23F34D99" w:rsidR="001F47A3" w:rsidRPr="003028C9" w:rsidRDefault="001F47A3" w:rsidP="003028C9">
      <w:pPr>
        <w:rPr>
          <w:sz w:val="14"/>
        </w:rPr>
      </w:pPr>
      <w:r w:rsidRPr="003028C9">
        <w:rPr>
          <w:sz w:val="14"/>
        </w:rPr>
        <w:lastRenderedPageBreak/>
        <w:t xml:space="preserve">But </w:t>
      </w:r>
      <w:r w:rsidRPr="005F2F85">
        <w:rPr>
          <w:rStyle w:val="Emphasis"/>
          <w:highlight w:val="cyan"/>
        </w:rPr>
        <w:t>time is running out</w:t>
      </w:r>
      <w:r w:rsidRPr="003028C9">
        <w:rPr>
          <w:sz w:val="14"/>
        </w:rPr>
        <w:t xml:space="preserve"> fast </w:t>
      </w:r>
      <w:r w:rsidRPr="005F2F85">
        <w:rPr>
          <w:rStyle w:val="StyleUnderline"/>
          <w:highlight w:val="cyan"/>
        </w:rPr>
        <w:t>for the</w:t>
      </w:r>
      <w:r w:rsidRPr="005F2F85">
        <w:rPr>
          <w:sz w:val="14"/>
          <w:highlight w:val="cyan"/>
        </w:rPr>
        <w:t xml:space="preserve"> </w:t>
      </w:r>
      <w:r w:rsidRPr="005F2F85">
        <w:rPr>
          <w:rStyle w:val="Emphasis"/>
          <w:highlight w:val="cyan"/>
        </w:rPr>
        <w:t>U</w:t>
      </w:r>
      <w:r w:rsidRPr="003028C9">
        <w:rPr>
          <w:sz w:val="14"/>
        </w:rPr>
        <w:t xml:space="preserve">nited </w:t>
      </w:r>
      <w:r w:rsidRPr="005F2F85">
        <w:rPr>
          <w:rStyle w:val="Emphasis"/>
          <w:highlight w:val="cyan"/>
        </w:rPr>
        <w:t>S</w:t>
      </w:r>
      <w:r w:rsidRPr="003028C9">
        <w:rPr>
          <w:sz w:val="14"/>
        </w:rPr>
        <w:t xml:space="preserve">tates </w:t>
      </w:r>
      <w:r w:rsidRPr="005F2F85">
        <w:rPr>
          <w:rStyle w:val="StyleUnderline"/>
          <w:highlight w:val="cyan"/>
        </w:rPr>
        <w:t>to show</w:t>
      </w:r>
      <w:r w:rsidRPr="003028C9">
        <w:rPr>
          <w:sz w:val="14"/>
        </w:rPr>
        <w:t xml:space="preserve"> the </w:t>
      </w:r>
      <w:r w:rsidRPr="003028C9">
        <w:rPr>
          <w:rStyle w:val="StyleUnderline"/>
        </w:rPr>
        <w:t>Taiwan</w:t>
      </w:r>
      <w:r w:rsidRPr="003028C9">
        <w:rPr>
          <w:sz w:val="14"/>
        </w:rPr>
        <w:t xml:space="preserve">ese people </w:t>
      </w:r>
      <w:r w:rsidRPr="003028C9">
        <w:rPr>
          <w:rStyle w:val="StyleUnderline"/>
        </w:rPr>
        <w:t>they have</w:t>
      </w:r>
      <w:r w:rsidRPr="003028C9">
        <w:rPr>
          <w:sz w:val="14"/>
        </w:rPr>
        <w:t xml:space="preserve"> international </w:t>
      </w:r>
      <w:r w:rsidRPr="005F2F85">
        <w:rPr>
          <w:rStyle w:val="StyleUnderline"/>
          <w:highlight w:val="cyan"/>
        </w:rPr>
        <w:t>support</w:t>
      </w:r>
      <w:r w:rsidRPr="003028C9">
        <w:rPr>
          <w:sz w:val="14"/>
        </w:rPr>
        <w:t xml:space="preserve"> for refusing to acquiesce to Beijing’s dominance over their politics, economy and society.</w:t>
      </w:r>
    </w:p>
    <w:p w14:paraId="610590A4" w14:textId="077F427E" w:rsidR="007A7D4C" w:rsidRDefault="007A7D4C" w:rsidP="00BB2824">
      <w:pPr>
        <w:pStyle w:val="Heading3"/>
      </w:pPr>
      <w:r>
        <w:lastRenderedPageBreak/>
        <w:t>2AC---Link---A2: Arms Sales</w:t>
      </w:r>
    </w:p>
    <w:p w14:paraId="59BEE5CF" w14:textId="77777777" w:rsidR="006136D9" w:rsidRPr="00A47353" w:rsidRDefault="006136D9" w:rsidP="006136D9">
      <w:pPr>
        <w:pStyle w:val="Heading4"/>
        <w:rPr>
          <w:b w:val="0"/>
          <w:bCs/>
        </w:rPr>
      </w:pPr>
      <w:r>
        <w:t xml:space="preserve">Arms sales </w:t>
      </w:r>
      <w:r>
        <w:rPr>
          <w:u w:val="single"/>
        </w:rPr>
        <w:t>don’t signal</w:t>
      </w:r>
      <w:r>
        <w:rPr>
          <w:b w:val="0"/>
          <w:bCs/>
        </w:rPr>
        <w:t xml:space="preserve"> </w:t>
      </w:r>
      <w:r>
        <w:t>US backing in a war</w:t>
      </w:r>
      <w:r>
        <w:rPr>
          <w:b w:val="0"/>
          <w:bCs/>
        </w:rPr>
        <w:t>– they aren’t a “costly signal,” thought that arms sales are just to make money, waning commitment broadly, and possibility of using Taiwan as a bargaining chip</w:t>
      </w:r>
    </w:p>
    <w:p w14:paraId="0B831CB4" w14:textId="77777777" w:rsidR="006136D9" w:rsidRDefault="006136D9" w:rsidP="006136D9">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3FF0EB73" w14:textId="77777777" w:rsidR="006136D9" w:rsidRDefault="006136D9" w:rsidP="006136D9"/>
    <w:p w14:paraId="18856E40" w14:textId="77777777" w:rsidR="006136D9" w:rsidRPr="007C586B" w:rsidRDefault="006136D9" w:rsidP="006136D9">
      <w:pPr>
        <w:rPr>
          <w:rStyle w:val="Emphasis"/>
        </w:rPr>
      </w:pPr>
      <w:r w:rsidRPr="007C586B">
        <w:rPr>
          <w:sz w:val="14"/>
        </w:rPr>
        <w:t xml:space="preserve">Second, </w:t>
      </w:r>
      <w:r w:rsidRPr="005F2F85">
        <w:rPr>
          <w:rStyle w:val="StyleUnderline"/>
          <w:highlight w:val="cyan"/>
        </w:rPr>
        <w:t>it is</w:t>
      </w:r>
      <w:r w:rsidRPr="005F2F85">
        <w:rPr>
          <w:sz w:val="14"/>
          <w:highlight w:val="cyan"/>
        </w:rPr>
        <w:t xml:space="preserve"> </w:t>
      </w:r>
      <w:r w:rsidRPr="005F2F85">
        <w:rPr>
          <w:rStyle w:val="Emphasis"/>
          <w:highlight w:val="cyan"/>
        </w:rPr>
        <w:t>not clear</w:t>
      </w:r>
      <w:r w:rsidRPr="007C586B">
        <w:rPr>
          <w:sz w:val="14"/>
        </w:rPr>
        <w:t xml:space="preserve"> that </w:t>
      </w:r>
      <w:r w:rsidRPr="005F2F85">
        <w:rPr>
          <w:rStyle w:val="StyleUnderline"/>
          <w:highlight w:val="cyan"/>
        </w:rPr>
        <w:t>selling weapons</w:t>
      </w:r>
      <w:r w:rsidRPr="007C586B">
        <w:rPr>
          <w:sz w:val="14"/>
        </w:rPr>
        <w:t xml:space="preserve"> to a partner necessarily </w:t>
      </w:r>
      <w:r w:rsidRPr="005F2F85">
        <w:rPr>
          <w:rStyle w:val="StyleUnderline"/>
          <w:highlight w:val="cyan"/>
        </w:rPr>
        <w:t>makes it more likely that the seller is then willing to fight a war on its buyer’s behalf</w:t>
      </w:r>
      <w:r w:rsidRPr="007C586B">
        <w:rPr>
          <w:sz w:val="14"/>
        </w:rPr>
        <w:t xml:space="preserve">.155 </w:t>
      </w:r>
      <w:r w:rsidRPr="00A47353">
        <w:rPr>
          <w:rStyle w:val="StyleUnderline"/>
        </w:rPr>
        <w:t xml:space="preserve">Weapons </w:t>
      </w:r>
      <w:r w:rsidRPr="005F2F85">
        <w:rPr>
          <w:rStyle w:val="StyleUnderline"/>
          <w:highlight w:val="cyan"/>
        </w:rPr>
        <w:t>sales are the</w:t>
      </w:r>
      <w:r w:rsidRPr="005F2F85">
        <w:rPr>
          <w:sz w:val="14"/>
          <w:highlight w:val="cyan"/>
        </w:rPr>
        <w:t xml:space="preserve"> </w:t>
      </w:r>
      <w:r w:rsidRPr="005F2F85">
        <w:rPr>
          <w:rStyle w:val="Emphasis"/>
          <w:highlight w:val="cyan"/>
        </w:rPr>
        <w:t>opposite of a costly signal</w:t>
      </w:r>
      <w:r w:rsidRPr="007C586B">
        <w:rPr>
          <w:sz w:val="14"/>
        </w:rPr>
        <w:t xml:space="preserve">, because </w:t>
      </w:r>
      <w:r w:rsidRPr="00A47353">
        <w:rPr>
          <w:rStyle w:val="StyleUnderline"/>
        </w:rPr>
        <w:t>selling weapons is</w:t>
      </w:r>
      <w:r w:rsidRPr="007C586B">
        <w:rPr>
          <w:sz w:val="14"/>
        </w:rPr>
        <w:t xml:space="preserve"> actually </w:t>
      </w:r>
      <w:r w:rsidRPr="00A47353">
        <w:rPr>
          <w:rStyle w:val="StyleUnderline"/>
        </w:rPr>
        <w:t xml:space="preserve">quite </w:t>
      </w:r>
      <w:r w:rsidRPr="00B70690">
        <w:rPr>
          <w:rStyle w:val="StyleUnderline"/>
        </w:rPr>
        <w:t>profitable</w:t>
      </w:r>
      <w:r w:rsidRPr="007C586B">
        <w:rPr>
          <w:rStyle w:val="StyleUnderline"/>
        </w:rPr>
        <w:t xml:space="preserve">. Since Chinese </w:t>
      </w:r>
      <w:r w:rsidRPr="005F2F85">
        <w:rPr>
          <w:rStyle w:val="StyleUnderline"/>
          <w:highlight w:val="cyan"/>
        </w:rPr>
        <w:t>leaders</w:t>
      </w:r>
      <w:r w:rsidRPr="007C586B">
        <w:rPr>
          <w:rStyle w:val="StyleUnderline"/>
        </w:rPr>
        <w:t xml:space="preserve"> know the</w:t>
      </w:r>
      <w:r w:rsidRPr="007C586B">
        <w:rPr>
          <w:sz w:val="14"/>
        </w:rPr>
        <w:t xml:space="preserve"> </w:t>
      </w:r>
      <w:r w:rsidRPr="007C586B">
        <w:rPr>
          <w:rStyle w:val="Emphasis"/>
        </w:rPr>
        <w:t>U</w:t>
      </w:r>
      <w:r w:rsidRPr="007C586B">
        <w:rPr>
          <w:sz w:val="14"/>
        </w:rPr>
        <w:t xml:space="preserve">nited </w:t>
      </w:r>
      <w:r w:rsidRPr="007C586B">
        <w:rPr>
          <w:rStyle w:val="Emphasis"/>
        </w:rPr>
        <w:t>S</w:t>
      </w:r>
      <w:r w:rsidRPr="007C586B">
        <w:rPr>
          <w:sz w:val="14"/>
        </w:rPr>
        <w:t xml:space="preserve">tates </w:t>
      </w:r>
      <w:r w:rsidRPr="007C586B">
        <w:rPr>
          <w:rStyle w:val="StyleUnderline"/>
        </w:rPr>
        <w:t>makes money on</w:t>
      </w:r>
      <w:r w:rsidRPr="007C586B">
        <w:rPr>
          <w:sz w:val="14"/>
        </w:rPr>
        <w:t xml:space="preserve"> weapons </w:t>
      </w:r>
      <w:r w:rsidRPr="007C586B">
        <w:rPr>
          <w:rStyle w:val="StyleUnderline"/>
        </w:rPr>
        <w:t xml:space="preserve">sales, </w:t>
      </w:r>
      <w:r w:rsidRPr="00D61C11">
        <w:rPr>
          <w:rStyle w:val="StyleUnderline"/>
        </w:rPr>
        <w:t xml:space="preserve">they </w:t>
      </w:r>
      <w:r w:rsidRPr="005F2F85">
        <w:rPr>
          <w:rStyle w:val="StyleUnderline"/>
          <w:highlight w:val="cyan"/>
        </w:rPr>
        <w:t xml:space="preserve">might believe that </w:t>
      </w:r>
      <w:r w:rsidRPr="00D61C11">
        <w:rPr>
          <w:rStyle w:val="StyleUnderline"/>
        </w:rPr>
        <w:t xml:space="preserve">weapons </w:t>
      </w:r>
      <w:r w:rsidRPr="005F2F85">
        <w:rPr>
          <w:rStyle w:val="StyleUnderline"/>
          <w:highlight w:val="cyan"/>
        </w:rPr>
        <w:t>sales signal</w:t>
      </w:r>
      <w:r w:rsidRPr="005F2F85">
        <w:rPr>
          <w:sz w:val="14"/>
          <w:highlight w:val="cyan"/>
        </w:rPr>
        <w:t xml:space="preserve"> </w:t>
      </w:r>
      <w:r w:rsidRPr="005F2F85">
        <w:rPr>
          <w:rStyle w:val="Emphasis"/>
          <w:highlight w:val="cyan"/>
        </w:rPr>
        <w:t>little more than a</w:t>
      </w:r>
      <w:r w:rsidRPr="007C586B">
        <w:rPr>
          <w:rStyle w:val="Emphasis"/>
        </w:rPr>
        <w:t xml:space="preserve"> U.S. </w:t>
      </w:r>
      <w:r w:rsidRPr="005F2F85">
        <w:rPr>
          <w:rStyle w:val="Emphasis"/>
          <w:highlight w:val="cyan"/>
        </w:rPr>
        <w:t>President’s desire to support America’s defense industries.</w:t>
      </w:r>
    </w:p>
    <w:p w14:paraId="51E34E10" w14:textId="77777777" w:rsidR="006136D9" w:rsidRPr="007C586B" w:rsidRDefault="006136D9" w:rsidP="006136D9">
      <w:pPr>
        <w:rPr>
          <w:sz w:val="14"/>
          <w:szCs w:val="14"/>
        </w:rPr>
      </w:pPr>
      <w:r w:rsidRPr="007C586B">
        <w:rPr>
          <w:sz w:val="14"/>
          <w:szCs w:val="14"/>
        </w:rPr>
        <w:t>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w:t>
      </w:r>
    </w:p>
    <w:p w14:paraId="18369A3A" w14:textId="77777777" w:rsidR="006136D9" w:rsidRDefault="006136D9" w:rsidP="006136D9">
      <w:pPr>
        <w:rPr>
          <w:sz w:val="14"/>
        </w:rPr>
      </w:pPr>
      <w:r w:rsidRPr="007C586B">
        <w:rPr>
          <w:sz w:val="14"/>
        </w:rPr>
        <w:t xml:space="preserve">Nevertheless, </w:t>
      </w:r>
      <w:r w:rsidRPr="00B70690">
        <w:rPr>
          <w:rStyle w:val="StyleUnderline"/>
        </w:rPr>
        <w:t>we think it is</w:t>
      </w:r>
      <w:r w:rsidRPr="007C586B">
        <w:rPr>
          <w:sz w:val="14"/>
        </w:rPr>
        <w:t xml:space="preserve"> </w:t>
      </w:r>
      <w:r w:rsidRPr="00B70690">
        <w:rPr>
          <w:rStyle w:val="Emphasis"/>
        </w:rPr>
        <w:t>risky</w:t>
      </w:r>
      <w:r w:rsidRPr="007C586B">
        <w:rPr>
          <w:sz w:val="14"/>
        </w:rPr>
        <w:t xml:space="preserve"> </w:t>
      </w:r>
      <w:r w:rsidRPr="00B70690">
        <w:rPr>
          <w:rStyle w:val="StyleUnderline"/>
        </w:rPr>
        <w:t>for Taiwan to spend its limited defense budget on expensive U.S. weapons systems on the</w:t>
      </w:r>
      <w:r w:rsidRPr="007C586B">
        <w:rPr>
          <w:sz w:val="14"/>
        </w:rPr>
        <w:t xml:space="preserve"> </w:t>
      </w:r>
      <w:r w:rsidRPr="007C586B">
        <w:rPr>
          <w:rStyle w:val="Emphasis"/>
        </w:rPr>
        <w:t xml:space="preserve">tenuous assumption </w:t>
      </w:r>
      <w:r w:rsidRPr="00B70690">
        <w:rPr>
          <w:rStyle w:val="StyleUnderline"/>
        </w:rPr>
        <w:t>that it signals American willingness to go to war on Taiwan’s behalf</w:t>
      </w:r>
      <w:r w:rsidRPr="007C586B">
        <w:rPr>
          <w:sz w:val="14"/>
        </w:rPr>
        <w:t xml:space="preserve">. The issue of </w:t>
      </w:r>
      <w:r w:rsidRPr="005F2F85">
        <w:rPr>
          <w:rStyle w:val="StyleUnderline"/>
          <w:highlight w:val="cyan"/>
        </w:rPr>
        <w:t>whether the</w:t>
      </w:r>
      <w:r w:rsidRPr="005F2F85">
        <w:rPr>
          <w:sz w:val="14"/>
          <w:highlight w:val="cyan"/>
        </w:rPr>
        <w:t xml:space="preserve"> </w:t>
      </w:r>
      <w:r w:rsidRPr="005F2F85">
        <w:rPr>
          <w:rStyle w:val="Emphasis"/>
          <w:highlight w:val="cyan"/>
        </w:rPr>
        <w:t>U</w:t>
      </w:r>
      <w:r w:rsidRPr="007C586B">
        <w:rPr>
          <w:sz w:val="14"/>
        </w:rPr>
        <w:t xml:space="preserve">nited </w:t>
      </w:r>
      <w:r w:rsidRPr="005F2F85">
        <w:rPr>
          <w:rStyle w:val="Emphasis"/>
          <w:highlight w:val="cyan"/>
        </w:rPr>
        <w:t>S</w:t>
      </w:r>
      <w:r w:rsidRPr="007C586B">
        <w:rPr>
          <w:sz w:val="14"/>
        </w:rPr>
        <w:t xml:space="preserve">tates </w:t>
      </w:r>
      <w:r w:rsidRPr="005F2F85">
        <w:rPr>
          <w:rStyle w:val="StyleUnderline"/>
          <w:highlight w:val="cyan"/>
        </w:rPr>
        <w:t>would intervene</w:t>
      </w:r>
      <w:r w:rsidRPr="007C586B">
        <w:rPr>
          <w:rStyle w:val="StyleUnderline"/>
        </w:rPr>
        <w:t xml:space="preserve"> in a war between Taiwan and China </w:t>
      </w:r>
      <w:r w:rsidRPr="005F2F85">
        <w:rPr>
          <w:rStyle w:val="StyleUnderline"/>
          <w:highlight w:val="cyan"/>
        </w:rPr>
        <w:t>remains</w:t>
      </w:r>
      <w:r w:rsidRPr="005F2F85">
        <w:rPr>
          <w:sz w:val="14"/>
          <w:highlight w:val="cyan"/>
        </w:rPr>
        <w:t xml:space="preserve"> </w:t>
      </w:r>
      <w:r w:rsidRPr="005F2F85">
        <w:rPr>
          <w:rStyle w:val="Emphasis"/>
          <w:highlight w:val="cyan"/>
        </w:rPr>
        <w:t>contentious</w:t>
      </w:r>
      <w:r w:rsidRPr="007C586B">
        <w:rPr>
          <w:sz w:val="14"/>
        </w:rPr>
        <w:t xml:space="preserve">. From a historical perspective, </w:t>
      </w:r>
      <w:r w:rsidRPr="005F2F85">
        <w:rPr>
          <w:rStyle w:val="StyleUnderline"/>
          <w:highlight w:val="cyan"/>
        </w:rPr>
        <w:t>the U.S. commitment</w:t>
      </w:r>
      <w:r w:rsidRPr="007C586B">
        <w:rPr>
          <w:rStyle w:val="StyleUnderline"/>
        </w:rPr>
        <w:t xml:space="preserve"> to Taiwan</w:t>
      </w:r>
      <w:r w:rsidRPr="007C586B">
        <w:rPr>
          <w:sz w:val="14"/>
        </w:rPr>
        <w:t xml:space="preserve"> </w:t>
      </w:r>
      <w:r w:rsidRPr="005F2F85">
        <w:rPr>
          <w:rStyle w:val="Emphasis"/>
          <w:highlight w:val="cyan"/>
        </w:rPr>
        <w:t>has been waning</w:t>
      </w:r>
      <w:r w:rsidRPr="007C586B">
        <w:rPr>
          <w:sz w:val="14"/>
        </w:rPr>
        <w:t xml:space="preserve"> </w:t>
      </w:r>
      <w:r w:rsidRPr="007C586B">
        <w:rPr>
          <w:rStyle w:val="StyleUnderline"/>
        </w:rPr>
        <w:t>from the</w:t>
      </w:r>
      <w:r w:rsidRPr="007C586B">
        <w:rPr>
          <w:sz w:val="14"/>
        </w:rPr>
        <w:t xml:space="preserve"> days of the </w:t>
      </w:r>
      <w:r w:rsidRPr="007C586B">
        <w:rPr>
          <w:rStyle w:val="Emphasis"/>
        </w:rPr>
        <w:t>M</w:t>
      </w:r>
      <w:r w:rsidRPr="007C586B">
        <w:rPr>
          <w:sz w:val="14"/>
        </w:rPr>
        <w:t xml:space="preserve">utual </w:t>
      </w:r>
      <w:r w:rsidRPr="007C586B">
        <w:rPr>
          <w:rStyle w:val="Emphasis"/>
        </w:rPr>
        <w:t>D</w:t>
      </w:r>
      <w:r w:rsidRPr="007C586B">
        <w:rPr>
          <w:sz w:val="14"/>
        </w:rPr>
        <w:t xml:space="preserve">efense </w:t>
      </w:r>
      <w:r w:rsidRPr="007C586B">
        <w:rPr>
          <w:rStyle w:val="Emphasis"/>
        </w:rPr>
        <w:t>T</w:t>
      </w:r>
      <w:r w:rsidRPr="007C586B">
        <w:rPr>
          <w:sz w:val="14"/>
        </w:rPr>
        <w:t xml:space="preserve">reaty with Taiwan. </w:t>
      </w:r>
      <w:r w:rsidRPr="007C586B">
        <w:rPr>
          <w:rStyle w:val="StyleUnderline"/>
        </w:rPr>
        <w:t>Although public and elite opinion</w:t>
      </w:r>
      <w:r w:rsidRPr="007C586B">
        <w:rPr>
          <w:sz w:val="14"/>
        </w:rPr>
        <w:t xml:space="preserve"> on the matter </w:t>
      </w:r>
      <w:r w:rsidRPr="007C586B">
        <w:rPr>
          <w:rStyle w:val="StyleUnderline"/>
        </w:rPr>
        <w:t xml:space="preserve">has </w:t>
      </w:r>
      <w:r w:rsidRPr="007C586B">
        <w:rPr>
          <w:rStyle w:val="Emphasis"/>
        </w:rPr>
        <w:t>ebbed and flowed</w:t>
      </w:r>
      <w:r w:rsidRPr="007C586B">
        <w:rPr>
          <w:sz w:val="14"/>
        </w:rPr>
        <w:t xml:space="preserve"> over the past four decades, </w:t>
      </w:r>
      <w:r w:rsidRPr="005F2F85">
        <w:rPr>
          <w:rStyle w:val="StyleUnderline"/>
          <w:highlight w:val="cyan"/>
        </w:rPr>
        <w:t xml:space="preserve">the general trend appears to cast </w:t>
      </w:r>
      <w:r w:rsidRPr="005F2F85">
        <w:rPr>
          <w:rStyle w:val="Emphasis"/>
          <w:highlight w:val="cyan"/>
        </w:rPr>
        <w:t>increasing doubt on U.S. intervention</w:t>
      </w:r>
      <w:r w:rsidRPr="007C586B">
        <w:rPr>
          <w:sz w:val="14"/>
        </w:rPr>
        <w:t xml:space="preserve">. </w:t>
      </w:r>
      <w:r w:rsidRPr="007C586B">
        <w:rPr>
          <w:rStyle w:val="StyleUnderline"/>
        </w:rPr>
        <w:t xml:space="preserve">Many </w:t>
      </w:r>
      <w:r w:rsidRPr="005F2F85">
        <w:rPr>
          <w:rStyle w:val="StyleUnderline"/>
          <w:highlight w:val="cyan"/>
        </w:rPr>
        <w:t>U.S. citizens</w:t>
      </w:r>
      <w:r w:rsidRPr="007C586B">
        <w:rPr>
          <w:sz w:val="14"/>
        </w:rPr>
        <w:t xml:space="preserve"> appear to </w:t>
      </w:r>
      <w:r w:rsidRPr="005F2F85">
        <w:rPr>
          <w:rStyle w:val="StyleUnderline"/>
          <w:highlight w:val="cyan"/>
        </w:rPr>
        <w:t>think</w:t>
      </w:r>
      <w:r w:rsidRPr="007C586B">
        <w:rPr>
          <w:sz w:val="14"/>
        </w:rPr>
        <w:t xml:space="preserve"> that </w:t>
      </w:r>
      <w:r w:rsidRPr="005F2F85">
        <w:rPr>
          <w:rStyle w:val="StyleUnderline"/>
          <w:highlight w:val="cyan"/>
        </w:rPr>
        <w:t>the</w:t>
      </w:r>
      <w:r w:rsidRPr="005F2F85">
        <w:rPr>
          <w:sz w:val="14"/>
          <w:highlight w:val="cyan"/>
        </w:rPr>
        <w:t xml:space="preserve"> </w:t>
      </w:r>
      <w:r w:rsidRPr="005F2F85">
        <w:rPr>
          <w:rStyle w:val="Emphasis"/>
          <w:highlight w:val="cyan"/>
        </w:rPr>
        <w:t>U</w:t>
      </w:r>
      <w:r w:rsidRPr="007C586B">
        <w:rPr>
          <w:sz w:val="14"/>
        </w:rPr>
        <w:t xml:space="preserve">nited </w:t>
      </w:r>
      <w:r w:rsidRPr="005F2F85">
        <w:rPr>
          <w:rStyle w:val="Emphasis"/>
          <w:highlight w:val="cyan"/>
        </w:rPr>
        <w:t>S</w:t>
      </w:r>
      <w:r w:rsidRPr="007C586B">
        <w:rPr>
          <w:sz w:val="14"/>
        </w:rPr>
        <w:t xml:space="preserve">tates </w:t>
      </w:r>
      <w:r w:rsidRPr="005F2F85">
        <w:rPr>
          <w:rStyle w:val="StyleUnderline"/>
          <w:highlight w:val="cyan"/>
        </w:rPr>
        <w:t>should use Taiwan as a bargaining chip</w:t>
      </w:r>
      <w:r w:rsidRPr="007C586B">
        <w:rPr>
          <w:sz w:val="14"/>
        </w:rPr>
        <w:t xml:space="preserve"> to improve relations with China.156</w:t>
      </w:r>
    </w:p>
    <w:p w14:paraId="0FEF3E2D" w14:textId="5640D601" w:rsidR="007A7D4C" w:rsidRDefault="007A7D4C" w:rsidP="007A7D4C">
      <w:pPr>
        <w:pStyle w:val="Heading3"/>
      </w:pPr>
      <w:r>
        <w:lastRenderedPageBreak/>
        <w:t>2AC---Link---A2: Relations</w:t>
      </w:r>
    </w:p>
    <w:p w14:paraId="6EDB10A8" w14:textId="061C50AC" w:rsidR="007A7D4C" w:rsidRPr="007A7D4C" w:rsidRDefault="007A7D4C" w:rsidP="007A7D4C">
      <w:pPr>
        <w:pStyle w:val="Heading4"/>
      </w:pPr>
      <w:r>
        <w:t xml:space="preserve">Allies </w:t>
      </w:r>
      <w:r>
        <w:rPr>
          <w:u w:val="single"/>
        </w:rPr>
        <w:t>love</w:t>
      </w:r>
      <w:r>
        <w:t xml:space="preserve"> improved US/China ties</w:t>
      </w:r>
    </w:p>
    <w:p w14:paraId="76576239" w14:textId="7AFFDC58" w:rsidR="007A7D4C" w:rsidRDefault="007A7D4C" w:rsidP="007A7D4C">
      <w:r w:rsidRPr="00EB0FB7">
        <w:rPr>
          <w:rStyle w:val="Style13ptBold"/>
        </w:rPr>
        <w:t>Gross 13</w:t>
      </w:r>
      <w:r>
        <w:t xml:space="preserve"> — Donald Gross, Senior Advisor at the Albright Stonebridge Group—a global business strategy firm </w:t>
      </w:r>
      <w:r w:rsidRPr="00F60661">
        <w:t>chaired by former U.S. Secretary of State Madeleine Albright</w:t>
      </w:r>
      <w:r>
        <w:t xml:space="preserve">, Adjunct Fellow of Pacific Forum CSIS—a </w:t>
      </w:r>
      <w:r w:rsidRPr="00DB288C">
        <w:t>non-profit foreign policy research institute affiliated with the Center for Strategic and International Studies</w:t>
      </w:r>
      <w:r>
        <w:t xml:space="preserve">, Former Senior Advisor to the Under Secretary for International Security Affairs in the Department of State, former Counselor of the U.S. Arms Control and Disarmament Agency, former Director of Legislative Affairs at the National Security Council in the White House, holds a J.D. from the University of Chicago, 2013 (“Realizing Japan’s Foreign Policy Goals,” </w:t>
      </w:r>
      <w:r w:rsidRPr="00AB233C">
        <w:rPr>
          <w:i/>
        </w:rPr>
        <w:t>The China Fallacy: How the U.S. Can Benefit from China’s Rise and Avoid Another Cold War</w:t>
      </w:r>
      <w:r>
        <w:t>, Published by Bloomsbury, ISBN 978144113234</w:t>
      </w:r>
      <w:r w:rsidRPr="00EB0FB7">
        <w:t>5</w:t>
      </w:r>
      <w:r>
        <w:t>, p. 200)</w:t>
      </w:r>
    </w:p>
    <w:p w14:paraId="44B50ACA" w14:textId="77777777" w:rsidR="007A7D4C" w:rsidRDefault="007A7D4C" w:rsidP="007A7D4C"/>
    <w:p w14:paraId="11602D28" w14:textId="77777777" w:rsidR="007A7D4C" w:rsidRDefault="007A7D4C" w:rsidP="007A7D4C">
      <w:r>
        <w:t>Japan and Improved U.S.-China Relations</w:t>
      </w:r>
    </w:p>
    <w:p w14:paraId="31B1022B" w14:textId="77777777" w:rsidR="007A7D4C" w:rsidRDefault="007A7D4C" w:rsidP="007A7D4C">
      <w:r w:rsidRPr="0020743A">
        <w:rPr>
          <w:rStyle w:val="StyleUnderline"/>
        </w:rPr>
        <w:t xml:space="preserve">There </w:t>
      </w:r>
      <w:r w:rsidRPr="00157DB0">
        <w:rPr>
          <w:rStyle w:val="StyleUnderline"/>
        </w:rPr>
        <w:t>are some in Japan who fear an improvement in U.S.-China relations. They believe that reconciliation between the U</w:t>
      </w:r>
      <w:r w:rsidRPr="00157DB0">
        <w:t xml:space="preserve">nited </w:t>
      </w:r>
      <w:r w:rsidRPr="00157DB0">
        <w:rPr>
          <w:rStyle w:val="StyleUnderline"/>
        </w:rPr>
        <w:t>S</w:t>
      </w:r>
      <w:r w:rsidRPr="00157DB0">
        <w:t xml:space="preserve">tates </w:t>
      </w:r>
      <w:r w:rsidRPr="00157DB0">
        <w:rPr>
          <w:rStyle w:val="StyleUnderline"/>
        </w:rPr>
        <w:t>and China would</w:t>
      </w:r>
      <w:r w:rsidRPr="0020743A">
        <w:rPr>
          <w:rStyle w:val="StyleUnderline"/>
        </w:rPr>
        <w:t xml:space="preserve"> downgrade the importance of Japan in American eyes and occur at Japan’s expense. People who think this way argue that Japan’s importance and prestige in Asia is based on its role as the leading U.S. ally in deterring Chinese aggression. From their standpoint, a </w:t>
      </w:r>
      <w:r>
        <w:rPr>
          <w:rStyle w:val="StyleUnderline"/>
        </w:rPr>
        <w:t>resolution of U.S. strategic diff</w:t>
      </w:r>
      <w:r w:rsidRPr="0020743A">
        <w:rPr>
          <w:rStyle w:val="StyleUnderline"/>
        </w:rPr>
        <w:t>erences with China would sharply diminish the importance of Japan since it would markedly reduce the likelihoo</w:t>
      </w:r>
      <w:r>
        <w:rPr>
          <w:rStyle w:val="StyleUnderline"/>
        </w:rPr>
        <w:t>d of a future military confron</w:t>
      </w:r>
      <w:r w:rsidRPr="0020743A">
        <w:rPr>
          <w:rStyle w:val="StyleUnderline"/>
        </w:rPr>
        <w:t>tation between the U.S. and China</w:t>
      </w:r>
      <w:r>
        <w:t>.</w:t>
      </w:r>
    </w:p>
    <w:p w14:paraId="6EACECA8" w14:textId="77777777" w:rsidR="007A7D4C" w:rsidRDefault="007A7D4C" w:rsidP="007A7D4C">
      <w:r w:rsidRPr="00157DB0">
        <w:rPr>
          <w:rStyle w:val="StyleUnderline"/>
        </w:rPr>
        <w:t xml:space="preserve">The government of Japan is </w:t>
      </w:r>
      <w:r w:rsidRPr="00157DB0">
        <w:rPr>
          <w:rStyle w:val="Emphasis"/>
        </w:rPr>
        <w:t>unlikely to give in to these fears</w:t>
      </w:r>
      <w:r w:rsidRPr="00157DB0">
        <w:t>, however</w:t>
      </w:r>
      <w:r>
        <w:t xml:space="preserve">, </w:t>
      </w:r>
      <w:r w:rsidRPr="00157DB0">
        <w:rPr>
          <w:rStyle w:val="StyleUnderline"/>
        </w:rPr>
        <w:t>because</w:t>
      </w:r>
      <w:r w:rsidRPr="0020743A">
        <w:rPr>
          <w:rStyle w:val="StyleUnderline"/>
        </w:rPr>
        <w:t xml:space="preserve"> an </w:t>
      </w:r>
      <w:r w:rsidRPr="005F2F85">
        <w:rPr>
          <w:rStyle w:val="StyleUnderline"/>
          <w:highlight w:val="cyan"/>
        </w:rPr>
        <w:t>improvement in</w:t>
      </w:r>
      <w:r w:rsidRPr="0020743A">
        <w:rPr>
          <w:rStyle w:val="StyleUnderline"/>
        </w:rPr>
        <w:t xml:space="preserve"> U.S.-China </w:t>
      </w:r>
      <w:r w:rsidRPr="005F2F85">
        <w:rPr>
          <w:rStyle w:val="StyleUnderline"/>
          <w:highlight w:val="cyan"/>
        </w:rPr>
        <w:t>relations is</w:t>
      </w:r>
      <w:r w:rsidRPr="0020743A">
        <w:rPr>
          <w:rStyle w:val="StyleUnderline"/>
        </w:rPr>
        <w:t xml:space="preserve"> </w:t>
      </w:r>
      <w:r w:rsidRPr="00397925">
        <w:rPr>
          <w:rStyle w:val="Emphasis"/>
        </w:rPr>
        <w:t xml:space="preserve">fully </w:t>
      </w:r>
      <w:r w:rsidRPr="005F2F85">
        <w:rPr>
          <w:rStyle w:val="Emphasis"/>
          <w:highlight w:val="cyan"/>
        </w:rPr>
        <w:t>consistent</w:t>
      </w:r>
      <w:r w:rsidRPr="005F2F85">
        <w:rPr>
          <w:rStyle w:val="StyleUnderline"/>
          <w:highlight w:val="cyan"/>
        </w:rPr>
        <w:t xml:space="preserve"> with the vision set forth by the</w:t>
      </w:r>
      <w:r w:rsidRPr="0020743A">
        <w:rPr>
          <w:rStyle w:val="StyleUnderline"/>
        </w:rPr>
        <w:t xml:space="preserve"> current </w:t>
      </w:r>
      <w:r w:rsidRPr="005F2F85">
        <w:rPr>
          <w:rStyle w:val="StyleUnderline"/>
          <w:highlight w:val="cyan"/>
        </w:rPr>
        <w:t>government and leading</w:t>
      </w:r>
      <w:r w:rsidRPr="0020743A">
        <w:rPr>
          <w:rStyle w:val="StyleUnderline"/>
        </w:rPr>
        <w:t xml:space="preserve"> Japanese diplomatic </w:t>
      </w:r>
      <w:r w:rsidRPr="005F2F85">
        <w:rPr>
          <w:rStyle w:val="StyleUnderline"/>
          <w:highlight w:val="cyan"/>
        </w:rPr>
        <w:t>strategists. A</w:t>
      </w:r>
      <w:r w:rsidRPr="0020743A">
        <w:rPr>
          <w:rStyle w:val="StyleUnderline"/>
        </w:rPr>
        <w:t xml:space="preserve"> U.S.-China </w:t>
      </w:r>
      <w:r w:rsidRPr="005F2F85">
        <w:rPr>
          <w:rStyle w:val="StyleUnderline"/>
          <w:highlight w:val="cyan"/>
        </w:rPr>
        <w:t>Framework Agreement that helps</w:t>
      </w:r>
      <w:r w:rsidRPr="0020743A">
        <w:rPr>
          <w:rStyle w:val="StyleUnderline"/>
        </w:rPr>
        <w:t xml:space="preserve"> to </w:t>
      </w:r>
      <w:r w:rsidRPr="005F2F85">
        <w:rPr>
          <w:rStyle w:val="StyleUnderline"/>
          <w:highlight w:val="cyan"/>
        </w:rPr>
        <w:t>resolve</w:t>
      </w:r>
      <w:r w:rsidRPr="0020743A">
        <w:rPr>
          <w:rStyle w:val="StyleUnderline"/>
        </w:rPr>
        <w:t xml:space="preserve"> fundamental and long-standing </w:t>
      </w:r>
      <w:r w:rsidRPr="005F2F85">
        <w:rPr>
          <w:rStyle w:val="StyleUnderline"/>
          <w:highlight w:val="cyan"/>
        </w:rPr>
        <w:t xml:space="preserve">disputes would </w:t>
      </w:r>
      <w:r w:rsidRPr="005F2F85">
        <w:rPr>
          <w:rStyle w:val="Emphasis"/>
          <w:highlight w:val="cyan"/>
        </w:rPr>
        <w:t>strengthen Japanese security</w:t>
      </w:r>
      <w:r w:rsidRPr="005F2F85">
        <w:rPr>
          <w:rStyle w:val="StyleUnderline"/>
          <w:highlight w:val="cyan"/>
        </w:rPr>
        <w:t xml:space="preserve">, </w:t>
      </w:r>
      <w:r w:rsidRPr="005F2F85">
        <w:rPr>
          <w:rStyle w:val="Emphasis"/>
          <w:highlight w:val="cyan"/>
        </w:rPr>
        <w:t>ensure regional stability</w:t>
      </w:r>
      <w:r w:rsidRPr="005F2F85">
        <w:rPr>
          <w:rStyle w:val="StyleUnderline"/>
          <w:highlight w:val="cyan"/>
        </w:rPr>
        <w:t xml:space="preserve"> and </w:t>
      </w:r>
      <w:r w:rsidRPr="005F2F85">
        <w:rPr>
          <w:rStyle w:val="Emphasis"/>
          <w:highlight w:val="cyan"/>
        </w:rPr>
        <w:t>advance Japanese prosperity</w:t>
      </w:r>
      <w:r>
        <w:t>.</w:t>
      </w:r>
    </w:p>
    <w:p w14:paraId="141EA89C" w14:textId="3C71A37B" w:rsidR="007A7D4C" w:rsidRDefault="007A7D4C" w:rsidP="00BB2824">
      <w:pPr>
        <w:pStyle w:val="Heading3"/>
      </w:pPr>
      <w:r>
        <w:lastRenderedPageBreak/>
        <w:t>2AC---IL</w:t>
      </w:r>
    </w:p>
    <w:p w14:paraId="52E1D36B" w14:textId="220B8155" w:rsidR="007A7D4C" w:rsidRDefault="007A7D4C" w:rsidP="007A7D4C">
      <w:pPr>
        <w:pStyle w:val="Heading4"/>
      </w:pPr>
      <w:r>
        <w:t xml:space="preserve">Assurances resilient – </w:t>
      </w:r>
      <w:r w:rsidRPr="004B0120">
        <w:rPr>
          <w:u w:val="single"/>
        </w:rPr>
        <w:t>other policies solve</w:t>
      </w:r>
      <w:r>
        <w:t xml:space="preserve"> and the plan will push allies </w:t>
      </w:r>
      <w:r w:rsidRPr="007A7D4C">
        <w:rPr>
          <w:u w:val="single"/>
        </w:rPr>
        <w:t xml:space="preserve">toward </w:t>
      </w:r>
      <w:r w:rsidRPr="007A7D4C">
        <w:rPr>
          <w:iCs w:val="0"/>
          <w:u w:val="single"/>
        </w:rPr>
        <w:t xml:space="preserve">the U.S </w:t>
      </w:r>
    </w:p>
    <w:p w14:paraId="3C789327" w14:textId="77777777" w:rsidR="007A7D4C" w:rsidRDefault="007A7D4C" w:rsidP="007A7D4C">
      <w:r w:rsidRPr="00803D0B">
        <w:rPr>
          <w:rStyle w:val="Style13ptBold"/>
        </w:rPr>
        <w:t xml:space="preserve">Glaser </w:t>
      </w:r>
      <w:r>
        <w:rPr>
          <w:rStyle w:val="Style13ptBold"/>
        </w:rPr>
        <w:t>15</w:t>
      </w:r>
      <w:r w:rsidRPr="00E77B98">
        <w:t xml:space="preserve"> </w:t>
      </w:r>
      <w:r>
        <w:t xml:space="preserve">—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tt Dedmon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2015 (“</w:t>
      </w:r>
      <w:r w:rsidRPr="00DB315C">
        <w:t>Time for a U.S.-China Grand Bargain</w:t>
      </w:r>
      <w:r>
        <w:t xml:space="preserve">,” Belfer Center Policy Brief, July, Available Online at </w:t>
      </w:r>
      <w:hyperlink r:id="rId66" w:history="1">
        <w:r w:rsidRPr="001C3ECA">
          <w:rPr>
            <w:rStyle w:val="Hyperlink"/>
          </w:rPr>
          <w:t>http://belfercenter.hks.harvard.edu/files/glaser-us-china-jul15-final.pdf</w:t>
        </w:r>
      </w:hyperlink>
      <w:r>
        <w:t>, Accessed 06-24-2016, p. 3)</w:t>
      </w:r>
    </w:p>
    <w:p w14:paraId="78B20C7E" w14:textId="77777777" w:rsidR="007A7D4C" w:rsidRDefault="007A7D4C" w:rsidP="007A7D4C">
      <w:r>
        <w:t xml:space="preserve">Reassuring U.S. Allies </w:t>
      </w:r>
    </w:p>
    <w:p w14:paraId="619628FE" w14:textId="77777777" w:rsidR="007A7D4C" w:rsidRDefault="007A7D4C" w:rsidP="007A7D4C">
      <w:r w:rsidRPr="003157E0">
        <w:rPr>
          <w:rStyle w:val="StyleUnderline"/>
        </w:rPr>
        <w:t>Possibly the most frequently raised objection to the U</w:t>
      </w:r>
      <w:r>
        <w:t xml:space="preserve">nited </w:t>
      </w:r>
      <w:r w:rsidRPr="003157E0">
        <w:rPr>
          <w:rStyle w:val="StyleUnderline"/>
        </w:rPr>
        <w:t>S</w:t>
      </w:r>
      <w:r>
        <w:t xml:space="preserve">tates </w:t>
      </w:r>
      <w:r w:rsidRPr="003157E0">
        <w:rPr>
          <w:rStyle w:val="StyleUnderline"/>
        </w:rPr>
        <w:t xml:space="preserve">ending its commitment to Taiwan is that it would undermine the credibility of U.S. defense commitments to its East Asia allies. This concern is overstated. U.S. entry into a grand bargain with China would undoubtedly send political shockwaves throughout the Asia Pacific, but </w:t>
      </w:r>
      <w:r w:rsidRPr="005F2F85">
        <w:rPr>
          <w:rStyle w:val="StyleUnderline"/>
          <w:highlight w:val="cyan"/>
        </w:rPr>
        <w:t>the U</w:t>
      </w:r>
      <w:r>
        <w:t xml:space="preserve">nited </w:t>
      </w:r>
      <w:r w:rsidRPr="005F2F85">
        <w:rPr>
          <w:rStyle w:val="StyleUnderline"/>
          <w:highlight w:val="cyan"/>
        </w:rPr>
        <w:t>S</w:t>
      </w:r>
      <w:r w:rsidRPr="00C95283">
        <w:t>t</w:t>
      </w:r>
      <w:r>
        <w:t xml:space="preserve">ates </w:t>
      </w:r>
      <w:r w:rsidRPr="005F2F85">
        <w:rPr>
          <w:rStyle w:val="StyleUnderline"/>
          <w:highlight w:val="cyan"/>
        </w:rPr>
        <w:t xml:space="preserve">could </w:t>
      </w:r>
      <w:r w:rsidRPr="00D400BB">
        <w:rPr>
          <w:rStyle w:val="StyleUnderline"/>
        </w:rPr>
        <w:t xml:space="preserve">take a variety of actions to demonstrate the strength of its continuing commitments. For example, it could </w:t>
      </w:r>
      <w:r w:rsidRPr="005F2F85">
        <w:rPr>
          <w:rStyle w:val="StyleUnderline"/>
          <w:highlight w:val="cyan"/>
        </w:rPr>
        <w:t>increase the capability of the forces it commits to the region and further deepen joint</w:t>
      </w:r>
      <w:r w:rsidRPr="003157E0">
        <w:rPr>
          <w:rStyle w:val="StyleUnderline"/>
        </w:rPr>
        <w:t xml:space="preserve"> U.S.- Japan </w:t>
      </w:r>
      <w:r w:rsidRPr="00157DB0">
        <w:rPr>
          <w:rStyle w:val="StyleUnderline"/>
        </w:rPr>
        <w:t xml:space="preserve">military planning and high-level </w:t>
      </w:r>
      <w:r w:rsidRPr="005F2F85">
        <w:rPr>
          <w:rStyle w:val="StyleUnderline"/>
          <w:highlight w:val="cyan"/>
        </w:rPr>
        <w:t>discussions</w:t>
      </w:r>
      <w:r w:rsidRPr="003157E0">
        <w:rPr>
          <w:rStyle w:val="StyleUnderline"/>
        </w:rPr>
        <w:t xml:space="preserve"> on the requirements for extended deterrence. In fact, </w:t>
      </w:r>
      <w:r w:rsidRPr="005F2F85">
        <w:rPr>
          <w:rStyle w:val="StyleUnderline"/>
          <w:highlight w:val="cyan"/>
        </w:rPr>
        <w:t>the U</w:t>
      </w:r>
      <w:r>
        <w:t xml:space="preserve">nited </w:t>
      </w:r>
      <w:r w:rsidRPr="005F2F85">
        <w:rPr>
          <w:rStyle w:val="StyleUnderline"/>
          <w:highlight w:val="cyan"/>
        </w:rPr>
        <w:t>S</w:t>
      </w:r>
      <w:r>
        <w:t xml:space="preserve">tates </w:t>
      </w:r>
      <w:r w:rsidRPr="005F2F85">
        <w:rPr>
          <w:rStyle w:val="Emphasis"/>
          <w:highlight w:val="cyan"/>
        </w:rPr>
        <w:t>has already begun taking some of these measures</w:t>
      </w:r>
      <w:r>
        <w:t>.</w:t>
      </w:r>
    </w:p>
    <w:p w14:paraId="58AF95C7" w14:textId="3D43BC97" w:rsidR="007A7D4C" w:rsidRDefault="007A7D4C" w:rsidP="007A7D4C">
      <w:r w:rsidRPr="00157DB0">
        <w:rPr>
          <w:rStyle w:val="StyleUnderline"/>
        </w:rPr>
        <w:t>U.S. alliances are likely to endure because its allies do not have options that are more appealing.</w:t>
      </w:r>
      <w:r w:rsidRPr="003157E0">
        <w:rPr>
          <w:rStyle w:val="StyleUnderline"/>
        </w:rPr>
        <w:t xml:space="preserve"> Meanwhile, their need for security is likely to continue to grow as China rises. Any </w:t>
      </w:r>
      <w:r w:rsidRPr="005F2F85">
        <w:rPr>
          <w:rStyle w:val="StyleUnderline"/>
          <w:highlight w:val="cyan"/>
        </w:rPr>
        <w:t xml:space="preserve">doubts about U.S. reliability </w:t>
      </w:r>
      <w:r w:rsidRPr="00157DB0">
        <w:rPr>
          <w:rStyle w:val="StyleUnderline"/>
        </w:rPr>
        <w:t xml:space="preserve">are likely to </w:t>
      </w:r>
      <w:r w:rsidRPr="005F2F85">
        <w:rPr>
          <w:rStyle w:val="StyleUnderline"/>
          <w:highlight w:val="cyan"/>
        </w:rPr>
        <w:t xml:space="preserve">convince them to work harder to strengthen their alliances </w:t>
      </w:r>
      <w:r w:rsidRPr="00D400BB">
        <w:rPr>
          <w:rStyle w:val="StyleUnderline"/>
        </w:rPr>
        <w:t>with the U</w:t>
      </w:r>
      <w:r w:rsidRPr="00D400BB">
        <w:t xml:space="preserve">nited </w:t>
      </w:r>
      <w:r w:rsidRPr="00D400BB">
        <w:rPr>
          <w:rStyle w:val="StyleUnderline"/>
        </w:rPr>
        <w:t>S</w:t>
      </w:r>
      <w:r w:rsidRPr="00D400BB">
        <w:t>tates,</w:t>
      </w:r>
      <w:r>
        <w:t xml:space="preserve"> </w:t>
      </w:r>
      <w:r w:rsidRPr="005F2F85">
        <w:rPr>
          <w:rStyle w:val="StyleUnderline"/>
          <w:highlight w:val="cyan"/>
        </w:rPr>
        <w:t>not to abandon it or to bandwagon with China</w:t>
      </w:r>
      <w:r>
        <w:t>.</w:t>
      </w:r>
    </w:p>
    <w:p w14:paraId="18D146FB" w14:textId="77777777" w:rsidR="00E823BE" w:rsidRPr="001A693D" w:rsidRDefault="00E823BE" w:rsidP="00E823BE">
      <w:pPr>
        <w:pStyle w:val="Heading4"/>
      </w:pPr>
      <w:r>
        <w:t xml:space="preserve">Other alliances are </w:t>
      </w:r>
      <w:r>
        <w:rPr>
          <w:u w:val="single"/>
        </w:rPr>
        <w:t>fundamentally different</w:t>
      </w:r>
      <w:r>
        <w:t xml:space="preserve"> — Japan and South Korea </w:t>
      </w:r>
      <w:r>
        <w:rPr>
          <w:u w:val="single"/>
        </w:rPr>
        <w:t>won’t worry</w:t>
      </w:r>
      <w:r>
        <w:t xml:space="preserve"> that they’re next. </w:t>
      </w:r>
    </w:p>
    <w:p w14:paraId="2F9CC328" w14:textId="77777777" w:rsidR="00E823BE" w:rsidRDefault="00E823BE" w:rsidP="00E823BE">
      <w:r w:rsidRPr="00803D0B">
        <w:rPr>
          <w:rStyle w:val="Style13ptBold"/>
        </w:rPr>
        <w:t>Glaser 11</w:t>
      </w:r>
      <w:r>
        <w:t xml:space="preserve"> — Charles L. Glaser, </w:t>
      </w:r>
      <w:r w:rsidRPr="00BE15FE">
        <w:t>Professor of Political Sci</w:t>
      </w:r>
      <w:r>
        <w:t>ence and International Affairs and Director of the I</w:t>
      </w:r>
      <w:r w:rsidRPr="00BE15FE">
        <w:t xml:space="preserve">nstitute for Security and Conflict Studies </w:t>
      </w:r>
      <w:r>
        <w:t xml:space="preserve">at the Elliott School of International Affairs at George Washington University, former </w:t>
      </w:r>
      <w:r w:rsidRPr="00945802">
        <w:t>Emme</w:t>
      </w:r>
      <w:r>
        <w:t>tt Dedmon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2011 (“</w:t>
      </w:r>
      <w:r w:rsidRPr="00803D0B">
        <w:t>Will Chin</w:t>
      </w:r>
      <w:r>
        <w:t xml:space="preserve">a's Rise Lead to War? </w:t>
      </w:r>
      <w:r w:rsidRPr="00803D0B">
        <w:t xml:space="preserve">Why </w:t>
      </w:r>
      <w:r>
        <w:t xml:space="preserve">Realism Does Not Mean Pessimism,” </w:t>
      </w:r>
      <w:r>
        <w:rPr>
          <w:i/>
        </w:rPr>
        <w:t>Foreign Affairs</w:t>
      </w:r>
      <w:r>
        <w:t xml:space="preserve">, Volume 90, Number </w:t>
      </w:r>
      <w:r w:rsidRPr="00803D0B">
        <w:t>2</w:t>
      </w:r>
      <w:r>
        <w:t>, March/April, Available Online to Subscribing Institutions via Lexis-Nexis)</w:t>
      </w:r>
    </w:p>
    <w:p w14:paraId="2BF7A34F" w14:textId="77777777" w:rsidR="00E823BE" w:rsidRDefault="00E823BE" w:rsidP="00E823BE">
      <w:r w:rsidRPr="005F2F85">
        <w:rPr>
          <w:rStyle w:val="StyleUnderline"/>
          <w:highlight w:val="cyan"/>
        </w:rPr>
        <w:t>The key question</w:t>
      </w:r>
      <w:r>
        <w:t xml:space="preserve">, then, </w:t>
      </w:r>
      <w:r w:rsidRPr="005F2F85">
        <w:rPr>
          <w:rStyle w:val="StyleUnderline"/>
          <w:highlight w:val="cyan"/>
        </w:rPr>
        <w:t xml:space="preserve">is whether China has </w:t>
      </w:r>
      <w:r w:rsidRPr="005F2F85">
        <w:rPr>
          <w:rStyle w:val="Emphasis"/>
          <w:highlight w:val="cyan"/>
        </w:rPr>
        <w:t>limited or unlimited goals</w:t>
      </w:r>
      <w:r w:rsidRPr="004310A1">
        <w:rPr>
          <w:rStyle w:val="StyleUnderline"/>
        </w:rPr>
        <w:t xml:space="preserve">. It is true that China has disagreements with several of its neighbors, but </w:t>
      </w:r>
      <w:r w:rsidRPr="005F2F85">
        <w:rPr>
          <w:rStyle w:val="StyleUnderline"/>
          <w:highlight w:val="cyan"/>
        </w:rPr>
        <w:t>there is</w:t>
      </w:r>
      <w:r w:rsidRPr="004310A1">
        <w:rPr>
          <w:rStyle w:val="StyleUnderline"/>
        </w:rPr>
        <w:t xml:space="preserve"> actually </w:t>
      </w:r>
      <w:r w:rsidRPr="005F2F85">
        <w:rPr>
          <w:rStyle w:val="StyleUnderline"/>
          <w:highlight w:val="cyan"/>
        </w:rPr>
        <w:t>little reason to believe</w:t>
      </w:r>
      <w:r w:rsidRPr="004310A1">
        <w:rPr>
          <w:rStyle w:val="StyleUnderline"/>
        </w:rPr>
        <w:t xml:space="preserve"> that </w:t>
      </w:r>
      <w:r w:rsidRPr="005F2F85">
        <w:rPr>
          <w:rStyle w:val="StyleUnderline"/>
          <w:highlight w:val="cyan"/>
        </w:rPr>
        <w:t>it has or will develop grand territorial ambitions</w:t>
      </w:r>
      <w:r w:rsidRPr="004310A1">
        <w:rPr>
          <w:rStyle w:val="StyleUnderline"/>
        </w:rPr>
        <w:t xml:space="preserve"> in its region or beyond. </w:t>
      </w:r>
      <w:r w:rsidRPr="005F2F85">
        <w:rPr>
          <w:rStyle w:val="StyleUnderline"/>
          <w:highlight w:val="cyan"/>
        </w:rPr>
        <w:t>Concessions</w:t>
      </w:r>
      <w:r w:rsidRPr="004310A1">
        <w:rPr>
          <w:rStyle w:val="StyleUnderline"/>
        </w:rPr>
        <w:t xml:space="preserve"> on Taiwan </w:t>
      </w:r>
      <w:r w:rsidRPr="005F2F85">
        <w:rPr>
          <w:rStyle w:val="StyleUnderline"/>
          <w:highlight w:val="cyan"/>
        </w:rPr>
        <w:t>would thus risk encouraging China to pursue more demanding policies on those issues for which the status quo is currently disputed</w:t>
      </w:r>
      <w:r w:rsidRPr="004310A1">
        <w:rPr>
          <w:rStyle w:val="StyleUnderline"/>
        </w:rPr>
        <w:t>, including the status of the offshore islands and maritime borders in the E</w:t>
      </w:r>
      <w:r w:rsidRPr="00E36300">
        <w:t>ast</w:t>
      </w:r>
      <w:r>
        <w:t xml:space="preserve"> China </w:t>
      </w:r>
      <w:r w:rsidRPr="004310A1">
        <w:rPr>
          <w:rStyle w:val="StyleUnderline"/>
        </w:rPr>
        <w:t>and S</w:t>
      </w:r>
      <w:r>
        <w:t xml:space="preserve">outh </w:t>
      </w:r>
      <w:r w:rsidRPr="004310A1">
        <w:rPr>
          <w:rStyle w:val="StyleUnderline"/>
        </w:rPr>
        <w:t>C</w:t>
      </w:r>
      <w:r>
        <w:t xml:space="preserve">hina </w:t>
      </w:r>
      <w:r w:rsidRPr="004310A1">
        <w:rPr>
          <w:rStyle w:val="StyleUnderline"/>
        </w:rPr>
        <w:t>s</w:t>
      </w:r>
      <w:r>
        <w:t xml:space="preserve">eas. </w:t>
      </w:r>
      <w:r w:rsidRPr="005F2F85">
        <w:rPr>
          <w:rStyle w:val="StyleUnderline"/>
          <w:highlight w:val="cyan"/>
        </w:rPr>
        <w:t xml:space="preserve">But the risks of reduced U.S. credibility for protecting allies </w:t>
      </w:r>
      <w:r w:rsidRPr="005F2F85">
        <w:rPr>
          <w:rStyle w:val="Emphasis"/>
          <w:highlight w:val="cyan"/>
        </w:rPr>
        <w:t>when the status quo is crystal clear</w:t>
      </w:r>
      <w:r w:rsidRPr="005F2F85">
        <w:rPr>
          <w:rStyle w:val="StyleUnderline"/>
          <w:highlight w:val="cyan"/>
        </w:rPr>
        <w:t xml:space="preserve"> – as is the case with </w:t>
      </w:r>
      <w:r w:rsidRPr="005F2F85">
        <w:rPr>
          <w:rStyle w:val="Emphasis"/>
          <w:highlight w:val="cyan"/>
        </w:rPr>
        <w:t>Japan and South Korea</w:t>
      </w:r>
      <w:r w:rsidRPr="005F2F85">
        <w:rPr>
          <w:rStyle w:val="StyleUnderline"/>
          <w:highlight w:val="cyan"/>
        </w:rPr>
        <w:t xml:space="preserve"> – should be </w:t>
      </w:r>
      <w:r w:rsidRPr="005F2F85">
        <w:rPr>
          <w:rStyle w:val="Emphasis"/>
          <w:highlight w:val="cyan"/>
        </w:rPr>
        <w:t>small</w:t>
      </w:r>
      <w:r w:rsidRPr="005F2F85">
        <w:rPr>
          <w:rStyle w:val="StyleUnderline"/>
          <w:highlight w:val="cyan"/>
        </w:rPr>
        <w:t xml:space="preserve">, especially if any change </w:t>
      </w:r>
      <w:r w:rsidRPr="005F2F85">
        <w:rPr>
          <w:rStyle w:val="StyleUnderline"/>
          <w:highlight w:val="cyan"/>
        </w:rPr>
        <w:lastRenderedPageBreak/>
        <w:t xml:space="preserve">in policy on Taiwan is accompanied by </w:t>
      </w:r>
      <w:r w:rsidRPr="005F2F85">
        <w:rPr>
          <w:rStyle w:val="Emphasis"/>
          <w:highlight w:val="cyan"/>
        </w:rPr>
        <w:t>countervailing measures</w:t>
      </w:r>
      <w:r>
        <w:t xml:space="preserve"> (such as a renewed declaration of the United States' other alliance commitments, a reinforcement of U.S. forward deployed troops, and an increase in joint military exercises and technological cooperation with U.S. allies).</w:t>
      </w:r>
    </w:p>
    <w:p w14:paraId="45162217" w14:textId="5D5A33E5" w:rsidR="00E823BE" w:rsidRDefault="00E823BE" w:rsidP="00BB2824">
      <w:pPr>
        <w:pStyle w:val="Heading3"/>
      </w:pPr>
      <w:r>
        <w:lastRenderedPageBreak/>
        <w:t>1AR---IL---Ext---No Spillover</w:t>
      </w:r>
    </w:p>
    <w:p w14:paraId="6CA127DA" w14:textId="77777777" w:rsidR="00E823BE" w:rsidRPr="00163FD4" w:rsidRDefault="00E823BE" w:rsidP="00E823BE">
      <w:pPr>
        <w:pStyle w:val="Heading4"/>
      </w:pPr>
      <w:r w:rsidRPr="00170652">
        <w:rPr>
          <w:u w:val="single"/>
        </w:rPr>
        <w:t>Academic research</w:t>
      </w:r>
      <w:r>
        <w:t xml:space="preserve"> disproves their theory of credibility. </w:t>
      </w:r>
    </w:p>
    <w:p w14:paraId="7D82BF77" w14:textId="503939B2" w:rsidR="00E823BE" w:rsidRDefault="00E823BE" w:rsidP="00E823BE">
      <w:r w:rsidRPr="00163FD4">
        <w:rPr>
          <w:rStyle w:val="Style13ptBold"/>
        </w:rPr>
        <w:t>Gomez</w:t>
      </w:r>
      <w:r>
        <w:rPr>
          <w:rStyle w:val="Style13ptBold"/>
        </w:rPr>
        <w:t xml:space="preserve"> 16</w:t>
      </w:r>
      <w:r>
        <w:t>— Eric Gomez, Policy Analyst for Defense and Foreign Policy S</w:t>
      </w:r>
      <w:r w:rsidRPr="00163FD4">
        <w:t>tudies at the Cato Institute</w:t>
      </w:r>
      <w:r>
        <w:t xml:space="preserve">, holds an M.A. </w:t>
      </w:r>
      <w:r w:rsidRPr="00163FD4">
        <w:t>in International Affairs from the Bush School of Government and Public Service at Texas A&amp;M University</w:t>
      </w:r>
      <w:r>
        <w:t>, 9/28 (“</w:t>
      </w:r>
      <w:r w:rsidRPr="00E63835">
        <w:t>A Costly Commitment: Options for the Future of the U.S.-Taiwan Defense Relationship</w:t>
      </w:r>
      <w:r>
        <w:t>,” Cato Institute Policy Analysis No. 800, September 28</w:t>
      </w:r>
      <w:r w:rsidRPr="00E63835">
        <w:rPr>
          <w:vertAlign w:val="superscript"/>
        </w:rPr>
        <w:t>th</w:t>
      </w:r>
      <w:r>
        <w:t xml:space="preserve">, Available Online at </w:t>
      </w:r>
      <w:hyperlink r:id="rId67" w:anchor="full" w:history="1">
        <w:r w:rsidRPr="000C5965">
          <w:rPr>
            <w:rStyle w:val="Hyperlink"/>
          </w:rPr>
          <w:t>http://www.cato.org/publications/policy-analysis/costly-commitment-options-future-us-taiwan-defense-relationship#full</w:t>
        </w:r>
      </w:hyperlink>
      <w:r>
        <w:t>, Accessed 09-29-2016)</w:t>
      </w:r>
    </w:p>
    <w:p w14:paraId="7C5E874E" w14:textId="77777777" w:rsidR="00E823BE" w:rsidRDefault="00E823BE" w:rsidP="00E823BE"/>
    <w:p w14:paraId="1BF84061" w14:textId="77777777" w:rsidR="00E823BE" w:rsidRDefault="00E823BE" w:rsidP="00E823BE">
      <w:r w:rsidRPr="005F2F85">
        <w:rPr>
          <w:rStyle w:val="StyleUnderline"/>
          <w:highlight w:val="cyan"/>
        </w:rPr>
        <w:t>Fears</w:t>
      </w:r>
      <w:r>
        <w:t xml:space="preserve"> over these negative consequences </w:t>
      </w:r>
      <w:r w:rsidRPr="005F2F85">
        <w:rPr>
          <w:rStyle w:val="StyleUnderline"/>
          <w:highlight w:val="cyan"/>
        </w:rPr>
        <w:t>stem from a</w:t>
      </w:r>
      <w:r w:rsidRPr="001B5FC5">
        <w:rPr>
          <w:rStyle w:val="StyleUnderline"/>
        </w:rPr>
        <w:t xml:space="preserve"> popular </w:t>
      </w:r>
      <w:r w:rsidRPr="005F2F85">
        <w:rPr>
          <w:rStyle w:val="Emphasis"/>
          <w:highlight w:val="cyan"/>
        </w:rPr>
        <w:t>misconception of credibility</w:t>
      </w:r>
      <w:r w:rsidRPr="005F2F85">
        <w:rPr>
          <w:rStyle w:val="StyleUnderline"/>
          <w:highlight w:val="cyan"/>
        </w:rPr>
        <w:t xml:space="preserve"> in which</w:t>
      </w:r>
      <w:r w:rsidRPr="001B5FC5">
        <w:rPr>
          <w:rStyle w:val="StyleUnderline"/>
        </w:rPr>
        <w:t xml:space="preserve"> the </w:t>
      </w:r>
      <w:r w:rsidRPr="005F2F85">
        <w:rPr>
          <w:rStyle w:val="StyleUnderline"/>
          <w:highlight w:val="cyan"/>
        </w:rPr>
        <w:t>past actions</w:t>
      </w:r>
      <w:r w:rsidRPr="001B5FC5">
        <w:rPr>
          <w:rStyle w:val="StyleUnderline"/>
        </w:rPr>
        <w:t xml:space="preserve"> of a state </w:t>
      </w:r>
      <w:r w:rsidRPr="005F2F85">
        <w:rPr>
          <w:rStyle w:val="StyleUnderline"/>
          <w:highlight w:val="cyan"/>
        </w:rPr>
        <w:t>are considered indicative of</w:t>
      </w:r>
      <w:r w:rsidRPr="001B5FC5">
        <w:rPr>
          <w:rStyle w:val="StyleUnderline"/>
        </w:rPr>
        <w:t xml:space="preserve"> how the state will behave in </w:t>
      </w:r>
      <w:r w:rsidRPr="005F2F85">
        <w:rPr>
          <w:rStyle w:val="StyleUnderline"/>
          <w:highlight w:val="cyan"/>
        </w:rPr>
        <w:t>the future</w:t>
      </w:r>
      <w:r>
        <w:t xml:space="preserve">. As noted earlier, </w:t>
      </w:r>
      <w:r w:rsidRPr="005F2F85">
        <w:rPr>
          <w:rStyle w:val="StyleUnderline"/>
          <w:highlight w:val="cyan"/>
        </w:rPr>
        <w:t>academic research indicates</w:t>
      </w:r>
      <w:r w:rsidRPr="001B5FC5">
        <w:rPr>
          <w:rStyle w:val="StyleUnderline"/>
        </w:rPr>
        <w:t xml:space="preserve"> that </w:t>
      </w:r>
      <w:r w:rsidRPr="005F2F85">
        <w:rPr>
          <w:rStyle w:val="StyleUnderline"/>
          <w:highlight w:val="cyan"/>
        </w:rPr>
        <w:t xml:space="preserve">states </w:t>
      </w:r>
      <w:r w:rsidRPr="005F2F85">
        <w:rPr>
          <w:rStyle w:val="Emphasis"/>
          <w:highlight w:val="cyan"/>
        </w:rPr>
        <w:t>take other factors into account</w:t>
      </w:r>
      <w:r w:rsidRPr="001B5FC5">
        <w:rPr>
          <w:rStyle w:val="StyleUnderline"/>
        </w:rPr>
        <w:t xml:space="preserve"> when making judgements of credibility, but the dogmatic adherence to this misconception among the American policymaking elite makes stepping down from the commitment an uphill battle</w:t>
      </w:r>
      <w:r>
        <w:t xml:space="preserve">.87 </w:t>
      </w:r>
      <w:r w:rsidRPr="005F2F85">
        <w:rPr>
          <w:rStyle w:val="StyleUnderline"/>
          <w:highlight w:val="cyan"/>
        </w:rPr>
        <w:t>Formal treaty commitments to</w:t>
      </w:r>
      <w:r>
        <w:t xml:space="preserve"> states like </w:t>
      </w:r>
      <w:r w:rsidRPr="005F2F85">
        <w:rPr>
          <w:rStyle w:val="StyleUnderline"/>
          <w:highlight w:val="cyan"/>
        </w:rPr>
        <w:t xml:space="preserve">Japan and South Korea </w:t>
      </w:r>
      <w:r w:rsidRPr="005F2F85">
        <w:rPr>
          <w:rStyle w:val="Emphasis"/>
          <w:highlight w:val="cyan"/>
        </w:rPr>
        <w:t>carry more weight</w:t>
      </w:r>
      <w:r w:rsidRPr="001B5FC5">
        <w:rPr>
          <w:rStyle w:val="StyleUnderline"/>
        </w:rPr>
        <w:t xml:space="preserve"> than America’s vague commitment to Taiwan</w:t>
      </w:r>
      <w:r w:rsidRPr="00453D1D">
        <w:t>, but fears of abandonment will likely weigh heavily on the minds of policymakers in Seoul, Tokyo, and Washington.88 Overturning the assumptions that credibility is bound up in upholding past promises will take a great deal of time and effort</w:t>
      </w:r>
      <w:r>
        <w:t>.</w:t>
      </w:r>
    </w:p>
    <w:p w14:paraId="1288739B" w14:textId="72EE8FF8" w:rsidR="00BB2824" w:rsidRDefault="00BB2824" w:rsidP="00BB2824">
      <w:pPr>
        <w:pStyle w:val="Heading3"/>
      </w:pPr>
      <w:r>
        <w:lastRenderedPageBreak/>
        <w:t>2AC---Impact---</w:t>
      </w:r>
      <w:r w:rsidR="00F64465">
        <w:t xml:space="preserve">Asian </w:t>
      </w:r>
      <w:r>
        <w:t>Prolif</w:t>
      </w:r>
    </w:p>
    <w:p w14:paraId="17C7AE6B" w14:textId="77777777" w:rsidR="00BB2824" w:rsidRPr="00655097" w:rsidRDefault="00BB2824" w:rsidP="00BB2824">
      <w:pPr>
        <w:pStyle w:val="Heading4"/>
        <w:rPr>
          <w:rFonts w:cs="Times New Roman"/>
        </w:rPr>
      </w:pPr>
      <w:r w:rsidRPr="00655097">
        <w:rPr>
          <w:rFonts w:cs="Times New Roman"/>
        </w:rPr>
        <w:t>No prolif impact</w:t>
      </w:r>
    </w:p>
    <w:p w14:paraId="627AFFAF" w14:textId="77777777" w:rsidR="00BB2824" w:rsidRDefault="00BB2824" w:rsidP="00BB2824">
      <w:r w:rsidRPr="00655097">
        <w:rPr>
          <w:rStyle w:val="Style13ptBold"/>
        </w:rPr>
        <w:t>Pashakhanlou 15</w:t>
      </w:r>
      <w:r w:rsidRPr="00655097">
        <w:t xml:space="preserve"> [Arash Heydarian Pashakhanlou is currently a Teaching Fellow in International Relations. He holds a BA and an MRes degree in International Relations and International Relations theory respectively from Aberystwyth University 7-14-2015 </w:t>
      </w:r>
      <w:hyperlink r:id="rId68" w:history="1">
        <w:r w:rsidRPr="00322CBD">
          <w:rPr>
            <w:rStyle w:val="Hyperlink"/>
          </w:rPr>
          <w:t>http://www.newrepublic.com/article/122301/nuclear-proliferation-myth</w:t>
        </w:r>
      </w:hyperlink>
      <w:r w:rsidRPr="00655097">
        <w:t>]</w:t>
      </w:r>
    </w:p>
    <w:p w14:paraId="23AFBAFC" w14:textId="77777777" w:rsidR="00BB2824" w:rsidRPr="00655097" w:rsidRDefault="00BB2824" w:rsidP="00BB2824"/>
    <w:p w14:paraId="27A52A4B" w14:textId="77777777" w:rsidR="00BB2824" w:rsidRDefault="00BB2824" w:rsidP="00BB2824">
      <w:pPr>
        <w:rPr>
          <w:sz w:val="14"/>
        </w:rPr>
      </w:pPr>
      <w:r w:rsidRPr="00655097">
        <w:rPr>
          <w:sz w:val="14"/>
        </w:rPr>
        <w:t xml:space="preserve">Proliferation, after all, means rapid spread. And whereas nuclear weapons have proliferated “vertically”, with existing nuclear states adding to their existing nuclear arsenals, </w:t>
      </w:r>
      <w:r w:rsidRPr="005F2F85">
        <w:rPr>
          <w:rStyle w:val="Emphasis"/>
          <w:highlight w:val="cyan"/>
        </w:rPr>
        <w:t>there has not been</w:t>
      </w:r>
      <w:r w:rsidRPr="00655097">
        <w:rPr>
          <w:rStyle w:val="Emphasis"/>
        </w:rPr>
        <w:t xml:space="preserve"> a “</w:t>
      </w:r>
      <w:r w:rsidRPr="005F2F85">
        <w:rPr>
          <w:rStyle w:val="Emphasis"/>
          <w:highlight w:val="cyan"/>
        </w:rPr>
        <w:t>horizontal</w:t>
      </w:r>
      <w:r w:rsidRPr="00655097">
        <w:rPr>
          <w:rStyle w:val="Emphasis"/>
        </w:rPr>
        <w:t xml:space="preserve">” nuclear weapons </w:t>
      </w:r>
      <w:r w:rsidRPr="005F2F85">
        <w:rPr>
          <w:rStyle w:val="Emphasis"/>
          <w:highlight w:val="cyan"/>
        </w:rPr>
        <w:t>prolif</w:t>
      </w:r>
      <w:r w:rsidRPr="00655097">
        <w:rPr>
          <w:rStyle w:val="Emphasis"/>
        </w:rPr>
        <w:t>eration</w:t>
      </w:r>
      <w:r w:rsidRPr="00655097">
        <w:rPr>
          <w:sz w:val="14"/>
        </w:rPr>
        <w:t xml:space="preserve"> – that is, </w:t>
      </w:r>
      <w:r w:rsidRPr="00655097">
        <w:rPr>
          <w:rStyle w:val="StyleUnderline"/>
        </w:rPr>
        <w:t>a fast spread of these weapons to new nations</w:t>
      </w:r>
      <w:r w:rsidRPr="00655097">
        <w:rPr>
          <w:sz w:val="14"/>
        </w:rPr>
        <w:t xml:space="preserve">. </w:t>
      </w:r>
      <w:r w:rsidRPr="00655097">
        <w:rPr>
          <w:rStyle w:val="StyleUnderline"/>
        </w:rPr>
        <w:t>On the contrary</w:t>
      </w:r>
      <w:r w:rsidRPr="00655097">
        <w:rPr>
          <w:sz w:val="14"/>
        </w:rPr>
        <w:t xml:space="preserve">, </w:t>
      </w:r>
      <w:r w:rsidRPr="00655097">
        <w:rPr>
          <w:rStyle w:val="StyleUnderline"/>
        </w:rPr>
        <w:t xml:space="preserve">nuclear </w:t>
      </w:r>
      <w:r w:rsidRPr="005F2F85">
        <w:rPr>
          <w:rStyle w:val="StyleUnderline"/>
          <w:highlight w:val="cyan"/>
        </w:rPr>
        <w:t xml:space="preserve">weapons </w:t>
      </w:r>
      <w:r w:rsidRPr="00575E52">
        <w:rPr>
          <w:rStyle w:val="StyleUnderline"/>
        </w:rPr>
        <w:t xml:space="preserve">have </w:t>
      </w:r>
      <w:r w:rsidRPr="005F2F85">
        <w:rPr>
          <w:rStyle w:val="Emphasis"/>
          <w:highlight w:val="cyan"/>
        </w:rPr>
        <w:t>spread slowly</w:t>
      </w:r>
      <w:r w:rsidRPr="00655097">
        <w:rPr>
          <w:sz w:val="14"/>
        </w:rPr>
        <w:t xml:space="preserve"> across the world</w:t>
      </w:r>
      <w:r w:rsidRPr="00575E52">
        <w:rPr>
          <w:sz w:val="14"/>
        </w:rPr>
        <w:t xml:space="preserve">, </w:t>
      </w:r>
      <w:r w:rsidRPr="00575E52">
        <w:rPr>
          <w:rStyle w:val="StyleUnderline"/>
        </w:rPr>
        <w:t>even though academics, politicians and the media frequently discuss horizontal nuclear weapons proliferation as if i</w:t>
      </w:r>
      <w:r w:rsidRPr="00655097">
        <w:rPr>
          <w:rStyle w:val="StyleUnderline"/>
        </w:rPr>
        <w:t>t was a matter of fact</w:t>
      </w:r>
      <w:r w:rsidRPr="00655097">
        <w:rPr>
          <w:sz w:val="14"/>
        </w:rPr>
        <w:t xml:space="preserve">. </w:t>
      </w:r>
      <w:r w:rsidRPr="005F2F85">
        <w:rPr>
          <w:rStyle w:val="Emphasis"/>
          <w:highlight w:val="cyan"/>
        </w:rPr>
        <w:t>Reality check</w:t>
      </w:r>
      <w:r w:rsidRPr="00655097">
        <w:rPr>
          <w:rStyle w:val="Emphasis"/>
        </w:rPr>
        <w:t xml:space="preserve"> </w:t>
      </w:r>
      <w:r w:rsidRPr="00655097">
        <w:rPr>
          <w:sz w:val="14"/>
        </w:rPr>
        <w:t xml:space="preserve">Currently, </w:t>
      </w:r>
      <w:r w:rsidRPr="00655097">
        <w:rPr>
          <w:rStyle w:val="StyleUnderline"/>
        </w:rPr>
        <w:t>there are only nine states</w:t>
      </w:r>
      <w:r w:rsidRPr="00655097">
        <w:rPr>
          <w:sz w:val="14"/>
        </w:rPr>
        <w:t xml:space="preserve"> in the world </w:t>
      </w:r>
      <w:r w:rsidRPr="00655097">
        <w:rPr>
          <w:rStyle w:val="StyleUnderline"/>
        </w:rPr>
        <w:t>with nuclear weapons</w:t>
      </w:r>
      <w:r w:rsidRPr="00655097">
        <w:rPr>
          <w:sz w:val="14"/>
        </w:rPr>
        <w:t xml:space="preserve"> among the UN’s 193 members: the US (since 1945), Russia (since 1949), the UK (since 1952), France (since 1960), China (since 1964), Israel (since 1966, unofficial), India (since 1974), Pakistan (since 1998) and North Korea (since 2006). Other </w:t>
      </w:r>
      <w:r w:rsidRPr="00655097">
        <w:rPr>
          <w:rStyle w:val="StyleUnderline"/>
        </w:rPr>
        <w:t>countries have dropped off the list</w:t>
      </w:r>
      <w:r w:rsidRPr="00655097">
        <w:rPr>
          <w:sz w:val="14"/>
        </w:rPr>
        <w:t xml:space="preserve">. </w:t>
      </w:r>
      <w:r w:rsidRPr="005F2F85">
        <w:rPr>
          <w:rStyle w:val="StyleUnderline"/>
          <w:highlight w:val="cyan"/>
        </w:rPr>
        <w:t>South Africa</w:t>
      </w:r>
      <w:r w:rsidRPr="00655097">
        <w:rPr>
          <w:sz w:val="14"/>
        </w:rPr>
        <w:t xml:space="preserve"> joined the nuclear club in the 1980s, but </w:t>
      </w:r>
      <w:r w:rsidRPr="005F2F85">
        <w:rPr>
          <w:rStyle w:val="StyleUnderline"/>
          <w:highlight w:val="cyan"/>
        </w:rPr>
        <w:t>dismantled</w:t>
      </w:r>
      <w:r w:rsidRPr="00655097">
        <w:rPr>
          <w:sz w:val="14"/>
        </w:rPr>
        <w:t xml:space="preserve"> its weapons in the early 1990s. </w:t>
      </w:r>
      <w:r w:rsidRPr="005F2F85">
        <w:rPr>
          <w:rStyle w:val="StyleUnderline"/>
          <w:highlight w:val="cyan"/>
        </w:rPr>
        <w:t>Belarus, Kazakhstan and Ukraine</w:t>
      </w:r>
      <w:r w:rsidRPr="00655097">
        <w:rPr>
          <w:rStyle w:val="StyleUnderline"/>
        </w:rPr>
        <w:t xml:space="preserve"> i</w:t>
      </w:r>
      <w:r w:rsidRPr="00655097">
        <w:rPr>
          <w:sz w:val="14"/>
        </w:rPr>
        <w:t xml:space="preserve">nherited nuclear weapons from the Soviet Union when they became independent states after the Cold War, but they </w:t>
      </w:r>
      <w:r w:rsidRPr="005F2F85">
        <w:rPr>
          <w:rStyle w:val="StyleUnderline"/>
          <w:highlight w:val="cyan"/>
        </w:rPr>
        <w:t>transferred</w:t>
      </w:r>
      <w:r w:rsidRPr="00655097">
        <w:rPr>
          <w:rStyle w:val="StyleUnderline"/>
        </w:rPr>
        <w:t xml:space="preserve"> their nuclear arsenal to Russia</w:t>
      </w:r>
      <w:r w:rsidRPr="00655097">
        <w:rPr>
          <w:sz w:val="14"/>
        </w:rPr>
        <w:t xml:space="preserve"> in the 1990s. In other words, only a handful of countries in Europe, Asia and North America possess these weapons, while Africa, Australasia and Latin America are devoid of nuclear weapons states. In fact, </w:t>
      </w:r>
      <w:r w:rsidRPr="005F2F85">
        <w:rPr>
          <w:rStyle w:val="StyleUnderline"/>
          <w:highlight w:val="cyan"/>
        </w:rPr>
        <w:t>the number</w:t>
      </w:r>
      <w:r w:rsidRPr="00655097">
        <w:rPr>
          <w:rStyle w:val="StyleUnderline"/>
        </w:rPr>
        <w:t xml:space="preserve"> of nuclear weapons states </w:t>
      </w:r>
      <w:r w:rsidRPr="005F2F85">
        <w:rPr>
          <w:rStyle w:val="StyleUnderline"/>
          <w:highlight w:val="cyan"/>
        </w:rPr>
        <w:t>has</w:t>
      </w:r>
      <w:r w:rsidRPr="00655097">
        <w:rPr>
          <w:rStyle w:val="StyleUnderline"/>
        </w:rPr>
        <w:t xml:space="preserve"> </w:t>
      </w:r>
      <w:r w:rsidRPr="005F2F85">
        <w:rPr>
          <w:rStyle w:val="StyleUnderline"/>
          <w:highlight w:val="cyan"/>
        </w:rPr>
        <w:t xml:space="preserve">actually decreased </w:t>
      </w:r>
      <w:r w:rsidRPr="00575E52">
        <w:rPr>
          <w:rStyle w:val="StyleUnderline"/>
        </w:rPr>
        <w:t>ever since the 1990s</w:t>
      </w:r>
      <w:r w:rsidRPr="00655097">
        <w:rPr>
          <w:sz w:val="14"/>
        </w:rPr>
        <w:t xml:space="preserve">. </w:t>
      </w:r>
      <w:r w:rsidRPr="00655097">
        <w:rPr>
          <w:rStyle w:val="StyleUnderline"/>
        </w:rPr>
        <w:t>And even though</w:t>
      </w:r>
      <w:r w:rsidRPr="00655097">
        <w:rPr>
          <w:sz w:val="14"/>
        </w:rPr>
        <w:t xml:space="preserve"> the Pakistani nuclear weapons scientist Abdul Qadeer Khan confirmed </w:t>
      </w:r>
      <w:r w:rsidRPr="00655097">
        <w:rPr>
          <w:rStyle w:val="StyleUnderline"/>
        </w:rPr>
        <w:t>the existence of a global nuclear</w:t>
      </w:r>
      <w:r w:rsidRPr="00655097">
        <w:rPr>
          <w:sz w:val="14"/>
        </w:rPr>
        <w:t xml:space="preserve"> </w:t>
      </w:r>
      <w:r w:rsidRPr="00655097">
        <w:rPr>
          <w:rStyle w:val="StyleUnderline"/>
        </w:rPr>
        <w:t>black market</w:t>
      </w:r>
      <w:r w:rsidRPr="00655097">
        <w:rPr>
          <w:sz w:val="14"/>
        </w:rPr>
        <w:t xml:space="preserve"> which purportedly provided nuclear technology, expertise, and designs to various countries, including Libya, </w:t>
      </w:r>
      <w:r w:rsidRPr="00655097">
        <w:rPr>
          <w:rStyle w:val="StyleUnderline"/>
        </w:rPr>
        <w:t>no horizontal nuclear weapons proliferation has taken place.</w:t>
      </w:r>
      <w:r w:rsidRPr="00655097">
        <w:rPr>
          <w:sz w:val="14"/>
        </w:rPr>
        <w:t xml:space="preserve"> </w:t>
      </w:r>
      <w:r w:rsidRPr="00655097">
        <w:rPr>
          <w:rStyle w:val="StyleUnderline"/>
        </w:rPr>
        <w:t>Libya</w:t>
      </w:r>
      <w:r w:rsidRPr="00655097">
        <w:rPr>
          <w:sz w:val="14"/>
        </w:rPr>
        <w:t xml:space="preserve"> eventually voluntarily </w:t>
      </w:r>
      <w:r w:rsidRPr="00655097">
        <w:rPr>
          <w:rStyle w:val="StyleUnderline"/>
        </w:rPr>
        <w:t>renounced its secret nuclear weapons</w:t>
      </w:r>
      <w:r w:rsidRPr="00655097">
        <w:rPr>
          <w:sz w:val="14"/>
        </w:rPr>
        <w:t xml:space="preserve"> </w:t>
      </w:r>
      <w:r w:rsidRPr="00655097">
        <w:rPr>
          <w:rStyle w:val="StyleUnderline"/>
        </w:rPr>
        <w:t>efforts</w:t>
      </w:r>
      <w:r w:rsidRPr="00655097">
        <w:rPr>
          <w:sz w:val="14"/>
        </w:rPr>
        <w:t xml:space="preserve"> in December 2003. </w:t>
      </w:r>
      <w:r w:rsidRPr="005F2F85">
        <w:rPr>
          <w:rStyle w:val="StyleUnderline"/>
          <w:highlight w:val="cyan"/>
        </w:rPr>
        <w:t>Argentina, Brazil, South Korea, and Taiwan</w:t>
      </w:r>
      <w:r w:rsidRPr="00655097">
        <w:rPr>
          <w:rStyle w:val="StyleUnderline"/>
        </w:rPr>
        <w:t xml:space="preserve"> have also </w:t>
      </w:r>
      <w:r w:rsidRPr="005F2F85">
        <w:rPr>
          <w:rStyle w:val="StyleUnderline"/>
          <w:highlight w:val="cyan"/>
        </w:rPr>
        <w:t>shelved</w:t>
      </w:r>
      <w:r w:rsidRPr="00655097">
        <w:rPr>
          <w:rStyle w:val="StyleUnderline"/>
        </w:rPr>
        <w:t xml:space="preserve"> their nuclear weapons programs</w:t>
      </w:r>
      <w:r w:rsidRPr="00655097">
        <w:rPr>
          <w:sz w:val="14"/>
        </w:rPr>
        <w:t xml:space="preserve">. As of now, there are 31 countries with nuclear power plant units in operation; countries such as Australia, Canada, and Japan are widely believed to have the technological sophistication to become nuclear weapons states in relatively short amount of time should they want to – but they have not pursued that path. In other words, </w:t>
      </w:r>
      <w:r w:rsidRPr="00575E52">
        <w:rPr>
          <w:rStyle w:val="StyleUnderline"/>
        </w:rPr>
        <w:t>even though there have been opportunities</w:t>
      </w:r>
      <w:r w:rsidRPr="00575E52">
        <w:rPr>
          <w:sz w:val="14"/>
        </w:rPr>
        <w:t xml:space="preserve"> </w:t>
      </w:r>
      <w:r w:rsidRPr="00575E52">
        <w:rPr>
          <w:rStyle w:val="StyleUnderline"/>
        </w:rPr>
        <w:t>for</w:t>
      </w:r>
      <w:r w:rsidRPr="00575E52">
        <w:rPr>
          <w:sz w:val="14"/>
        </w:rPr>
        <w:t xml:space="preserve"> nuclear weapons </w:t>
      </w:r>
      <w:r w:rsidRPr="00575E52">
        <w:rPr>
          <w:rStyle w:val="StyleUnderline"/>
        </w:rPr>
        <w:t>proliferation</w:t>
      </w:r>
      <w:r w:rsidRPr="00575E52">
        <w:rPr>
          <w:sz w:val="14"/>
        </w:rPr>
        <w:t xml:space="preserve"> </w:t>
      </w:r>
      <w:r w:rsidRPr="00575E52">
        <w:rPr>
          <w:rStyle w:val="StyleUnderline"/>
        </w:rPr>
        <w:t>across a range of</w:t>
      </w:r>
      <w:r w:rsidRPr="00655097">
        <w:rPr>
          <w:rStyle w:val="StyleUnderline"/>
        </w:rPr>
        <w:t xml:space="preserve"> new states,</w:t>
      </w:r>
      <w:r w:rsidRPr="00655097">
        <w:rPr>
          <w:sz w:val="14"/>
        </w:rPr>
        <w:t xml:space="preserve"> </w:t>
      </w:r>
      <w:r w:rsidRPr="005F2F85">
        <w:rPr>
          <w:rStyle w:val="Emphasis"/>
          <w:highlight w:val="cyan"/>
        </w:rPr>
        <w:t>such</w:t>
      </w:r>
      <w:r w:rsidRPr="00655097">
        <w:rPr>
          <w:rStyle w:val="Emphasis"/>
        </w:rPr>
        <w:t xml:space="preserve"> </w:t>
      </w:r>
      <w:r w:rsidRPr="005F2F85">
        <w:rPr>
          <w:rStyle w:val="Emphasis"/>
          <w:highlight w:val="cyan"/>
        </w:rPr>
        <w:t>a development has not materialised</w:t>
      </w:r>
      <w:r w:rsidRPr="00655097">
        <w:rPr>
          <w:sz w:val="14"/>
        </w:rPr>
        <w:t xml:space="preserve">. </w:t>
      </w:r>
      <w:r w:rsidRPr="005F2F85">
        <w:rPr>
          <w:rStyle w:val="Emphasis"/>
          <w:highlight w:val="cyan"/>
        </w:rPr>
        <w:t>All</w:t>
      </w:r>
      <w:r w:rsidRPr="00655097">
        <w:rPr>
          <w:rStyle w:val="Emphasis"/>
        </w:rPr>
        <w:t xml:space="preserve"> of the available </w:t>
      </w:r>
      <w:r w:rsidRPr="005F2F85">
        <w:rPr>
          <w:rStyle w:val="Emphasis"/>
          <w:highlight w:val="cyan"/>
        </w:rPr>
        <w:t>evidence</w:t>
      </w:r>
      <w:r w:rsidRPr="00655097">
        <w:rPr>
          <w:sz w:val="14"/>
        </w:rPr>
        <w:t xml:space="preserve"> thus </w:t>
      </w:r>
      <w:r w:rsidRPr="005F2F85">
        <w:rPr>
          <w:rStyle w:val="Emphasis"/>
          <w:highlight w:val="cyan"/>
        </w:rPr>
        <w:t>unanimously</w:t>
      </w:r>
      <w:r w:rsidRPr="00655097">
        <w:rPr>
          <w:sz w:val="14"/>
        </w:rPr>
        <w:t xml:space="preserve"> </w:t>
      </w:r>
      <w:r w:rsidRPr="005F2F85">
        <w:rPr>
          <w:rStyle w:val="StyleUnderline"/>
          <w:highlight w:val="cyan"/>
        </w:rPr>
        <w:t>suggests</w:t>
      </w:r>
      <w:r w:rsidRPr="00655097">
        <w:rPr>
          <w:sz w:val="14"/>
        </w:rPr>
        <w:t xml:space="preserve"> that </w:t>
      </w:r>
      <w:r w:rsidRPr="005F2F85">
        <w:rPr>
          <w:rStyle w:val="StyleUnderline"/>
          <w:highlight w:val="cyan"/>
        </w:rPr>
        <w:t>no</w:t>
      </w:r>
      <w:r w:rsidRPr="00655097">
        <w:rPr>
          <w:rStyle w:val="StyleUnderline"/>
        </w:rPr>
        <w:t xml:space="preserve"> horizontal nuclear weapons </w:t>
      </w:r>
      <w:r w:rsidRPr="005F2F85">
        <w:rPr>
          <w:rStyle w:val="StyleUnderline"/>
          <w:highlight w:val="cyan"/>
        </w:rPr>
        <w:t>prolif</w:t>
      </w:r>
      <w:r w:rsidRPr="00655097">
        <w:rPr>
          <w:rStyle w:val="StyleUnderline"/>
        </w:rPr>
        <w:t>eration has taken place throughout the 70 years that these weapons have existed</w:t>
      </w:r>
      <w:r w:rsidRPr="00655097">
        <w:rPr>
          <w:sz w:val="14"/>
        </w:rPr>
        <w:t xml:space="preserve">. </w:t>
      </w:r>
      <w:r w:rsidRPr="005F2F85">
        <w:rPr>
          <w:rStyle w:val="StyleUnderline"/>
          <w:highlight w:val="cyan"/>
        </w:rPr>
        <w:t>Claims to the contrary</w:t>
      </w:r>
      <w:r w:rsidRPr="00C561A0">
        <w:t xml:space="preserve"> </w:t>
      </w:r>
      <w:r w:rsidRPr="005F2F85">
        <w:rPr>
          <w:rStyle w:val="Emphasis"/>
          <w:highlight w:val="cyan"/>
        </w:rPr>
        <w:t>lack basis</w:t>
      </w:r>
      <w:r w:rsidRPr="00655097">
        <w:rPr>
          <w:sz w:val="14"/>
        </w:rPr>
        <w:t xml:space="preserve">, whether they are </w:t>
      </w:r>
      <w:r w:rsidRPr="005F2F85">
        <w:rPr>
          <w:rStyle w:val="StyleUnderline"/>
          <w:highlight w:val="cyan"/>
        </w:rPr>
        <w:t>made for</w:t>
      </w:r>
      <w:r w:rsidRPr="00655097">
        <w:rPr>
          <w:sz w:val="14"/>
        </w:rPr>
        <w:t xml:space="preserve"> </w:t>
      </w:r>
      <w:r w:rsidRPr="005F2F85">
        <w:rPr>
          <w:rStyle w:val="Emphasis"/>
          <w:highlight w:val="cyan"/>
        </w:rPr>
        <w:t>political or economic reasons</w:t>
      </w:r>
      <w:r w:rsidRPr="00655097">
        <w:rPr>
          <w:sz w:val="14"/>
        </w:rPr>
        <w:t xml:space="preserve">, </w:t>
      </w:r>
      <w:r w:rsidRPr="005F2F85">
        <w:rPr>
          <w:rStyle w:val="Emphasis"/>
          <w:highlight w:val="cyan"/>
        </w:rPr>
        <w:t>sheer ignorance</w:t>
      </w:r>
      <w:r w:rsidRPr="00655097">
        <w:rPr>
          <w:sz w:val="14"/>
        </w:rPr>
        <w:t xml:space="preserve">, or for any other purposes. </w:t>
      </w:r>
      <w:r w:rsidRPr="005F2F85">
        <w:rPr>
          <w:rStyle w:val="StyleUnderline"/>
          <w:highlight w:val="cyan"/>
        </w:rPr>
        <w:t>Horizontal</w:t>
      </w:r>
      <w:r w:rsidRPr="00655097">
        <w:rPr>
          <w:rStyle w:val="StyleUnderline"/>
        </w:rPr>
        <w:t xml:space="preserve"> nuclear weapons </w:t>
      </w:r>
      <w:r w:rsidRPr="005F2F85">
        <w:rPr>
          <w:rStyle w:val="StyleUnderline"/>
          <w:highlight w:val="cyan"/>
        </w:rPr>
        <w:t>prolife</w:t>
      </w:r>
      <w:r w:rsidRPr="00655097">
        <w:rPr>
          <w:rStyle w:val="StyleUnderline"/>
        </w:rPr>
        <w:t xml:space="preserve">ration </w:t>
      </w:r>
      <w:r w:rsidRPr="005F2F85">
        <w:rPr>
          <w:rStyle w:val="StyleUnderline"/>
          <w:highlight w:val="cyan"/>
        </w:rPr>
        <w:t>is a</w:t>
      </w:r>
      <w:r w:rsidRPr="00C561A0">
        <w:t xml:space="preserve"> </w:t>
      </w:r>
      <w:r w:rsidRPr="005F2F85">
        <w:rPr>
          <w:rStyle w:val="Emphasis"/>
          <w:highlight w:val="cyan"/>
        </w:rPr>
        <w:t>bogeyman that does not exist</w:t>
      </w:r>
      <w:r w:rsidRPr="00655097">
        <w:rPr>
          <w:sz w:val="14"/>
        </w:rPr>
        <w:t xml:space="preserve">. If we are to devise sound strategies and policies regarding nuclear weapons we have to ground them in existing reality. Recognising that </w:t>
      </w:r>
      <w:r w:rsidRPr="00655097">
        <w:rPr>
          <w:rStyle w:val="StyleUnderline"/>
        </w:rPr>
        <w:t>there is no horizontal nuclear weapons proliferation</w:t>
      </w:r>
      <w:r w:rsidRPr="00655097">
        <w:rPr>
          <w:sz w:val="14"/>
        </w:rPr>
        <w:t xml:space="preserve"> is a good place to start.</w:t>
      </w:r>
    </w:p>
    <w:p w14:paraId="0654436F" w14:textId="7FA4A3EF" w:rsidR="00BB2824" w:rsidRPr="00DA08C8" w:rsidRDefault="00BB2824" w:rsidP="00BB2824">
      <w:pPr>
        <w:pStyle w:val="Heading4"/>
        <w:rPr>
          <w:rFonts w:eastAsia="Times New Roman"/>
        </w:rPr>
      </w:pPr>
      <w:r w:rsidRPr="00DA08C8">
        <w:rPr>
          <w:rFonts w:eastAsia="Times New Roman"/>
        </w:rPr>
        <w:t xml:space="preserve">No </w:t>
      </w:r>
      <w:r>
        <w:rPr>
          <w:rFonts w:eastAsia="Times New Roman"/>
        </w:rPr>
        <w:t>prolif domino</w:t>
      </w:r>
    </w:p>
    <w:p w14:paraId="69ABB809" w14:textId="77777777" w:rsidR="00BB2824" w:rsidRPr="00DA08C8" w:rsidRDefault="00BB2824" w:rsidP="00BB2824">
      <w:pPr>
        <w:spacing w:line="256" w:lineRule="auto"/>
        <w:rPr>
          <w:rFonts w:eastAsia="Calibri"/>
        </w:rPr>
      </w:pPr>
      <w:r w:rsidRPr="005D4808">
        <w:rPr>
          <w:rStyle w:val="Style13ptBold"/>
        </w:rPr>
        <w:t>Bergenas 10</w:t>
      </w:r>
      <w:r w:rsidRPr="00DA08C8">
        <w:rPr>
          <w:rFonts w:eastAsia="Calibri"/>
        </w:rPr>
        <w:t xml:space="preserve"> (Johan, Associate at the Henry M. Stimson Center for International Research, "The Nuclear Domino Myth,", Foreign Affairs, 7/26, </w:t>
      </w:r>
      <w:hyperlink r:id="rId69" w:history="1">
        <w:r w:rsidRPr="00DA08C8">
          <w:rPr>
            <w:rFonts w:eastAsia="Calibri"/>
          </w:rPr>
          <w:t>http://www.foreignaffairs.com/articles/66738/johan-bergenas/the-nuclear-domino-myth</w:t>
        </w:r>
      </w:hyperlink>
      <w:r w:rsidRPr="00DA08C8">
        <w:rPr>
          <w:rFonts w:eastAsia="Calibri"/>
        </w:rPr>
        <w:t>)</w:t>
      </w:r>
    </w:p>
    <w:p w14:paraId="7BC032BE" w14:textId="77777777" w:rsidR="00BB2824" w:rsidRPr="00DA08C8" w:rsidRDefault="00BB2824" w:rsidP="00BB2824">
      <w:pPr>
        <w:spacing w:line="256" w:lineRule="auto"/>
        <w:rPr>
          <w:rFonts w:eastAsia="Calibri"/>
        </w:rPr>
      </w:pPr>
    </w:p>
    <w:p w14:paraId="17679E6F" w14:textId="77777777" w:rsidR="00BB2824" w:rsidRPr="00DA08C8" w:rsidRDefault="00BB2824" w:rsidP="00BB2824">
      <w:pPr>
        <w:spacing w:line="256" w:lineRule="auto"/>
        <w:rPr>
          <w:rFonts w:eastAsia="Calibri"/>
          <w:sz w:val="16"/>
        </w:rPr>
      </w:pPr>
      <w:r w:rsidRPr="00DA08C8">
        <w:rPr>
          <w:rFonts w:eastAsia="Calibri"/>
          <w:bCs/>
          <w:u w:val="single"/>
        </w:rPr>
        <w:t xml:space="preserve">But there's </w:t>
      </w:r>
      <w:r w:rsidRPr="005F2F85">
        <w:rPr>
          <w:rFonts w:eastAsia="Calibri"/>
          <w:bCs/>
          <w:highlight w:val="cyan"/>
          <w:u w:val="single"/>
        </w:rPr>
        <w:t>one problem with</w:t>
      </w:r>
      <w:r w:rsidRPr="00DA08C8">
        <w:rPr>
          <w:rFonts w:eastAsia="Calibri"/>
          <w:bCs/>
          <w:u w:val="single"/>
        </w:rPr>
        <w:t xml:space="preserve"> this </w:t>
      </w:r>
      <w:r w:rsidRPr="005F2F85">
        <w:rPr>
          <w:rFonts w:eastAsia="Calibri"/>
          <w:bCs/>
          <w:highlight w:val="cyan"/>
          <w:u w:val="single"/>
        </w:rPr>
        <w:t>"nuclear domino"</w:t>
      </w:r>
      <w:r w:rsidRPr="00DA08C8">
        <w:rPr>
          <w:rFonts w:eastAsia="Calibri"/>
          <w:bCs/>
          <w:u w:val="single"/>
        </w:rPr>
        <w:t xml:space="preserve"> scenario</w:t>
      </w:r>
      <w:r w:rsidRPr="005F2F85">
        <w:rPr>
          <w:rFonts w:eastAsia="Calibri"/>
          <w:bCs/>
          <w:highlight w:val="cyan"/>
          <w:u w:val="single"/>
        </w:rPr>
        <w:t xml:space="preserve">: the </w:t>
      </w:r>
      <w:r w:rsidRPr="005F2F85">
        <w:rPr>
          <w:rFonts w:eastAsia="Calibri"/>
          <w:b/>
          <w:highlight w:val="cyan"/>
          <w:u w:val="single"/>
          <w:bdr w:val="single" w:sz="18" w:space="0" w:color="auto" w:frame="1"/>
        </w:rPr>
        <w:t>historical record</w:t>
      </w:r>
      <w:r w:rsidRPr="005F2F85">
        <w:rPr>
          <w:rFonts w:eastAsia="Calibri"/>
          <w:bCs/>
          <w:highlight w:val="cyan"/>
          <w:u w:val="single"/>
        </w:rPr>
        <w:t xml:space="preserve"> does not support it</w:t>
      </w:r>
      <w:r w:rsidRPr="00DA08C8">
        <w:rPr>
          <w:rFonts w:eastAsia="Calibri"/>
          <w:sz w:val="16"/>
        </w:rPr>
        <w:t xml:space="preserve">. Since the dawn of the nuclear age, </w:t>
      </w:r>
      <w:r w:rsidRPr="005F2F85">
        <w:rPr>
          <w:rFonts w:eastAsia="Calibri"/>
          <w:bCs/>
          <w:highlight w:val="cyan"/>
          <w:u w:val="single"/>
        </w:rPr>
        <w:t>many</w:t>
      </w:r>
      <w:r w:rsidRPr="00DA08C8">
        <w:rPr>
          <w:rFonts w:eastAsia="Calibri"/>
          <w:bCs/>
          <w:u w:val="single"/>
        </w:rPr>
        <w:t xml:space="preserve"> have </w:t>
      </w:r>
      <w:r w:rsidRPr="005F2F85">
        <w:rPr>
          <w:rFonts w:eastAsia="Calibri"/>
          <w:bCs/>
          <w:highlight w:val="cyan"/>
          <w:u w:val="single"/>
        </w:rPr>
        <w:t>fear</w:t>
      </w:r>
      <w:r w:rsidRPr="00DA08C8">
        <w:rPr>
          <w:rFonts w:eastAsia="Calibri"/>
          <w:bCs/>
          <w:u w:val="single"/>
        </w:rPr>
        <w:t xml:space="preserve">ed </w:t>
      </w:r>
      <w:r w:rsidRPr="005F2F85">
        <w:rPr>
          <w:rFonts w:eastAsia="Calibri"/>
          <w:bCs/>
          <w:highlight w:val="cyan"/>
          <w:u w:val="single"/>
        </w:rPr>
        <w:t>rapid</w:t>
      </w:r>
      <w:r w:rsidRPr="00DA08C8">
        <w:rPr>
          <w:rFonts w:eastAsia="Calibri"/>
          <w:bCs/>
          <w:u w:val="single"/>
        </w:rPr>
        <w:t xml:space="preserve"> and widespread nuclear </w:t>
      </w:r>
      <w:r w:rsidRPr="005F2F85">
        <w:rPr>
          <w:rFonts w:eastAsia="Calibri"/>
          <w:bCs/>
          <w:highlight w:val="cyan"/>
          <w:u w:val="single"/>
        </w:rPr>
        <w:t>prolif</w:t>
      </w:r>
      <w:r w:rsidRPr="00DA08C8">
        <w:rPr>
          <w:rFonts w:eastAsia="Calibri"/>
          <w:bCs/>
          <w:u w:val="single"/>
        </w:rPr>
        <w:t>eration</w:t>
      </w:r>
      <w:r w:rsidRPr="00DA08C8">
        <w:rPr>
          <w:rFonts w:eastAsia="Calibri"/>
          <w:sz w:val="16"/>
        </w:rPr>
        <w:t xml:space="preserve">; </w:t>
      </w:r>
      <w:r w:rsidRPr="005F2F85">
        <w:rPr>
          <w:rFonts w:eastAsia="Calibri"/>
          <w:bCs/>
          <w:highlight w:val="cyan"/>
          <w:u w:val="single"/>
        </w:rPr>
        <w:t xml:space="preserve">65 years later, </w:t>
      </w:r>
      <w:r w:rsidRPr="005F2F85">
        <w:rPr>
          <w:rFonts w:eastAsia="Calibri"/>
          <w:b/>
          <w:highlight w:val="cyan"/>
          <w:u w:val="single"/>
          <w:bdr w:val="single" w:sz="18" w:space="0" w:color="auto" w:frame="1"/>
        </w:rPr>
        <w:t>only nine</w:t>
      </w:r>
      <w:r w:rsidRPr="005F2F85">
        <w:rPr>
          <w:rFonts w:eastAsia="Calibri"/>
          <w:bCs/>
          <w:highlight w:val="cyan"/>
          <w:u w:val="single"/>
        </w:rPr>
        <w:t xml:space="preserve"> countries have</w:t>
      </w:r>
      <w:r w:rsidRPr="00DA08C8">
        <w:rPr>
          <w:rFonts w:eastAsia="Calibri"/>
          <w:bCs/>
          <w:u w:val="single"/>
        </w:rPr>
        <w:t xml:space="preserve"> developed nuclear </w:t>
      </w:r>
      <w:r w:rsidRPr="005F2F85">
        <w:rPr>
          <w:rFonts w:eastAsia="Calibri"/>
          <w:bCs/>
          <w:highlight w:val="cyan"/>
          <w:u w:val="single"/>
        </w:rPr>
        <w:t>weapons</w:t>
      </w:r>
      <w:r w:rsidRPr="00DA08C8">
        <w:rPr>
          <w:rFonts w:eastAsia="Calibri"/>
          <w:bCs/>
          <w:u w:val="single"/>
        </w:rPr>
        <w:t>.</w:t>
      </w:r>
      <w:r w:rsidRPr="00DA08C8">
        <w:rPr>
          <w:rFonts w:eastAsia="Calibri"/>
          <w:sz w:val="16"/>
        </w:rPr>
        <w:t xml:space="preserve"> Nearly 20 years elapsed between the emergence of the first nuclear state, the United States, in 1945, and the fifth, China, in 1964.</w:t>
      </w:r>
      <w:r w:rsidRPr="00DA08C8">
        <w:rPr>
          <w:rFonts w:eastAsia="Calibri"/>
          <w:sz w:val="12"/>
        </w:rPr>
        <w:t>¶</w:t>
      </w:r>
      <w:r w:rsidRPr="00DA08C8">
        <w:rPr>
          <w:rFonts w:eastAsia="Calibri"/>
          <w:sz w:val="16"/>
        </w:rPr>
        <w:t xml:space="preserve"> The </w:t>
      </w:r>
      <w:r w:rsidRPr="00DA08C8">
        <w:rPr>
          <w:rFonts w:eastAsia="Calibri"/>
          <w:bCs/>
          <w:u w:val="single"/>
        </w:rPr>
        <w:t>next 40 years gave birth to only five</w:t>
      </w:r>
      <w:r w:rsidRPr="00DA08C8">
        <w:rPr>
          <w:rFonts w:eastAsia="Calibri"/>
          <w:sz w:val="16"/>
        </w:rPr>
        <w:t xml:space="preserve"> additional </w:t>
      </w:r>
      <w:r w:rsidRPr="00DA08C8">
        <w:rPr>
          <w:rFonts w:eastAsia="Calibri"/>
          <w:bCs/>
          <w:u w:val="single"/>
        </w:rPr>
        <w:t>nuclear countries</w:t>
      </w:r>
      <w:r w:rsidRPr="00DA08C8">
        <w:rPr>
          <w:rFonts w:eastAsia="Calibri"/>
          <w:sz w:val="16"/>
        </w:rPr>
        <w:t xml:space="preserve">: India, Israel, South Africa, Pakistan, and North Korea. South Africa voluntarily disarmed in the 1990s, as did Belarus, Kazakhstan, and Ukraine following the dissolution of the Soviet Union. </w:t>
      </w:r>
      <w:r w:rsidRPr="005F2F85">
        <w:rPr>
          <w:rFonts w:eastAsia="Calibri"/>
          <w:bCs/>
          <w:highlight w:val="cyan"/>
          <w:u w:val="single"/>
        </w:rPr>
        <w:t>After Israel</w:t>
      </w:r>
      <w:r w:rsidRPr="005F2F85">
        <w:rPr>
          <w:rFonts w:eastAsia="Calibri"/>
          <w:sz w:val="16"/>
          <w:highlight w:val="cyan"/>
        </w:rPr>
        <w:t xml:space="preserve"> </w:t>
      </w:r>
      <w:r w:rsidRPr="005F2F85">
        <w:rPr>
          <w:rFonts w:eastAsia="Calibri"/>
          <w:bCs/>
          <w:highlight w:val="cyan"/>
          <w:u w:val="single"/>
        </w:rPr>
        <w:t>developed</w:t>
      </w:r>
      <w:r w:rsidRPr="00DA08C8">
        <w:rPr>
          <w:rFonts w:eastAsia="Calibri"/>
          <w:sz w:val="16"/>
        </w:rPr>
        <w:t xml:space="preserve"> a </w:t>
      </w:r>
      <w:r w:rsidRPr="00DA08C8">
        <w:rPr>
          <w:rFonts w:eastAsia="Calibri"/>
          <w:bCs/>
          <w:u w:val="single"/>
        </w:rPr>
        <w:t>nuclear weapons</w:t>
      </w:r>
      <w:r w:rsidRPr="00DA08C8">
        <w:rPr>
          <w:rFonts w:eastAsia="Calibri"/>
          <w:sz w:val="16"/>
        </w:rPr>
        <w:t xml:space="preserve"> capability in the late 1960s, </w:t>
      </w:r>
      <w:r w:rsidRPr="005F2F85">
        <w:rPr>
          <w:rFonts w:eastAsia="Calibri"/>
          <w:b/>
          <w:highlight w:val="cyan"/>
          <w:u w:val="single"/>
          <w:bdr w:val="single" w:sz="18" w:space="0" w:color="auto" w:frame="1"/>
        </w:rPr>
        <w:lastRenderedPageBreak/>
        <w:t>no regional nuclear chain reaction followed</w:t>
      </w:r>
      <w:r w:rsidRPr="00DA08C8">
        <w:rPr>
          <w:rFonts w:eastAsia="Calibri"/>
          <w:sz w:val="16"/>
        </w:rPr>
        <w:t>, even though the country is surrounded by rivals</w:t>
      </w:r>
      <w:r w:rsidRPr="00DA08C8">
        <w:rPr>
          <w:rFonts w:eastAsia="Calibri"/>
          <w:bCs/>
          <w:u w:val="single"/>
        </w:rPr>
        <w:t>. Nor was there even a two-country nuclear arms race in the region</w:t>
      </w:r>
      <w:r w:rsidRPr="00DA08C8">
        <w:rPr>
          <w:rFonts w:eastAsia="Calibri"/>
          <w:sz w:val="16"/>
        </w:rPr>
        <w:t>.</w:t>
      </w:r>
      <w:r w:rsidRPr="00DA08C8">
        <w:rPr>
          <w:rFonts w:eastAsia="Calibri"/>
          <w:sz w:val="12"/>
        </w:rPr>
        <w:t>¶</w:t>
      </w:r>
      <w:r w:rsidRPr="00DA08C8">
        <w:rPr>
          <w:rFonts w:eastAsia="Calibri"/>
          <w:sz w:val="16"/>
        </w:rPr>
        <w:t xml:space="preserve"> Similarly</w:t>
      </w:r>
      <w:r w:rsidRPr="00DA08C8">
        <w:rPr>
          <w:rFonts w:eastAsia="Calibri"/>
          <w:bCs/>
          <w:u w:val="single"/>
        </w:rPr>
        <w:t xml:space="preserve">, it has now been four years since </w:t>
      </w:r>
      <w:r w:rsidRPr="005F2F85">
        <w:rPr>
          <w:rFonts w:eastAsia="Calibri"/>
          <w:bCs/>
          <w:highlight w:val="cyan"/>
          <w:u w:val="single"/>
        </w:rPr>
        <w:t xml:space="preserve">North Korea became a nuclear weapons state, yet South Korea and Japan have </w:t>
      </w:r>
      <w:r w:rsidRPr="005F2F85">
        <w:rPr>
          <w:rFonts w:eastAsia="Calibri"/>
          <w:b/>
          <w:highlight w:val="cyan"/>
          <w:u w:val="single"/>
          <w:bdr w:val="single" w:sz="18" w:space="0" w:color="auto" w:frame="1"/>
        </w:rPr>
        <w:t>not followed suit</w:t>
      </w:r>
      <w:r w:rsidRPr="00DA08C8">
        <w:rPr>
          <w:rFonts w:eastAsia="Calibri"/>
          <w:bCs/>
          <w:u w:val="single"/>
        </w:rPr>
        <w:t>, despite the fact that they have a latent nuclear weapons capability</w:t>
      </w:r>
      <w:r w:rsidRPr="00DA08C8">
        <w:rPr>
          <w:rFonts w:eastAsia="Calibri"/>
          <w:sz w:val="16"/>
        </w:rPr>
        <w:t xml:space="preserve"> -- access to the fissile material necessary for nuclear weapons. These countries' decisions to not go nuclear are largely </w:t>
      </w:r>
      <w:r w:rsidRPr="00DA08C8">
        <w:rPr>
          <w:rFonts w:eastAsia="Calibri"/>
          <w:bCs/>
          <w:u w:val="single"/>
        </w:rPr>
        <w:t>thanks to</w:t>
      </w:r>
      <w:r w:rsidRPr="00DA08C8">
        <w:rPr>
          <w:rFonts w:eastAsia="Calibri"/>
          <w:sz w:val="16"/>
        </w:rPr>
        <w:t xml:space="preserve"> extensive U.S. efforts to dissuade them. Both South Korea and Japan enjoy firm and long-standing security assurances from Washington, </w:t>
      </w:r>
      <w:r w:rsidRPr="00DA08C8">
        <w:rPr>
          <w:rFonts w:eastAsia="Calibri"/>
          <w:bCs/>
          <w:u w:val="single"/>
        </w:rPr>
        <w:t>including protection under the U.S.</w:t>
      </w:r>
      <w:r w:rsidRPr="00DA08C8">
        <w:rPr>
          <w:rFonts w:eastAsia="Calibri"/>
          <w:sz w:val="16"/>
        </w:rPr>
        <w:t xml:space="preserve"> strategic nuclear </w:t>
      </w:r>
      <w:r w:rsidRPr="00DA08C8">
        <w:rPr>
          <w:rFonts w:eastAsia="Calibri"/>
          <w:bCs/>
          <w:u w:val="single"/>
        </w:rPr>
        <w:t>umbrella</w:t>
      </w:r>
      <w:r w:rsidRPr="00DA08C8">
        <w:rPr>
          <w:rFonts w:eastAsia="Calibri"/>
          <w:sz w:val="16"/>
        </w:rPr>
        <w:t xml:space="preserve">, obviating the need for their own deterrents. </w:t>
      </w:r>
    </w:p>
    <w:p w14:paraId="7D35C217" w14:textId="639EE737" w:rsidR="00BB2824" w:rsidRDefault="00962066" w:rsidP="00BB2824">
      <w:pPr>
        <w:pStyle w:val="Heading3"/>
      </w:pPr>
      <w:r>
        <w:lastRenderedPageBreak/>
        <w:t>1AR</w:t>
      </w:r>
      <w:r w:rsidR="00690710">
        <w:t>---Impact---</w:t>
      </w:r>
      <w:r w:rsidR="00F64465">
        <w:t xml:space="preserve">Asian </w:t>
      </w:r>
      <w:r w:rsidR="00690710">
        <w:t>Prolif</w:t>
      </w:r>
      <w:r w:rsidR="00BB2824">
        <w:t>---Ext---No Impact</w:t>
      </w:r>
    </w:p>
    <w:p w14:paraId="1263EE49" w14:textId="77777777" w:rsidR="00BB2824" w:rsidRPr="00DA08C8" w:rsidRDefault="00BB2824" w:rsidP="00BB2824">
      <w:pPr>
        <w:pStyle w:val="Heading4"/>
        <w:rPr>
          <w:rFonts w:eastAsia="Times New Roman"/>
        </w:rPr>
      </w:pPr>
      <w:r w:rsidRPr="00DA08C8">
        <w:rPr>
          <w:rFonts w:eastAsia="Times New Roman"/>
        </w:rPr>
        <w:t>Prolif is slow, won’t happen, and has no impact – reject their evidence</w:t>
      </w:r>
    </w:p>
    <w:p w14:paraId="1EB918CC" w14:textId="77777777" w:rsidR="00BB2824" w:rsidRPr="00DA08C8" w:rsidRDefault="00BB2824" w:rsidP="00BB2824">
      <w:pPr>
        <w:spacing w:line="256" w:lineRule="auto"/>
        <w:rPr>
          <w:rFonts w:eastAsia="Calibri"/>
        </w:rPr>
      </w:pPr>
      <w:r w:rsidRPr="005D4808">
        <w:rPr>
          <w:rStyle w:val="Style13ptBold"/>
        </w:rPr>
        <w:t>Keck 13</w:t>
      </w:r>
      <w:r w:rsidRPr="00DA08C8">
        <w:rPr>
          <w:rFonts w:eastAsia="Calibri"/>
        </w:rPr>
        <w:t xml:space="preserve"> (Zachary, Associate Editor of The Diplomat, 12/4/13, “Why Nuclear Weapons Don't Spread (Quickly)”, The Diplomat, http://thediplomat.com/2013/12/why-nuclear-weapons-dont-spread-quickly/)</w:t>
      </w:r>
    </w:p>
    <w:p w14:paraId="3DF91F61" w14:textId="77777777" w:rsidR="00BB2824" w:rsidRPr="00DA08C8" w:rsidRDefault="00BB2824" w:rsidP="00BB2824">
      <w:pPr>
        <w:spacing w:line="256" w:lineRule="auto"/>
        <w:ind w:firstLine="720"/>
        <w:rPr>
          <w:rFonts w:eastAsia="Calibri"/>
        </w:rPr>
      </w:pPr>
    </w:p>
    <w:p w14:paraId="19359AD7" w14:textId="77777777" w:rsidR="00BB2824" w:rsidRPr="00DA08C8" w:rsidRDefault="00BB2824" w:rsidP="00BB2824">
      <w:pPr>
        <w:spacing w:line="256" w:lineRule="auto"/>
        <w:rPr>
          <w:rFonts w:eastAsia="Calibri"/>
          <w:sz w:val="16"/>
        </w:rPr>
      </w:pPr>
      <w:r w:rsidRPr="00DA08C8">
        <w:rPr>
          <w:rFonts w:eastAsia="Calibri"/>
          <w:sz w:val="16"/>
        </w:rPr>
        <w:t xml:space="preserve">Cartwright is hardly alone in holding these views. Indeed, the general consensus when it comes to nuclear weapons has long been “when there’s a will there’s a way.” And yet, </w:t>
      </w:r>
      <w:r w:rsidRPr="00DA08C8">
        <w:rPr>
          <w:rFonts w:eastAsia="Calibri"/>
          <w:bCs/>
          <w:u w:val="single"/>
        </w:rPr>
        <w:t xml:space="preserve">the </w:t>
      </w:r>
      <w:r w:rsidRPr="005F2F85">
        <w:rPr>
          <w:rFonts w:eastAsia="Calibri"/>
          <w:bCs/>
          <w:highlight w:val="cyan"/>
          <w:u w:val="single"/>
        </w:rPr>
        <w:t>spread of nuc</w:t>
      </w:r>
      <w:r w:rsidRPr="00DA08C8">
        <w:rPr>
          <w:rFonts w:eastAsia="Calibri"/>
          <w:bCs/>
          <w:u w:val="single"/>
        </w:rPr>
        <w:t>lear weapon</w:t>
      </w:r>
      <w:r w:rsidRPr="005F2F85">
        <w:rPr>
          <w:rFonts w:eastAsia="Calibri"/>
          <w:bCs/>
          <w:highlight w:val="cyan"/>
          <w:u w:val="single"/>
        </w:rPr>
        <w:t>s</w:t>
      </w:r>
      <w:r w:rsidRPr="00DA08C8">
        <w:rPr>
          <w:rFonts w:eastAsia="Calibri"/>
          <w:bCs/>
          <w:u w:val="single"/>
        </w:rPr>
        <w:t xml:space="preserve"> </w:t>
      </w:r>
      <w:r w:rsidRPr="005F2F85">
        <w:rPr>
          <w:rFonts w:eastAsia="Calibri"/>
          <w:bCs/>
          <w:highlight w:val="cyan"/>
          <w:u w:val="single"/>
        </w:rPr>
        <w:t>has</w:t>
      </w:r>
      <w:r w:rsidRPr="00DA08C8">
        <w:rPr>
          <w:rFonts w:eastAsia="Calibri"/>
          <w:bCs/>
          <w:u w:val="single"/>
        </w:rPr>
        <w:t xml:space="preserve"> always </w:t>
      </w:r>
      <w:r w:rsidRPr="005F2F85">
        <w:rPr>
          <w:rFonts w:eastAsia="Calibri"/>
          <w:bCs/>
          <w:highlight w:val="cyan"/>
          <w:u w:val="single"/>
        </w:rPr>
        <w:t>been</w:t>
      </w:r>
      <w:r w:rsidRPr="00DA08C8">
        <w:rPr>
          <w:rFonts w:eastAsia="Calibri"/>
          <w:sz w:val="16"/>
        </w:rPr>
        <w:t xml:space="preserve"> </w:t>
      </w:r>
      <w:r w:rsidRPr="00DA08C8">
        <w:rPr>
          <w:rFonts w:eastAsia="Calibri"/>
          <w:b/>
          <w:iCs/>
          <w:u w:val="single"/>
          <w:bdr w:val="single" w:sz="18" w:space="0" w:color="auto" w:frame="1"/>
        </w:rPr>
        <w:t xml:space="preserve">surprisingly </w:t>
      </w:r>
      <w:r w:rsidRPr="005F2F85">
        <w:rPr>
          <w:rFonts w:eastAsia="Calibri"/>
          <w:b/>
          <w:iCs/>
          <w:highlight w:val="cyan"/>
          <w:u w:val="single"/>
          <w:bdr w:val="single" w:sz="18" w:space="0" w:color="auto" w:frame="1"/>
        </w:rPr>
        <w:t>slow</w:t>
      </w:r>
      <w:r w:rsidRPr="00DA08C8">
        <w:rPr>
          <w:rFonts w:eastAsia="Calibri"/>
          <w:sz w:val="16"/>
        </w:rPr>
        <w:t xml:space="preserve">. Moreover, </w:t>
      </w:r>
      <w:r w:rsidRPr="005F2F85">
        <w:rPr>
          <w:rFonts w:eastAsia="Calibri"/>
          <w:bCs/>
          <w:highlight w:val="cyan"/>
          <w:u w:val="single"/>
        </w:rPr>
        <w:t>despite</w:t>
      </w:r>
      <w:r w:rsidRPr="00DA08C8">
        <w:rPr>
          <w:rFonts w:eastAsia="Calibri"/>
          <w:bCs/>
          <w:u w:val="single"/>
        </w:rPr>
        <w:t xml:space="preserve"> the</w:t>
      </w:r>
      <w:r w:rsidRPr="00DA08C8">
        <w:rPr>
          <w:rFonts w:eastAsia="Calibri"/>
          <w:sz w:val="16"/>
        </w:rPr>
        <w:t xml:space="preserve"> </w:t>
      </w:r>
      <w:r w:rsidRPr="005F2F85">
        <w:rPr>
          <w:rFonts w:eastAsia="Calibri"/>
          <w:bCs/>
          <w:highlight w:val="cyan"/>
          <w:u w:val="single"/>
        </w:rPr>
        <w:t>diffusion of</w:t>
      </w:r>
      <w:r w:rsidRPr="00DA08C8">
        <w:rPr>
          <w:rFonts w:eastAsia="Calibri"/>
          <w:sz w:val="16"/>
        </w:rPr>
        <w:t xml:space="preserve"> nuclear </w:t>
      </w:r>
      <w:r w:rsidRPr="005F2F85">
        <w:rPr>
          <w:rFonts w:eastAsia="Calibri"/>
          <w:bCs/>
          <w:highlight w:val="cyan"/>
          <w:u w:val="single"/>
        </w:rPr>
        <w:t>tech</w:t>
      </w:r>
      <w:r w:rsidRPr="00DA08C8">
        <w:rPr>
          <w:rFonts w:eastAsia="Calibri"/>
          <w:sz w:val="16"/>
        </w:rPr>
        <w:t xml:space="preserve">nology, </w:t>
      </w:r>
      <w:r w:rsidRPr="00DA08C8">
        <w:rPr>
          <w:rFonts w:eastAsia="Calibri"/>
          <w:bCs/>
          <w:u w:val="single"/>
        </w:rPr>
        <w:t>nuclear weapons have</w:t>
      </w:r>
      <w:r w:rsidRPr="00DA08C8">
        <w:rPr>
          <w:rFonts w:eastAsia="Calibri"/>
          <w:sz w:val="16"/>
        </w:rPr>
        <w:t xml:space="preserve"> actually </w:t>
      </w:r>
      <w:r w:rsidRPr="00DA08C8">
        <w:rPr>
          <w:rFonts w:eastAsia="Calibri"/>
          <w:bCs/>
          <w:u w:val="single"/>
        </w:rPr>
        <w:t>been</w:t>
      </w:r>
      <w:r w:rsidRPr="00DA08C8">
        <w:rPr>
          <w:rFonts w:eastAsia="Calibri"/>
          <w:sz w:val="16"/>
        </w:rPr>
        <w:t xml:space="preserve"> </w:t>
      </w:r>
      <w:r w:rsidRPr="00DA08C8">
        <w:rPr>
          <w:rFonts w:eastAsia="Calibri"/>
          <w:bCs/>
          <w:u w:val="single"/>
        </w:rPr>
        <w:t>spreading</w:t>
      </w:r>
      <w:r w:rsidRPr="00DA08C8">
        <w:rPr>
          <w:rFonts w:eastAsia="Calibri"/>
          <w:sz w:val="16"/>
        </w:rPr>
        <w:t xml:space="preserve"> </w:t>
      </w:r>
      <w:r w:rsidRPr="00DA08C8">
        <w:rPr>
          <w:rFonts w:eastAsia="Calibri"/>
          <w:bCs/>
          <w:u w:val="single"/>
        </w:rPr>
        <w:t>much more slowly than they did during the first</w:t>
      </w:r>
      <w:r w:rsidRPr="00DA08C8">
        <w:rPr>
          <w:rFonts w:eastAsia="Calibri"/>
          <w:sz w:val="16"/>
        </w:rPr>
        <w:t xml:space="preserve"> </w:t>
      </w:r>
      <w:r w:rsidRPr="00DA08C8">
        <w:rPr>
          <w:rFonts w:eastAsia="Calibri"/>
          <w:bCs/>
          <w:u w:val="single"/>
        </w:rPr>
        <w:t>few decades of the nuclear era.</w:t>
      </w:r>
    </w:p>
    <w:p w14:paraId="3881F256" w14:textId="77777777" w:rsidR="00BB2824" w:rsidRPr="00DA08C8" w:rsidRDefault="00BB2824" w:rsidP="00BB2824">
      <w:pPr>
        <w:spacing w:line="256" w:lineRule="auto"/>
        <w:rPr>
          <w:rFonts w:eastAsia="Calibri"/>
          <w:bCs/>
          <w:u w:val="single"/>
        </w:rPr>
      </w:pPr>
      <w:r w:rsidRPr="00DA08C8">
        <w:rPr>
          <w:rFonts w:eastAsia="Calibri"/>
          <w:sz w:val="16"/>
        </w:rPr>
        <w:t xml:space="preserve">Consider that, </w:t>
      </w:r>
      <w:r w:rsidRPr="00DA08C8">
        <w:rPr>
          <w:rFonts w:eastAsia="Calibri"/>
          <w:bCs/>
          <w:u w:val="single"/>
        </w:rPr>
        <w:t>in the three decades following</w:t>
      </w:r>
      <w:r w:rsidRPr="00DA08C8">
        <w:rPr>
          <w:rFonts w:eastAsia="Calibri"/>
          <w:sz w:val="16"/>
        </w:rPr>
        <w:t xml:space="preserve"> the atomic bombings of </w:t>
      </w:r>
      <w:r w:rsidRPr="00DA08C8">
        <w:rPr>
          <w:rFonts w:eastAsia="Calibri"/>
          <w:bCs/>
          <w:u w:val="single"/>
        </w:rPr>
        <w:t>Hiroshima and Nagasaki</w:t>
      </w:r>
      <w:r w:rsidRPr="00DA08C8">
        <w:rPr>
          <w:rFonts w:eastAsia="Calibri"/>
          <w:sz w:val="16"/>
        </w:rPr>
        <w:t xml:space="preserve">, no less than </w:t>
      </w:r>
      <w:r w:rsidRPr="00DA08C8">
        <w:rPr>
          <w:rFonts w:eastAsia="Calibri"/>
          <w:bCs/>
          <w:u w:val="single"/>
        </w:rPr>
        <w:t>seven countries</w:t>
      </w:r>
      <w:r w:rsidRPr="00DA08C8">
        <w:rPr>
          <w:rFonts w:eastAsia="Calibri"/>
          <w:sz w:val="16"/>
        </w:rPr>
        <w:t xml:space="preserve"> </w:t>
      </w:r>
      <w:r w:rsidRPr="00DA08C8">
        <w:rPr>
          <w:rFonts w:eastAsia="Calibri"/>
          <w:bCs/>
          <w:u w:val="single"/>
        </w:rPr>
        <w:t>developed</w:t>
      </w:r>
      <w:r w:rsidRPr="00DA08C8">
        <w:rPr>
          <w:rFonts w:eastAsia="Calibri"/>
          <w:sz w:val="16"/>
        </w:rPr>
        <w:t xml:space="preserve"> at least </w:t>
      </w:r>
      <w:r w:rsidRPr="00DA08C8">
        <w:rPr>
          <w:rFonts w:eastAsia="Calibri"/>
          <w:bCs/>
          <w:u w:val="single"/>
        </w:rPr>
        <w:t>a nascent nuclear weapon capability</w:t>
      </w:r>
      <w:r w:rsidRPr="00DA08C8">
        <w:rPr>
          <w:rFonts w:eastAsia="Calibri"/>
          <w:sz w:val="16"/>
        </w:rPr>
        <w:t xml:space="preserve">. </w:t>
      </w:r>
      <w:r w:rsidRPr="005F2F85">
        <w:rPr>
          <w:rFonts w:eastAsia="Calibri"/>
          <w:bCs/>
          <w:highlight w:val="cyan"/>
          <w:u w:val="single"/>
        </w:rPr>
        <w:t>In</w:t>
      </w:r>
      <w:r w:rsidRPr="00DA08C8">
        <w:rPr>
          <w:rFonts w:eastAsia="Calibri"/>
          <w:bCs/>
          <w:u w:val="single"/>
        </w:rPr>
        <w:t xml:space="preserve"> the</w:t>
      </w:r>
      <w:r w:rsidRPr="00DA08C8">
        <w:rPr>
          <w:rFonts w:eastAsia="Calibri"/>
          <w:sz w:val="16"/>
        </w:rPr>
        <w:t xml:space="preserve"> nearly </w:t>
      </w:r>
      <w:r w:rsidRPr="005F2F85">
        <w:rPr>
          <w:rFonts w:eastAsia="Calibri"/>
          <w:bCs/>
          <w:highlight w:val="cyan"/>
          <w:u w:val="single"/>
        </w:rPr>
        <w:t>four decades</w:t>
      </w:r>
      <w:r w:rsidRPr="00DA08C8">
        <w:rPr>
          <w:rFonts w:eastAsia="Calibri"/>
          <w:bCs/>
          <w:u w:val="single"/>
        </w:rPr>
        <w:t xml:space="preserve"> since</w:t>
      </w:r>
      <w:r w:rsidRPr="00DA08C8">
        <w:rPr>
          <w:rFonts w:eastAsia="Calibri"/>
          <w:sz w:val="16"/>
        </w:rPr>
        <w:t xml:space="preserve">, </w:t>
      </w:r>
      <w:r w:rsidRPr="00DA08C8">
        <w:rPr>
          <w:rFonts w:eastAsia="Calibri"/>
          <w:bCs/>
          <w:u w:val="single"/>
        </w:rPr>
        <w:t xml:space="preserve">only </w:t>
      </w:r>
      <w:r w:rsidRPr="005F2F85">
        <w:rPr>
          <w:rFonts w:eastAsia="Calibri"/>
          <w:bCs/>
          <w:highlight w:val="cyan"/>
          <w:u w:val="single"/>
        </w:rPr>
        <w:t>three countries</w:t>
      </w:r>
      <w:r w:rsidRPr="00DA08C8">
        <w:rPr>
          <w:rFonts w:eastAsia="Calibri"/>
          <w:sz w:val="16"/>
        </w:rPr>
        <w:t xml:space="preserve"> — Pakistan, South Africa, and North Korea — </w:t>
      </w:r>
      <w:r w:rsidRPr="00DA08C8">
        <w:rPr>
          <w:rFonts w:eastAsia="Calibri"/>
          <w:bCs/>
          <w:u w:val="single"/>
        </w:rPr>
        <w:t xml:space="preserve">have </w:t>
      </w:r>
      <w:r w:rsidRPr="005F2F85">
        <w:rPr>
          <w:rFonts w:eastAsia="Calibri"/>
          <w:bCs/>
          <w:highlight w:val="cyan"/>
          <w:u w:val="single"/>
        </w:rPr>
        <w:t>developed</w:t>
      </w:r>
      <w:r w:rsidRPr="00DA08C8">
        <w:rPr>
          <w:rFonts w:eastAsia="Calibri"/>
          <w:sz w:val="16"/>
        </w:rPr>
        <w:t xml:space="preserve"> a nuclear weapons </w:t>
      </w:r>
      <w:r w:rsidRPr="005F2F85">
        <w:rPr>
          <w:rFonts w:eastAsia="Calibri"/>
          <w:bCs/>
          <w:highlight w:val="cyan"/>
          <w:u w:val="single"/>
        </w:rPr>
        <w:t>capability</w:t>
      </w:r>
      <w:r w:rsidRPr="00DA08C8">
        <w:rPr>
          <w:rFonts w:eastAsia="Calibri"/>
          <w:sz w:val="16"/>
        </w:rPr>
        <w:t xml:space="preserve">, </w:t>
      </w:r>
      <w:r w:rsidRPr="00DA08C8">
        <w:rPr>
          <w:rFonts w:eastAsia="Calibri"/>
          <w:bCs/>
          <w:u w:val="single"/>
        </w:rPr>
        <w:t xml:space="preserve">and </w:t>
      </w:r>
      <w:r w:rsidRPr="005F2F85">
        <w:rPr>
          <w:rFonts w:eastAsia="Calibri"/>
          <w:bCs/>
          <w:highlight w:val="cyan"/>
          <w:u w:val="single"/>
        </w:rPr>
        <w:t>one</w:t>
      </w:r>
      <w:r w:rsidRPr="00DA08C8">
        <w:rPr>
          <w:rFonts w:eastAsia="Calibri"/>
          <w:sz w:val="16"/>
        </w:rPr>
        <w:t xml:space="preserve"> of these states — South Africa — </w:t>
      </w:r>
      <w:r w:rsidRPr="00DA08C8">
        <w:rPr>
          <w:rFonts w:eastAsia="Calibri"/>
          <w:bCs/>
          <w:u w:val="single"/>
        </w:rPr>
        <w:t xml:space="preserve">voluntarily </w:t>
      </w:r>
      <w:r w:rsidRPr="005F2F85">
        <w:rPr>
          <w:rFonts w:eastAsia="Calibri"/>
          <w:bCs/>
          <w:highlight w:val="cyan"/>
          <w:u w:val="single"/>
        </w:rPr>
        <w:t>dismantled its arsenal.</w:t>
      </w:r>
    </w:p>
    <w:p w14:paraId="6C3AAAFA" w14:textId="77777777" w:rsidR="00BB2824" w:rsidRPr="00DA08C8" w:rsidRDefault="00BB2824" w:rsidP="00BB2824">
      <w:pPr>
        <w:spacing w:line="256" w:lineRule="auto"/>
        <w:rPr>
          <w:rFonts w:eastAsia="Calibri"/>
          <w:sz w:val="16"/>
        </w:rPr>
      </w:pPr>
      <w:r w:rsidRPr="00DA08C8">
        <w:rPr>
          <w:rFonts w:eastAsia="Calibri"/>
          <w:sz w:val="16"/>
        </w:rPr>
        <w:t xml:space="preserve">So what explains this great nuclear slowdown? Two converging trends seem to be at work. First, </w:t>
      </w:r>
      <w:r w:rsidRPr="00DA08C8">
        <w:rPr>
          <w:rFonts w:eastAsia="Calibri"/>
          <w:bCs/>
          <w:u w:val="single"/>
        </w:rPr>
        <w:t>there has been an</w:t>
      </w:r>
      <w:r w:rsidRPr="00DA08C8">
        <w:rPr>
          <w:rFonts w:eastAsia="Calibri"/>
          <w:sz w:val="16"/>
        </w:rPr>
        <w:t xml:space="preserve"> </w:t>
      </w:r>
      <w:r w:rsidRPr="00DA08C8">
        <w:rPr>
          <w:rFonts w:eastAsia="Calibri"/>
          <w:b/>
          <w:iCs/>
          <w:u w:val="single"/>
          <w:bdr w:val="single" w:sz="18" w:space="0" w:color="auto" w:frame="1"/>
        </w:rPr>
        <w:t>undeniable decline</w:t>
      </w:r>
      <w:r w:rsidRPr="00DA08C8">
        <w:rPr>
          <w:rFonts w:eastAsia="Calibri"/>
          <w:sz w:val="16"/>
        </w:rPr>
        <w:t xml:space="preserve"> </w:t>
      </w:r>
      <w:r w:rsidRPr="00DA08C8">
        <w:rPr>
          <w:rFonts w:eastAsia="Calibri"/>
          <w:bCs/>
          <w:u w:val="single"/>
        </w:rPr>
        <w:t>in the number of states interested in acquiring</w:t>
      </w:r>
      <w:r w:rsidRPr="00DA08C8">
        <w:rPr>
          <w:rFonts w:eastAsia="Calibri"/>
          <w:sz w:val="16"/>
        </w:rPr>
        <w:t xml:space="preserve"> nuclear </w:t>
      </w:r>
      <w:r w:rsidRPr="00DA08C8">
        <w:rPr>
          <w:rFonts w:eastAsia="Calibri"/>
          <w:bCs/>
          <w:u w:val="single"/>
        </w:rPr>
        <w:t>weapons</w:t>
      </w:r>
      <w:r w:rsidRPr="00DA08C8">
        <w:rPr>
          <w:rFonts w:eastAsia="Calibri"/>
          <w:sz w:val="16"/>
        </w:rPr>
        <w:t xml:space="preserve">. Harald </w:t>
      </w:r>
      <w:r w:rsidRPr="005F2F85">
        <w:rPr>
          <w:rFonts w:eastAsia="Calibri"/>
          <w:bCs/>
          <w:highlight w:val="cyan"/>
          <w:u w:val="single"/>
        </w:rPr>
        <w:t>Muller</w:t>
      </w:r>
      <w:r w:rsidRPr="005F2F85">
        <w:rPr>
          <w:rFonts w:eastAsia="Calibri"/>
          <w:sz w:val="16"/>
          <w:highlight w:val="cyan"/>
        </w:rPr>
        <w:t xml:space="preserve"> </w:t>
      </w:r>
      <w:r w:rsidRPr="005F2F85">
        <w:rPr>
          <w:rFonts w:eastAsia="Calibri"/>
          <w:bCs/>
          <w:highlight w:val="cyan"/>
          <w:u w:val="single"/>
        </w:rPr>
        <w:t>and</w:t>
      </w:r>
      <w:r w:rsidRPr="00DA08C8">
        <w:rPr>
          <w:rFonts w:eastAsia="Calibri"/>
          <w:sz w:val="16"/>
        </w:rPr>
        <w:t xml:space="preserve"> Andreas </w:t>
      </w:r>
      <w:r w:rsidRPr="005F2F85">
        <w:rPr>
          <w:rFonts w:eastAsia="Calibri"/>
          <w:bCs/>
          <w:highlight w:val="cyan"/>
          <w:u w:val="single"/>
        </w:rPr>
        <w:t>Schmidt</w:t>
      </w:r>
      <w:r w:rsidRPr="00DA08C8">
        <w:rPr>
          <w:rFonts w:eastAsia="Calibri"/>
          <w:sz w:val="16"/>
        </w:rPr>
        <w:t xml:space="preserve"> have </w:t>
      </w:r>
      <w:r w:rsidRPr="00DA08C8">
        <w:rPr>
          <w:rFonts w:eastAsia="Calibri"/>
          <w:bCs/>
          <w:u w:val="single"/>
        </w:rPr>
        <w:t>documented this</w:t>
      </w:r>
      <w:r w:rsidRPr="00DA08C8">
        <w:rPr>
          <w:rFonts w:eastAsia="Calibri"/>
          <w:sz w:val="16"/>
        </w:rPr>
        <w:t xml:space="preserve"> well. </w:t>
      </w:r>
      <w:r w:rsidRPr="00DA08C8">
        <w:rPr>
          <w:rFonts w:eastAsia="Calibri"/>
          <w:bCs/>
          <w:u w:val="single"/>
        </w:rPr>
        <w:t>In their</w:t>
      </w:r>
      <w:r w:rsidRPr="00DA08C8">
        <w:rPr>
          <w:rFonts w:eastAsia="Calibri"/>
          <w:sz w:val="16"/>
        </w:rPr>
        <w:t xml:space="preserve"> </w:t>
      </w:r>
      <w:r w:rsidRPr="005F2F85">
        <w:rPr>
          <w:rFonts w:eastAsia="Calibri"/>
          <w:b/>
          <w:iCs/>
          <w:highlight w:val="cyan"/>
          <w:u w:val="single"/>
          <w:bdr w:val="single" w:sz="18" w:space="0" w:color="auto" w:frame="1"/>
        </w:rPr>
        <w:t>comprehensive study</w:t>
      </w:r>
      <w:r w:rsidRPr="00DA08C8">
        <w:rPr>
          <w:rFonts w:eastAsia="Calibri"/>
          <w:sz w:val="16"/>
        </w:rPr>
        <w:t xml:space="preserve"> </w:t>
      </w:r>
      <w:r w:rsidRPr="00DA08C8">
        <w:rPr>
          <w:rFonts w:eastAsia="Calibri"/>
          <w:bCs/>
          <w:u w:val="single"/>
        </w:rPr>
        <w:t>of states with</w:t>
      </w:r>
      <w:r w:rsidRPr="00DA08C8">
        <w:rPr>
          <w:rFonts w:eastAsia="Calibri"/>
          <w:sz w:val="16"/>
        </w:rPr>
        <w:t xml:space="preserve"> nuclear </w:t>
      </w:r>
      <w:r w:rsidRPr="00DA08C8">
        <w:rPr>
          <w:rFonts w:eastAsia="Calibri"/>
          <w:bCs/>
          <w:u w:val="single"/>
        </w:rPr>
        <w:t>weapons activities between</w:t>
      </w:r>
      <w:r w:rsidRPr="00DA08C8">
        <w:rPr>
          <w:rFonts w:eastAsia="Calibri"/>
          <w:sz w:val="16"/>
        </w:rPr>
        <w:t xml:space="preserve"> 19</w:t>
      </w:r>
      <w:r w:rsidRPr="00DA08C8">
        <w:rPr>
          <w:rFonts w:eastAsia="Calibri"/>
          <w:b/>
          <w:iCs/>
          <w:u w:val="single"/>
          <w:bdr w:val="single" w:sz="18" w:space="0" w:color="auto" w:frame="1"/>
        </w:rPr>
        <w:t>45</w:t>
      </w:r>
      <w:r w:rsidRPr="00DA08C8">
        <w:rPr>
          <w:rFonts w:eastAsia="Calibri"/>
          <w:sz w:val="16"/>
        </w:rPr>
        <w:t xml:space="preserve"> </w:t>
      </w:r>
      <w:r w:rsidRPr="00DA08C8">
        <w:rPr>
          <w:rFonts w:eastAsia="Calibri"/>
          <w:bCs/>
          <w:u w:val="single"/>
        </w:rPr>
        <w:t>and</w:t>
      </w:r>
      <w:r w:rsidRPr="00DA08C8">
        <w:rPr>
          <w:rFonts w:eastAsia="Calibri"/>
          <w:sz w:val="16"/>
        </w:rPr>
        <w:t xml:space="preserve"> 20</w:t>
      </w:r>
      <w:r w:rsidRPr="00DA08C8">
        <w:rPr>
          <w:rFonts w:eastAsia="Calibri"/>
          <w:b/>
          <w:iCs/>
          <w:u w:val="single"/>
          <w:bdr w:val="single" w:sz="18" w:space="0" w:color="auto" w:frame="1"/>
        </w:rPr>
        <w:t>05</w:t>
      </w:r>
      <w:r w:rsidRPr="00DA08C8">
        <w:rPr>
          <w:rFonts w:eastAsia="Calibri"/>
          <w:sz w:val="16"/>
        </w:rPr>
        <w:t xml:space="preserve">, </w:t>
      </w:r>
      <w:r w:rsidRPr="00DA08C8">
        <w:rPr>
          <w:rFonts w:eastAsia="Calibri"/>
          <w:bCs/>
          <w:u w:val="single"/>
        </w:rPr>
        <w:t xml:space="preserve">they </w:t>
      </w:r>
      <w:r w:rsidRPr="005F2F85">
        <w:rPr>
          <w:rFonts w:eastAsia="Calibri"/>
          <w:bCs/>
          <w:highlight w:val="cyan"/>
          <w:u w:val="single"/>
        </w:rPr>
        <w:t>find</w:t>
      </w:r>
      <w:r w:rsidRPr="00DA08C8">
        <w:rPr>
          <w:rFonts w:eastAsia="Calibri"/>
          <w:bCs/>
          <w:u w:val="single"/>
        </w:rPr>
        <w:t xml:space="preserve"> that</w:t>
      </w:r>
      <w:r w:rsidRPr="00DA08C8">
        <w:rPr>
          <w:rFonts w:eastAsia="Calibri"/>
          <w:sz w:val="16"/>
        </w:rPr>
        <w:t xml:space="preserve"> “</w:t>
      </w:r>
      <w:r w:rsidRPr="005F2F85">
        <w:rPr>
          <w:rFonts w:eastAsia="Calibri"/>
          <w:bCs/>
          <w:highlight w:val="cyan"/>
          <w:u w:val="single"/>
        </w:rPr>
        <w:t>states with nuclear weapons activities</w:t>
      </w:r>
      <w:r w:rsidRPr="00DA08C8">
        <w:rPr>
          <w:rFonts w:eastAsia="Calibri"/>
          <w:bCs/>
          <w:u w:val="single"/>
        </w:rPr>
        <w:t xml:space="preserve"> were</w:t>
      </w:r>
      <w:r w:rsidRPr="00DA08C8">
        <w:rPr>
          <w:rFonts w:eastAsia="Calibri"/>
          <w:sz w:val="16"/>
        </w:rPr>
        <w:t xml:space="preserve"> </w:t>
      </w:r>
      <w:r w:rsidRPr="00DA08C8">
        <w:rPr>
          <w:rFonts w:eastAsia="Calibri"/>
          <w:b/>
          <w:iCs/>
          <w:u w:val="single"/>
          <w:bdr w:val="single" w:sz="18" w:space="0" w:color="auto" w:frame="1"/>
        </w:rPr>
        <w:t>always a minority</w:t>
      </w:r>
      <w:r w:rsidRPr="00DA08C8">
        <w:rPr>
          <w:rFonts w:eastAsia="Calibri"/>
          <w:sz w:val="16"/>
        </w:rPr>
        <w:t xml:space="preserve">, </w:t>
      </w:r>
      <w:r w:rsidRPr="00DA08C8">
        <w:rPr>
          <w:rFonts w:eastAsia="Calibri"/>
          <w:bCs/>
          <w:u w:val="single"/>
        </w:rPr>
        <w:t xml:space="preserve">and today they </w:t>
      </w:r>
      <w:r w:rsidRPr="005F2F85">
        <w:rPr>
          <w:rFonts w:eastAsia="Calibri"/>
          <w:bCs/>
          <w:highlight w:val="cyan"/>
          <w:u w:val="single"/>
        </w:rPr>
        <w:t>are the</w:t>
      </w:r>
      <w:r w:rsidRPr="00DA08C8">
        <w:rPr>
          <w:rFonts w:eastAsia="Calibri"/>
          <w:sz w:val="16"/>
        </w:rPr>
        <w:t xml:space="preserve"> </w:t>
      </w:r>
      <w:r w:rsidRPr="005F2F85">
        <w:rPr>
          <w:rFonts w:eastAsia="Calibri"/>
          <w:b/>
          <w:iCs/>
          <w:highlight w:val="cyan"/>
          <w:u w:val="single"/>
          <w:bdr w:val="single" w:sz="18" w:space="0" w:color="auto" w:frame="1"/>
        </w:rPr>
        <w:t>smallest minority</w:t>
      </w:r>
      <w:r w:rsidRPr="00DA08C8">
        <w:rPr>
          <w:rFonts w:eastAsia="Calibri"/>
          <w:sz w:val="16"/>
        </w:rPr>
        <w:t xml:space="preserve"> since 1945.” Specifically, in 2005 </w:t>
      </w:r>
      <w:r w:rsidRPr="00DA08C8">
        <w:rPr>
          <w:rFonts w:eastAsia="Calibri"/>
          <w:bCs/>
          <w:u w:val="single"/>
        </w:rPr>
        <w:t xml:space="preserve">they identified 10 </w:t>
      </w:r>
      <w:r w:rsidRPr="005F2F85">
        <w:rPr>
          <w:rFonts w:eastAsia="Calibri"/>
          <w:bCs/>
          <w:highlight w:val="cyan"/>
          <w:u w:val="single"/>
        </w:rPr>
        <w:t>states</w:t>
      </w:r>
      <w:r w:rsidRPr="00DA08C8">
        <w:rPr>
          <w:rFonts w:eastAsia="Calibri"/>
          <w:bCs/>
          <w:u w:val="single"/>
        </w:rPr>
        <w:t xml:space="preserve"> as </w:t>
      </w:r>
      <w:r w:rsidRPr="005F2F85">
        <w:rPr>
          <w:rFonts w:eastAsia="Calibri"/>
          <w:bCs/>
          <w:highlight w:val="cyan"/>
          <w:u w:val="single"/>
        </w:rPr>
        <w:t>having nuclear weapons</w:t>
      </w:r>
      <w:r w:rsidRPr="00DA08C8">
        <w:rPr>
          <w:rFonts w:eastAsia="Calibri"/>
          <w:bCs/>
          <w:u w:val="single"/>
        </w:rPr>
        <w:t xml:space="preserve"> activities</w:t>
      </w:r>
      <w:r w:rsidRPr="00DA08C8">
        <w:rPr>
          <w:rFonts w:eastAsia="Calibri"/>
          <w:sz w:val="16"/>
        </w:rPr>
        <w:t xml:space="preserve"> (including those with nuclear weapons), </w:t>
      </w:r>
      <w:r w:rsidRPr="00DA08C8">
        <w:rPr>
          <w:rFonts w:eastAsia="Calibri"/>
          <w:bCs/>
          <w:u w:val="single"/>
        </w:rPr>
        <w:t xml:space="preserve">which </w:t>
      </w:r>
      <w:r w:rsidRPr="005F2F85">
        <w:rPr>
          <w:rFonts w:eastAsia="Calibri"/>
          <w:bCs/>
          <w:highlight w:val="cyan"/>
          <w:u w:val="single"/>
        </w:rPr>
        <w:t>constitute</w:t>
      </w:r>
      <w:r w:rsidRPr="00DA08C8">
        <w:rPr>
          <w:rFonts w:eastAsia="Calibri"/>
          <w:bCs/>
          <w:u w:val="single"/>
        </w:rPr>
        <w:t>d</w:t>
      </w:r>
      <w:r w:rsidRPr="00DA08C8">
        <w:rPr>
          <w:rFonts w:eastAsia="Calibri"/>
          <w:sz w:val="16"/>
        </w:rPr>
        <w:t xml:space="preserve"> </w:t>
      </w:r>
      <w:r w:rsidRPr="005F2F85">
        <w:rPr>
          <w:rFonts w:eastAsia="Calibri"/>
          <w:b/>
          <w:iCs/>
          <w:highlight w:val="cyan"/>
          <w:u w:val="single"/>
          <w:bdr w:val="single" w:sz="18" w:space="0" w:color="auto" w:frame="1"/>
        </w:rPr>
        <w:t>less than six percent</w:t>
      </w:r>
      <w:r w:rsidRPr="005F2F85">
        <w:rPr>
          <w:rFonts w:eastAsia="Calibri"/>
          <w:sz w:val="16"/>
          <w:highlight w:val="cyan"/>
        </w:rPr>
        <w:t xml:space="preserve"> </w:t>
      </w:r>
      <w:r w:rsidRPr="005F2F85">
        <w:rPr>
          <w:rFonts w:eastAsia="Calibri"/>
          <w:bCs/>
          <w:highlight w:val="cyan"/>
          <w:u w:val="single"/>
        </w:rPr>
        <w:t>of</w:t>
      </w:r>
      <w:r w:rsidRPr="005F2F85">
        <w:rPr>
          <w:rFonts w:eastAsia="Calibri"/>
          <w:sz w:val="16"/>
          <w:highlight w:val="cyan"/>
        </w:rPr>
        <w:t xml:space="preserve"> </w:t>
      </w:r>
      <w:r w:rsidRPr="005F2F85">
        <w:rPr>
          <w:rFonts w:eastAsia="Calibri"/>
          <w:bCs/>
          <w:highlight w:val="cyan"/>
          <w:u w:val="single"/>
        </w:rPr>
        <w:t>UN</w:t>
      </w:r>
      <w:r w:rsidRPr="00DA08C8">
        <w:rPr>
          <w:rFonts w:eastAsia="Calibri"/>
          <w:bCs/>
          <w:u w:val="single"/>
        </w:rPr>
        <w:t xml:space="preserve"> members</w:t>
      </w:r>
      <w:r w:rsidRPr="00DA08C8">
        <w:rPr>
          <w:rFonts w:eastAsia="Calibri"/>
          <w:sz w:val="16"/>
        </w:rPr>
        <w:t>. Today the only non-nuclear weapon state (NNWS) that might be interested in an atomic weapon is Iran.</w:t>
      </w:r>
    </w:p>
    <w:p w14:paraId="21BE1B94" w14:textId="77777777" w:rsidR="00BB2824" w:rsidRPr="00DA08C8" w:rsidRDefault="00BB2824" w:rsidP="00BB2824">
      <w:pPr>
        <w:spacing w:line="256" w:lineRule="auto"/>
        <w:rPr>
          <w:rFonts w:eastAsia="Calibri"/>
          <w:sz w:val="16"/>
        </w:rPr>
      </w:pPr>
      <w:r w:rsidRPr="00DA08C8">
        <w:rPr>
          <w:rFonts w:eastAsia="Calibri"/>
          <w:sz w:val="16"/>
        </w:rPr>
        <w:t xml:space="preserve">The fact that </w:t>
      </w:r>
      <w:r w:rsidRPr="005F2F85">
        <w:rPr>
          <w:rFonts w:eastAsia="Calibri"/>
          <w:bCs/>
          <w:highlight w:val="cyan"/>
          <w:u w:val="single"/>
        </w:rPr>
        <w:t>states have</w:t>
      </w:r>
      <w:r w:rsidRPr="00DA08C8">
        <w:rPr>
          <w:rFonts w:eastAsia="Calibri"/>
          <w:sz w:val="16"/>
        </w:rPr>
        <w:t xml:space="preserve"> </w:t>
      </w:r>
      <w:r w:rsidRPr="00DA08C8">
        <w:rPr>
          <w:rFonts w:eastAsia="Calibri"/>
          <w:b/>
          <w:iCs/>
          <w:u w:val="single"/>
          <w:bdr w:val="single" w:sz="18" w:space="0" w:color="auto" w:frame="1"/>
        </w:rPr>
        <w:t xml:space="preserve">by and large </w:t>
      </w:r>
      <w:r w:rsidRPr="005F2F85">
        <w:rPr>
          <w:rFonts w:eastAsia="Calibri"/>
          <w:b/>
          <w:iCs/>
          <w:highlight w:val="cyan"/>
          <w:u w:val="single"/>
          <w:bdr w:val="single" w:sz="18" w:space="0" w:color="auto" w:frame="1"/>
        </w:rPr>
        <w:t>been uninterested</w:t>
      </w:r>
      <w:r w:rsidRPr="00DA08C8">
        <w:rPr>
          <w:rFonts w:eastAsia="Calibri"/>
          <w:b/>
          <w:iCs/>
          <w:u w:val="single"/>
          <w:bdr w:val="single" w:sz="18" w:space="0" w:color="auto" w:frame="1"/>
        </w:rPr>
        <w:t xml:space="preserve"> in nuclear weapons</w:t>
      </w:r>
      <w:r w:rsidRPr="00DA08C8">
        <w:rPr>
          <w:rFonts w:eastAsia="Calibri"/>
          <w:sz w:val="16"/>
        </w:rPr>
        <w:t xml:space="preserve"> is somewhat perplexing from a historic perspective. After all, what other revolutionary military technology hasn’t elicited strong interest from most states competing in the international system?</w:t>
      </w:r>
    </w:p>
    <w:p w14:paraId="1534BFD4" w14:textId="77777777" w:rsidR="00BB2824" w:rsidRPr="00DA08C8" w:rsidRDefault="00BB2824" w:rsidP="00BB2824">
      <w:pPr>
        <w:spacing w:line="256" w:lineRule="auto"/>
        <w:rPr>
          <w:rFonts w:eastAsia="Calibri"/>
          <w:sz w:val="16"/>
        </w:rPr>
      </w:pPr>
      <w:r w:rsidRPr="00DA08C8">
        <w:rPr>
          <w:rFonts w:eastAsia="Calibri"/>
          <w:sz w:val="16"/>
        </w:rPr>
        <w:t xml:space="preserve">At the same time, when one examines the properties of nuclear weapons more closely, the lack of interest is easier to understand. </w:t>
      </w:r>
      <w:r w:rsidRPr="00DA08C8">
        <w:rPr>
          <w:rFonts w:eastAsia="Calibri"/>
          <w:bCs/>
          <w:u w:val="single"/>
        </w:rPr>
        <w:t>Nuclear weapons</w:t>
      </w:r>
      <w:r w:rsidRPr="00DA08C8">
        <w:rPr>
          <w:rFonts w:eastAsia="Calibri"/>
          <w:sz w:val="16"/>
        </w:rPr>
        <w:t xml:space="preserve"> have basically </w:t>
      </w:r>
      <w:r w:rsidRPr="00DA08C8">
        <w:rPr>
          <w:rFonts w:eastAsia="Calibri"/>
          <w:bCs/>
          <w:u w:val="single"/>
        </w:rPr>
        <w:t>served one purpose</w:t>
      </w:r>
      <w:r w:rsidRPr="00DA08C8">
        <w:rPr>
          <w:rFonts w:eastAsia="Calibri"/>
          <w:sz w:val="16"/>
        </w:rPr>
        <w:t xml:space="preserve"> for states possessing them; namely, </w:t>
      </w:r>
      <w:r w:rsidRPr="00DA08C8">
        <w:rPr>
          <w:rFonts w:eastAsia="Calibri"/>
          <w:bCs/>
          <w:u w:val="single"/>
        </w:rPr>
        <w:t>they</w:t>
      </w:r>
      <w:r w:rsidRPr="00DA08C8">
        <w:rPr>
          <w:rFonts w:eastAsia="Calibri"/>
          <w:sz w:val="16"/>
        </w:rPr>
        <w:t xml:space="preserve"> have </w:t>
      </w:r>
      <w:r w:rsidRPr="00DA08C8">
        <w:rPr>
          <w:rFonts w:eastAsia="Calibri"/>
          <w:bCs/>
          <w:u w:val="single"/>
        </w:rPr>
        <w:t>deterred others</w:t>
      </w:r>
      <w:r w:rsidRPr="00DA08C8">
        <w:rPr>
          <w:rFonts w:eastAsia="Calibri"/>
          <w:sz w:val="16"/>
        </w:rPr>
        <w:t xml:space="preserve"> from challenging that state’s survival and other fundamental interests. But the </w:t>
      </w:r>
      <w:r w:rsidRPr="00DA08C8">
        <w:rPr>
          <w:rFonts w:eastAsia="Calibri"/>
          <w:bCs/>
          <w:u w:val="single"/>
        </w:rPr>
        <w:t>nuclear era has</w:t>
      </w:r>
      <w:r w:rsidRPr="00DA08C8">
        <w:rPr>
          <w:rFonts w:eastAsia="Calibri"/>
          <w:sz w:val="16"/>
        </w:rPr>
        <w:t xml:space="preserve"> also </w:t>
      </w:r>
      <w:r w:rsidRPr="00DA08C8">
        <w:rPr>
          <w:rFonts w:eastAsia="Calibri"/>
          <w:bCs/>
          <w:u w:val="single"/>
        </w:rPr>
        <w:t>been characterized by a sharp decline in warfare</w:t>
      </w:r>
      <w:r w:rsidRPr="00DA08C8">
        <w:rPr>
          <w:rFonts w:eastAsia="Calibri"/>
          <w:sz w:val="16"/>
        </w:rPr>
        <w:t xml:space="preserve"> </w:t>
      </w:r>
      <w:r w:rsidRPr="00DA08C8">
        <w:rPr>
          <w:rFonts w:eastAsia="Calibri"/>
          <w:bCs/>
          <w:u w:val="single"/>
        </w:rPr>
        <w:t>and</w:t>
      </w:r>
      <w:r w:rsidRPr="00DA08C8">
        <w:rPr>
          <w:rFonts w:eastAsia="Calibri"/>
          <w:sz w:val="16"/>
        </w:rPr>
        <w:t xml:space="preserve"> today </w:t>
      </w:r>
      <w:r w:rsidRPr="00DA08C8">
        <w:rPr>
          <w:rFonts w:eastAsia="Calibri"/>
          <w:bCs/>
          <w:u w:val="single"/>
        </w:rPr>
        <w:t>fewer</w:t>
      </w:r>
      <w:r w:rsidRPr="00DA08C8">
        <w:rPr>
          <w:rFonts w:eastAsia="Calibri"/>
          <w:sz w:val="16"/>
        </w:rPr>
        <w:t xml:space="preserve"> </w:t>
      </w:r>
      <w:r w:rsidRPr="00DA08C8">
        <w:rPr>
          <w:rFonts w:eastAsia="Calibri"/>
          <w:bCs/>
          <w:u w:val="single"/>
        </w:rPr>
        <w:t>states</w:t>
      </w:r>
      <w:r w:rsidRPr="00DA08C8">
        <w:rPr>
          <w:rFonts w:eastAsia="Calibri"/>
          <w:sz w:val="16"/>
        </w:rPr>
        <w:t xml:space="preserve"> </w:t>
      </w:r>
      <w:r w:rsidRPr="00DA08C8">
        <w:rPr>
          <w:rFonts w:eastAsia="Calibri"/>
          <w:bCs/>
          <w:u w:val="single"/>
        </w:rPr>
        <w:t>face</w:t>
      </w:r>
      <w:r w:rsidRPr="00DA08C8">
        <w:rPr>
          <w:rFonts w:eastAsia="Calibri"/>
          <w:sz w:val="16"/>
        </w:rPr>
        <w:t xml:space="preserve"> fundamental external </w:t>
      </w:r>
      <w:r w:rsidRPr="00DA08C8">
        <w:rPr>
          <w:rFonts w:eastAsia="Calibri"/>
          <w:bCs/>
          <w:u w:val="single"/>
        </w:rPr>
        <w:t>threats</w:t>
      </w:r>
      <w:r w:rsidRPr="00DA08C8">
        <w:rPr>
          <w:rFonts w:eastAsia="Calibri"/>
          <w:sz w:val="16"/>
        </w:rPr>
        <w:t xml:space="preserve"> to their existence. Given the high costs of building and maintaining a nuclear arsenal, it makes little sense to acquire nuclear weapons without such an existential threat.</w:t>
      </w:r>
    </w:p>
    <w:p w14:paraId="23AFF14C" w14:textId="77777777" w:rsidR="00BB2824" w:rsidRPr="00DA08C8" w:rsidRDefault="00BB2824" w:rsidP="00BB2824">
      <w:pPr>
        <w:spacing w:line="256" w:lineRule="auto"/>
        <w:rPr>
          <w:rFonts w:eastAsia="Calibri"/>
          <w:bCs/>
          <w:u w:val="single"/>
        </w:rPr>
      </w:pPr>
      <w:r w:rsidRPr="00DA08C8">
        <w:rPr>
          <w:rFonts w:eastAsia="Calibri"/>
          <w:sz w:val="16"/>
        </w:rPr>
        <w:t xml:space="preserve">While lack of interest explains why some states have renounced nuclear weapons despite possessing the capability to build them, the </w:t>
      </w:r>
      <w:r w:rsidRPr="005F2F85">
        <w:rPr>
          <w:rFonts w:eastAsia="Calibri"/>
          <w:bCs/>
          <w:highlight w:val="cyan"/>
          <w:u w:val="single"/>
        </w:rPr>
        <w:t>difficulty</w:t>
      </w:r>
      <w:r w:rsidRPr="005F2F85">
        <w:rPr>
          <w:rFonts w:eastAsia="Calibri"/>
          <w:sz w:val="16"/>
          <w:highlight w:val="cyan"/>
        </w:rPr>
        <w:t xml:space="preserve"> </w:t>
      </w:r>
      <w:r w:rsidRPr="005F2F85">
        <w:rPr>
          <w:rFonts w:eastAsia="Calibri"/>
          <w:bCs/>
          <w:highlight w:val="cyan"/>
          <w:u w:val="single"/>
        </w:rPr>
        <w:t>in building them</w:t>
      </w:r>
      <w:r w:rsidRPr="00DA08C8">
        <w:rPr>
          <w:rFonts w:eastAsia="Calibri"/>
          <w:bCs/>
          <w:u w:val="single"/>
        </w:rPr>
        <w:t xml:space="preserve"> has </w:t>
      </w:r>
      <w:r w:rsidRPr="005F2F85">
        <w:rPr>
          <w:rFonts w:eastAsia="Calibri"/>
          <w:bCs/>
          <w:highlight w:val="cyan"/>
          <w:u w:val="single"/>
        </w:rPr>
        <w:t>prevented</w:t>
      </w:r>
      <w:r w:rsidRPr="00DA08C8">
        <w:rPr>
          <w:rFonts w:eastAsia="Calibri"/>
          <w:bCs/>
          <w:u w:val="single"/>
        </w:rPr>
        <w:t xml:space="preserve"> others </w:t>
      </w:r>
      <w:r w:rsidRPr="005F2F85">
        <w:rPr>
          <w:rFonts w:eastAsia="Calibri"/>
          <w:bCs/>
          <w:highlight w:val="cyan"/>
          <w:u w:val="single"/>
        </w:rPr>
        <w:t>states</w:t>
      </w:r>
      <w:r w:rsidRPr="00DA08C8">
        <w:rPr>
          <w:rFonts w:eastAsia="Calibri"/>
          <w:bCs/>
          <w:u w:val="single"/>
        </w:rPr>
        <w:t xml:space="preserve"> </w:t>
      </w:r>
      <w:r w:rsidRPr="005F2F85">
        <w:rPr>
          <w:rFonts w:eastAsia="Calibri"/>
          <w:bCs/>
          <w:highlight w:val="cyan"/>
          <w:u w:val="single"/>
        </w:rPr>
        <w:t>that seek</w:t>
      </w:r>
      <w:r w:rsidRPr="00DA08C8">
        <w:rPr>
          <w:rFonts w:eastAsia="Calibri"/>
          <w:sz w:val="16"/>
        </w:rPr>
        <w:t xml:space="preserve"> nuclear </w:t>
      </w:r>
      <w:r w:rsidRPr="005F2F85">
        <w:rPr>
          <w:rFonts w:eastAsia="Calibri"/>
          <w:bCs/>
          <w:highlight w:val="cyan"/>
          <w:u w:val="single"/>
        </w:rPr>
        <w:t>weapons</w:t>
      </w:r>
      <w:r w:rsidRPr="00DA08C8">
        <w:rPr>
          <w:rFonts w:eastAsia="Calibri"/>
          <w:bCs/>
          <w:u w:val="single"/>
        </w:rPr>
        <w:t xml:space="preserve"> from acquiring them</w:t>
      </w:r>
      <w:r w:rsidRPr="00DA08C8">
        <w:rPr>
          <w:rFonts w:eastAsia="Calibri"/>
          <w:sz w:val="16"/>
        </w:rPr>
        <w:t xml:space="preserve">. </w:t>
      </w:r>
      <w:r w:rsidRPr="00DA08C8">
        <w:rPr>
          <w:rFonts w:eastAsia="Calibri"/>
          <w:bCs/>
          <w:u w:val="single"/>
        </w:rPr>
        <w:t>Despite</w:t>
      </w:r>
      <w:r w:rsidRPr="00DA08C8">
        <w:rPr>
          <w:rFonts w:eastAsia="Calibri"/>
          <w:sz w:val="16"/>
        </w:rPr>
        <w:t xml:space="preserve"> the view that “</w:t>
      </w:r>
      <w:r w:rsidRPr="00DA08C8">
        <w:rPr>
          <w:rFonts w:eastAsia="Calibri"/>
          <w:bCs/>
          <w:u w:val="single"/>
        </w:rPr>
        <w:t>where there is a will there’s a way,” and</w:t>
      </w:r>
      <w:r w:rsidRPr="00DA08C8">
        <w:rPr>
          <w:rFonts w:eastAsia="Calibri"/>
          <w:sz w:val="16"/>
        </w:rPr>
        <w:t xml:space="preserve"> a strong sense that </w:t>
      </w:r>
      <w:r w:rsidRPr="00DA08C8">
        <w:rPr>
          <w:rFonts w:eastAsia="Calibri"/>
          <w:bCs/>
          <w:u w:val="single"/>
        </w:rPr>
        <w:t>globalization</w:t>
      </w:r>
      <w:r w:rsidRPr="00DA08C8">
        <w:rPr>
          <w:rFonts w:eastAsia="Calibri"/>
          <w:sz w:val="16"/>
        </w:rPr>
        <w:t xml:space="preserve"> has exacerbated this, the </w:t>
      </w:r>
      <w:r w:rsidRPr="00DA08C8">
        <w:rPr>
          <w:rFonts w:eastAsia="Calibri"/>
          <w:bCs/>
          <w:u w:val="single"/>
        </w:rPr>
        <w:t>historical record tells</w:t>
      </w:r>
      <w:r w:rsidRPr="00DA08C8">
        <w:rPr>
          <w:rFonts w:eastAsia="Calibri"/>
          <w:sz w:val="16"/>
        </w:rPr>
        <w:t xml:space="preserve"> </w:t>
      </w:r>
      <w:r w:rsidRPr="00DA08C8">
        <w:rPr>
          <w:rFonts w:eastAsia="Calibri"/>
          <w:bCs/>
          <w:u w:val="single"/>
        </w:rPr>
        <w:t xml:space="preserve">a </w:t>
      </w:r>
      <w:r w:rsidRPr="00DA08C8">
        <w:rPr>
          <w:rFonts w:eastAsia="Calibri"/>
          <w:sz w:val="16"/>
        </w:rPr>
        <w:t xml:space="preserve">very </w:t>
      </w:r>
      <w:r w:rsidRPr="00DA08C8">
        <w:rPr>
          <w:rFonts w:eastAsia="Calibri"/>
          <w:bCs/>
          <w:u w:val="single"/>
        </w:rPr>
        <w:t>different story.</w:t>
      </w:r>
    </w:p>
    <w:p w14:paraId="2FC8BCD0" w14:textId="77777777" w:rsidR="00BB2824" w:rsidRPr="00DA08C8" w:rsidRDefault="00BB2824" w:rsidP="00BB2824">
      <w:pPr>
        <w:spacing w:line="256" w:lineRule="auto"/>
        <w:rPr>
          <w:rFonts w:eastAsia="Calibri"/>
          <w:bCs/>
          <w:u w:val="single"/>
        </w:rPr>
      </w:pPr>
      <w:r w:rsidRPr="00DA08C8">
        <w:rPr>
          <w:rFonts w:eastAsia="Calibri"/>
          <w:sz w:val="16"/>
        </w:rPr>
        <w:t xml:space="preserve">As Jacques Hymans has pointed out, before 1970 seven countries launched dedicated nuclear weapon programs and all seven succeeded in an average of seven years. Since 1970, </w:t>
      </w:r>
      <w:r w:rsidRPr="00DA08C8">
        <w:rPr>
          <w:rFonts w:eastAsia="Calibri"/>
          <w:bCs/>
          <w:u w:val="single"/>
        </w:rPr>
        <w:t xml:space="preserve">ten states have launched dedicated nuclear weapons </w:t>
      </w:r>
      <w:r w:rsidRPr="005F2F85">
        <w:rPr>
          <w:rFonts w:eastAsia="Calibri"/>
          <w:bCs/>
          <w:highlight w:val="cyan"/>
          <w:u w:val="single"/>
        </w:rPr>
        <w:t>programs</w:t>
      </w:r>
      <w:r w:rsidRPr="00DA08C8">
        <w:rPr>
          <w:rFonts w:eastAsia="Calibri"/>
          <w:bCs/>
          <w:u w:val="single"/>
        </w:rPr>
        <w:t xml:space="preserve"> and only three</w:t>
      </w:r>
      <w:r w:rsidRPr="00DA08C8">
        <w:rPr>
          <w:rFonts w:eastAsia="Calibri"/>
          <w:sz w:val="16"/>
        </w:rPr>
        <w:t xml:space="preserve"> have </w:t>
      </w:r>
      <w:r w:rsidRPr="00DA08C8">
        <w:rPr>
          <w:rFonts w:eastAsia="Calibri"/>
          <w:bCs/>
          <w:u w:val="single"/>
        </w:rPr>
        <w:t>succeeded</w:t>
      </w:r>
      <w:r w:rsidRPr="00DA08C8">
        <w:rPr>
          <w:rFonts w:eastAsia="Calibri"/>
          <w:sz w:val="16"/>
        </w:rPr>
        <w:t xml:space="preserve"> (the jury’s still out on Iran). </w:t>
      </w:r>
      <w:r w:rsidRPr="00DA08C8">
        <w:rPr>
          <w:rFonts w:eastAsia="Calibri"/>
          <w:bCs/>
          <w:u w:val="single"/>
        </w:rPr>
        <w:t>These</w:t>
      </w:r>
      <w:r w:rsidRPr="00DA08C8">
        <w:rPr>
          <w:rFonts w:eastAsia="Calibri"/>
          <w:sz w:val="16"/>
        </w:rPr>
        <w:t xml:space="preserve"> three have </w:t>
      </w:r>
      <w:r w:rsidRPr="005F2F85">
        <w:rPr>
          <w:rFonts w:eastAsia="Calibri"/>
          <w:bCs/>
          <w:highlight w:val="cyan"/>
          <w:u w:val="single"/>
        </w:rPr>
        <w:t>take</w:t>
      </w:r>
      <w:r w:rsidRPr="00DA08C8">
        <w:rPr>
          <w:rFonts w:eastAsia="Calibri"/>
          <w:sz w:val="16"/>
        </w:rPr>
        <w:t xml:space="preserve">n an </w:t>
      </w:r>
      <w:r w:rsidRPr="00DA08C8">
        <w:rPr>
          <w:rFonts w:eastAsia="Calibri"/>
          <w:bCs/>
          <w:u w:val="single"/>
        </w:rPr>
        <w:t xml:space="preserve">average of </w:t>
      </w:r>
      <w:r w:rsidRPr="005F2F85">
        <w:rPr>
          <w:rFonts w:eastAsia="Calibri"/>
          <w:bCs/>
          <w:highlight w:val="cyan"/>
          <w:u w:val="single"/>
        </w:rPr>
        <w:t>17 years to succeed</w:t>
      </w:r>
      <w:r w:rsidRPr="00DA08C8">
        <w:rPr>
          <w:rFonts w:eastAsia="Calibri"/>
          <w:sz w:val="16"/>
        </w:rPr>
        <w:t xml:space="preserve"> and </w:t>
      </w:r>
      <w:r w:rsidRPr="00DA08C8">
        <w:rPr>
          <w:rFonts w:eastAsia="Calibri"/>
          <w:bCs/>
          <w:u w:val="single"/>
        </w:rPr>
        <w:t>Iran</w:t>
      </w:r>
      <w:r w:rsidRPr="00DA08C8">
        <w:rPr>
          <w:rFonts w:eastAsia="Calibri"/>
          <w:sz w:val="16"/>
        </w:rPr>
        <w:t xml:space="preserve"> under the Islamic Republic </w:t>
      </w:r>
      <w:r w:rsidRPr="00DA08C8">
        <w:rPr>
          <w:rFonts w:eastAsia="Calibri"/>
          <w:bCs/>
          <w:u w:val="single"/>
        </w:rPr>
        <w:t>has been working towards a</w:t>
      </w:r>
      <w:r w:rsidRPr="00DA08C8">
        <w:rPr>
          <w:rFonts w:eastAsia="Calibri"/>
          <w:sz w:val="16"/>
        </w:rPr>
        <w:t xml:space="preserve"> nuclear </w:t>
      </w:r>
      <w:r w:rsidRPr="00DA08C8">
        <w:rPr>
          <w:rFonts w:eastAsia="Calibri"/>
          <w:bCs/>
          <w:u w:val="single"/>
        </w:rPr>
        <w:t>weapon</w:t>
      </w:r>
      <w:r w:rsidRPr="00DA08C8">
        <w:rPr>
          <w:rFonts w:eastAsia="Calibri"/>
          <w:sz w:val="16"/>
        </w:rPr>
        <w:t xml:space="preserve"> capability </w:t>
      </w:r>
      <w:r w:rsidRPr="00DA08C8">
        <w:rPr>
          <w:rFonts w:eastAsia="Calibri"/>
          <w:bCs/>
          <w:u w:val="single"/>
        </w:rPr>
        <w:t>for</w:t>
      </w:r>
      <w:r w:rsidRPr="00DA08C8">
        <w:rPr>
          <w:rFonts w:eastAsia="Calibri"/>
          <w:sz w:val="16"/>
        </w:rPr>
        <w:t xml:space="preserve"> some </w:t>
      </w:r>
      <w:r w:rsidRPr="00DA08C8">
        <w:rPr>
          <w:rFonts w:eastAsia="Calibri"/>
          <w:bCs/>
          <w:u w:val="single"/>
        </w:rPr>
        <w:t>three decades.</w:t>
      </w:r>
    </w:p>
    <w:p w14:paraId="430046FD" w14:textId="77777777" w:rsidR="00BB2824" w:rsidRPr="00DA08C8" w:rsidRDefault="00BB2824" w:rsidP="00BB2824">
      <w:pPr>
        <w:spacing w:line="256" w:lineRule="auto"/>
        <w:rPr>
          <w:rFonts w:eastAsia="Calibri"/>
          <w:sz w:val="12"/>
        </w:rPr>
      </w:pPr>
      <w:r w:rsidRPr="00DA08C8">
        <w:rPr>
          <w:rFonts w:eastAsia="Calibri"/>
          <w:sz w:val="16"/>
        </w:rPr>
        <w:t xml:space="preserve">Just as </w:t>
      </w:r>
      <w:r w:rsidRPr="005F2F85">
        <w:rPr>
          <w:rFonts w:eastAsia="Calibri"/>
          <w:bCs/>
          <w:highlight w:val="cyan"/>
          <w:u w:val="single"/>
        </w:rPr>
        <w:t>pundits</w:t>
      </w:r>
      <w:r w:rsidRPr="00DA08C8">
        <w:rPr>
          <w:rFonts w:eastAsia="Calibri"/>
          <w:sz w:val="16"/>
        </w:rPr>
        <w:t xml:space="preserve"> have </w:t>
      </w:r>
      <w:r w:rsidRPr="00DA08C8">
        <w:rPr>
          <w:rFonts w:eastAsia="Calibri"/>
          <w:bCs/>
          <w:u w:val="single"/>
        </w:rPr>
        <w:t>routinely</w:t>
      </w:r>
      <w:r w:rsidRPr="00DA08C8">
        <w:rPr>
          <w:rFonts w:eastAsia="Calibri"/>
          <w:sz w:val="16"/>
        </w:rPr>
        <w:t xml:space="preserve"> </w:t>
      </w:r>
      <w:r w:rsidRPr="005F2F85">
        <w:rPr>
          <w:rFonts w:eastAsia="Calibri"/>
          <w:bCs/>
          <w:highlight w:val="cyan"/>
          <w:u w:val="single"/>
        </w:rPr>
        <w:t>underestimate</w:t>
      </w:r>
      <w:r w:rsidRPr="005F2F85">
        <w:rPr>
          <w:rFonts w:eastAsia="Calibri"/>
          <w:sz w:val="16"/>
          <w:highlight w:val="cyan"/>
        </w:rPr>
        <w:t>d</w:t>
      </w:r>
      <w:r w:rsidRPr="00DA08C8">
        <w:rPr>
          <w:rFonts w:eastAsia="Calibri"/>
          <w:sz w:val="16"/>
        </w:rPr>
        <w:t xml:space="preserve"> </w:t>
      </w:r>
      <w:r w:rsidRPr="00DA08C8">
        <w:rPr>
          <w:rFonts w:eastAsia="Calibri"/>
          <w:bCs/>
          <w:u w:val="single"/>
        </w:rPr>
        <w:t xml:space="preserve">the </w:t>
      </w:r>
      <w:r w:rsidRPr="005F2F85">
        <w:rPr>
          <w:rFonts w:eastAsia="Calibri"/>
          <w:bCs/>
          <w:highlight w:val="cyan"/>
          <w:u w:val="single"/>
        </w:rPr>
        <w:t>difficulty</w:t>
      </w:r>
      <w:r w:rsidRPr="00DA08C8">
        <w:rPr>
          <w:rFonts w:eastAsia="Calibri"/>
          <w:bCs/>
          <w:u w:val="single"/>
        </w:rPr>
        <w:t xml:space="preserve"> of building</w:t>
      </w:r>
      <w:r w:rsidRPr="00DA08C8">
        <w:rPr>
          <w:rFonts w:eastAsia="Calibri"/>
          <w:sz w:val="16"/>
        </w:rPr>
        <w:t xml:space="preserve"> nuclear </w:t>
      </w:r>
      <w:r w:rsidRPr="00DA08C8">
        <w:rPr>
          <w:rFonts w:eastAsia="Calibri"/>
          <w:bCs/>
          <w:u w:val="single"/>
        </w:rPr>
        <w:t>weapons</w:t>
      </w:r>
      <w:r w:rsidRPr="00DA08C8">
        <w:rPr>
          <w:rFonts w:eastAsia="Calibri"/>
          <w:sz w:val="16"/>
        </w:rPr>
        <w:t xml:space="preserve">, so too do </w:t>
      </w:r>
      <w:r w:rsidRPr="00DA08C8">
        <w:rPr>
          <w:rFonts w:eastAsia="Calibri"/>
          <w:bCs/>
          <w:u w:val="single"/>
        </w:rPr>
        <w:t>they</w:t>
      </w:r>
      <w:r w:rsidRPr="00DA08C8">
        <w:rPr>
          <w:rFonts w:eastAsia="Calibri"/>
          <w:sz w:val="16"/>
        </w:rPr>
        <w:t xml:space="preserve"> </w:t>
      </w:r>
      <w:r w:rsidRPr="005F2F85">
        <w:rPr>
          <w:rFonts w:eastAsia="Calibri"/>
          <w:bCs/>
          <w:highlight w:val="cyan"/>
          <w:u w:val="single"/>
        </w:rPr>
        <w:t>grossly</w:t>
      </w:r>
      <w:r w:rsidRPr="00DA08C8">
        <w:rPr>
          <w:rFonts w:eastAsia="Calibri"/>
          <w:bCs/>
          <w:u w:val="single"/>
        </w:rPr>
        <w:t xml:space="preserve"> </w:t>
      </w:r>
      <w:r w:rsidRPr="005F2F85">
        <w:rPr>
          <w:rFonts w:eastAsia="Calibri"/>
          <w:bCs/>
          <w:highlight w:val="cyan"/>
          <w:u w:val="single"/>
        </w:rPr>
        <w:t>overstate</w:t>
      </w:r>
      <w:r w:rsidRPr="00DA08C8">
        <w:rPr>
          <w:rFonts w:eastAsia="Calibri"/>
          <w:bCs/>
          <w:u w:val="single"/>
        </w:rPr>
        <w:t xml:space="preserve"> the</w:t>
      </w:r>
      <w:r w:rsidRPr="00DA08C8">
        <w:rPr>
          <w:rFonts w:eastAsia="Calibri"/>
          <w:sz w:val="16"/>
        </w:rPr>
        <w:t xml:space="preserve"> </w:t>
      </w:r>
      <w:r w:rsidRPr="00DA08C8">
        <w:rPr>
          <w:rFonts w:eastAsia="Calibri"/>
          <w:bCs/>
          <w:u w:val="single"/>
        </w:rPr>
        <w:t xml:space="preserve">number of </w:t>
      </w:r>
      <w:r w:rsidRPr="005F2F85">
        <w:rPr>
          <w:rFonts w:eastAsia="Calibri"/>
          <w:bCs/>
          <w:highlight w:val="cyan"/>
          <w:u w:val="single"/>
        </w:rPr>
        <w:t>states</w:t>
      </w:r>
      <w:r w:rsidRPr="00DA08C8">
        <w:rPr>
          <w:rFonts w:eastAsia="Calibri"/>
          <w:sz w:val="16"/>
        </w:rPr>
        <w:t xml:space="preserve"> who are </w:t>
      </w:r>
      <w:r w:rsidRPr="00DA08C8">
        <w:rPr>
          <w:rFonts w:eastAsia="Calibri"/>
          <w:bCs/>
          <w:u w:val="single"/>
        </w:rPr>
        <w:t xml:space="preserve">technically </w:t>
      </w:r>
      <w:r w:rsidRPr="005F2F85">
        <w:rPr>
          <w:rFonts w:eastAsia="Calibri"/>
          <w:bCs/>
          <w:highlight w:val="cyan"/>
          <w:u w:val="single"/>
        </w:rPr>
        <w:t>capable of building them</w:t>
      </w:r>
      <w:r w:rsidRPr="00DA08C8">
        <w:rPr>
          <w:rFonts w:eastAsia="Calibri"/>
          <w:sz w:val="12"/>
        </w:rPr>
        <w:t>. Both journalists and scholars regularly cite 40 as the number of non-nuclear weapon states who are technically capable of building them. This figure is often attributed to the former head of the International Atomic Energy Agency (IAEA), Mohamed ElBaradei, who said in 2004:</w:t>
      </w:r>
    </w:p>
    <w:p w14:paraId="7CB02010" w14:textId="77777777" w:rsidR="00BB2824" w:rsidRPr="00DA08C8" w:rsidRDefault="00BB2824" w:rsidP="00BB2824">
      <w:pPr>
        <w:spacing w:line="256" w:lineRule="auto"/>
        <w:rPr>
          <w:rFonts w:eastAsia="Calibri"/>
          <w:sz w:val="12"/>
        </w:rPr>
      </w:pPr>
      <w:r w:rsidRPr="00DA08C8">
        <w:rPr>
          <w:rFonts w:eastAsia="Calibri"/>
          <w:sz w:val="12"/>
        </w:rPr>
        <w:lastRenderedPageBreak/>
        <w:t>“Some estimates indicate that 40 countries or more now have the know-how to produce nuclear weapons, which means if they have the required fissile material — high enriched uranium or plutonium — we are relying primarily on the continued good intentions of these countries.”</w:t>
      </w:r>
    </w:p>
    <w:p w14:paraId="0BCB02F2" w14:textId="77777777" w:rsidR="00BB2824" w:rsidRPr="00DA08C8" w:rsidRDefault="00BB2824" w:rsidP="00BB2824">
      <w:pPr>
        <w:spacing w:line="256" w:lineRule="auto"/>
        <w:rPr>
          <w:rFonts w:eastAsia="Calibri"/>
          <w:sz w:val="12"/>
        </w:rPr>
      </w:pPr>
      <w:r w:rsidRPr="00DA08C8">
        <w:rPr>
          <w:rFonts w:eastAsia="Calibri"/>
          <w:sz w:val="12"/>
        </w:rPr>
        <w:t>As Scott Sagan has pointed out, most of those citing ElBaradei omit the latter part of his statement about having the required fissile material. But this statement is crucial as only a handful of NNWS are capable of producing or otherwise procuring fissile material, which is necessary for a nuclear bomb.</w:t>
      </w:r>
    </w:p>
    <w:p w14:paraId="063CBE95" w14:textId="77777777" w:rsidR="00BB2824" w:rsidRPr="00DA08C8" w:rsidRDefault="00BB2824" w:rsidP="00BB2824">
      <w:pPr>
        <w:spacing w:line="256" w:lineRule="auto"/>
        <w:rPr>
          <w:rFonts w:eastAsia="Calibri"/>
          <w:sz w:val="16"/>
        </w:rPr>
      </w:pPr>
      <w:r w:rsidRPr="00DA08C8">
        <w:rPr>
          <w:rFonts w:eastAsia="Calibri"/>
          <w:sz w:val="12"/>
        </w:rPr>
        <w:t xml:space="preserve">Moreover, thanks in no small part to President Obama’s focus on nuclear security, the </w:t>
      </w:r>
      <w:r w:rsidRPr="00DA08C8">
        <w:rPr>
          <w:rFonts w:eastAsia="Calibri"/>
          <w:bCs/>
          <w:u w:val="single"/>
        </w:rPr>
        <w:t xml:space="preserve">global </w:t>
      </w:r>
      <w:r w:rsidRPr="005F2F85">
        <w:rPr>
          <w:rFonts w:eastAsia="Calibri"/>
          <w:bCs/>
          <w:highlight w:val="cyan"/>
          <w:u w:val="single"/>
        </w:rPr>
        <w:t>availability of fissile material has been declining</w:t>
      </w:r>
      <w:r w:rsidRPr="00DA08C8">
        <w:rPr>
          <w:rFonts w:eastAsia="Calibri"/>
          <w:sz w:val="16"/>
        </w:rPr>
        <w:t xml:space="preserve"> </w:t>
      </w:r>
      <w:r w:rsidRPr="005F2F85">
        <w:rPr>
          <w:rFonts w:eastAsia="Calibri"/>
          <w:bCs/>
          <w:highlight w:val="cyan"/>
          <w:u w:val="single"/>
        </w:rPr>
        <w:t>as</w:t>
      </w:r>
      <w:r w:rsidRPr="00DA08C8">
        <w:rPr>
          <w:rFonts w:eastAsia="Calibri"/>
          <w:bCs/>
          <w:u w:val="single"/>
        </w:rPr>
        <w:t xml:space="preserve"> the U.S. and</w:t>
      </w:r>
      <w:r w:rsidRPr="00DA08C8">
        <w:rPr>
          <w:rFonts w:eastAsia="Calibri"/>
          <w:sz w:val="16"/>
        </w:rPr>
        <w:t xml:space="preserve"> its </w:t>
      </w:r>
      <w:r w:rsidRPr="005F2F85">
        <w:rPr>
          <w:rFonts w:eastAsia="Calibri"/>
          <w:bCs/>
          <w:highlight w:val="cyan"/>
          <w:u w:val="single"/>
        </w:rPr>
        <w:t>allies</w:t>
      </w:r>
      <w:r w:rsidRPr="00DA08C8">
        <w:rPr>
          <w:rFonts w:eastAsia="Calibri"/>
          <w:sz w:val="16"/>
        </w:rPr>
        <w:t xml:space="preserve"> help </w:t>
      </w:r>
      <w:r w:rsidRPr="00DA08C8">
        <w:rPr>
          <w:rFonts w:eastAsia="Calibri"/>
          <w:bCs/>
          <w:u w:val="single"/>
        </w:rPr>
        <w:t>remove fissile material from</w:t>
      </w:r>
      <w:r w:rsidRPr="00DA08C8">
        <w:rPr>
          <w:rFonts w:eastAsia="Calibri"/>
          <w:sz w:val="16"/>
        </w:rPr>
        <w:t xml:space="preserve"> some </w:t>
      </w:r>
      <w:r w:rsidRPr="00DA08C8">
        <w:rPr>
          <w:rFonts w:eastAsia="Calibri"/>
          <w:bCs/>
          <w:u w:val="single"/>
        </w:rPr>
        <w:t xml:space="preserve">states while </w:t>
      </w:r>
      <w:r w:rsidRPr="005F2F85">
        <w:rPr>
          <w:rFonts w:eastAsia="Calibri"/>
          <w:bCs/>
          <w:highlight w:val="cyan"/>
          <w:u w:val="single"/>
        </w:rPr>
        <w:t>downsizi</w:t>
      </w:r>
      <w:r w:rsidRPr="00DA08C8">
        <w:rPr>
          <w:rFonts w:eastAsia="Calibri"/>
          <w:bCs/>
          <w:u w:val="single"/>
        </w:rPr>
        <w:t>ng</w:t>
      </w:r>
      <w:r w:rsidRPr="00DA08C8">
        <w:rPr>
          <w:rFonts w:eastAsia="Calibri"/>
          <w:sz w:val="16"/>
        </w:rPr>
        <w:t xml:space="preserve"> the </w:t>
      </w:r>
      <w:r w:rsidRPr="005F2F85">
        <w:rPr>
          <w:rFonts w:eastAsia="Calibri"/>
          <w:bCs/>
          <w:highlight w:val="cyan"/>
          <w:u w:val="single"/>
        </w:rPr>
        <w:t>stockpiles</w:t>
      </w:r>
      <w:r w:rsidRPr="00DA08C8">
        <w:rPr>
          <w:rFonts w:eastAsia="Calibri"/>
          <w:sz w:val="16"/>
        </w:rPr>
        <w:t xml:space="preserve"> in many others. Furthermore, compared with the Cold War era and even the 1990s, nuclear weapon holding and </w:t>
      </w:r>
      <w:r w:rsidRPr="00DA08C8">
        <w:rPr>
          <w:rFonts w:eastAsia="Calibri"/>
          <w:bCs/>
          <w:u w:val="single"/>
        </w:rPr>
        <w:t xml:space="preserve">nuclear capable </w:t>
      </w:r>
      <w:r w:rsidRPr="005F2F85">
        <w:rPr>
          <w:rFonts w:eastAsia="Calibri"/>
          <w:bCs/>
          <w:highlight w:val="cyan"/>
          <w:u w:val="single"/>
        </w:rPr>
        <w:t>states</w:t>
      </w:r>
      <w:r w:rsidRPr="00DA08C8">
        <w:rPr>
          <w:rFonts w:eastAsia="Calibri"/>
          <w:bCs/>
          <w:u w:val="single"/>
        </w:rPr>
        <w:t xml:space="preserve"> </w:t>
      </w:r>
      <w:r w:rsidRPr="005F2F85">
        <w:rPr>
          <w:rFonts w:eastAsia="Calibri"/>
          <w:bCs/>
          <w:highlight w:val="cyan"/>
          <w:u w:val="single"/>
        </w:rPr>
        <w:t>are</w:t>
      </w:r>
      <w:r w:rsidRPr="00DA08C8">
        <w:rPr>
          <w:rFonts w:eastAsia="Calibri"/>
          <w:sz w:val="16"/>
        </w:rPr>
        <w:t xml:space="preserve"> </w:t>
      </w:r>
      <w:r w:rsidRPr="00DA08C8">
        <w:rPr>
          <w:rFonts w:eastAsia="Calibri"/>
          <w:bCs/>
          <w:u w:val="single"/>
        </w:rPr>
        <w:t xml:space="preserve">much </w:t>
      </w:r>
      <w:r w:rsidRPr="005F2F85">
        <w:rPr>
          <w:rFonts w:eastAsia="Calibri"/>
          <w:bCs/>
          <w:highlight w:val="cyan"/>
          <w:u w:val="single"/>
        </w:rPr>
        <w:t>less</w:t>
      </w:r>
      <w:r w:rsidRPr="00DA08C8">
        <w:rPr>
          <w:rFonts w:eastAsia="Calibri"/>
          <w:bCs/>
          <w:u w:val="single"/>
        </w:rPr>
        <w:t xml:space="preserve"> </w:t>
      </w:r>
      <w:r w:rsidRPr="005F2F85">
        <w:rPr>
          <w:rFonts w:eastAsia="Calibri"/>
          <w:bCs/>
          <w:highlight w:val="cyan"/>
          <w:u w:val="single"/>
        </w:rPr>
        <w:t>willing to sell</w:t>
      </w:r>
      <w:r w:rsidRPr="00DA08C8">
        <w:rPr>
          <w:rFonts w:eastAsia="Calibri"/>
          <w:sz w:val="16"/>
        </w:rPr>
        <w:t xml:space="preserve"> NNWS </w:t>
      </w:r>
      <w:r w:rsidRPr="00DA08C8">
        <w:rPr>
          <w:rFonts w:eastAsia="Calibri"/>
          <w:bCs/>
          <w:u w:val="single"/>
        </w:rPr>
        <w:t xml:space="preserve">crucial dual use </w:t>
      </w:r>
      <w:r w:rsidRPr="005F2F85">
        <w:rPr>
          <w:rFonts w:eastAsia="Calibri"/>
          <w:bCs/>
          <w:highlight w:val="cyan"/>
          <w:u w:val="single"/>
        </w:rPr>
        <w:t>tech</w:t>
      </w:r>
      <w:r w:rsidRPr="00DA08C8">
        <w:rPr>
          <w:rFonts w:eastAsia="Calibri"/>
          <w:sz w:val="16"/>
        </w:rPr>
        <w:t>nology that can be used to indigenously produce fissile material.</w:t>
      </w:r>
    </w:p>
    <w:p w14:paraId="6368043D" w14:textId="77777777" w:rsidR="00BB2824" w:rsidRDefault="00BB2824" w:rsidP="00BB2824">
      <w:pPr>
        <w:spacing w:line="256" w:lineRule="auto"/>
        <w:rPr>
          <w:rFonts w:eastAsia="Calibri"/>
          <w:b/>
          <w:iCs/>
          <w:u w:val="single"/>
          <w:bdr w:val="single" w:sz="18" w:space="0" w:color="auto" w:frame="1"/>
        </w:rPr>
      </w:pPr>
      <w:r w:rsidRPr="00DA08C8">
        <w:rPr>
          <w:rFonts w:eastAsia="Calibri"/>
          <w:sz w:val="16"/>
        </w:rPr>
        <w:t xml:space="preserve">Thus, </w:t>
      </w:r>
      <w:r w:rsidRPr="00DA08C8">
        <w:rPr>
          <w:rFonts w:eastAsia="Calibri"/>
          <w:bCs/>
          <w:u w:val="single"/>
        </w:rPr>
        <w:t>contrary to common perception</w:t>
      </w:r>
      <w:r w:rsidRPr="00DA08C8">
        <w:rPr>
          <w:rFonts w:eastAsia="Calibri"/>
          <w:sz w:val="16"/>
        </w:rPr>
        <w:t xml:space="preserve">, </w:t>
      </w:r>
      <w:r w:rsidRPr="005F2F85">
        <w:rPr>
          <w:rFonts w:eastAsia="Calibri"/>
          <w:bCs/>
          <w:highlight w:val="cyan"/>
          <w:u w:val="single"/>
        </w:rPr>
        <w:t>there is</w:t>
      </w:r>
      <w:r w:rsidRPr="00DA08C8">
        <w:rPr>
          <w:rFonts w:eastAsia="Calibri"/>
          <w:sz w:val="16"/>
        </w:rPr>
        <w:t xml:space="preserve"> </w:t>
      </w:r>
      <w:r w:rsidRPr="005F2F85">
        <w:rPr>
          <w:rFonts w:eastAsia="Calibri"/>
          <w:b/>
          <w:iCs/>
          <w:highlight w:val="cyan"/>
          <w:u w:val="single"/>
          <w:bdr w:val="single" w:sz="18" w:space="0" w:color="auto" w:frame="1"/>
        </w:rPr>
        <w:t>no impeding nuclear domino about to fall.</w:t>
      </w:r>
    </w:p>
    <w:p w14:paraId="28777526" w14:textId="77777777" w:rsidR="00BB2824" w:rsidRPr="00332E83" w:rsidRDefault="00BB2824" w:rsidP="00BB2824">
      <w:pPr>
        <w:pStyle w:val="Heading4"/>
        <w:rPr>
          <w:rFonts w:eastAsia="Times New Roman"/>
        </w:rPr>
      </w:pPr>
      <w:r w:rsidRPr="00092BFA">
        <w:rPr>
          <w:rFonts w:eastAsia="Times New Roman"/>
          <w:u w:val="single"/>
        </w:rPr>
        <w:t>No impact</w:t>
      </w:r>
      <w:r>
        <w:rPr>
          <w:rFonts w:eastAsia="Times New Roman"/>
        </w:rPr>
        <w:t xml:space="preserve"> – p</w:t>
      </w:r>
      <w:r w:rsidRPr="00332E83">
        <w:rPr>
          <w:rFonts w:eastAsia="Times New Roman"/>
        </w:rPr>
        <w:t>rolif empirically doesn’t cause war</w:t>
      </w:r>
      <w:r>
        <w:rPr>
          <w:rFonts w:eastAsia="Times New Roman"/>
        </w:rPr>
        <w:t xml:space="preserve"> and is slow</w:t>
      </w:r>
    </w:p>
    <w:p w14:paraId="09D5F63E" w14:textId="77777777" w:rsidR="00BB2824" w:rsidRPr="00332E83" w:rsidRDefault="00BB2824" w:rsidP="00BB2824">
      <w:pPr>
        <w:spacing w:line="256" w:lineRule="auto"/>
        <w:rPr>
          <w:rFonts w:eastAsia="Calibri"/>
        </w:rPr>
      </w:pPr>
      <w:r w:rsidRPr="00C97A92">
        <w:rPr>
          <w:rStyle w:val="Style13ptBold"/>
        </w:rPr>
        <w:t>Walt, 12</w:t>
      </w:r>
      <w:r w:rsidRPr="00332E83">
        <w:rPr>
          <w:rFonts w:eastAsia="Calibri"/>
        </w:rPr>
        <w:t xml:space="preserve"> (Stephen Walt – Robert and Renée Belfer professor of international relations at Harvard University, 11/30, Foreign Policy, “The mother of all worst-case assumptions about Iran”, </w:t>
      </w:r>
      <w:hyperlink r:id="rId70" w:history="1">
        <w:r w:rsidRPr="00332E83">
          <w:rPr>
            <w:rFonts w:eastAsia="Calibri"/>
          </w:rPr>
          <w:t>http://walt.foreignpolicy.com</w:t>
        </w:r>
      </w:hyperlink>
      <w:r w:rsidRPr="00332E83">
        <w:rPr>
          <w:rFonts w:eastAsia="Calibri"/>
        </w:rPr>
        <w:t xml:space="preserve"> /posts/2012/11/30/the_mother_of_all_worst_case_assumptions_about_iran)</w:t>
      </w:r>
    </w:p>
    <w:p w14:paraId="70546E47" w14:textId="77777777" w:rsidR="00BB2824" w:rsidRPr="00332E83" w:rsidRDefault="00BB2824" w:rsidP="00BB2824">
      <w:pPr>
        <w:spacing w:line="256" w:lineRule="auto"/>
        <w:rPr>
          <w:rFonts w:eastAsia="Calibri"/>
        </w:rPr>
      </w:pPr>
    </w:p>
    <w:p w14:paraId="72179E1D" w14:textId="77777777" w:rsidR="00BB2824" w:rsidRPr="00F57408" w:rsidRDefault="00BB2824" w:rsidP="00BB2824">
      <w:pPr>
        <w:spacing w:line="256" w:lineRule="auto"/>
        <w:rPr>
          <w:rFonts w:eastAsia="Calibri"/>
          <w:sz w:val="14"/>
        </w:rPr>
      </w:pPr>
      <w:r w:rsidRPr="00332E83">
        <w:rPr>
          <w:rFonts w:eastAsia="Calibri"/>
          <w:sz w:val="14"/>
        </w:rPr>
        <w:t xml:space="preserve">Yet this "mother of all assumptions" is simply asserted and rarely examined. The obvious question to ask is this: </w:t>
      </w:r>
      <w:r w:rsidRPr="005F2F85">
        <w:rPr>
          <w:rFonts w:eastAsia="Calibri"/>
          <w:bCs/>
          <w:highlight w:val="cyan"/>
          <w:u w:val="single"/>
        </w:rPr>
        <w:t>did</w:t>
      </w:r>
      <w:r w:rsidRPr="00332E83">
        <w:rPr>
          <w:rFonts w:eastAsia="Calibri"/>
          <w:bCs/>
          <w:u w:val="single"/>
        </w:rPr>
        <w:t xml:space="preserve"> </w:t>
      </w:r>
      <w:r w:rsidRPr="005F2F85">
        <w:rPr>
          <w:rFonts w:eastAsia="Calibri"/>
          <w:bCs/>
          <w:highlight w:val="cyan"/>
          <w:u w:val="single"/>
        </w:rPr>
        <w:t>prior acts of</w:t>
      </w:r>
      <w:r w:rsidRPr="00332E83">
        <w:rPr>
          <w:rFonts w:eastAsia="Calibri"/>
          <w:bCs/>
          <w:u w:val="single"/>
        </w:rPr>
        <w:t xml:space="preserve"> nuclear </w:t>
      </w:r>
      <w:r w:rsidRPr="005F2F85">
        <w:rPr>
          <w:rFonts w:eastAsia="Calibri"/>
          <w:bCs/>
          <w:highlight w:val="cyan"/>
          <w:u w:val="single"/>
        </w:rPr>
        <w:t>prolif</w:t>
      </w:r>
      <w:r w:rsidRPr="00332E83">
        <w:rPr>
          <w:rFonts w:eastAsia="Calibri"/>
          <w:bCs/>
          <w:u w:val="single"/>
        </w:rPr>
        <w:t xml:space="preserve">eration </w:t>
      </w:r>
      <w:r w:rsidRPr="005F2F85">
        <w:rPr>
          <w:rFonts w:eastAsia="Calibri"/>
          <w:bCs/>
          <w:highlight w:val="cyan"/>
          <w:u w:val="single"/>
        </w:rPr>
        <w:t>have</w:t>
      </w:r>
      <w:r w:rsidRPr="00332E83">
        <w:rPr>
          <w:rFonts w:eastAsia="Calibri"/>
          <w:bCs/>
          <w:u w:val="single"/>
        </w:rPr>
        <w:t xml:space="preserve"> the same </w:t>
      </w:r>
      <w:r w:rsidRPr="005F2F85">
        <w:rPr>
          <w:rFonts w:eastAsia="Calibri"/>
          <w:bCs/>
          <w:highlight w:val="cyan"/>
          <w:u w:val="single"/>
        </w:rPr>
        <w:t>fearsome consequences</w:t>
      </w:r>
      <w:r w:rsidRPr="00332E83">
        <w:rPr>
          <w:rFonts w:eastAsia="Calibri"/>
          <w:bCs/>
          <w:u w:val="single"/>
        </w:rPr>
        <w:t xml:space="preserve"> that Iran hawks now forecast? The answer is </w:t>
      </w:r>
      <w:r w:rsidRPr="005F2F85">
        <w:rPr>
          <w:rFonts w:eastAsia="Calibri"/>
          <w:bCs/>
          <w:highlight w:val="cyan"/>
          <w:u w:val="single"/>
        </w:rPr>
        <w:t>no</w:t>
      </w:r>
      <w:r w:rsidRPr="00332E83">
        <w:rPr>
          <w:rFonts w:eastAsia="Calibri"/>
          <w:sz w:val="14"/>
        </w:rPr>
        <w:t xml:space="preserve">. In fact, </w:t>
      </w:r>
      <w:r w:rsidRPr="00332E83">
        <w:rPr>
          <w:rFonts w:eastAsia="Calibri"/>
          <w:bCs/>
          <w:u w:val="single"/>
        </w:rPr>
        <w:t>the spread of nuclear weapons has had</w:t>
      </w:r>
      <w:r w:rsidRPr="00332E83">
        <w:rPr>
          <w:rFonts w:eastAsia="Calibri"/>
          <w:sz w:val="14"/>
        </w:rPr>
        <w:t xml:space="preserve"> remarkably </w:t>
      </w:r>
      <w:r w:rsidRPr="00332E83">
        <w:rPr>
          <w:rFonts w:eastAsia="Calibri"/>
          <w:bCs/>
          <w:u w:val="single"/>
        </w:rPr>
        <w:t>little impact on the</w:t>
      </w:r>
      <w:r w:rsidRPr="00332E83">
        <w:rPr>
          <w:rFonts w:eastAsia="Calibri"/>
          <w:sz w:val="14"/>
        </w:rPr>
        <w:t xml:space="preserve"> </w:t>
      </w:r>
      <w:r w:rsidRPr="00332E83">
        <w:rPr>
          <w:rFonts w:eastAsia="Calibri"/>
          <w:bCs/>
          <w:u w:val="single"/>
        </w:rPr>
        <w:t>basic nature of world politics</w:t>
      </w:r>
      <w:r w:rsidRPr="00332E83">
        <w:rPr>
          <w:rFonts w:eastAsia="Calibri"/>
          <w:sz w:val="14"/>
        </w:rPr>
        <w:t xml:space="preserve"> and the ranking of major powers. </w:t>
      </w:r>
      <w:r w:rsidRPr="005F2F85">
        <w:rPr>
          <w:rFonts w:eastAsia="Calibri"/>
          <w:bCs/>
          <w:highlight w:val="cyan"/>
          <w:u w:val="single"/>
        </w:rPr>
        <w:t>The main effect</w:t>
      </w:r>
      <w:r w:rsidRPr="00332E83">
        <w:rPr>
          <w:rFonts w:eastAsia="Calibri"/>
          <w:bCs/>
          <w:u w:val="single"/>
        </w:rPr>
        <w:t xml:space="preserve"> of the nuclear revolution </w:t>
      </w:r>
      <w:r w:rsidRPr="005F2F85">
        <w:rPr>
          <w:rFonts w:eastAsia="Calibri"/>
          <w:bCs/>
          <w:highlight w:val="cyan"/>
          <w:u w:val="single"/>
        </w:rPr>
        <w:t>has been</w:t>
      </w:r>
      <w:r w:rsidRPr="00332E83">
        <w:rPr>
          <w:rFonts w:eastAsia="Calibri"/>
          <w:bCs/>
          <w:u w:val="single"/>
        </w:rPr>
        <w:t xml:space="preserve"> to induce </w:t>
      </w:r>
      <w:r w:rsidRPr="005F2F85">
        <w:rPr>
          <w:rFonts w:eastAsia="Calibri"/>
          <w:b/>
          <w:highlight w:val="cyan"/>
          <w:u w:val="single"/>
          <w:bdr w:val="single" w:sz="18" w:space="0" w:color="auto" w:frame="1"/>
        </w:rPr>
        <w:t>greater caution</w:t>
      </w:r>
      <w:r w:rsidRPr="00332E83">
        <w:rPr>
          <w:rFonts w:eastAsia="Calibri"/>
          <w:bCs/>
          <w:u w:val="single"/>
        </w:rPr>
        <w:t xml:space="preserve"> in the behavior of both those who possessed the bomb and anyone who had to deal with a nuclear-armed adversary.</w:t>
      </w:r>
      <w:r w:rsidRPr="00332E83">
        <w:rPr>
          <w:rFonts w:eastAsia="Calibri"/>
          <w:sz w:val="14"/>
        </w:rPr>
        <w:t xml:space="preserve"> </w:t>
      </w:r>
      <w:r w:rsidRPr="005F2F85">
        <w:rPr>
          <w:rFonts w:eastAsia="Calibri"/>
          <w:bCs/>
          <w:highlight w:val="cyan"/>
          <w:u w:val="single"/>
        </w:rPr>
        <w:t>Prolif</w:t>
      </w:r>
      <w:r w:rsidRPr="00332E83">
        <w:rPr>
          <w:rFonts w:eastAsia="Calibri"/>
          <w:bCs/>
          <w:u w:val="single"/>
        </w:rPr>
        <w:t xml:space="preserve">eration </w:t>
      </w:r>
      <w:r w:rsidRPr="005F2F85">
        <w:rPr>
          <w:rFonts w:eastAsia="Calibri"/>
          <w:bCs/>
          <w:highlight w:val="cyan"/>
          <w:u w:val="single"/>
        </w:rPr>
        <w:t>has not transformed weak states into</w:t>
      </w:r>
      <w:r w:rsidRPr="00332E83">
        <w:rPr>
          <w:rFonts w:eastAsia="Calibri"/>
          <w:bCs/>
          <w:u w:val="single"/>
        </w:rPr>
        <w:t xml:space="preserve"> influential </w:t>
      </w:r>
      <w:r w:rsidRPr="005F2F85">
        <w:rPr>
          <w:rFonts w:eastAsia="Calibri"/>
          <w:bCs/>
          <w:highlight w:val="cyan"/>
          <w:u w:val="single"/>
        </w:rPr>
        <w:t>global actors</w:t>
      </w:r>
      <w:r w:rsidRPr="00332E83">
        <w:rPr>
          <w:rFonts w:eastAsia="Calibri"/>
          <w:bCs/>
          <w:u w:val="single"/>
        </w:rPr>
        <w:t xml:space="preserve">, </w:t>
      </w:r>
      <w:r w:rsidRPr="005F2F85">
        <w:rPr>
          <w:rFonts w:eastAsia="Calibri"/>
          <w:bCs/>
          <w:highlight w:val="cyan"/>
          <w:u w:val="single"/>
        </w:rPr>
        <w:t>has not given</w:t>
      </w:r>
      <w:r w:rsidRPr="00332E83">
        <w:rPr>
          <w:rFonts w:eastAsia="Calibri"/>
          <w:bCs/>
          <w:u w:val="single"/>
        </w:rPr>
        <w:t xml:space="preserve"> nuclear-armed </w:t>
      </w:r>
      <w:r w:rsidRPr="005F2F85">
        <w:rPr>
          <w:rFonts w:eastAsia="Calibri"/>
          <w:bCs/>
          <w:highlight w:val="cyan"/>
          <w:u w:val="single"/>
        </w:rPr>
        <w:t>states the ability to blackmail</w:t>
      </w:r>
      <w:r w:rsidRPr="00332E83">
        <w:rPr>
          <w:rFonts w:eastAsia="Calibri"/>
          <w:bCs/>
          <w:u w:val="single"/>
        </w:rPr>
        <w:t xml:space="preserve"> their neighbors or force them to kowtow, </w:t>
      </w:r>
      <w:r w:rsidRPr="005F2F85">
        <w:rPr>
          <w:rFonts w:eastAsia="Calibri"/>
          <w:b/>
          <w:highlight w:val="cyan"/>
          <w:u w:val="single"/>
          <w:bdr w:val="single" w:sz="8" w:space="0" w:color="auto" w:frame="1"/>
        </w:rPr>
        <w:t>and it has not triggered</w:t>
      </w:r>
      <w:r w:rsidRPr="00332E83">
        <w:rPr>
          <w:rFonts w:eastAsia="Calibri"/>
          <w:bCs/>
          <w:u w:val="single"/>
        </w:rPr>
        <w:t xml:space="preserve"> far-reaching regional </w:t>
      </w:r>
      <w:r w:rsidRPr="005F2F85">
        <w:rPr>
          <w:rFonts w:eastAsia="Calibri"/>
          <w:b/>
          <w:highlight w:val="cyan"/>
          <w:u w:val="single"/>
          <w:bdr w:val="single" w:sz="18" w:space="0" w:color="auto" w:frame="1"/>
        </w:rPr>
        <w:t>arms races</w:t>
      </w:r>
      <w:r w:rsidRPr="00332E83">
        <w:rPr>
          <w:rFonts w:eastAsia="Calibri"/>
          <w:bCs/>
          <w:u w:val="single"/>
        </w:rPr>
        <w:t>.</w:t>
      </w:r>
      <w:r w:rsidRPr="00332E83">
        <w:rPr>
          <w:rFonts w:eastAsia="Calibri"/>
          <w:sz w:val="14"/>
        </w:rPr>
        <w:t xml:space="preserve"> In short, fears that an Iranian bomb would transform regional or global politics have been greatly exaggerated; one might even say that they are just a lot of hooey.</w:t>
      </w:r>
      <w:r w:rsidRPr="00332E83">
        <w:rPr>
          <w:rFonts w:eastAsia="Calibri"/>
          <w:sz w:val="12"/>
        </w:rPr>
        <w:t>¶</w:t>
      </w:r>
      <w:r w:rsidRPr="00332E83">
        <w:rPr>
          <w:rFonts w:eastAsia="Calibri"/>
          <w:sz w:val="14"/>
        </w:rPr>
        <w:t xml:space="preserve"> </w:t>
      </w:r>
      <w:r w:rsidRPr="005F2F85">
        <w:rPr>
          <w:rFonts w:eastAsia="Calibri"/>
          <w:bCs/>
          <w:highlight w:val="cyan"/>
          <w:u w:val="single"/>
        </w:rPr>
        <w:t>Consider the historical record</w:t>
      </w:r>
      <w:r w:rsidRPr="00332E83">
        <w:rPr>
          <w:rFonts w:eastAsia="Calibri"/>
          <w:sz w:val="14"/>
        </w:rPr>
        <w:t>.</w:t>
      </w:r>
      <w:r w:rsidRPr="00332E83">
        <w:rPr>
          <w:rFonts w:eastAsia="Calibri"/>
          <w:sz w:val="12"/>
        </w:rPr>
        <w:t>¶</w:t>
      </w:r>
      <w:r w:rsidRPr="00332E83">
        <w:rPr>
          <w:rFonts w:eastAsia="Calibri"/>
          <w:sz w:val="14"/>
        </w:rPr>
        <w:t xml:space="preserve"> Did the world turn on its axis when the mighty Soviet Union tested its first bomb in 1949? Although alarmist documents like NSC-68 warned of a vast increase in Soviet influence and aggressiveness, </w:t>
      </w:r>
      <w:r w:rsidRPr="005F2F85">
        <w:rPr>
          <w:rFonts w:eastAsia="Calibri"/>
          <w:bCs/>
          <w:highlight w:val="cyan"/>
          <w:u w:val="single"/>
        </w:rPr>
        <w:t>Soviet nuclear developmen</w:t>
      </w:r>
      <w:r w:rsidRPr="00332E83">
        <w:rPr>
          <w:rFonts w:eastAsia="Calibri"/>
          <w:bCs/>
          <w:u w:val="single"/>
        </w:rPr>
        <w:t>t</w:t>
      </w:r>
      <w:r w:rsidRPr="00332E83">
        <w:rPr>
          <w:rFonts w:eastAsia="Calibri"/>
          <w:sz w:val="14"/>
        </w:rPr>
        <w:t xml:space="preserve"> simply </w:t>
      </w:r>
      <w:r w:rsidRPr="005F2F85">
        <w:rPr>
          <w:rFonts w:eastAsia="Calibri"/>
          <w:bCs/>
          <w:highlight w:val="cyan"/>
          <w:u w:val="single"/>
        </w:rPr>
        <w:t>reinforced</w:t>
      </w:r>
      <w:r w:rsidRPr="00332E83">
        <w:rPr>
          <w:rFonts w:eastAsia="Calibri"/>
          <w:sz w:val="14"/>
        </w:rPr>
        <w:t xml:space="preserve"> the </w:t>
      </w:r>
      <w:r w:rsidRPr="005F2F85">
        <w:rPr>
          <w:rFonts w:eastAsia="Calibri"/>
          <w:bCs/>
          <w:highlight w:val="cyan"/>
          <w:u w:val="single"/>
        </w:rPr>
        <w:t>caution</w:t>
      </w:r>
      <w:r w:rsidRPr="00332E83">
        <w:rPr>
          <w:rFonts w:eastAsia="Calibri"/>
          <w:sz w:val="14"/>
        </w:rPr>
        <w:t xml:space="preserve">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w:t>
      </w:r>
      <w:r w:rsidRPr="00332E83">
        <w:rPr>
          <w:rFonts w:eastAsia="Calibri"/>
          <w:bCs/>
          <w:u w:val="single"/>
        </w:rPr>
        <w:t xml:space="preserve">It certainly didn't lead any countries to "reorient their political alignment </w:t>
      </w:r>
      <w:r w:rsidRPr="00332E83">
        <w:rPr>
          <w:rFonts w:eastAsia="Calibri"/>
          <w:sz w:val="14"/>
        </w:rPr>
        <w:t xml:space="preserve">toward Moscow." Nikita Khrushchev's subsequent missile rattling merely strengthened the cohesion of NATO and other U.S.-led alliances, and we now know that much of his bluster was intended to conceal Soviet strategic inferiority. </w:t>
      </w:r>
      <w:r w:rsidRPr="00332E83">
        <w:rPr>
          <w:rFonts w:eastAsia="Calibri"/>
          <w:bCs/>
          <w:u w:val="single"/>
        </w:rPr>
        <w:t>Having a large nuclear arsenal didn't stop the anti-commnist uprisings in East Germany, Hungary, Czechoslovakia, or Poland, and didn't allow the Soviet Union to win in Afghanistan. Nor did it prevent the USSR from eventually collapsing entirely.</w:t>
      </w:r>
      <w:r w:rsidRPr="00332E83">
        <w:rPr>
          <w:rFonts w:eastAsia="Calibri"/>
          <w:bCs/>
          <w:sz w:val="12"/>
          <w:u w:val="single"/>
        </w:rPr>
        <w:t>¶</w:t>
      </w:r>
      <w:r w:rsidRPr="00332E83">
        <w:rPr>
          <w:rFonts w:eastAsia="Calibri"/>
          <w:bCs/>
          <w:u w:val="single"/>
        </w:rPr>
        <w:t xml:space="preserve"> Did British and French acquisition of nuclear weapons slow their decline as great powers? Not in the slightest</w:t>
      </w:r>
      <w:r w:rsidRPr="00332E83">
        <w:rPr>
          <w:rFonts w:eastAsia="Calibri"/>
          <w:sz w:val="14"/>
        </w:rPr>
        <w:t xml:space="preserve">.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332E83">
        <w:rPr>
          <w:rFonts w:eastAsia="Calibri"/>
          <w:sz w:val="12"/>
        </w:rPr>
        <w:t>¶</w:t>
      </w:r>
      <w:r w:rsidRPr="00332E83">
        <w:rPr>
          <w:rFonts w:eastAsia="Calibri"/>
          <w:sz w:val="14"/>
        </w:rPr>
        <w:t xml:space="preserve"> </w:t>
      </w:r>
      <w:r w:rsidRPr="005F2F85">
        <w:rPr>
          <w:rFonts w:eastAsia="Calibri"/>
          <w:bCs/>
          <w:highlight w:val="cyan"/>
          <w:u w:val="single"/>
        </w:rPr>
        <w:t>Did China's detonation of a bomb</w:t>
      </w:r>
      <w:r w:rsidRPr="00332E83">
        <w:rPr>
          <w:rFonts w:eastAsia="Calibri"/>
          <w:sz w:val="14"/>
        </w:rPr>
        <w:t xml:space="preserve"> in 1964 suddenly </w:t>
      </w:r>
      <w:r w:rsidRPr="005F2F85">
        <w:rPr>
          <w:rFonts w:eastAsia="Calibri"/>
          <w:bCs/>
          <w:highlight w:val="cyan"/>
          <w:u w:val="single"/>
        </w:rPr>
        <w:t>make them a superpower? Hardly</w:t>
      </w:r>
      <w:r w:rsidRPr="00332E83">
        <w:rPr>
          <w:rFonts w:eastAsia="Calibri"/>
          <w:bCs/>
          <w:u w:val="single"/>
        </w:rPr>
        <w:t>.</w:t>
      </w:r>
      <w:r w:rsidRPr="00332E83">
        <w:rPr>
          <w:rFonts w:eastAsia="Calibri"/>
          <w:sz w:val="14"/>
        </w:rPr>
        <w:t xml:space="preserve"> China remained a minor actor on the world stage until it adopted market principles, and </w:t>
      </w:r>
      <w:r w:rsidRPr="00332E83">
        <w:rPr>
          <w:rFonts w:eastAsia="Calibri"/>
          <w:bCs/>
          <w:u w:val="single"/>
        </w:rPr>
        <w:t>its</w:t>
      </w:r>
      <w:r w:rsidRPr="00332E83">
        <w:rPr>
          <w:rFonts w:eastAsia="Calibri"/>
          <w:sz w:val="14"/>
        </w:rPr>
        <w:t xml:space="preserve"> rising global </w:t>
      </w:r>
      <w:r w:rsidRPr="00332E83">
        <w:rPr>
          <w:rFonts w:eastAsia="Calibri"/>
          <w:bCs/>
          <w:u w:val="single"/>
        </w:rPr>
        <w:t>influence is due to</w:t>
      </w:r>
      <w:r w:rsidRPr="00332E83">
        <w:rPr>
          <w:rFonts w:eastAsia="Calibri"/>
          <w:sz w:val="14"/>
        </w:rPr>
        <w:t xml:space="preserve"> three decades of economic </w:t>
      </w:r>
      <w:r w:rsidRPr="00332E83">
        <w:rPr>
          <w:rFonts w:eastAsia="Calibri"/>
          <w:bCs/>
          <w:u w:val="single"/>
        </w:rPr>
        <w:t>growth</w:t>
      </w:r>
      <w:r w:rsidRPr="00332E83">
        <w:rPr>
          <w:rFonts w:eastAsia="Calibri"/>
          <w:sz w:val="14"/>
        </w:rPr>
        <w:t xml:space="preserve">, </w:t>
      </w:r>
      <w:r w:rsidRPr="00332E83">
        <w:rPr>
          <w:rFonts w:eastAsia="Calibri"/>
          <w:bCs/>
          <w:u w:val="single"/>
        </w:rPr>
        <w:t>not</w:t>
      </w:r>
      <w:r w:rsidRPr="00332E83">
        <w:rPr>
          <w:rFonts w:eastAsia="Calibri"/>
          <w:sz w:val="14"/>
        </w:rPr>
        <w:t xml:space="preserve"> a pile of </w:t>
      </w:r>
      <w:r w:rsidRPr="00332E83">
        <w:rPr>
          <w:rFonts w:eastAsia="Calibri"/>
          <w:bCs/>
          <w:u w:val="single"/>
        </w:rPr>
        <w:t>nukes</w:t>
      </w:r>
      <w:r w:rsidRPr="00332E83">
        <w:rPr>
          <w:rFonts w:eastAsia="Calibri"/>
          <w:sz w:val="14"/>
        </w:rPr>
        <w:t xml:space="preserve">. And by the way, </w:t>
      </w:r>
      <w:r w:rsidRPr="00332E83">
        <w:rPr>
          <w:rFonts w:eastAsia="Calibri"/>
          <w:bCs/>
          <w:u w:val="single"/>
        </w:rPr>
        <w:t>did getting a bomb enable Mao</w:t>
      </w:r>
      <w:r w:rsidRPr="00332E83">
        <w:rPr>
          <w:rFonts w:eastAsia="Calibri"/>
          <w:sz w:val="14"/>
        </w:rPr>
        <w:t xml:space="preserve"> Zedong--a cruel megalomaniac who launched the disastrous Great Leap Forward in 1957 and the destructive Cultural Revolution in the 1960s </w:t>
      </w:r>
      <w:r w:rsidRPr="00332E83">
        <w:rPr>
          <w:rFonts w:eastAsia="Calibri"/>
          <w:bCs/>
          <w:u w:val="single"/>
        </w:rPr>
        <w:t>-- to start threatening and blackmailing his neighbors? Nope.</w:t>
      </w:r>
      <w:r w:rsidRPr="00332E83">
        <w:rPr>
          <w:rFonts w:eastAsia="Calibri"/>
          <w:sz w:val="14"/>
        </w:rPr>
        <w:t xml:space="preserve"> In fact, China's foreign policy behavior after 1964 was generally quite restrained.</w:t>
      </w:r>
      <w:r w:rsidRPr="00332E83">
        <w:rPr>
          <w:rFonts w:eastAsia="Calibri"/>
          <w:sz w:val="12"/>
        </w:rPr>
        <w:t>¶</w:t>
      </w:r>
      <w:r w:rsidRPr="00332E83">
        <w:rPr>
          <w:rFonts w:eastAsia="Calibri"/>
          <w:sz w:val="14"/>
        </w:rPr>
        <w:t xml:space="preserve"> What about Israel? </w:t>
      </w:r>
      <w:r w:rsidRPr="005F2F85">
        <w:rPr>
          <w:rFonts w:eastAsia="Calibri"/>
          <w:bCs/>
          <w:highlight w:val="cyan"/>
          <w:u w:val="single"/>
        </w:rPr>
        <w:t>Does Israel's nuclear arsenal allow it to coerce</w:t>
      </w:r>
      <w:r w:rsidRPr="00332E83">
        <w:rPr>
          <w:rFonts w:eastAsia="Calibri"/>
          <w:bCs/>
          <w:u w:val="single"/>
        </w:rPr>
        <w:t xml:space="preserve"> </w:t>
      </w:r>
      <w:r w:rsidRPr="005F2F85">
        <w:rPr>
          <w:rFonts w:eastAsia="Calibri"/>
          <w:bCs/>
          <w:highlight w:val="cyan"/>
          <w:u w:val="single"/>
        </w:rPr>
        <w:t>its neighbors</w:t>
      </w:r>
      <w:r w:rsidRPr="00332E83">
        <w:rPr>
          <w:rFonts w:eastAsia="Calibri"/>
          <w:bCs/>
          <w:u w:val="single"/>
        </w:rPr>
        <w:t xml:space="preserve"> or impose its will on Hezbollah or the Palestinians? </w:t>
      </w:r>
      <w:r w:rsidRPr="005F2F85">
        <w:rPr>
          <w:rFonts w:eastAsia="Calibri"/>
          <w:bCs/>
          <w:highlight w:val="cyan"/>
          <w:u w:val="single"/>
        </w:rPr>
        <w:t>No</w:t>
      </w:r>
      <w:r w:rsidRPr="00332E83">
        <w:rPr>
          <w:rFonts w:eastAsia="Calibri"/>
          <w:sz w:val="14"/>
        </w:rPr>
        <w:t xml:space="preserve">. Israel uses its conventional military superiority to try to do these things, not its nuclear arsenal. Indeed, </w:t>
      </w:r>
      <w:r w:rsidRPr="00332E83">
        <w:rPr>
          <w:rFonts w:eastAsia="Calibri"/>
          <w:bCs/>
          <w:u w:val="single"/>
        </w:rPr>
        <w:t>Israel's bomb didn't even prevent Egypt and Syria from attacking it in</w:t>
      </w:r>
      <w:r w:rsidRPr="00332E83">
        <w:rPr>
          <w:rFonts w:eastAsia="Calibri"/>
          <w:sz w:val="14"/>
        </w:rPr>
        <w:t xml:space="preserve"> October </w:t>
      </w:r>
      <w:r w:rsidRPr="00332E83">
        <w:rPr>
          <w:rFonts w:eastAsia="Calibri"/>
          <w:bCs/>
          <w:u w:val="single"/>
        </w:rPr>
        <w:t>1973</w:t>
      </w:r>
      <w:r w:rsidRPr="00332E83">
        <w:rPr>
          <w:rFonts w:eastAsia="Calibri"/>
          <w:sz w:val="14"/>
        </w:rPr>
        <w:t xml:space="preserve">, although it did help convince them to limit their aims to regaining the territory they had lost in 1967. It is also worth noting </w:t>
      </w:r>
      <w:r w:rsidRPr="00332E83">
        <w:rPr>
          <w:rFonts w:eastAsia="Calibri"/>
          <w:bCs/>
          <w:u w:val="single"/>
        </w:rPr>
        <w:t>that Israel's nuclear program did not trigger a rapid arms race either.</w:t>
      </w:r>
      <w:r w:rsidRPr="00332E83">
        <w:rPr>
          <w:rFonts w:eastAsia="Calibri"/>
          <w:sz w:val="14"/>
        </w:rPr>
        <w:t xml:space="preserve"> Although states like Iraq and Libya did establish their own WMD programs after Israel got the bomb, none of their nuclear efforts moved very rapidly or made it across the finish line.</w:t>
      </w:r>
      <w:r w:rsidRPr="00332E83">
        <w:rPr>
          <w:rFonts w:eastAsia="Calibri"/>
          <w:sz w:val="12"/>
        </w:rPr>
        <w:t>¶</w:t>
      </w:r>
      <w:r w:rsidRPr="00332E83">
        <w:rPr>
          <w:rFonts w:eastAsia="Calibri"/>
          <w:sz w:val="14"/>
        </w:rPr>
        <w:t xml:space="preserve"> But wait, there's </w:t>
      </w:r>
      <w:r w:rsidRPr="00332E83">
        <w:rPr>
          <w:rFonts w:eastAsia="Calibri"/>
          <w:sz w:val="14"/>
        </w:rPr>
        <w:lastRenderedPageBreak/>
        <w:t xml:space="preserve">more. </w:t>
      </w:r>
      <w:r w:rsidRPr="00332E83">
        <w:rPr>
          <w:rFonts w:eastAsia="Calibri"/>
          <w:bCs/>
          <w:u w:val="single"/>
        </w:rPr>
        <w:t>The white government in South Africa eventually produced a handful of bombs, but nobody noticed</w:t>
      </w:r>
      <w:r w:rsidRPr="00332E83">
        <w:rPr>
          <w:rFonts w:eastAsia="Calibri"/>
          <w:sz w:val="14"/>
        </w:rPr>
        <w:t xml:space="preserve"> and apartheid ended anyway. Then the new government gave up its nuclear arsenal to much acclaim. If anything, South Africa was more secure without an arsenal than it was before.</w:t>
      </w:r>
      <w:r w:rsidRPr="00332E83">
        <w:rPr>
          <w:rFonts w:eastAsia="Calibri"/>
          <w:sz w:val="12"/>
        </w:rPr>
        <w:t>¶</w:t>
      </w:r>
      <w:r w:rsidRPr="00332E83">
        <w:rPr>
          <w:rFonts w:eastAsia="Calibri"/>
          <w:sz w:val="14"/>
        </w:rPr>
        <w:t xml:space="preserve"> </w:t>
      </w:r>
      <w:r w:rsidRPr="005F2F85">
        <w:rPr>
          <w:rFonts w:eastAsia="Calibri"/>
          <w:sz w:val="14"/>
          <w:highlight w:val="cyan"/>
        </w:rPr>
        <w:t>W</w:t>
      </w:r>
      <w:r w:rsidRPr="005F2F85">
        <w:rPr>
          <w:rFonts w:eastAsia="Calibri"/>
          <w:bCs/>
          <w:highlight w:val="cyan"/>
          <w:u w:val="single"/>
        </w:rPr>
        <w:t>hat about India and Pakistan</w:t>
      </w:r>
      <w:r w:rsidRPr="00332E83">
        <w:rPr>
          <w:rFonts w:eastAsia="Calibri"/>
          <w:sz w:val="14"/>
        </w:rPr>
        <w:t xml:space="preserve">? India's "peaceful nuclear explosion" in 1974 didn't turn it into a global superpower, and its only real effect was to spur Pakistan -- which was already an avowed rival -- to get one too. And it's worth noting that </w:t>
      </w:r>
      <w:r w:rsidRPr="005F2F85">
        <w:rPr>
          <w:rFonts w:eastAsia="Calibri"/>
          <w:bCs/>
          <w:highlight w:val="cyan"/>
          <w:u w:val="single"/>
        </w:rPr>
        <w:t>there hasn't been a large-scale war</w:t>
      </w:r>
      <w:r w:rsidRPr="00332E83">
        <w:rPr>
          <w:rFonts w:eastAsia="Calibri"/>
          <w:bCs/>
          <w:u w:val="single"/>
        </w:rPr>
        <w:t xml:space="preserve"> between the two countries </w:t>
      </w:r>
      <w:r w:rsidRPr="005F2F85">
        <w:rPr>
          <w:rFonts w:eastAsia="Calibri"/>
          <w:bCs/>
          <w:highlight w:val="cyan"/>
          <w:u w:val="single"/>
        </w:rPr>
        <w:t>since</w:t>
      </w:r>
      <w:r w:rsidRPr="00332E83">
        <w:rPr>
          <w:rFonts w:eastAsia="Calibri"/>
          <w:sz w:val="14"/>
        </w:rPr>
        <w:t>, despite considerable grievances on both sides and occasional skirmishes and other provocations.</w:t>
      </w:r>
      <w:r w:rsidRPr="00332E83">
        <w:rPr>
          <w:rFonts w:eastAsia="Calibri"/>
          <w:sz w:val="12"/>
        </w:rPr>
        <w:t>¶</w:t>
      </w:r>
      <w:r w:rsidRPr="00332E83">
        <w:rPr>
          <w:rFonts w:eastAsia="Calibri"/>
          <w:sz w:val="14"/>
        </w:rPr>
        <w:t xml:space="preserve"> Finally, </w:t>
      </w:r>
      <w:r w:rsidRPr="005F2F85">
        <w:rPr>
          <w:rFonts w:eastAsia="Calibri"/>
          <w:bCs/>
          <w:highlight w:val="cyan"/>
          <w:u w:val="single"/>
        </w:rPr>
        <w:t>North Korea</w:t>
      </w:r>
      <w:r w:rsidRPr="00332E83">
        <w:rPr>
          <w:rFonts w:eastAsia="Calibri"/>
          <w:sz w:val="14"/>
        </w:rPr>
        <w:t xml:space="preserve"> is as annoying and weird as it has always been, but </w:t>
      </w:r>
      <w:r w:rsidRPr="00332E83">
        <w:rPr>
          <w:rFonts w:eastAsia="Calibri"/>
          <w:bCs/>
          <w:u w:val="single"/>
        </w:rPr>
        <w:t xml:space="preserve">getting nuclear weapons </w:t>
      </w:r>
      <w:r w:rsidRPr="005F2F85">
        <w:rPr>
          <w:rFonts w:eastAsia="Calibri"/>
          <w:highlight w:val="cyan"/>
          <w:u w:val="single"/>
        </w:rPr>
        <w:t>didn't transform it</w:t>
      </w:r>
      <w:r w:rsidRPr="00332E83">
        <w:rPr>
          <w:rFonts w:eastAsia="Calibri"/>
          <w:sz w:val="14"/>
        </w:rPr>
        <w:t xml:space="preserve"> from an economic basket case into a mighty regional power </w:t>
      </w:r>
      <w:r w:rsidRPr="00332E83">
        <w:rPr>
          <w:rFonts w:eastAsia="Calibri"/>
          <w:bCs/>
          <w:u w:val="single"/>
        </w:rPr>
        <w:t>and didn't make it more inclined to misbehave</w:t>
      </w:r>
      <w:r w:rsidRPr="00332E83">
        <w:rPr>
          <w:rFonts w:eastAsia="Calibri"/>
          <w:sz w:val="14"/>
        </w:rPr>
        <w:t xml:space="preserve">. In fact, </w:t>
      </w:r>
      <w:r w:rsidRPr="00332E83">
        <w:rPr>
          <w:rFonts w:eastAsia="Calibri"/>
          <w:bCs/>
          <w:u w:val="single"/>
        </w:rPr>
        <w:t xml:space="preserve">what is most remarkable about North Korea's nuclear program is how little impact it has had on its neighbors. </w:t>
      </w:r>
      <w:r w:rsidRPr="00332E83">
        <w:rPr>
          <w:rFonts w:eastAsia="Calibri"/>
          <w:sz w:val="14"/>
        </w:rPr>
        <w:t xml:space="preserve">States like </w:t>
      </w:r>
      <w:r w:rsidRPr="005F2F85">
        <w:rPr>
          <w:rFonts w:eastAsia="Calibri"/>
          <w:bCs/>
          <w:highlight w:val="cyan"/>
          <w:u w:val="single"/>
        </w:rPr>
        <w:t>Japan and South Korea could go nuclear very quickly</w:t>
      </w:r>
      <w:r w:rsidRPr="00332E83">
        <w:rPr>
          <w:rFonts w:eastAsia="Calibri"/>
          <w:sz w:val="14"/>
        </w:rPr>
        <w:t xml:space="preserve"> if they wanted to, </w:t>
      </w:r>
      <w:r w:rsidRPr="005F2F85">
        <w:rPr>
          <w:rFonts w:eastAsia="Calibri"/>
          <w:b/>
          <w:highlight w:val="cyan"/>
          <w:u w:val="single"/>
          <w:bdr w:val="single" w:sz="18" w:space="0" w:color="auto" w:frame="1"/>
        </w:rPr>
        <w:t>but neither has done so</w:t>
      </w:r>
      <w:r w:rsidRPr="00332E83">
        <w:rPr>
          <w:rFonts w:eastAsia="Calibri"/>
          <w:sz w:val="14"/>
        </w:rPr>
        <w:t xml:space="preserve"> in the six years since North Korea's first nuclear test. </w:t>
      </w:r>
      <w:r w:rsidRPr="00332E83">
        <w:rPr>
          <w:rFonts w:eastAsia="Calibri"/>
          <w:sz w:val="12"/>
        </w:rPr>
        <w:t>¶</w:t>
      </w:r>
      <w:r w:rsidRPr="00332E83">
        <w:rPr>
          <w:rFonts w:eastAsia="Calibri"/>
          <w:sz w:val="14"/>
        </w:rPr>
        <w:t xml:space="preserve"> In short, </w:t>
      </w:r>
      <w:r w:rsidRPr="00332E83">
        <w:rPr>
          <w:rFonts w:eastAsia="Calibri"/>
          <w:bCs/>
          <w:u w:val="single"/>
        </w:rPr>
        <w:t xml:space="preserve">both theory and history teach us that getting a nuclear weapon has less impact on a country's power and influence than many believe, and </w:t>
      </w:r>
      <w:r w:rsidRPr="005F2F85">
        <w:rPr>
          <w:rFonts w:eastAsia="Calibri"/>
          <w:bCs/>
          <w:highlight w:val="cyan"/>
          <w:u w:val="single"/>
        </w:rPr>
        <w:t>the slow spread of nuclear weapons has only modest effects on</w:t>
      </w:r>
      <w:r w:rsidRPr="00332E83">
        <w:rPr>
          <w:rFonts w:eastAsia="Calibri"/>
          <w:bCs/>
          <w:u w:val="single"/>
        </w:rPr>
        <w:t xml:space="preserve"> global and regional </w:t>
      </w:r>
      <w:r w:rsidRPr="005F2F85">
        <w:rPr>
          <w:rFonts w:eastAsia="Calibri"/>
          <w:bCs/>
          <w:highlight w:val="cyan"/>
          <w:u w:val="single"/>
        </w:rPr>
        <w:t>politics</w:t>
      </w:r>
      <w:r w:rsidRPr="00332E83">
        <w:rPr>
          <w:rFonts w:eastAsia="Calibri"/>
          <w:bCs/>
          <w:u w:val="single"/>
        </w:rPr>
        <w:t>.</w:t>
      </w:r>
      <w:r w:rsidRPr="00332E83">
        <w:rPr>
          <w:rFonts w:eastAsia="Calibri"/>
          <w:sz w:val="14"/>
        </w:rPr>
        <w:t xml:space="preserve"> </w:t>
      </w:r>
      <w:r w:rsidRPr="005F2F85">
        <w:rPr>
          <w:rFonts w:eastAsia="Calibri"/>
          <w:bCs/>
          <w:highlight w:val="cyan"/>
          <w:u w:val="single"/>
        </w:rPr>
        <w:t>Nuclear weapons</w:t>
      </w:r>
      <w:r w:rsidRPr="00332E83">
        <w:rPr>
          <w:rFonts w:eastAsia="Calibri"/>
          <w:sz w:val="14"/>
        </w:rPr>
        <w:t xml:space="preserve"> are good for deterring direct attacks on one's homeland, and they </w:t>
      </w:r>
      <w:r w:rsidRPr="005F2F85">
        <w:rPr>
          <w:rFonts w:eastAsia="Calibri"/>
          <w:bCs/>
          <w:highlight w:val="cyan"/>
          <w:u w:val="single"/>
        </w:rPr>
        <w:t>induce</w:t>
      </w:r>
      <w:r w:rsidRPr="00332E83">
        <w:rPr>
          <w:rFonts w:eastAsia="Calibri"/>
          <w:bCs/>
          <w:u w:val="single"/>
        </w:rPr>
        <w:t xml:space="preserve"> greater </w:t>
      </w:r>
      <w:r w:rsidRPr="005F2F85">
        <w:rPr>
          <w:rFonts w:eastAsia="Calibri"/>
          <w:bCs/>
          <w:highlight w:val="cyan"/>
          <w:u w:val="single"/>
        </w:rPr>
        <w:t>caution</w:t>
      </w:r>
      <w:r w:rsidRPr="00332E83">
        <w:rPr>
          <w:rFonts w:eastAsia="Calibri"/>
          <w:bCs/>
          <w:u w:val="single"/>
        </w:rPr>
        <w:t xml:space="preserve"> in the minds of national leaders of all kinds. What they don't do is turn weak states into great powers, they are useless as tools of blackmail, and they cost a lot of money</w:t>
      </w:r>
      <w:r w:rsidRPr="00332E83">
        <w:rPr>
          <w:rFonts w:eastAsia="Calibri"/>
          <w:sz w:val="14"/>
        </w:rPr>
        <w:t xml:space="preserve">. </w:t>
      </w:r>
      <w:r w:rsidRPr="005F2F85">
        <w:rPr>
          <w:rFonts w:eastAsia="Calibri"/>
          <w:bCs/>
          <w:highlight w:val="cyan"/>
          <w:u w:val="single"/>
        </w:rPr>
        <w:t>They</w:t>
      </w:r>
      <w:r w:rsidRPr="00332E83">
        <w:rPr>
          <w:rFonts w:eastAsia="Calibri"/>
          <w:sz w:val="14"/>
        </w:rPr>
        <w:t xml:space="preserve"> also </w:t>
      </w:r>
      <w:r w:rsidRPr="005F2F85">
        <w:rPr>
          <w:rFonts w:eastAsia="Calibri"/>
          <w:bCs/>
          <w:highlight w:val="cyan"/>
          <w:u w:val="single"/>
        </w:rPr>
        <w:t>lead</w:t>
      </w:r>
      <w:r w:rsidRPr="00332E83">
        <w:rPr>
          <w:rFonts w:eastAsia="Calibri"/>
          <w:sz w:val="14"/>
        </w:rPr>
        <w:t xml:space="preserve"> other </w:t>
      </w:r>
      <w:r w:rsidRPr="005F2F85">
        <w:rPr>
          <w:rFonts w:eastAsia="Calibri"/>
          <w:bCs/>
          <w:highlight w:val="cyan"/>
          <w:u w:val="single"/>
        </w:rPr>
        <w:t>states</w:t>
      </w:r>
      <w:r w:rsidRPr="00332E83">
        <w:rPr>
          <w:rFonts w:eastAsia="Calibri"/>
          <w:sz w:val="14"/>
        </w:rPr>
        <w:t xml:space="preserve"> to worry more about one's intentions and </w:t>
      </w:r>
      <w:r w:rsidRPr="005F2F85">
        <w:rPr>
          <w:rFonts w:eastAsia="Calibri"/>
          <w:bCs/>
          <w:highlight w:val="cyan"/>
          <w:u w:val="single"/>
        </w:rPr>
        <w:t>to band together</w:t>
      </w:r>
      <w:r w:rsidRPr="00332E83">
        <w:rPr>
          <w:rFonts w:eastAsia="Calibri"/>
          <w:sz w:val="14"/>
        </w:rPr>
        <w:t xml:space="preserve"> for self-protection. For these reasons, most potential nuclear states have concluded that getting the bomb isn't worth it.</w:t>
      </w:r>
      <w:r w:rsidRPr="00332E83">
        <w:rPr>
          <w:rFonts w:eastAsia="Calibri"/>
          <w:sz w:val="12"/>
        </w:rPr>
        <w:t>¶</w:t>
      </w:r>
      <w:r w:rsidRPr="00332E83">
        <w:rPr>
          <w:rFonts w:eastAsia="Calibri"/>
          <w:sz w:val="14"/>
        </w:rPr>
        <w:t xml:space="preserve"> But a few states-and usually those who are worried about being attacked-decide to go ahead. The good news is that when they do, it has remarkably little impact on world affairs. </w:t>
      </w:r>
    </w:p>
    <w:p w14:paraId="0F19B659" w14:textId="0128CA40" w:rsidR="00BB2824" w:rsidRDefault="00962066" w:rsidP="00BB2824">
      <w:pPr>
        <w:pStyle w:val="Heading3"/>
      </w:pPr>
      <w:r>
        <w:lastRenderedPageBreak/>
        <w:t>1AR</w:t>
      </w:r>
      <w:r w:rsidR="00690710">
        <w:t>---Impact---</w:t>
      </w:r>
      <w:r w:rsidR="00F64465">
        <w:t xml:space="preserve">Asian </w:t>
      </w:r>
      <w:r w:rsidR="00690710">
        <w:t>Prolif</w:t>
      </w:r>
      <w:r w:rsidR="00BB2824">
        <w:t>---Ext---No Prolif</w:t>
      </w:r>
    </w:p>
    <w:p w14:paraId="687538E4" w14:textId="77777777" w:rsidR="00BB2824" w:rsidRPr="00DA08C8" w:rsidRDefault="00BB2824" w:rsidP="00BB2824">
      <w:pPr>
        <w:pStyle w:val="Heading4"/>
        <w:rPr>
          <w:rFonts w:eastAsia="Times New Roman"/>
        </w:rPr>
      </w:pPr>
      <w:r w:rsidRPr="00DA08C8">
        <w:rPr>
          <w:rFonts w:eastAsia="Times New Roman"/>
        </w:rPr>
        <w:t>Slow proliferation doesn’t open the floodgates</w:t>
      </w:r>
      <w:r w:rsidRPr="00DA08C8">
        <w:rPr>
          <w:rFonts w:eastAsia="Times New Roman"/>
        </w:rPr>
        <w:tab/>
      </w:r>
    </w:p>
    <w:p w14:paraId="74146462" w14:textId="77777777" w:rsidR="00BB2824" w:rsidRPr="00DA08C8" w:rsidRDefault="00BB2824" w:rsidP="00BB2824">
      <w:pPr>
        <w:spacing w:line="256" w:lineRule="auto"/>
        <w:rPr>
          <w:rFonts w:eastAsia="Calibri"/>
        </w:rPr>
      </w:pPr>
      <w:r w:rsidRPr="005D4808">
        <w:rPr>
          <w:rStyle w:val="Style13ptBold"/>
        </w:rPr>
        <w:t>Waltz 3</w:t>
      </w:r>
      <w:r w:rsidRPr="00DA08C8">
        <w:rPr>
          <w:rFonts w:eastAsia="Calibri"/>
        </w:rPr>
        <w:t xml:space="preserve"> (Kenneth, The Spread of Nuclear Weapons: A Debate Renewed, 2003, p. 42-43)</w:t>
      </w:r>
    </w:p>
    <w:p w14:paraId="4D5BF079" w14:textId="77777777" w:rsidR="00BB2824" w:rsidRPr="00DA08C8" w:rsidRDefault="00BB2824" w:rsidP="00BB2824">
      <w:pPr>
        <w:spacing w:line="256" w:lineRule="auto"/>
        <w:rPr>
          <w:rFonts w:eastAsia="Calibri"/>
        </w:rPr>
      </w:pPr>
    </w:p>
    <w:p w14:paraId="5B2528F3" w14:textId="4D4EDA59" w:rsidR="00BB2824" w:rsidRDefault="00BB2824" w:rsidP="00BB2824">
      <w:pPr>
        <w:spacing w:line="256" w:lineRule="auto"/>
        <w:ind w:right="288"/>
        <w:rPr>
          <w:rFonts w:eastAsia="Times New Roman"/>
          <w:sz w:val="16"/>
          <w:szCs w:val="20"/>
        </w:rPr>
      </w:pPr>
      <w:r w:rsidRPr="00DA08C8">
        <w:rPr>
          <w:rFonts w:eastAsia="Calibri"/>
          <w:bCs/>
          <w:u w:val="single"/>
        </w:rPr>
        <w:t>Countries have to take care of their own security,</w:t>
      </w:r>
      <w:r w:rsidRPr="00DA08C8">
        <w:rPr>
          <w:rFonts w:eastAsia="Times New Roman"/>
          <w:sz w:val="16"/>
          <w:szCs w:val="20"/>
        </w:rPr>
        <w:t xml:space="preserve"> if countries feel insecure and believe that nuclear weapons would make them more secure, </w:t>
      </w:r>
      <w:r w:rsidRPr="00DA08C8">
        <w:rPr>
          <w:rFonts w:eastAsia="Calibri"/>
          <w:bCs/>
          <w:u w:val="single"/>
        </w:rPr>
        <w:t>America’s policy of opposing the spread of nuclear weapons will not prevail.</w:t>
      </w:r>
      <w:r w:rsidRPr="00DA08C8">
        <w:rPr>
          <w:rFonts w:eastAsia="Times New Roman"/>
          <w:sz w:val="16"/>
          <w:szCs w:val="20"/>
        </w:rPr>
        <w:t xml:space="preserve"> Any slight chance of bringing the spread of nuclear weapons to a halt exists only if the United States strenuously tries to achieve that end. To do so carries costs measured in terms of other interests. The strongest way for the United States to persuade other countries to forego nuclear weapons is to guarantee their security. How many states’ security do we want to guarantee? Wisely, we are reluctant to make promises, but then we should not expect to decide how other countries provide for their security. </w:t>
      </w:r>
      <w:r w:rsidRPr="005F2F85">
        <w:rPr>
          <w:rFonts w:eastAsia="Calibri"/>
          <w:bCs/>
          <w:highlight w:val="cyan"/>
          <w:u w:val="single"/>
        </w:rPr>
        <w:t>Some</w:t>
      </w:r>
      <w:r w:rsidRPr="00DA08C8">
        <w:rPr>
          <w:rFonts w:eastAsia="Calibri"/>
          <w:bCs/>
          <w:u w:val="single"/>
        </w:rPr>
        <w:t xml:space="preserve"> have </w:t>
      </w:r>
      <w:r w:rsidRPr="005F2F85">
        <w:rPr>
          <w:rFonts w:eastAsia="Calibri"/>
          <w:bCs/>
          <w:highlight w:val="cyan"/>
          <w:u w:val="single"/>
        </w:rPr>
        <w:t>fear</w:t>
      </w:r>
      <w:r w:rsidRPr="00DA08C8">
        <w:rPr>
          <w:rFonts w:eastAsia="Calibri"/>
          <w:bCs/>
          <w:u w:val="single"/>
        </w:rPr>
        <w:t xml:space="preserve">ed that </w:t>
      </w:r>
      <w:r w:rsidRPr="005F2F85">
        <w:rPr>
          <w:rFonts w:eastAsia="Calibri"/>
          <w:bCs/>
          <w:highlight w:val="cyan"/>
          <w:u w:val="single"/>
        </w:rPr>
        <w:t>weakening opposition to the spread of nuclear weapons will lead numerous states to obtain them</w:t>
      </w:r>
      <w:r w:rsidRPr="00DA08C8">
        <w:rPr>
          <w:rFonts w:eastAsia="Calibri"/>
          <w:bCs/>
          <w:u w:val="single"/>
        </w:rPr>
        <w:t xml:space="preserve"> because it may seem that “everyone is doing it.” Why should we think that if we relax, numerous states will begin to make nuclear weapons? </w:t>
      </w:r>
      <w:r w:rsidRPr="005F2F85">
        <w:rPr>
          <w:rFonts w:eastAsia="Calibri"/>
          <w:bCs/>
          <w:highlight w:val="cyan"/>
          <w:u w:val="single"/>
        </w:rPr>
        <w:t xml:space="preserve">Both the </w:t>
      </w:r>
      <w:r w:rsidRPr="005F2F85">
        <w:rPr>
          <w:rFonts w:eastAsia="Calibri"/>
          <w:b/>
          <w:iCs/>
          <w:highlight w:val="cyan"/>
          <w:u w:val="single"/>
          <w:bdr w:val="single" w:sz="18" w:space="0" w:color="auto" w:frame="1"/>
        </w:rPr>
        <w:t>U</w:t>
      </w:r>
      <w:r w:rsidRPr="00DA08C8">
        <w:rPr>
          <w:rFonts w:eastAsia="Calibri"/>
          <w:bCs/>
          <w:u w:val="single"/>
        </w:rPr>
        <w:t xml:space="preserve">nited </w:t>
      </w:r>
      <w:r w:rsidRPr="005F2F85">
        <w:rPr>
          <w:rFonts w:eastAsia="Calibri"/>
          <w:b/>
          <w:iCs/>
          <w:highlight w:val="cyan"/>
          <w:u w:val="single"/>
          <w:bdr w:val="single" w:sz="18" w:space="0" w:color="auto" w:frame="1"/>
        </w:rPr>
        <w:t>S</w:t>
      </w:r>
      <w:r w:rsidRPr="00DA08C8">
        <w:rPr>
          <w:rFonts w:eastAsia="Calibri"/>
          <w:bCs/>
          <w:u w:val="single"/>
        </w:rPr>
        <w:t xml:space="preserve">tates </w:t>
      </w:r>
      <w:r w:rsidRPr="005F2F85">
        <w:rPr>
          <w:rFonts w:eastAsia="Calibri"/>
          <w:bCs/>
          <w:highlight w:val="cyan"/>
          <w:u w:val="single"/>
        </w:rPr>
        <w:t>and the Soviet Union were relaxed</w:t>
      </w:r>
      <w:r w:rsidRPr="00DA08C8">
        <w:rPr>
          <w:rFonts w:eastAsia="Calibri"/>
          <w:bCs/>
          <w:u w:val="single"/>
        </w:rPr>
        <w:t xml:space="preserve"> in the past, </w:t>
      </w:r>
      <w:r w:rsidRPr="005F2F85">
        <w:rPr>
          <w:rFonts w:eastAsia="Calibri"/>
          <w:bCs/>
          <w:highlight w:val="cyan"/>
          <w:u w:val="single"/>
        </w:rPr>
        <w:t>and those effects did not follow</w:t>
      </w:r>
      <w:r w:rsidRPr="00DA08C8">
        <w:rPr>
          <w:rFonts w:eastAsia="Times New Roman"/>
          <w:sz w:val="16"/>
          <w:szCs w:val="20"/>
        </w:rPr>
        <w:t>. The Soviet Union initially supported China’s nuclear program. The United States helped both Britain and France to produce nuclear weapons. By 1968 the CIA had informed President Johnson of the existence of Israeli nuclear weapons, and in July of 1970, Richard Helms, director of the CIA, gave this information to the Senate Foreign Relations Committee. These and later disclosures were not followed by censure of Israel or by reductions of economic assistance.  And in September of 1980, the executive branch, against the will of the House of Representatives but with the approval of the Senate, continued to do nuclear business with India despite its explosion of a nuclear device and despite its unwillingness to sign the Nuclear Non-Proliferation Treaty</w:t>
      </w:r>
      <w:r w:rsidRPr="00DA08C8">
        <w:rPr>
          <w:rFonts w:eastAsia="Calibri"/>
          <w:bCs/>
          <w:u w:val="single"/>
        </w:rPr>
        <w:t xml:space="preserve">. </w:t>
      </w:r>
      <w:r w:rsidRPr="005F2F85">
        <w:rPr>
          <w:rFonts w:eastAsia="Calibri"/>
          <w:bCs/>
          <w:highlight w:val="cyan"/>
          <w:u w:val="single"/>
        </w:rPr>
        <w:t>Many more countries can make nuclear weapons than do</w:t>
      </w:r>
      <w:r w:rsidRPr="00DA08C8">
        <w:rPr>
          <w:rFonts w:eastAsia="Calibri"/>
          <w:bCs/>
          <w:u w:val="single"/>
        </w:rPr>
        <w:t>.</w:t>
      </w:r>
      <w:r w:rsidRPr="00DA08C8">
        <w:rPr>
          <w:rFonts w:eastAsia="Times New Roman"/>
          <w:sz w:val="16"/>
          <w:szCs w:val="20"/>
        </w:rPr>
        <w:t xml:space="preserve"> </w:t>
      </w:r>
      <w:r w:rsidRPr="00DA08C8">
        <w:rPr>
          <w:rFonts w:eastAsia="Times New Roman"/>
          <w:sz w:val="12"/>
          <w:szCs w:val="20"/>
        </w:rPr>
        <w:t xml:space="preserve">One can believe that American opposition to nuclear arming stays the deluge only by overlooking the complications of international life. Any state has to examine many conditions before deciding whether or not to develop nuclear weapons. Our opposition is only one factor and is not likely to be the decisive one. Many states feel fairly secure living with their neighbors. Why should they want nuclear weapons? Some countries, feeling threatened, have found security through their own strenuous efforts and through arrangements made with others. South Korea is an outstanding example. Many officials believe that South Korea would lose more in terms of American support if it acquired nuclear weapons than it would gain by having them. Further, on occasion we might slow the spread of nuclear weapons by not opposing the nuclear weapons programs of some countries. When we opposed Pakistan’s nuclear program, we were saying that we disapprove of countries developing nuclear weapons no matter what their neighbors do. </w:t>
      </w:r>
      <w:r w:rsidRPr="005F2F85">
        <w:rPr>
          <w:rFonts w:eastAsia="Calibri"/>
          <w:bCs/>
          <w:highlight w:val="cyan"/>
          <w:u w:val="single"/>
        </w:rPr>
        <w:t>The gradual spread of nuclear weapons has not opened the nuclear floodgates.</w:t>
      </w:r>
      <w:r w:rsidRPr="00DA08C8">
        <w:rPr>
          <w:rFonts w:eastAsia="Calibri"/>
          <w:bCs/>
          <w:u w:val="single"/>
        </w:rPr>
        <w:t xml:space="preserve"> Nations attend to their security in the ways they think best.</w:t>
      </w:r>
      <w:r w:rsidRPr="00DA08C8">
        <w:rPr>
          <w:rFonts w:eastAsia="Times New Roman"/>
          <w:sz w:val="16"/>
          <w:szCs w:val="20"/>
        </w:rPr>
        <w:t xml:space="preserve"> The fact that so many more countries can make nuclear weapons than do says more about the hesi</w:t>
      </w:r>
      <w:r w:rsidRPr="00DA08C8">
        <w:rPr>
          <w:rFonts w:eastAsia="Times New Roman"/>
          <w:sz w:val="16"/>
          <w:szCs w:val="20"/>
        </w:rPr>
        <w:softHyphen/>
        <w:t xml:space="preserve">tation of countries to enter the nuclear military business than about the effectiveness of American nonproliferation policy. </w:t>
      </w:r>
      <w:r w:rsidRPr="00DA08C8">
        <w:rPr>
          <w:rFonts w:eastAsia="Calibri"/>
          <w:bCs/>
          <w:u w:val="single"/>
        </w:rPr>
        <w:t>We should suit our policy to individual cases,</w:t>
      </w:r>
      <w:r w:rsidRPr="00DA08C8">
        <w:rPr>
          <w:rFonts w:eastAsia="Times New Roman"/>
          <w:sz w:val="16"/>
          <w:szCs w:val="20"/>
        </w:rPr>
        <w:t xml:space="preserve"> sometimes bringing pressure against a country moving toward nuclear weapons capability and sometimes quietly acquiescing: No one policy is right in all cases. We should ask what the inter</w:t>
      </w:r>
      <w:r w:rsidRPr="00DA08C8">
        <w:rPr>
          <w:rFonts w:eastAsia="Times New Roman"/>
          <w:sz w:val="16"/>
          <w:szCs w:val="20"/>
        </w:rPr>
        <w:softHyphen/>
        <w:t xml:space="preserve">ests of other countries require before putting pressure on them. Some countries are likely to suffer more in cost and pain if they remain conventional states than if they become nuclear ones. </w:t>
      </w:r>
      <w:r w:rsidRPr="00DA08C8">
        <w:rPr>
          <w:rFonts w:eastAsia="Calibri"/>
          <w:bCs/>
          <w:u w:val="single"/>
        </w:rPr>
        <w:t>The measured spread of nuclear weapons does not run against our interests and can increase the security of some states</w:t>
      </w:r>
      <w:r w:rsidRPr="00DA08C8">
        <w:rPr>
          <w:rFonts w:eastAsia="Times New Roman"/>
          <w:sz w:val="16"/>
          <w:szCs w:val="20"/>
        </w:rPr>
        <w:t xml:space="preserve"> at a price they can afford to pay.</w:t>
      </w:r>
    </w:p>
    <w:p w14:paraId="27CE7EB4" w14:textId="5B6EA320" w:rsidR="00EB5869" w:rsidRDefault="00EB5869" w:rsidP="00EB5869">
      <w:pPr>
        <w:pStyle w:val="Heading3"/>
        <w:rPr>
          <w:rFonts w:eastAsia="Times New Roman"/>
        </w:rPr>
      </w:pPr>
      <w:r>
        <w:rPr>
          <w:rFonts w:eastAsia="Times New Roman"/>
        </w:rPr>
        <w:lastRenderedPageBreak/>
        <w:t>2AC---Impact---CBWs</w:t>
      </w:r>
    </w:p>
    <w:p w14:paraId="20BA6695" w14:textId="77777777" w:rsidR="00EB5869" w:rsidRPr="00FB5FDA" w:rsidRDefault="00EB5869" w:rsidP="00EB5869">
      <w:pPr>
        <w:pStyle w:val="Heading4"/>
      </w:pPr>
      <w:r>
        <w:t>No impact– it’s impossible</w:t>
      </w:r>
    </w:p>
    <w:p w14:paraId="29FE2A70" w14:textId="77777777" w:rsidR="00EB5869" w:rsidRPr="00432066" w:rsidRDefault="00EB5869" w:rsidP="00EB5869">
      <w:r>
        <w:t>Synthetic biology is hard, terrorists won’t do it – empirics, scale up, storage, dissemination, tech, logistical, healthy people, public health</w:t>
      </w:r>
    </w:p>
    <w:p w14:paraId="16AEC908" w14:textId="77777777" w:rsidR="00EB5869" w:rsidRDefault="00EB5869" w:rsidP="00EB5869">
      <w:r w:rsidRPr="009674A6">
        <w:rPr>
          <w:rStyle w:val="Style13ptBold"/>
        </w:rPr>
        <w:t>Dvorsky 14</w:t>
      </w:r>
      <w:r>
        <w:t xml:space="preserve"> [George Dvorsky contributing editor at io9 and producer of the Sentient Developments blog and podcast. Dvorsky currently serves as Chair of the Board for the Institute for Ethics and Emerging Technologies 9-19-2014 </w:t>
      </w:r>
      <w:hyperlink r:id="rId71" w:history="1">
        <w:r w:rsidRPr="00E87282">
          <w:rPr>
            <w:rStyle w:val="Hyperlink"/>
          </w:rPr>
          <w:t>http://io9.com/are-the-threats-from-synthetic-bioweapons-being-exagger-1636829313</w:t>
        </w:r>
      </w:hyperlink>
      <w:r>
        <w:t>]</w:t>
      </w:r>
    </w:p>
    <w:p w14:paraId="4A62F02D" w14:textId="77777777" w:rsidR="00EB5869" w:rsidRPr="009674A6" w:rsidRDefault="00EB5869" w:rsidP="00EB5869"/>
    <w:p w14:paraId="50A4D7FF" w14:textId="77777777" w:rsidR="00EB5869" w:rsidRPr="00432066" w:rsidRDefault="00EB5869" w:rsidP="00EB5869">
      <w:pPr>
        <w:rPr>
          <w:sz w:val="12"/>
        </w:rPr>
      </w:pPr>
      <w:r w:rsidRPr="00432066">
        <w:rPr>
          <w:rStyle w:val="StyleUnderline"/>
        </w:rPr>
        <w:t xml:space="preserve">The advent of </w:t>
      </w:r>
      <w:r w:rsidRPr="005F2F85">
        <w:rPr>
          <w:rStyle w:val="StyleUnderline"/>
          <w:highlight w:val="cyan"/>
        </w:rPr>
        <w:t>synthetic biology</w:t>
      </w:r>
      <w:r w:rsidRPr="00432066">
        <w:rPr>
          <w:sz w:val="12"/>
        </w:rPr>
        <w:t xml:space="preserve"> and DNA synthesis </w:t>
      </w:r>
      <w:r w:rsidRPr="009674A6">
        <w:rPr>
          <w:rStyle w:val="StyleUnderline"/>
        </w:rPr>
        <w:t xml:space="preserve">has </w:t>
      </w:r>
      <w:r w:rsidRPr="005F2F85">
        <w:rPr>
          <w:rStyle w:val="StyleUnderline"/>
          <w:highlight w:val="cyan"/>
        </w:rPr>
        <w:t>raised concern</w:t>
      </w:r>
      <w:r w:rsidRPr="00432066">
        <w:rPr>
          <w:sz w:val="12"/>
        </w:rPr>
        <w:t xml:space="preserve"> that </w:t>
      </w:r>
      <w:r w:rsidRPr="005F2F85">
        <w:rPr>
          <w:rStyle w:val="StyleUnderline"/>
          <w:highlight w:val="cyan"/>
        </w:rPr>
        <w:t>amateurs will use</w:t>
      </w:r>
      <w:r w:rsidRPr="009674A6">
        <w:rPr>
          <w:rStyle w:val="StyleUnderline"/>
        </w:rPr>
        <w:t xml:space="preserve"> these </w:t>
      </w:r>
      <w:r w:rsidRPr="005F2F85">
        <w:rPr>
          <w:rStyle w:val="StyleUnderline"/>
          <w:highlight w:val="cyan"/>
        </w:rPr>
        <w:t>tech</w:t>
      </w:r>
      <w:r w:rsidRPr="009674A6">
        <w:rPr>
          <w:rStyle w:val="StyleUnderline"/>
        </w:rPr>
        <w:t xml:space="preserve">nologies </w:t>
      </w:r>
      <w:r w:rsidRPr="00A9088D">
        <w:rPr>
          <w:rStyle w:val="StyleUnderline"/>
        </w:rPr>
        <w:t>to turn pathogens into weapons</w:t>
      </w:r>
      <w:r w:rsidRPr="009674A6">
        <w:rPr>
          <w:rStyle w:val="StyleUnderline"/>
        </w:rPr>
        <w:t xml:space="preserve"> of mass destruction</w:t>
      </w:r>
      <w:r w:rsidRPr="005F2F85">
        <w:rPr>
          <w:sz w:val="12"/>
          <w:highlight w:val="cyan"/>
        </w:rPr>
        <w:t xml:space="preserve">. </w:t>
      </w:r>
      <w:r w:rsidRPr="005F2F85">
        <w:rPr>
          <w:rStyle w:val="StyleUnderline"/>
          <w:highlight w:val="cyan"/>
        </w:rPr>
        <w:t>But</w:t>
      </w:r>
      <w:r w:rsidRPr="005F2F85">
        <w:rPr>
          <w:sz w:val="12"/>
          <w:highlight w:val="cyan"/>
        </w:rPr>
        <w:t xml:space="preserve"> </w:t>
      </w:r>
      <w:r w:rsidRPr="00432066">
        <w:rPr>
          <w:rStyle w:val="StyleUnderline"/>
        </w:rPr>
        <w:t>as</w:t>
      </w:r>
      <w:r w:rsidRPr="00432066">
        <w:rPr>
          <w:sz w:val="12"/>
        </w:rPr>
        <w:t xml:space="preserve"> </w:t>
      </w:r>
      <w:r w:rsidRPr="005F2F85">
        <w:rPr>
          <w:rStyle w:val="Emphasis"/>
          <w:highlight w:val="cyan"/>
        </w:rPr>
        <w:t>experts point out</w:t>
      </w:r>
      <w:r w:rsidRPr="00432066">
        <w:rPr>
          <w:sz w:val="12"/>
        </w:rPr>
        <w:t xml:space="preserve">, this may be </w:t>
      </w:r>
      <w:r w:rsidRPr="005F2F85">
        <w:rPr>
          <w:rStyle w:val="Emphasis"/>
          <w:highlight w:val="cyan"/>
        </w:rPr>
        <w:t>far easier said than done</w:t>
      </w:r>
      <w:r w:rsidRPr="009674A6">
        <w:rPr>
          <w:rStyle w:val="Emphasis"/>
        </w:rPr>
        <w:t>.</w:t>
      </w:r>
      <w:r>
        <w:rPr>
          <w:rStyle w:val="Emphasis"/>
        </w:rPr>
        <w:t xml:space="preserve"> </w:t>
      </w:r>
      <w:r w:rsidRPr="00432066">
        <w:rPr>
          <w:sz w:val="12"/>
        </w:rPr>
        <w:t xml:space="preserve">As argued by Catherine Jefferson, Filippa Lentzos, and Claire Marris — all researchers in the Department of Social Science, Health, and Medicine at King's College London — there are several </w:t>
      </w:r>
      <w:r w:rsidRPr="00432066">
        <w:rPr>
          <w:rStyle w:val="StyleUnderline"/>
        </w:rPr>
        <w:t>dominating narratives</w:t>
      </w:r>
      <w:r w:rsidRPr="00432066">
        <w:rPr>
          <w:sz w:val="12"/>
        </w:rPr>
        <w:t xml:space="preserve"> currently </w:t>
      </w:r>
      <w:r w:rsidRPr="00432066">
        <w:rPr>
          <w:rStyle w:val="StyleUnderline"/>
        </w:rPr>
        <w:t>permeating</w:t>
      </w:r>
      <w:r w:rsidRPr="00432066">
        <w:rPr>
          <w:sz w:val="12"/>
        </w:rPr>
        <w:t xml:space="preserve"> scientific and policy </w:t>
      </w:r>
      <w:r w:rsidRPr="00432066">
        <w:rPr>
          <w:rStyle w:val="StyleUnderline"/>
        </w:rPr>
        <w:t>discussions</w:t>
      </w:r>
      <w:r w:rsidRPr="00432066">
        <w:rPr>
          <w:sz w:val="12"/>
        </w:rPr>
        <w:t xml:space="preserve"> on the security threat posted by synthetic biology. They can be summarized like this: </w:t>
      </w:r>
      <w:r w:rsidRPr="00432066">
        <w:rPr>
          <w:rStyle w:val="StyleUnderline"/>
        </w:rPr>
        <w:t>Synthetic biology</w:t>
      </w:r>
      <w:r w:rsidRPr="00432066">
        <w:rPr>
          <w:sz w:val="12"/>
        </w:rPr>
        <w:t xml:space="preserve"> </w:t>
      </w:r>
      <w:r w:rsidRPr="00432066">
        <w:rPr>
          <w:rStyle w:val="StyleUnderline"/>
        </w:rPr>
        <w:t>is making it easier</w:t>
      </w:r>
      <w:r w:rsidRPr="00432066">
        <w:rPr>
          <w:sz w:val="12"/>
        </w:rPr>
        <w:t xml:space="preserve"> </w:t>
      </w:r>
      <w:r w:rsidRPr="00432066">
        <w:rPr>
          <w:rStyle w:val="StyleUnderline"/>
        </w:rPr>
        <w:t>for non-experts to manipulate dangerous pathogens</w:t>
      </w:r>
      <w:r w:rsidRPr="00432066">
        <w:rPr>
          <w:sz w:val="12"/>
        </w:rPr>
        <w:t xml:space="preserve"> and, therefore, making it easier for terrorists to concoct bioweapons. </w:t>
      </w:r>
      <w:r w:rsidRPr="00432066">
        <w:rPr>
          <w:rStyle w:val="StyleUnderline"/>
        </w:rPr>
        <w:t>Synthetic biology has led to the growth of a do-it-yourself biology</w:t>
      </w:r>
      <w:r w:rsidRPr="00432066">
        <w:rPr>
          <w:sz w:val="12"/>
        </w:rPr>
        <w:t xml:space="preserve"> community that could offer dual-use knowledge and equipment to bioterrorists seeking to do harm. DNA synthesis has become cheaper and can be out-sourced, making it easier for terrorists to obtain the basic materials to create biological threat agents. </w:t>
      </w:r>
      <w:r w:rsidRPr="00432066">
        <w:rPr>
          <w:rStyle w:val="StyleUnderline"/>
        </w:rPr>
        <w:t>Non-experts could use synthetic biology to design radically new pathogens</w:t>
      </w:r>
      <w:r w:rsidRPr="00432066">
        <w:rPr>
          <w:sz w:val="12"/>
        </w:rPr>
        <w:t xml:space="preserve">. </w:t>
      </w:r>
      <w:r w:rsidRPr="00432066">
        <w:rPr>
          <w:rStyle w:val="StyleUnderline"/>
        </w:rPr>
        <w:t>Terrorists want to pursue biological weapons for high-consequence, mass- casualty attacks</w:t>
      </w:r>
      <w:r w:rsidRPr="00432066">
        <w:rPr>
          <w:sz w:val="12"/>
        </w:rPr>
        <w:t xml:space="preserve">. </w:t>
      </w:r>
      <w:r w:rsidRPr="00432066">
        <w:rPr>
          <w:rStyle w:val="StyleUnderline"/>
        </w:rPr>
        <w:t xml:space="preserve">But these </w:t>
      </w:r>
      <w:r w:rsidRPr="005F2F85">
        <w:rPr>
          <w:rStyle w:val="StyleUnderline"/>
          <w:highlight w:val="cyan"/>
        </w:rPr>
        <w:t>narratives</w:t>
      </w:r>
      <w:r w:rsidRPr="00432066">
        <w:rPr>
          <w:sz w:val="12"/>
        </w:rPr>
        <w:t xml:space="preserve">, they say, </w:t>
      </w:r>
      <w:r w:rsidRPr="005F2F85">
        <w:rPr>
          <w:rStyle w:val="StyleUnderline"/>
          <w:highlight w:val="cyan"/>
        </w:rPr>
        <w:t>rely on</w:t>
      </w:r>
      <w:r w:rsidRPr="00432066">
        <w:rPr>
          <w:sz w:val="12"/>
        </w:rPr>
        <w:t xml:space="preserve"> several </w:t>
      </w:r>
      <w:r w:rsidRPr="005F2F85">
        <w:rPr>
          <w:rStyle w:val="Emphasis"/>
          <w:highlight w:val="cyan"/>
        </w:rPr>
        <w:t>misleading assumptions</w:t>
      </w:r>
      <w:r w:rsidRPr="005F2F85">
        <w:rPr>
          <w:sz w:val="12"/>
          <w:highlight w:val="cyan"/>
        </w:rPr>
        <w:t xml:space="preserve">: </w:t>
      </w:r>
      <w:r w:rsidRPr="005F2F85">
        <w:rPr>
          <w:rStyle w:val="Emphasis"/>
          <w:highlight w:val="cyan"/>
        </w:rPr>
        <w:t>Synthetic biology is not easy</w:t>
      </w:r>
      <w:r w:rsidRPr="00432066">
        <w:rPr>
          <w:sz w:val="12"/>
        </w:rPr>
        <w:t xml:space="preserve">, DIY biology is not particularly sophisticated, </w:t>
      </w:r>
      <w:r w:rsidRPr="00432066">
        <w:rPr>
          <w:rStyle w:val="StyleUnderline"/>
        </w:rPr>
        <w:t xml:space="preserve">building a dangerous virus from scratch is hard </w:t>
      </w:r>
      <w:r w:rsidRPr="00432066">
        <w:rPr>
          <w:sz w:val="12"/>
        </w:rPr>
        <w:t xml:space="preserve">— </w:t>
      </w:r>
      <w:r w:rsidRPr="00432066">
        <w:rPr>
          <w:rStyle w:val="StyleUnderline"/>
        </w:rPr>
        <w:t>and even experts have a hard time enhancing disease pathogens</w:t>
      </w:r>
      <w:r w:rsidRPr="00432066">
        <w:rPr>
          <w:sz w:val="12"/>
        </w:rPr>
        <w:t xml:space="preserve">. Perhaps alarmingly — at least to me — the authors claim that the bioterror weapons of mass destruction is a myth: The first [dimension of this myth] involves the identities of terrorists and what their intentions are. </w:t>
      </w:r>
      <w:r w:rsidRPr="00432066">
        <w:rPr>
          <w:rStyle w:val="StyleUnderline"/>
        </w:rPr>
        <w:t>The assumption</w:t>
      </w:r>
      <w:r w:rsidRPr="00432066">
        <w:rPr>
          <w:sz w:val="12"/>
        </w:rPr>
        <w:t xml:space="preserve"> </w:t>
      </w:r>
      <w:r w:rsidRPr="00A9088D">
        <w:rPr>
          <w:sz w:val="12"/>
        </w:rPr>
        <w:t xml:space="preserve">is </w:t>
      </w:r>
      <w:r w:rsidRPr="00A9088D">
        <w:rPr>
          <w:rStyle w:val="StyleUnderline"/>
        </w:rPr>
        <w:t>that</w:t>
      </w:r>
      <w:r w:rsidRPr="00A9088D">
        <w:rPr>
          <w:sz w:val="12"/>
        </w:rPr>
        <w:t xml:space="preserve"> </w:t>
      </w:r>
      <w:r w:rsidRPr="00A9088D">
        <w:rPr>
          <w:rStyle w:val="StyleUnderline"/>
        </w:rPr>
        <w:t>terrorists</w:t>
      </w:r>
      <w:r w:rsidRPr="00A9088D">
        <w:rPr>
          <w:sz w:val="12"/>
        </w:rPr>
        <w:t xml:space="preserve"> </w:t>
      </w:r>
      <w:r w:rsidRPr="00A9088D">
        <w:rPr>
          <w:rStyle w:val="StyleUnderline"/>
        </w:rPr>
        <w:t>would seek to produce mass-casualty weapons</w:t>
      </w:r>
      <w:r w:rsidRPr="00432066">
        <w:rPr>
          <w:rStyle w:val="StyleUnderline"/>
        </w:rPr>
        <w:t xml:space="preserve"> </w:t>
      </w:r>
      <w:r w:rsidRPr="00432066">
        <w:rPr>
          <w:sz w:val="12"/>
        </w:rPr>
        <w:t xml:space="preserve">and pursue capabilities on the scale of 20th century, state-level bioweapons programs. Most </w:t>
      </w:r>
      <w:r w:rsidRPr="00432066">
        <w:rPr>
          <w:rStyle w:val="StyleUnderline"/>
        </w:rPr>
        <w:t>leading</w:t>
      </w:r>
      <w:r w:rsidRPr="00432066">
        <w:rPr>
          <w:sz w:val="12"/>
        </w:rPr>
        <w:t xml:space="preserve"> biological disarmament and non-proliferation </w:t>
      </w:r>
      <w:r w:rsidRPr="005F2F85">
        <w:rPr>
          <w:rStyle w:val="StyleUnderline"/>
          <w:highlight w:val="cyan"/>
        </w:rPr>
        <w:t>experts</w:t>
      </w:r>
      <w:r w:rsidRPr="00432066">
        <w:rPr>
          <w:rStyle w:val="StyleUnderline"/>
        </w:rPr>
        <w:t xml:space="preserve"> </w:t>
      </w:r>
      <w:r w:rsidRPr="00432066">
        <w:rPr>
          <w:sz w:val="12"/>
        </w:rPr>
        <w:t xml:space="preserve">believe that the risk of a small-scale bioterrorism attack is very real and present. But they </w:t>
      </w:r>
      <w:r w:rsidRPr="005F2F85">
        <w:rPr>
          <w:rStyle w:val="StyleUnderline"/>
          <w:highlight w:val="cyan"/>
        </w:rPr>
        <w:t>consider</w:t>
      </w:r>
      <w:r w:rsidRPr="00432066">
        <w:rPr>
          <w:rStyle w:val="StyleUnderline"/>
        </w:rPr>
        <w:t xml:space="preserve"> </w:t>
      </w:r>
      <w:r w:rsidRPr="005F2F85">
        <w:rPr>
          <w:rStyle w:val="StyleUnderline"/>
          <w:highlight w:val="cyan"/>
        </w:rPr>
        <w:t>the risk</w:t>
      </w:r>
      <w:r w:rsidRPr="00432066">
        <w:rPr>
          <w:sz w:val="12"/>
        </w:rPr>
        <w:t xml:space="preserve"> of sophisticated large-scale bioterrorism attacks to be </w:t>
      </w:r>
      <w:r w:rsidRPr="005F2F85">
        <w:rPr>
          <w:rStyle w:val="Emphasis"/>
          <w:highlight w:val="cyan"/>
        </w:rPr>
        <w:t>quite small</w:t>
      </w:r>
      <w:r w:rsidRPr="00432066">
        <w:rPr>
          <w:sz w:val="12"/>
        </w:rPr>
        <w:t xml:space="preserve">. This judgment is </w:t>
      </w:r>
      <w:r w:rsidRPr="005F2F85">
        <w:rPr>
          <w:rStyle w:val="StyleUnderline"/>
          <w:highlight w:val="cyan"/>
        </w:rPr>
        <w:t xml:space="preserve">backed </w:t>
      </w:r>
      <w:r w:rsidRPr="00A9088D">
        <w:rPr>
          <w:rStyle w:val="StyleUnderline"/>
        </w:rPr>
        <w:t xml:space="preserve">up </w:t>
      </w:r>
      <w:r w:rsidRPr="005F2F85">
        <w:rPr>
          <w:rStyle w:val="StyleUnderline"/>
          <w:highlight w:val="cyan"/>
        </w:rPr>
        <w:t xml:space="preserve">by </w:t>
      </w:r>
      <w:r w:rsidRPr="005F2F85">
        <w:rPr>
          <w:rStyle w:val="Emphasis"/>
          <w:highlight w:val="cyan"/>
        </w:rPr>
        <w:t>historical evidence</w:t>
      </w:r>
      <w:r w:rsidRPr="00432066">
        <w:rPr>
          <w:sz w:val="12"/>
        </w:rPr>
        <w:t xml:space="preserve">. The </w:t>
      </w:r>
      <w:r w:rsidRPr="00432066">
        <w:rPr>
          <w:rStyle w:val="StyleUnderline"/>
        </w:rPr>
        <w:t xml:space="preserve">three confirmed </w:t>
      </w:r>
      <w:r w:rsidRPr="005F2F85">
        <w:rPr>
          <w:rStyle w:val="StyleUnderline"/>
          <w:highlight w:val="cyan"/>
        </w:rPr>
        <w:t>attempts</w:t>
      </w:r>
      <w:r w:rsidRPr="00432066">
        <w:rPr>
          <w:rStyle w:val="StyleUnderline"/>
        </w:rPr>
        <w:t xml:space="preserve"> to use biological agents</w:t>
      </w:r>
      <w:r w:rsidRPr="00432066">
        <w:rPr>
          <w:sz w:val="12"/>
        </w:rPr>
        <w:t xml:space="preserve"> against humans in terrorist attacks in the past </w:t>
      </w:r>
      <w:r w:rsidRPr="005F2F85">
        <w:rPr>
          <w:rStyle w:val="StyleUnderline"/>
          <w:highlight w:val="cyan"/>
        </w:rPr>
        <w:t xml:space="preserve">were </w:t>
      </w:r>
      <w:r w:rsidRPr="005F2F85">
        <w:rPr>
          <w:rStyle w:val="Emphasis"/>
          <w:highlight w:val="cyan"/>
        </w:rPr>
        <w:t>small-scale</w:t>
      </w:r>
      <w:r w:rsidRPr="005F2F85">
        <w:rPr>
          <w:rStyle w:val="StyleUnderline"/>
          <w:highlight w:val="cyan"/>
        </w:rPr>
        <w:t xml:space="preserve">, </w:t>
      </w:r>
      <w:r w:rsidRPr="005F2F85">
        <w:rPr>
          <w:rStyle w:val="Emphasis"/>
          <w:highlight w:val="cyan"/>
        </w:rPr>
        <w:t>low-casualty</w:t>
      </w:r>
      <w:r w:rsidRPr="00432066">
        <w:rPr>
          <w:rStyle w:val="Emphasis"/>
        </w:rPr>
        <w:t xml:space="preserve"> events</w:t>
      </w:r>
      <w:r w:rsidRPr="00432066">
        <w:rPr>
          <w:sz w:val="12"/>
        </w:rPr>
        <w:t xml:space="preserve"> aimed at causing panic and disruption rather than excessive death tolls. The second dimension involves capabilities and the level of skills and resources available to terrorists. </w:t>
      </w:r>
      <w:r w:rsidRPr="00432066">
        <w:rPr>
          <w:rStyle w:val="StyleUnderline"/>
        </w:rPr>
        <w:t>The</w:t>
      </w:r>
      <w:r w:rsidRPr="00432066">
        <w:rPr>
          <w:sz w:val="12"/>
        </w:rPr>
        <w:t xml:space="preserve"> implicit </w:t>
      </w:r>
      <w:r w:rsidRPr="00432066">
        <w:rPr>
          <w:rStyle w:val="StyleUnderline"/>
        </w:rPr>
        <w:t>assumption</w:t>
      </w:r>
      <w:r w:rsidRPr="00432066">
        <w:rPr>
          <w:sz w:val="12"/>
        </w:rPr>
        <w:t xml:space="preserve"> is that </w:t>
      </w:r>
      <w:r w:rsidRPr="00432066">
        <w:rPr>
          <w:rStyle w:val="StyleUnderline"/>
        </w:rPr>
        <w:t>producing a pathogenic</w:t>
      </w:r>
      <w:r w:rsidRPr="00432066">
        <w:rPr>
          <w:sz w:val="12"/>
        </w:rPr>
        <w:t xml:space="preserve"> </w:t>
      </w:r>
      <w:r w:rsidRPr="00432066">
        <w:rPr>
          <w:rStyle w:val="StyleUnderline"/>
        </w:rPr>
        <w:t>organism</w:t>
      </w:r>
      <w:r w:rsidRPr="00432066">
        <w:rPr>
          <w:sz w:val="12"/>
        </w:rPr>
        <w:t xml:space="preserve"> </w:t>
      </w:r>
      <w:r w:rsidRPr="00432066">
        <w:rPr>
          <w:rStyle w:val="StyleUnderline"/>
        </w:rPr>
        <w:t>equates to producing a weapon</w:t>
      </w:r>
      <w:r w:rsidRPr="00432066">
        <w:rPr>
          <w:sz w:val="12"/>
        </w:rPr>
        <w:t xml:space="preserve"> of mass destruction. </w:t>
      </w:r>
      <w:r w:rsidRPr="00432066">
        <w:rPr>
          <w:rStyle w:val="StyleUnderline"/>
        </w:rPr>
        <w:t>It does not</w:t>
      </w:r>
      <w:r w:rsidRPr="00432066">
        <w:rPr>
          <w:sz w:val="12"/>
        </w:rPr>
        <w:t xml:space="preserve">. </w:t>
      </w:r>
      <w:r w:rsidRPr="005F2F85">
        <w:rPr>
          <w:rStyle w:val="Emphasis"/>
          <w:highlight w:val="cyan"/>
        </w:rPr>
        <w:t>Considerable knowledge</w:t>
      </w:r>
      <w:r w:rsidRPr="00432066">
        <w:rPr>
          <w:rStyle w:val="Emphasis"/>
        </w:rPr>
        <w:t xml:space="preserve"> </w:t>
      </w:r>
      <w:r w:rsidRPr="005F2F85">
        <w:rPr>
          <w:rStyle w:val="Emphasis"/>
          <w:highlight w:val="cyan"/>
        </w:rPr>
        <w:t>and resources are necessary</w:t>
      </w:r>
      <w:r w:rsidRPr="00432066">
        <w:rPr>
          <w:sz w:val="12"/>
        </w:rPr>
        <w:t xml:space="preserve"> </w:t>
      </w:r>
      <w:r w:rsidRPr="005F2F85">
        <w:rPr>
          <w:rStyle w:val="StyleUnderline"/>
          <w:highlight w:val="cyan"/>
        </w:rPr>
        <w:t>for</w:t>
      </w:r>
      <w:r w:rsidRPr="00432066">
        <w:rPr>
          <w:sz w:val="12"/>
        </w:rPr>
        <w:t xml:space="preserve"> the processes of </w:t>
      </w:r>
      <w:r w:rsidRPr="005F2F85">
        <w:rPr>
          <w:rStyle w:val="Emphasis"/>
          <w:highlight w:val="cyan"/>
        </w:rPr>
        <w:t>scaling up</w:t>
      </w:r>
      <w:r w:rsidRPr="005F2F85">
        <w:rPr>
          <w:sz w:val="12"/>
          <w:highlight w:val="cyan"/>
        </w:rPr>
        <w:t xml:space="preserve">, </w:t>
      </w:r>
      <w:r w:rsidRPr="005F2F85">
        <w:rPr>
          <w:rStyle w:val="Emphasis"/>
          <w:highlight w:val="cyan"/>
        </w:rPr>
        <w:t>storage</w:t>
      </w:r>
      <w:r w:rsidRPr="005F2F85">
        <w:rPr>
          <w:sz w:val="12"/>
          <w:highlight w:val="cyan"/>
        </w:rPr>
        <w:t xml:space="preserve">, </w:t>
      </w:r>
      <w:r w:rsidRPr="005F2F85">
        <w:rPr>
          <w:rStyle w:val="StyleUnderline"/>
          <w:highlight w:val="cyan"/>
        </w:rPr>
        <w:t>and</w:t>
      </w:r>
      <w:r w:rsidRPr="005F2F85">
        <w:rPr>
          <w:sz w:val="12"/>
          <w:highlight w:val="cyan"/>
        </w:rPr>
        <w:t xml:space="preserve"> </w:t>
      </w:r>
      <w:r w:rsidRPr="005F2F85">
        <w:rPr>
          <w:rStyle w:val="Emphasis"/>
          <w:highlight w:val="cyan"/>
        </w:rPr>
        <w:t>dissemination</w:t>
      </w:r>
      <w:r w:rsidRPr="00432066">
        <w:rPr>
          <w:sz w:val="12"/>
        </w:rPr>
        <w:t xml:space="preserve">. </w:t>
      </w:r>
      <w:r w:rsidRPr="00432066">
        <w:rPr>
          <w:rStyle w:val="StyleUnderline"/>
        </w:rPr>
        <w:t>These</w:t>
      </w:r>
      <w:r w:rsidRPr="00432066">
        <w:rPr>
          <w:sz w:val="12"/>
        </w:rPr>
        <w:t xml:space="preserve"> processes </w:t>
      </w:r>
      <w:r w:rsidRPr="00432066">
        <w:rPr>
          <w:rStyle w:val="StyleUnderline"/>
        </w:rPr>
        <w:t>present</w:t>
      </w:r>
      <w:r w:rsidRPr="00432066">
        <w:rPr>
          <w:sz w:val="12"/>
        </w:rPr>
        <w:t xml:space="preserve"> </w:t>
      </w:r>
      <w:r w:rsidRPr="005F2F85">
        <w:rPr>
          <w:rStyle w:val="Emphasis"/>
          <w:highlight w:val="cyan"/>
        </w:rPr>
        <w:t>significant tech</w:t>
      </w:r>
      <w:r w:rsidRPr="00432066">
        <w:rPr>
          <w:rStyle w:val="Emphasis"/>
        </w:rPr>
        <w:t xml:space="preserve">nical </w:t>
      </w:r>
      <w:r w:rsidRPr="005F2F85">
        <w:rPr>
          <w:rStyle w:val="Emphasis"/>
          <w:highlight w:val="cyan"/>
        </w:rPr>
        <w:t>and logistical barriers</w:t>
      </w:r>
      <w:r w:rsidRPr="005F2F85">
        <w:rPr>
          <w:sz w:val="12"/>
          <w:highlight w:val="cyan"/>
        </w:rPr>
        <w:t>.</w:t>
      </w:r>
      <w:r w:rsidRPr="00432066">
        <w:rPr>
          <w:sz w:val="12"/>
        </w:rPr>
        <w:t xml:space="preserve"> They go on to argue that, </w:t>
      </w:r>
      <w:r w:rsidRPr="005F2F85">
        <w:rPr>
          <w:rStyle w:val="StyleUnderline"/>
          <w:highlight w:val="cyan"/>
        </w:rPr>
        <w:t>even if</w:t>
      </w:r>
      <w:r w:rsidRPr="00432066">
        <w:rPr>
          <w:sz w:val="12"/>
        </w:rPr>
        <w:t xml:space="preserve"> a bioweapon were to be </w:t>
      </w:r>
      <w:r w:rsidRPr="005F2F85">
        <w:rPr>
          <w:rStyle w:val="StyleUnderline"/>
          <w:highlight w:val="cyan"/>
        </w:rPr>
        <w:t>disseminated</w:t>
      </w:r>
      <w:r w:rsidRPr="00432066">
        <w:rPr>
          <w:rStyle w:val="StyleUnderline"/>
        </w:rPr>
        <w:t xml:space="preserve"> successfully</w:t>
      </w:r>
      <w:r w:rsidRPr="00432066">
        <w:rPr>
          <w:sz w:val="12"/>
        </w:rPr>
        <w:t xml:space="preserve">, </w:t>
      </w:r>
      <w:r w:rsidRPr="00432066">
        <w:rPr>
          <w:rStyle w:val="StyleUnderline"/>
        </w:rPr>
        <w:t>the outcome</w:t>
      </w:r>
      <w:r w:rsidRPr="00432066">
        <w:rPr>
          <w:sz w:val="12"/>
        </w:rPr>
        <w:t xml:space="preserve"> of the attack </w:t>
      </w:r>
      <w:r w:rsidRPr="00432066">
        <w:rPr>
          <w:rStyle w:val="StyleUnderline"/>
        </w:rPr>
        <w:t>could be</w:t>
      </w:r>
      <w:r w:rsidRPr="00432066">
        <w:rPr>
          <w:sz w:val="12"/>
        </w:rPr>
        <w:t xml:space="preserve"> </w:t>
      </w:r>
      <w:r w:rsidRPr="005F2F85">
        <w:rPr>
          <w:rStyle w:val="StyleUnderline"/>
          <w:highlight w:val="cyan"/>
        </w:rPr>
        <w:t>affected by</w:t>
      </w:r>
      <w:r w:rsidRPr="00432066">
        <w:rPr>
          <w:rStyle w:val="StyleUnderline"/>
        </w:rPr>
        <w:t xml:space="preserve"> other factors, like </w:t>
      </w:r>
      <w:r w:rsidRPr="00432066">
        <w:rPr>
          <w:sz w:val="12"/>
        </w:rPr>
        <w:t>the "</w:t>
      </w:r>
      <w:r w:rsidRPr="00432066">
        <w:rPr>
          <w:rStyle w:val="Emphasis"/>
        </w:rPr>
        <w:t xml:space="preserve">the </w:t>
      </w:r>
      <w:r w:rsidRPr="005F2F85">
        <w:rPr>
          <w:rStyle w:val="Emphasis"/>
          <w:highlight w:val="cyan"/>
        </w:rPr>
        <w:t>health</w:t>
      </w:r>
      <w:r w:rsidRPr="00432066">
        <w:rPr>
          <w:rStyle w:val="Emphasis"/>
        </w:rPr>
        <w:t xml:space="preserve"> of the people</w:t>
      </w:r>
      <w:r w:rsidRPr="00432066">
        <w:rPr>
          <w:sz w:val="12"/>
        </w:rPr>
        <w:t xml:space="preserve"> who are exposed </w:t>
      </w:r>
      <w:r w:rsidRPr="005F2F85">
        <w:rPr>
          <w:rStyle w:val="StyleUnderline"/>
          <w:highlight w:val="cyan"/>
        </w:rPr>
        <w:t>and</w:t>
      </w:r>
      <w:r w:rsidRPr="00432066">
        <w:rPr>
          <w:sz w:val="12"/>
        </w:rPr>
        <w:t xml:space="preserve"> the speed and manner with which </w:t>
      </w:r>
      <w:r w:rsidRPr="005F2F85">
        <w:rPr>
          <w:rStyle w:val="Emphasis"/>
          <w:highlight w:val="cyan"/>
        </w:rPr>
        <w:t>public health</w:t>
      </w:r>
      <w:r w:rsidRPr="00432066">
        <w:rPr>
          <w:sz w:val="12"/>
        </w:rPr>
        <w:t xml:space="preserve"> authorities and medical professionals detect and respond to the resulting outbreak."</w:t>
      </w:r>
    </w:p>
    <w:p w14:paraId="3E74F078" w14:textId="7ACB4B3E" w:rsidR="00EB5869" w:rsidRDefault="00962066" w:rsidP="00EB5869">
      <w:pPr>
        <w:pStyle w:val="Heading3"/>
      </w:pPr>
      <w:r>
        <w:lastRenderedPageBreak/>
        <w:t>1AR</w:t>
      </w:r>
      <w:r w:rsidR="00EB5869">
        <w:t>---Impact---CBWs---Ext---No Impact</w:t>
      </w:r>
    </w:p>
    <w:p w14:paraId="592EC047" w14:textId="351CF748" w:rsidR="00EB5869" w:rsidRPr="00214618" w:rsidRDefault="00EB5869" w:rsidP="00EB5869">
      <w:pPr>
        <w:pStyle w:val="Heading4"/>
      </w:pPr>
      <w:r w:rsidRPr="00214618">
        <w:t>The worst</w:t>
      </w:r>
      <w:r>
        <w:t>-</w:t>
      </w:r>
      <w:r w:rsidRPr="00214618">
        <w:t>case scenario happened – no extinction</w:t>
      </w:r>
    </w:p>
    <w:p w14:paraId="7193463F" w14:textId="77777777" w:rsidR="00EB5869" w:rsidRPr="00214618" w:rsidRDefault="00EB5869" w:rsidP="00EB5869">
      <w:r w:rsidRPr="007615C4">
        <w:rPr>
          <w:rStyle w:val="Style13ptBold"/>
        </w:rPr>
        <w:t>Dove, 12</w:t>
      </w:r>
      <w:r w:rsidRPr="00214618">
        <w:t xml:space="preserve"> (Alan Dove, PhD in Microbiology, science journalist and former Adjunct Professor at New York University, “Who’s Afraid of the Big, Bad Bioterrorist?” Jan 24 2012, </w:t>
      </w:r>
      <w:hyperlink r:id="rId72" w:history="1">
        <w:r w:rsidRPr="00214618">
          <w:t>http://alandove.com/content/ 2012/01/whos-afraid-of-the-big-bad-bioterrorist/</w:t>
        </w:r>
      </w:hyperlink>
      <w:r w:rsidRPr="00214618">
        <w:t>)</w:t>
      </w:r>
    </w:p>
    <w:p w14:paraId="39FAD2A7" w14:textId="77777777" w:rsidR="00EB5869" w:rsidRPr="00214618" w:rsidRDefault="00EB5869" w:rsidP="00EB5869"/>
    <w:p w14:paraId="66701C91" w14:textId="5B591C1B" w:rsidR="00EB5869" w:rsidRDefault="00EB5869" w:rsidP="00EB5869">
      <w:pPr>
        <w:rPr>
          <w:bCs/>
          <w:u w:val="single"/>
        </w:rPr>
      </w:pPr>
      <w:r w:rsidRPr="00214618">
        <w:rPr>
          <w:sz w:val="16"/>
        </w:rPr>
        <w:t xml:space="preserve">The second problem is much more serious. Eliminating the toxins, we’re left with a list of </w:t>
      </w:r>
      <w:r w:rsidRPr="00214618">
        <w:rPr>
          <w:bCs/>
          <w:u w:val="single"/>
        </w:rPr>
        <w:t xml:space="preserve">infectious </w:t>
      </w:r>
      <w:r w:rsidRPr="005F2F85">
        <w:rPr>
          <w:bCs/>
          <w:highlight w:val="cyan"/>
          <w:u w:val="single"/>
        </w:rPr>
        <w:t>bacteria and viruses</w:t>
      </w:r>
      <w:r w:rsidRPr="00214618">
        <w:rPr>
          <w:sz w:val="16"/>
        </w:rPr>
        <w:t xml:space="preserve">. With a single exception, these organisms </w:t>
      </w:r>
      <w:r w:rsidRPr="005F2F85">
        <w:rPr>
          <w:bCs/>
          <w:highlight w:val="cyan"/>
          <w:u w:val="single"/>
        </w:rPr>
        <w:t>are</w:t>
      </w:r>
      <w:r w:rsidRPr="00214618">
        <w:rPr>
          <w:sz w:val="16"/>
        </w:rPr>
        <w:t xml:space="preserve"> probably </w:t>
      </w:r>
      <w:r w:rsidRPr="00214618">
        <w:rPr>
          <w:bCs/>
          <w:u w:val="single"/>
        </w:rPr>
        <w:t>near-</w:t>
      </w:r>
      <w:r w:rsidRPr="005F2F85">
        <w:rPr>
          <w:bCs/>
          <w:highlight w:val="cyan"/>
          <w:u w:val="single"/>
        </w:rPr>
        <w:t>useless as weapons, and history proves it</w:t>
      </w:r>
      <w:r w:rsidRPr="00214618">
        <w:rPr>
          <w:sz w:val="16"/>
        </w:rPr>
        <w:t>.</w:t>
      </w:r>
      <w:r w:rsidRPr="00214618">
        <w:rPr>
          <w:sz w:val="12"/>
        </w:rPr>
        <w:t>¶</w:t>
      </w:r>
      <w:r w:rsidRPr="00214618">
        <w:rPr>
          <w:sz w:val="16"/>
        </w:rPr>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Pr="00214618">
        <w:rPr>
          <w:sz w:val="12"/>
        </w:rPr>
        <w:t>¶</w:t>
      </w:r>
      <w:r w:rsidRPr="00214618">
        <w:rPr>
          <w:sz w:val="16"/>
        </w:rPr>
        <w:t xml:space="preserve"> </w:t>
      </w:r>
      <w:r w:rsidRPr="005F2F85">
        <w:rPr>
          <w:bCs/>
          <w:highlight w:val="cyan"/>
          <w:u w:val="single"/>
        </w:rPr>
        <w:t>Of</w:t>
      </w:r>
      <w:r w:rsidRPr="00214618">
        <w:rPr>
          <w:sz w:val="16"/>
        </w:rPr>
        <w:t xml:space="preserve"> the </w:t>
      </w:r>
      <w:r w:rsidRPr="005F2F85">
        <w:rPr>
          <w:bCs/>
          <w:highlight w:val="cyan"/>
          <w:u w:val="single"/>
        </w:rPr>
        <w:t>four modern biowarfare incidents, two have been fatal</w:t>
      </w:r>
      <w:r w:rsidRPr="00214618">
        <w:rPr>
          <w:sz w:val="16"/>
        </w:rPr>
        <w:t xml:space="preserve">. The first was the </w:t>
      </w:r>
      <w:r w:rsidRPr="005F2F85">
        <w:rPr>
          <w:bCs/>
          <w:highlight w:val="cyan"/>
          <w:u w:val="single"/>
        </w:rPr>
        <w:t>1979</w:t>
      </w:r>
      <w:r w:rsidRPr="00214618">
        <w:rPr>
          <w:bCs/>
          <w:u w:val="single"/>
        </w:rPr>
        <w:t xml:space="preserve"> Sverdlovsk </w:t>
      </w:r>
      <w:r w:rsidRPr="005F2F85">
        <w:rPr>
          <w:bCs/>
          <w:highlight w:val="cyan"/>
          <w:u w:val="single"/>
        </w:rPr>
        <w:t>anthrax incident</w:t>
      </w:r>
      <w:r w:rsidRPr="00214618">
        <w:rPr>
          <w:sz w:val="16"/>
        </w:rPr>
        <w:t xml:space="preserve">, which </w:t>
      </w:r>
      <w:r w:rsidRPr="005F2F85">
        <w:rPr>
          <w:bCs/>
          <w:highlight w:val="cyan"/>
          <w:u w:val="single"/>
        </w:rPr>
        <w:t>killed</w:t>
      </w:r>
      <w:r w:rsidRPr="00214618">
        <w:rPr>
          <w:sz w:val="16"/>
        </w:rPr>
        <w:t xml:space="preserve"> an estimated </w:t>
      </w:r>
      <w:r w:rsidRPr="005F2F85">
        <w:rPr>
          <w:bCs/>
          <w:highlight w:val="cyan"/>
          <w:u w:val="single"/>
        </w:rPr>
        <w:t>100 people</w:t>
      </w:r>
      <w:r w:rsidRPr="00214618">
        <w:rPr>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5F2F85">
        <w:rPr>
          <w:bCs/>
          <w:highlight w:val="cyan"/>
          <w:u w:val="single"/>
        </w:rPr>
        <w:t>second fatal incident also involved anthrax from a government-run lab</w:t>
      </w:r>
      <w:r w:rsidRPr="00214618">
        <w:rPr>
          <w:sz w:val="16"/>
        </w:rPr>
        <w:t xml:space="preserve">: the 2001 “Amerithrax” attacks. That time, a rogue employee (or perhaps employees) of the government’s main bioweapons lab sent weaponized, powdered anthrax through the US postal service. </w:t>
      </w:r>
      <w:r w:rsidRPr="005F2F85">
        <w:rPr>
          <w:bCs/>
          <w:highlight w:val="cyan"/>
          <w:u w:val="single"/>
        </w:rPr>
        <w:t>Five</w:t>
      </w:r>
      <w:r w:rsidRPr="00214618">
        <w:rPr>
          <w:bCs/>
          <w:u w:val="single"/>
        </w:rPr>
        <w:t xml:space="preserve"> people </w:t>
      </w:r>
      <w:r w:rsidRPr="005F2F85">
        <w:rPr>
          <w:bCs/>
          <w:highlight w:val="cyan"/>
          <w:u w:val="single"/>
        </w:rPr>
        <w:t>died.</w:t>
      </w:r>
      <w:r w:rsidRPr="005F2F85">
        <w:rPr>
          <w:bCs/>
          <w:sz w:val="12"/>
          <w:highlight w:val="cyan"/>
          <w:u w:val="single"/>
        </w:rPr>
        <w:t>¶</w:t>
      </w:r>
      <w:r w:rsidRPr="005F2F85">
        <w:rPr>
          <w:bCs/>
          <w:highlight w:val="cyan"/>
          <w:u w:val="single"/>
        </w:rPr>
        <w:t xml:space="preserve"> That gives us</w:t>
      </w:r>
      <w:r w:rsidRPr="00214618">
        <w:rPr>
          <w:sz w:val="16"/>
        </w:rPr>
        <w:t xml:space="preserve"> a grand total of around </w:t>
      </w:r>
      <w:r w:rsidRPr="005F2F85">
        <w:rPr>
          <w:bCs/>
          <w:highlight w:val="cyan"/>
          <w:u w:val="single"/>
        </w:rPr>
        <w:t>105 deaths, entirely from agents</w:t>
      </w:r>
      <w:r w:rsidRPr="00214618">
        <w:rPr>
          <w:bCs/>
          <w:u w:val="single"/>
        </w:rPr>
        <w:t xml:space="preserve"> that were grown and </w:t>
      </w:r>
      <w:r w:rsidRPr="005F2F85">
        <w:rPr>
          <w:bCs/>
          <w:highlight w:val="cyan"/>
          <w:u w:val="single"/>
        </w:rPr>
        <w:t>weaponized in officially-sanctioned and funded bioweapons</w:t>
      </w:r>
      <w:r w:rsidRPr="00214618">
        <w:rPr>
          <w:bCs/>
          <w:u w:val="single"/>
        </w:rPr>
        <w:t xml:space="preserve"> research </w:t>
      </w:r>
      <w:r w:rsidRPr="005F2F85">
        <w:rPr>
          <w:bCs/>
          <w:highlight w:val="cyan"/>
          <w:u w:val="single"/>
        </w:rPr>
        <w:t>labs</w:t>
      </w:r>
      <w:r w:rsidRPr="00214618">
        <w:rPr>
          <w:sz w:val="16"/>
        </w:rPr>
        <w:t>. Remember that.</w:t>
      </w:r>
      <w:r w:rsidRPr="00214618">
        <w:rPr>
          <w:sz w:val="12"/>
        </w:rPr>
        <w:t>¶</w:t>
      </w:r>
      <w:r w:rsidRPr="00214618">
        <w:rPr>
          <w:sz w:val="16"/>
        </w:rPr>
        <w:t xml:space="preserve"> </w:t>
      </w:r>
      <w:r w:rsidRPr="005F2F85">
        <w:rPr>
          <w:bCs/>
          <w:highlight w:val="cyan"/>
          <w:u w:val="single"/>
        </w:rPr>
        <w:t>Terrorist groups have</w:t>
      </w:r>
      <w:r w:rsidRPr="00214618">
        <w:rPr>
          <w:sz w:val="16"/>
        </w:rPr>
        <w:t xml:space="preserve"> also </w:t>
      </w:r>
      <w:r w:rsidRPr="005F2F85">
        <w:rPr>
          <w:bCs/>
          <w:highlight w:val="cyan"/>
          <w:u w:val="single"/>
        </w:rPr>
        <w:t>deployed</w:t>
      </w:r>
      <w:r w:rsidRPr="00214618">
        <w:rPr>
          <w:bCs/>
          <w:u w:val="single"/>
        </w:rPr>
        <w:t xml:space="preserve"> </w:t>
      </w:r>
      <w:r w:rsidRPr="005F2F85">
        <w:rPr>
          <w:bCs/>
          <w:highlight w:val="cyan"/>
          <w:u w:val="single"/>
        </w:rPr>
        <w:t>bio</w:t>
      </w:r>
      <w:r w:rsidRPr="00214618">
        <w:rPr>
          <w:bCs/>
          <w:u w:val="single"/>
        </w:rPr>
        <w:t xml:space="preserve">logical </w:t>
      </w:r>
      <w:r w:rsidRPr="005F2F85">
        <w:rPr>
          <w:bCs/>
          <w:highlight w:val="cyan"/>
          <w:u w:val="single"/>
        </w:rPr>
        <w:t>weapons twice</w:t>
      </w:r>
      <w:r w:rsidRPr="00214618">
        <w:rPr>
          <w:sz w:val="16"/>
        </w:rPr>
        <w:t xml:space="preserve">, and these cases are very instructive. The first was </w:t>
      </w:r>
      <w:r w:rsidRPr="00214618">
        <w:rPr>
          <w:bCs/>
          <w:u w:val="single"/>
        </w:rPr>
        <w:t>the</w:t>
      </w:r>
      <w:r w:rsidRPr="00214618">
        <w:rPr>
          <w:sz w:val="16"/>
        </w:rPr>
        <w:t xml:space="preserve"> 1984 </w:t>
      </w:r>
      <w:r w:rsidRPr="00214618">
        <w:rPr>
          <w:bCs/>
          <w:u w:val="single"/>
        </w:rPr>
        <w:t>Rajneeshee</w:t>
      </w:r>
      <w:r w:rsidRPr="00214618">
        <w:rPr>
          <w:sz w:val="16"/>
        </w:rPr>
        <w:t xml:space="preserve"> bioterror attack, in which members of </w:t>
      </w:r>
      <w:r w:rsidRPr="005F2F85">
        <w:rPr>
          <w:bCs/>
          <w:highlight w:val="cyan"/>
          <w:u w:val="single"/>
        </w:rPr>
        <w:t>a</w:t>
      </w:r>
      <w:r w:rsidRPr="005F2F85">
        <w:rPr>
          <w:sz w:val="16"/>
          <w:highlight w:val="cyan"/>
        </w:rPr>
        <w:t xml:space="preserve"> </w:t>
      </w:r>
      <w:r w:rsidRPr="005F2F85">
        <w:rPr>
          <w:bCs/>
          <w:highlight w:val="cyan"/>
          <w:u w:val="single"/>
        </w:rPr>
        <w:t>cult in Oregon inoculated</w:t>
      </w:r>
      <w:r w:rsidRPr="00214618">
        <w:rPr>
          <w:bCs/>
          <w:u w:val="single"/>
        </w:rPr>
        <w:t xml:space="preserve"> restaurant </w:t>
      </w:r>
      <w:r w:rsidRPr="005F2F85">
        <w:rPr>
          <w:bCs/>
          <w:highlight w:val="cyan"/>
          <w:u w:val="single"/>
        </w:rPr>
        <w:t>salad bars with Salmonella</w:t>
      </w:r>
      <w:r w:rsidRPr="00214618">
        <w:rPr>
          <w:sz w:val="16"/>
        </w:rPr>
        <w:t xml:space="preserve"> bacteria (an agent that’s not on the “select” list). </w:t>
      </w:r>
      <w:r w:rsidRPr="00214618">
        <w:rPr>
          <w:bCs/>
          <w:u w:val="single"/>
        </w:rPr>
        <w:t xml:space="preserve">751 people got sick, but </w:t>
      </w:r>
      <w:r w:rsidRPr="005F2F85">
        <w:rPr>
          <w:bCs/>
          <w:highlight w:val="cyan"/>
          <w:u w:val="single"/>
        </w:rPr>
        <w:t>nobody died</w:t>
      </w:r>
      <w:r w:rsidRPr="00214618">
        <w:rPr>
          <w:bCs/>
          <w:u w:val="single"/>
        </w:rPr>
        <w:t>. Public health authorities handled it as a conventional foodborne Salmonella outbreak</w:t>
      </w:r>
      <w:r w:rsidRPr="00214618">
        <w:rPr>
          <w:sz w:val="16"/>
        </w:rPr>
        <w:t xml:space="preserve">, identified the sources and contained them. Nobody even would have known it was a deliberate attack if a member of the cult hadn’t come forward afterward with a confession. Lesson: </w:t>
      </w:r>
      <w:r w:rsidRPr="00214618">
        <w:rPr>
          <w:bCs/>
          <w:u w:val="single"/>
        </w:rPr>
        <w:t xml:space="preserve">our </w:t>
      </w:r>
      <w:r w:rsidRPr="005F2F85">
        <w:rPr>
          <w:bCs/>
          <w:highlight w:val="cyan"/>
          <w:u w:val="single"/>
        </w:rPr>
        <w:t xml:space="preserve">existing public health infrastructure was </w:t>
      </w:r>
      <w:r w:rsidRPr="00214618">
        <w:rPr>
          <w:bCs/>
          <w:u w:val="single"/>
        </w:rPr>
        <w:t xml:space="preserve">entirely </w:t>
      </w:r>
      <w:r w:rsidRPr="005F2F85">
        <w:rPr>
          <w:bCs/>
          <w:highlight w:val="cyan"/>
          <w:u w:val="single"/>
        </w:rPr>
        <w:t>adequate</w:t>
      </w:r>
      <w:r w:rsidRPr="00214618">
        <w:rPr>
          <w:bCs/>
          <w:u w:val="single"/>
        </w:rPr>
        <w:t xml:space="preserve"> to respond to a major bioterrorist attack</w:t>
      </w:r>
      <w:r w:rsidRPr="00214618">
        <w:rPr>
          <w:sz w:val="16"/>
        </w:rPr>
        <w:t>.</w:t>
      </w:r>
      <w:r w:rsidRPr="00214618">
        <w:rPr>
          <w:sz w:val="12"/>
        </w:rPr>
        <w:t>¶</w:t>
      </w:r>
      <w:r w:rsidRPr="00214618">
        <w:rPr>
          <w:sz w:val="16"/>
        </w:rPr>
        <w:t xml:space="preserve"> The </w:t>
      </w:r>
      <w:r w:rsidRPr="005F2F85">
        <w:rPr>
          <w:bCs/>
          <w:highlight w:val="cyan"/>
          <w:u w:val="single"/>
        </w:rPr>
        <w:t>second</w:t>
      </w:r>
      <w:r w:rsidRPr="00214618">
        <w:rPr>
          <w:bCs/>
          <w:u w:val="single"/>
        </w:rPr>
        <w:t xml:space="preserve"> genuine bioterrorist </w:t>
      </w:r>
      <w:r w:rsidRPr="005F2F85">
        <w:rPr>
          <w:bCs/>
          <w:highlight w:val="cyan"/>
          <w:u w:val="single"/>
        </w:rPr>
        <w:t>attack</w:t>
      </w:r>
      <w:r w:rsidRPr="00214618">
        <w:rPr>
          <w:bCs/>
          <w:u w:val="single"/>
        </w:rPr>
        <w:t xml:space="preserve"> took place in 1993</w:t>
      </w:r>
      <w:r w:rsidRPr="00214618">
        <w:rPr>
          <w:sz w:val="16"/>
        </w:rPr>
        <w:t xml:space="preserve">. </w:t>
      </w:r>
      <w:r w:rsidRPr="00214618">
        <w:rPr>
          <w:bCs/>
          <w:u w:val="single"/>
        </w:rPr>
        <w:t xml:space="preserve">Members of the </w:t>
      </w:r>
      <w:r w:rsidRPr="005F2F85">
        <w:rPr>
          <w:bCs/>
          <w:highlight w:val="cyan"/>
          <w:u w:val="single"/>
        </w:rPr>
        <w:t xml:space="preserve">Aum Shinrikyo </w:t>
      </w:r>
      <w:r w:rsidRPr="00214618">
        <w:rPr>
          <w:bCs/>
          <w:u w:val="single"/>
        </w:rPr>
        <w:t>cult successfully</w:t>
      </w:r>
      <w:r w:rsidRPr="00214618">
        <w:rPr>
          <w:sz w:val="16"/>
        </w:rPr>
        <w:t xml:space="preserve"> isolated and </w:t>
      </w:r>
      <w:r w:rsidRPr="005F2F85">
        <w:rPr>
          <w:bCs/>
          <w:highlight w:val="cyan"/>
          <w:u w:val="single"/>
        </w:rPr>
        <w:t>grew</w:t>
      </w:r>
      <w:r w:rsidRPr="00214618">
        <w:rPr>
          <w:sz w:val="16"/>
        </w:rPr>
        <w:t xml:space="preserve"> a large stock of </w:t>
      </w:r>
      <w:r w:rsidRPr="005F2F85">
        <w:rPr>
          <w:bCs/>
          <w:highlight w:val="cyan"/>
          <w:u w:val="single"/>
        </w:rPr>
        <w:t>anthrax</w:t>
      </w:r>
      <w:r w:rsidRPr="00214618">
        <w:rPr>
          <w:sz w:val="16"/>
        </w:rPr>
        <w:t xml:space="preserve"> bacteria, </w:t>
      </w:r>
      <w:r w:rsidRPr="005F2F85">
        <w:rPr>
          <w:bCs/>
          <w:highlight w:val="cyan"/>
          <w:u w:val="single"/>
        </w:rPr>
        <w:t>then sprayed it</w:t>
      </w:r>
      <w:r w:rsidRPr="00214618">
        <w:rPr>
          <w:bCs/>
          <w:u w:val="single"/>
        </w:rPr>
        <w:t xml:space="preserve"> as an aerosol from the roof of a building</w:t>
      </w:r>
      <w:r w:rsidRPr="005F2F85">
        <w:rPr>
          <w:bCs/>
          <w:highlight w:val="cyan"/>
          <w:u w:val="single"/>
        </w:rPr>
        <w:t xml:space="preserve"> in downtown Tokyo</w:t>
      </w:r>
      <w:r w:rsidRPr="00214618">
        <w:rPr>
          <w:sz w:val="16"/>
        </w:rPr>
        <w:t xml:space="preserve">. </w:t>
      </w:r>
      <w:r w:rsidRPr="005F2F85">
        <w:rPr>
          <w:bCs/>
          <w:highlight w:val="cyan"/>
          <w:u w:val="single"/>
        </w:rPr>
        <w:t>The cult was well-financed,</w:t>
      </w:r>
      <w:r w:rsidRPr="00214618">
        <w:rPr>
          <w:bCs/>
          <w:u w:val="single"/>
        </w:rPr>
        <w:t xml:space="preserve"> </w:t>
      </w:r>
      <w:r w:rsidRPr="005F2F85">
        <w:rPr>
          <w:bCs/>
          <w:highlight w:val="cyan"/>
          <w:u w:val="single"/>
        </w:rPr>
        <w:t>and had</w:t>
      </w:r>
      <w:r w:rsidRPr="00214618">
        <w:rPr>
          <w:bCs/>
          <w:u w:val="single"/>
        </w:rPr>
        <w:t xml:space="preserve"> many </w:t>
      </w:r>
      <w:r w:rsidRPr="005F2F85">
        <w:rPr>
          <w:bCs/>
          <w:highlight w:val="cyan"/>
          <w:u w:val="single"/>
        </w:rPr>
        <w:t xml:space="preserve">highly educated members, so </w:t>
      </w:r>
      <w:r w:rsidRPr="005F2F85">
        <w:rPr>
          <w:b/>
          <w:iCs/>
          <w:highlight w:val="cyan"/>
          <w:u w:val="single"/>
          <w:bdr w:val="single" w:sz="18" w:space="0" w:color="auto"/>
        </w:rPr>
        <w:t>this</w:t>
      </w:r>
      <w:r w:rsidRPr="00214618">
        <w:rPr>
          <w:bCs/>
          <w:u w:val="single"/>
        </w:rPr>
        <w:t xml:space="preserve"> release over the world’s largest city really </w:t>
      </w:r>
      <w:r w:rsidRPr="005F2F85">
        <w:rPr>
          <w:b/>
          <w:iCs/>
          <w:highlight w:val="cyan"/>
          <w:u w:val="single"/>
          <w:bdr w:val="single" w:sz="18" w:space="0" w:color="auto"/>
        </w:rPr>
        <w:t>represented a worst-case scenario</w:t>
      </w:r>
      <w:r w:rsidRPr="00214618">
        <w:t>.¶</w:t>
      </w:r>
      <w:r w:rsidRPr="005F2F85">
        <w:rPr>
          <w:b/>
          <w:iCs/>
          <w:highlight w:val="cyan"/>
          <w:u w:val="single"/>
          <w:bdr w:val="single" w:sz="18" w:space="0" w:color="auto"/>
        </w:rPr>
        <w:t xml:space="preserve"> Nobody got sick</w:t>
      </w:r>
      <w:r w:rsidRPr="00214618">
        <w:rPr>
          <w:bCs/>
          <w:u w:val="single"/>
        </w:rPr>
        <w:t xml:space="preserve"> or</w:t>
      </w:r>
      <w:r w:rsidRPr="00214618">
        <w:rPr>
          <w:sz w:val="16"/>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214618">
        <w:rPr>
          <w:bCs/>
          <w:u w:val="single"/>
        </w:rPr>
        <w:t>one of the top “select agents” is extremely hard to grow and deploy even for relatively skilled non-state groups. It’s a really crappy bioterrorist weapon</w:t>
      </w:r>
      <w:r w:rsidRPr="00214618">
        <w:rPr>
          <w:sz w:val="16"/>
        </w:rPr>
        <w:t>.</w:t>
      </w:r>
      <w:r w:rsidRPr="00214618">
        <w:rPr>
          <w:sz w:val="12"/>
        </w:rPr>
        <w:t>¶</w:t>
      </w:r>
      <w:r w:rsidRPr="00214618">
        <w:rPr>
          <w:sz w:val="16"/>
        </w:rPr>
        <w:t xml:space="preserve"> Taken together, these events point to an uncomfortable but inevitable conclusion: </w:t>
      </w:r>
      <w:r w:rsidRPr="00214618">
        <w:rPr>
          <w:bCs/>
          <w:u w:val="single"/>
        </w:rPr>
        <w:t>our biodefense industry is a far greater threat to us than any actual bioterrorists.</w:t>
      </w:r>
    </w:p>
    <w:p w14:paraId="5831E741" w14:textId="77777777" w:rsidR="00EB5869" w:rsidRDefault="00EB5869" w:rsidP="00EB5869">
      <w:pPr>
        <w:pStyle w:val="Heading3"/>
      </w:pPr>
      <w:r>
        <w:lastRenderedPageBreak/>
        <w:t>2AC---Impact---Heg</w:t>
      </w:r>
    </w:p>
    <w:p w14:paraId="0D817D36" w14:textId="77777777" w:rsidR="00EB5869" w:rsidRPr="0099045D" w:rsidRDefault="00EB5869" w:rsidP="00EB5869">
      <w:pPr>
        <w:pStyle w:val="Heading4"/>
      </w:pPr>
      <w:r>
        <w:t xml:space="preserve">Heg resilient – </w:t>
      </w:r>
      <w:r w:rsidRPr="0099045D">
        <w:rPr>
          <w:b w:val="0"/>
        </w:rPr>
        <w:t>geography, tech, innovation, economic power, political cohesiveness, military, strategic depth, infrastructure, commodity production, lack of threats, and low trade exposure</w:t>
      </w:r>
    </w:p>
    <w:p w14:paraId="3BAD36DE" w14:textId="77777777" w:rsidR="00EB5869" w:rsidRDefault="00EB5869" w:rsidP="00EB5869">
      <w:r w:rsidRPr="00414343">
        <w:rPr>
          <w:rStyle w:val="Style13ptBold"/>
        </w:rPr>
        <w:t>Stratfor 16</w:t>
      </w:r>
      <w:r>
        <w:rPr>
          <w:rStyle w:val="Style13ptBold"/>
        </w:rPr>
        <w:t xml:space="preserve"> </w:t>
      </w:r>
      <w:r w:rsidRPr="00824EEF">
        <w:t>-</w:t>
      </w:r>
      <w:r>
        <w:t>-</w:t>
      </w:r>
      <w:r w:rsidRPr="00824EEF">
        <w:t xml:space="preserve">-- “The Decline of the Dollar Is Not the Decline of the United States,” 5/2, </w:t>
      </w:r>
      <w:hyperlink r:id="rId73" w:history="1">
        <w:r w:rsidRPr="00536C1E">
          <w:rPr>
            <w:rStyle w:val="Hyperlink"/>
          </w:rPr>
          <w:t>https://www.stratfor.com/analysis/decline-dollar-not-decline-united-states</w:t>
        </w:r>
      </w:hyperlink>
    </w:p>
    <w:p w14:paraId="7F1EA99A" w14:textId="77777777" w:rsidR="00EB5869" w:rsidRPr="0040144C" w:rsidRDefault="00EB5869" w:rsidP="00EB5869"/>
    <w:p w14:paraId="565D79AC" w14:textId="77777777" w:rsidR="00EB5869" w:rsidRPr="00E83D76" w:rsidRDefault="00EB5869" w:rsidP="00EB5869">
      <w:pPr>
        <w:rPr>
          <w:sz w:val="14"/>
        </w:rPr>
      </w:pPr>
      <w:r w:rsidRPr="00E83D76">
        <w:rPr>
          <w:sz w:val="14"/>
        </w:rPr>
        <w:t xml:space="preserve">The </w:t>
      </w:r>
      <w:r w:rsidRPr="005F2F85">
        <w:rPr>
          <w:rStyle w:val="Emphasis"/>
          <w:highlight w:val="cyan"/>
        </w:rPr>
        <w:t>U</w:t>
      </w:r>
      <w:r w:rsidRPr="00E83D76">
        <w:rPr>
          <w:sz w:val="14"/>
        </w:rPr>
        <w:t xml:space="preserve">nited </w:t>
      </w:r>
      <w:r w:rsidRPr="005F2F85">
        <w:rPr>
          <w:rStyle w:val="Emphasis"/>
          <w:highlight w:val="cyan"/>
        </w:rPr>
        <w:t>S</w:t>
      </w:r>
      <w:r w:rsidRPr="00E83D76">
        <w:rPr>
          <w:sz w:val="14"/>
        </w:rPr>
        <w:t xml:space="preserve">tates' </w:t>
      </w:r>
      <w:r w:rsidRPr="0099045D">
        <w:rPr>
          <w:rStyle w:val="StyleUnderline"/>
        </w:rPr>
        <w:t>strength</w:t>
      </w:r>
      <w:r w:rsidRPr="00E83D76">
        <w:rPr>
          <w:rStyle w:val="StyleUnderline"/>
        </w:rPr>
        <w:t xml:space="preserve"> </w:t>
      </w:r>
      <w:r w:rsidRPr="005F2F85">
        <w:rPr>
          <w:rStyle w:val="StyleUnderline"/>
          <w:highlight w:val="cyan"/>
        </w:rPr>
        <w:t>as a</w:t>
      </w:r>
      <w:r w:rsidRPr="005F2F85">
        <w:rPr>
          <w:sz w:val="14"/>
          <w:highlight w:val="cyan"/>
        </w:rPr>
        <w:t xml:space="preserve"> </w:t>
      </w:r>
      <w:r w:rsidRPr="005F2F85">
        <w:rPr>
          <w:rStyle w:val="Emphasis"/>
          <w:highlight w:val="cyan"/>
        </w:rPr>
        <w:t>superpower</w:t>
      </w:r>
      <w:r w:rsidRPr="005F2F85">
        <w:rPr>
          <w:sz w:val="14"/>
          <w:highlight w:val="cyan"/>
        </w:rPr>
        <w:t xml:space="preserve"> </w:t>
      </w:r>
      <w:r w:rsidRPr="005F2F85">
        <w:rPr>
          <w:rStyle w:val="StyleUnderline"/>
          <w:highlight w:val="cyan"/>
        </w:rPr>
        <w:t>rests on</w:t>
      </w:r>
      <w:r w:rsidRPr="005F2F85">
        <w:rPr>
          <w:sz w:val="14"/>
          <w:highlight w:val="cyan"/>
        </w:rPr>
        <w:t xml:space="preserve"> </w:t>
      </w:r>
      <w:r w:rsidRPr="005F2F85">
        <w:rPr>
          <w:rStyle w:val="Emphasis"/>
          <w:highlight w:val="cyan"/>
        </w:rPr>
        <w:t>several pillars,</w:t>
      </w:r>
      <w:r w:rsidRPr="005F2F85">
        <w:rPr>
          <w:sz w:val="14"/>
          <w:highlight w:val="cyan"/>
        </w:rPr>
        <w:t xml:space="preserve"> </w:t>
      </w:r>
      <w:r w:rsidRPr="005F2F85">
        <w:rPr>
          <w:rStyle w:val="StyleUnderline"/>
          <w:highlight w:val="cyan"/>
        </w:rPr>
        <w:t>including</w:t>
      </w:r>
      <w:r w:rsidRPr="00E83D76">
        <w:rPr>
          <w:sz w:val="14"/>
        </w:rPr>
        <w:t xml:space="preserve"> its </w:t>
      </w:r>
      <w:r w:rsidRPr="005F2F85">
        <w:rPr>
          <w:rStyle w:val="StyleUnderline"/>
          <w:highlight w:val="cyan"/>
        </w:rPr>
        <w:t>geography</w:t>
      </w:r>
      <w:r w:rsidRPr="0099045D">
        <w:rPr>
          <w:rStyle w:val="StyleUnderline"/>
        </w:rPr>
        <w:t>, tech</w:t>
      </w:r>
      <w:r w:rsidRPr="0099045D">
        <w:rPr>
          <w:sz w:val="14"/>
        </w:rPr>
        <w:t>nological</w:t>
      </w:r>
      <w:r w:rsidRPr="00E83D76">
        <w:rPr>
          <w:sz w:val="14"/>
        </w:rPr>
        <w:t xml:space="preserve"> </w:t>
      </w:r>
      <w:r w:rsidRPr="00E83D76">
        <w:rPr>
          <w:rStyle w:val="StyleUnderline"/>
        </w:rPr>
        <w:t xml:space="preserve">prowess, culture of </w:t>
      </w:r>
      <w:r w:rsidRPr="0099045D">
        <w:rPr>
          <w:rStyle w:val="StyleUnderline"/>
        </w:rPr>
        <w:t>innovation</w:t>
      </w:r>
      <w:r w:rsidRPr="00E83D76">
        <w:rPr>
          <w:rStyle w:val="StyleUnderline"/>
        </w:rPr>
        <w:t>,</w:t>
      </w:r>
      <w:r w:rsidRPr="00E83D76">
        <w:rPr>
          <w:sz w:val="14"/>
        </w:rPr>
        <w:t xml:space="preserve"> financial and </w:t>
      </w:r>
      <w:r w:rsidRPr="005F2F85">
        <w:rPr>
          <w:rStyle w:val="StyleUnderline"/>
          <w:highlight w:val="cyan"/>
        </w:rPr>
        <w:t>economic flexibility</w:t>
      </w:r>
      <w:r w:rsidRPr="00E83D76">
        <w:rPr>
          <w:sz w:val="14"/>
        </w:rPr>
        <w:t xml:space="preserve">, relative </w:t>
      </w:r>
      <w:r w:rsidRPr="005F2F85">
        <w:rPr>
          <w:rStyle w:val="StyleUnderline"/>
          <w:highlight w:val="cyan"/>
        </w:rPr>
        <w:t>political cohesiveness and military dominance</w:t>
      </w:r>
      <w:r w:rsidRPr="005F2F85">
        <w:rPr>
          <w:sz w:val="14"/>
          <w:highlight w:val="cyan"/>
        </w:rPr>
        <w:t xml:space="preserve">. </w:t>
      </w:r>
      <w:r w:rsidRPr="005F2F85">
        <w:rPr>
          <w:rStyle w:val="Emphasis"/>
          <w:highlight w:val="cyan"/>
        </w:rPr>
        <w:t>While any</w:t>
      </w:r>
      <w:r w:rsidRPr="00E83D76">
        <w:rPr>
          <w:rStyle w:val="Emphasis"/>
        </w:rPr>
        <w:t xml:space="preserve"> single </w:t>
      </w:r>
      <w:r w:rsidRPr="005F2F85">
        <w:rPr>
          <w:rStyle w:val="Emphasis"/>
          <w:highlight w:val="cyan"/>
        </w:rPr>
        <w:t>pillar might weaken</w:t>
      </w:r>
      <w:r w:rsidRPr="00E83D76">
        <w:rPr>
          <w:rStyle w:val="Emphasis"/>
        </w:rPr>
        <w:t xml:space="preserve"> at one time, </w:t>
      </w:r>
      <w:r w:rsidRPr="005F2F85">
        <w:rPr>
          <w:rStyle w:val="Emphasis"/>
          <w:sz w:val="28"/>
          <w:highlight w:val="cyan"/>
        </w:rPr>
        <w:t xml:space="preserve">collectively, they give </w:t>
      </w:r>
      <w:r w:rsidRPr="0099045D">
        <w:rPr>
          <w:rStyle w:val="Emphasis"/>
          <w:sz w:val="28"/>
        </w:rPr>
        <w:t xml:space="preserve">the </w:t>
      </w:r>
      <w:r w:rsidRPr="005F2F85">
        <w:rPr>
          <w:rStyle w:val="Emphasis"/>
          <w:sz w:val="28"/>
          <w:highlight w:val="cyan"/>
        </w:rPr>
        <w:t>U</w:t>
      </w:r>
      <w:r w:rsidRPr="0099045D">
        <w:rPr>
          <w:rStyle w:val="Emphasis"/>
          <w:sz w:val="28"/>
        </w:rPr>
        <w:t xml:space="preserve">nited </w:t>
      </w:r>
      <w:r w:rsidRPr="005F2F85">
        <w:rPr>
          <w:rStyle w:val="Emphasis"/>
          <w:sz w:val="28"/>
          <w:highlight w:val="cyan"/>
        </w:rPr>
        <w:t>S</w:t>
      </w:r>
      <w:r w:rsidRPr="0099045D">
        <w:rPr>
          <w:rStyle w:val="Emphasis"/>
          <w:sz w:val="28"/>
        </w:rPr>
        <w:t>tates a well-rounded foundation</w:t>
      </w:r>
      <w:r w:rsidRPr="0099045D">
        <w:rPr>
          <w:rStyle w:val="Emphasis"/>
        </w:rPr>
        <w:t xml:space="preserve"> and</w:t>
      </w:r>
      <w:r w:rsidRPr="00E83D76">
        <w:rPr>
          <w:rStyle w:val="Emphasis"/>
        </w:rPr>
        <w:t xml:space="preserve"> lend it</w:t>
      </w:r>
      <w:r w:rsidRPr="00E83D76">
        <w:rPr>
          <w:sz w:val="14"/>
        </w:rPr>
        <w:t xml:space="preserve"> </w:t>
      </w:r>
      <w:r w:rsidRPr="00E83D76">
        <w:rPr>
          <w:rStyle w:val="Emphasis"/>
        </w:rPr>
        <w:t xml:space="preserve">far </w:t>
      </w:r>
      <w:r w:rsidRPr="005F2F85">
        <w:rPr>
          <w:rStyle w:val="Emphasis"/>
          <w:highlight w:val="cyan"/>
        </w:rPr>
        <w:t>more flexibility</w:t>
      </w:r>
      <w:r w:rsidRPr="00E83D76">
        <w:rPr>
          <w:sz w:val="14"/>
        </w:rPr>
        <w:t xml:space="preserve"> </w:t>
      </w:r>
      <w:r w:rsidRPr="00E83D76">
        <w:rPr>
          <w:rStyle w:val="StyleUnderline"/>
        </w:rPr>
        <w:t xml:space="preserve">in dealing with its problems </w:t>
      </w:r>
      <w:r w:rsidRPr="005F2F85">
        <w:rPr>
          <w:rStyle w:val="StyleUnderline"/>
          <w:highlight w:val="cyan"/>
        </w:rPr>
        <w:t xml:space="preserve">than </w:t>
      </w:r>
      <w:r w:rsidRPr="005F2F85">
        <w:rPr>
          <w:rStyle w:val="Emphasis"/>
          <w:highlight w:val="cyan"/>
        </w:rPr>
        <w:t>any other</w:t>
      </w:r>
      <w:r w:rsidRPr="00E83D76">
        <w:rPr>
          <w:rStyle w:val="Emphasis"/>
        </w:rPr>
        <w:t xml:space="preserve"> nation</w:t>
      </w:r>
      <w:r w:rsidRPr="00E83D76">
        <w:rPr>
          <w:sz w:val="14"/>
        </w:rPr>
        <w:t>.</w:t>
      </w:r>
    </w:p>
    <w:p w14:paraId="5B1197B8" w14:textId="77777777" w:rsidR="00EB5869" w:rsidRPr="00E83D76" w:rsidRDefault="00EB5869" w:rsidP="00EB5869">
      <w:pPr>
        <w:rPr>
          <w:sz w:val="14"/>
        </w:rPr>
      </w:pPr>
      <w:r w:rsidRPr="005F2F85">
        <w:rPr>
          <w:rStyle w:val="Emphasis"/>
          <w:highlight w:val="cyan"/>
        </w:rPr>
        <w:t>At</w:t>
      </w:r>
      <w:r w:rsidRPr="00E83D76">
        <w:rPr>
          <w:rStyle w:val="Emphasis"/>
        </w:rPr>
        <w:t xml:space="preserve"> the </w:t>
      </w:r>
      <w:r w:rsidRPr="005F2F85">
        <w:rPr>
          <w:rStyle w:val="Emphasis"/>
          <w:highlight w:val="cyan"/>
        </w:rPr>
        <w:t>heart</w:t>
      </w:r>
      <w:r w:rsidRPr="00E83D76">
        <w:rPr>
          <w:sz w:val="14"/>
        </w:rPr>
        <w:t xml:space="preserve"> </w:t>
      </w:r>
      <w:r w:rsidRPr="00E83D76">
        <w:rPr>
          <w:rStyle w:val="StyleUnderline"/>
        </w:rPr>
        <w:t>of</w:t>
      </w:r>
      <w:r w:rsidRPr="00E83D76">
        <w:rPr>
          <w:sz w:val="14"/>
        </w:rPr>
        <w:t xml:space="preserve"> U.S. </w:t>
      </w:r>
      <w:r w:rsidRPr="00E83D76">
        <w:rPr>
          <w:rStyle w:val="StyleUnderline"/>
        </w:rPr>
        <w:t xml:space="preserve">power </w:t>
      </w:r>
      <w:r w:rsidRPr="005F2F85">
        <w:rPr>
          <w:rStyle w:val="StyleUnderline"/>
          <w:highlight w:val="cyan"/>
        </w:rPr>
        <w:t>is</w:t>
      </w:r>
      <w:r w:rsidRPr="00E83D76">
        <w:rPr>
          <w:sz w:val="14"/>
        </w:rPr>
        <w:t xml:space="preserve"> its </w:t>
      </w:r>
      <w:r w:rsidRPr="00E83D76">
        <w:rPr>
          <w:rStyle w:val="StyleUnderline"/>
        </w:rPr>
        <w:t>geography and</w:t>
      </w:r>
      <w:r w:rsidRPr="00E83D76">
        <w:rPr>
          <w:sz w:val="14"/>
        </w:rPr>
        <w:t xml:space="preserve"> the </w:t>
      </w:r>
      <w:r w:rsidRPr="005F2F85">
        <w:rPr>
          <w:rStyle w:val="StyleUnderline"/>
          <w:highlight w:val="cyan"/>
        </w:rPr>
        <w:t>strategic depth</w:t>
      </w:r>
      <w:r w:rsidRPr="00E83D76">
        <w:rPr>
          <w:sz w:val="14"/>
        </w:rPr>
        <w:t xml:space="preserve"> that this geography provides. The </w:t>
      </w:r>
      <w:r w:rsidRPr="00E83D76">
        <w:rPr>
          <w:rStyle w:val="StyleUnderline"/>
        </w:rPr>
        <w:t>nation's</w:t>
      </w:r>
      <w:r w:rsidRPr="00E83D76">
        <w:rPr>
          <w:sz w:val="14"/>
        </w:rPr>
        <w:t xml:space="preserve"> </w:t>
      </w:r>
      <w:r w:rsidRPr="005F2F85">
        <w:rPr>
          <w:rStyle w:val="Emphasis"/>
          <w:highlight w:val="cyan"/>
        </w:rPr>
        <w:t>vast</w:t>
      </w:r>
      <w:r w:rsidRPr="00E83D76">
        <w:rPr>
          <w:sz w:val="14"/>
        </w:rPr>
        <w:t xml:space="preserve"> </w:t>
      </w:r>
      <w:r w:rsidRPr="00E83D76">
        <w:rPr>
          <w:rStyle w:val="StyleUnderline"/>
        </w:rPr>
        <w:t xml:space="preserve">internal </w:t>
      </w:r>
      <w:r w:rsidRPr="005F2F85">
        <w:rPr>
          <w:rStyle w:val="StyleUnderline"/>
          <w:highlight w:val="cyan"/>
        </w:rPr>
        <w:t>infrastructure is</w:t>
      </w:r>
      <w:r w:rsidRPr="005F2F85">
        <w:rPr>
          <w:sz w:val="14"/>
          <w:highlight w:val="cyan"/>
        </w:rPr>
        <w:t xml:space="preserve"> </w:t>
      </w:r>
      <w:r w:rsidRPr="005F2F85">
        <w:rPr>
          <w:rStyle w:val="Emphasis"/>
          <w:highlight w:val="cyan"/>
        </w:rPr>
        <w:t>buoyed</w:t>
      </w:r>
      <w:r w:rsidRPr="00E83D76">
        <w:rPr>
          <w:sz w:val="14"/>
        </w:rPr>
        <w:t xml:space="preserve"> </w:t>
      </w:r>
      <w:r w:rsidRPr="005F2F85">
        <w:rPr>
          <w:rStyle w:val="StyleUnderline"/>
          <w:highlight w:val="cyan"/>
        </w:rPr>
        <w:t>by a robust</w:t>
      </w:r>
      <w:r w:rsidRPr="00E83D76">
        <w:rPr>
          <w:sz w:val="14"/>
        </w:rPr>
        <w:t xml:space="preserve"> national </w:t>
      </w:r>
      <w:r w:rsidRPr="005F2F85">
        <w:rPr>
          <w:rStyle w:val="StyleUnderline"/>
          <w:highlight w:val="cyan"/>
        </w:rPr>
        <w:t>highway</w:t>
      </w:r>
      <w:r w:rsidRPr="00E83D76">
        <w:rPr>
          <w:rStyle w:val="StyleUnderline"/>
        </w:rPr>
        <w:t xml:space="preserve"> system, as well as the globe's</w:t>
      </w:r>
      <w:r w:rsidRPr="00E83D76">
        <w:rPr>
          <w:sz w:val="14"/>
        </w:rPr>
        <w:t xml:space="preserve"> </w:t>
      </w:r>
      <w:r w:rsidRPr="00E83D76">
        <w:rPr>
          <w:rStyle w:val="Emphasis"/>
        </w:rPr>
        <w:t>largest</w:t>
      </w:r>
      <w:r w:rsidRPr="00E83D76">
        <w:rPr>
          <w:sz w:val="14"/>
        </w:rPr>
        <w:t xml:space="preserve"> </w:t>
      </w:r>
      <w:r w:rsidRPr="005F2F85">
        <w:rPr>
          <w:rStyle w:val="StyleUnderline"/>
          <w:highlight w:val="cyan"/>
        </w:rPr>
        <w:t>rail</w:t>
      </w:r>
      <w:r w:rsidRPr="00E83D76">
        <w:rPr>
          <w:rStyle w:val="StyleUnderline"/>
        </w:rPr>
        <w:t xml:space="preserve"> system </w:t>
      </w:r>
      <w:r w:rsidRPr="005F2F85">
        <w:rPr>
          <w:rStyle w:val="StyleUnderline"/>
          <w:highlight w:val="cyan"/>
        </w:rPr>
        <w:t>and</w:t>
      </w:r>
      <w:r w:rsidRPr="00E83D76">
        <w:rPr>
          <w:sz w:val="14"/>
        </w:rPr>
        <w:t xml:space="preserve"> </w:t>
      </w:r>
      <w:r w:rsidRPr="00E83D76">
        <w:rPr>
          <w:rStyle w:val="Emphasis"/>
        </w:rPr>
        <w:t>longest</w:t>
      </w:r>
      <w:r w:rsidRPr="00E83D76">
        <w:rPr>
          <w:sz w:val="14"/>
        </w:rPr>
        <w:t xml:space="preserve"> internal </w:t>
      </w:r>
      <w:r w:rsidRPr="005F2F85">
        <w:rPr>
          <w:rStyle w:val="StyleUnderline"/>
          <w:highlight w:val="cyan"/>
        </w:rPr>
        <w:t>waterway network</w:t>
      </w:r>
      <w:r w:rsidRPr="00E83D76">
        <w:rPr>
          <w:sz w:val="14"/>
        </w:rPr>
        <w:t xml:space="preserve">. </w:t>
      </w:r>
      <w:r w:rsidRPr="00E83D76">
        <w:rPr>
          <w:rStyle w:val="Emphasis"/>
        </w:rPr>
        <w:t>Moreover</w:t>
      </w:r>
      <w:r w:rsidRPr="00E83D76">
        <w:rPr>
          <w:sz w:val="14"/>
        </w:rPr>
        <w:t xml:space="preserve">, the </w:t>
      </w:r>
      <w:r w:rsidRPr="005F2F85">
        <w:rPr>
          <w:rStyle w:val="Emphasis"/>
          <w:highlight w:val="cyan"/>
        </w:rPr>
        <w:t>U</w:t>
      </w:r>
      <w:r w:rsidRPr="00E83D76">
        <w:rPr>
          <w:sz w:val="14"/>
        </w:rPr>
        <w:t xml:space="preserve">nited </w:t>
      </w:r>
      <w:r w:rsidRPr="005F2F85">
        <w:rPr>
          <w:rStyle w:val="Emphasis"/>
          <w:highlight w:val="cyan"/>
        </w:rPr>
        <w:t>S</w:t>
      </w:r>
      <w:r w:rsidRPr="00E83D76">
        <w:rPr>
          <w:sz w:val="14"/>
        </w:rPr>
        <w:t xml:space="preserve">tates </w:t>
      </w:r>
      <w:r w:rsidRPr="005F2F85">
        <w:rPr>
          <w:rStyle w:val="StyleUnderline"/>
          <w:highlight w:val="cyan"/>
        </w:rPr>
        <w:t>is self-sufficient in</w:t>
      </w:r>
      <w:r w:rsidRPr="005F2F85">
        <w:rPr>
          <w:sz w:val="14"/>
          <w:highlight w:val="cyan"/>
        </w:rPr>
        <w:t xml:space="preserve"> </w:t>
      </w:r>
      <w:r w:rsidRPr="005F2F85">
        <w:rPr>
          <w:rStyle w:val="Emphasis"/>
          <w:highlight w:val="cyan"/>
        </w:rPr>
        <w:t>almost all</w:t>
      </w:r>
      <w:r w:rsidRPr="00E83D76">
        <w:rPr>
          <w:sz w:val="14"/>
        </w:rPr>
        <w:t xml:space="preserve"> </w:t>
      </w:r>
      <w:r w:rsidRPr="00E83D76">
        <w:rPr>
          <w:rStyle w:val="StyleUnderline"/>
        </w:rPr>
        <w:t>major</w:t>
      </w:r>
      <w:r w:rsidRPr="00E83D76">
        <w:rPr>
          <w:sz w:val="14"/>
        </w:rPr>
        <w:t xml:space="preserve"> industrial and agricultural </w:t>
      </w:r>
      <w:r w:rsidRPr="005F2F85">
        <w:rPr>
          <w:rStyle w:val="StyleUnderline"/>
          <w:highlight w:val="cyan"/>
        </w:rPr>
        <w:t>commodities</w:t>
      </w:r>
      <w:r w:rsidRPr="00E83D76">
        <w:rPr>
          <w:sz w:val="14"/>
        </w:rPr>
        <w:t xml:space="preserve">, with the exception of petroleum. </w:t>
      </w:r>
      <w:r w:rsidRPr="00E83D76">
        <w:rPr>
          <w:rStyle w:val="StyleUnderline"/>
        </w:rPr>
        <w:t xml:space="preserve">Even then, </w:t>
      </w:r>
      <w:r w:rsidRPr="005F2F85">
        <w:rPr>
          <w:rStyle w:val="StyleUnderline"/>
          <w:highlight w:val="cyan"/>
        </w:rPr>
        <w:t>it is</w:t>
      </w:r>
      <w:r w:rsidRPr="005E253D">
        <w:rPr>
          <w:rStyle w:val="StyleUnderline"/>
        </w:rPr>
        <w:t xml:space="preserve"> the</w:t>
      </w:r>
      <w:r w:rsidRPr="00E83D76">
        <w:rPr>
          <w:sz w:val="14"/>
        </w:rPr>
        <w:t xml:space="preserve"> </w:t>
      </w:r>
      <w:r w:rsidRPr="00E83D76">
        <w:rPr>
          <w:rStyle w:val="Emphasis"/>
        </w:rPr>
        <w:t xml:space="preserve">world's </w:t>
      </w:r>
      <w:r w:rsidRPr="005F2F85">
        <w:rPr>
          <w:rStyle w:val="Emphasis"/>
          <w:highlight w:val="cyan"/>
        </w:rPr>
        <w:t>largest</w:t>
      </w:r>
      <w:r w:rsidRPr="005F2F85">
        <w:rPr>
          <w:sz w:val="14"/>
          <w:highlight w:val="cyan"/>
        </w:rPr>
        <w:t xml:space="preserve"> </w:t>
      </w:r>
      <w:r w:rsidRPr="005F2F85">
        <w:rPr>
          <w:rStyle w:val="StyleUnderline"/>
          <w:highlight w:val="cyan"/>
        </w:rPr>
        <w:t>petroleum producer</w:t>
      </w:r>
      <w:r w:rsidRPr="00E83D76">
        <w:rPr>
          <w:sz w:val="14"/>
        </w:rPr>
        <w:t>.</w:t>
      </w:r>
    </w:p>
    <w:p w14:paraId="4CF65EAF" w14:textId="77777777" w:rsidR="00EB5869" w:rsidRPr="0099045D" w:rsidRDefault="00EB5869" w:rsidP="00EB5869">
      <w:pPr>
        <w:rPr>
          <w:sz w:val="14"/>
        </w:rPr>
      </w:pPr>
      <w:r w:rsidRPr="0099045D">
        <w:rPr>
          <w:sz w:val="14"/>
        </w:rPr>
        <w:t xml:space="preserve">The </w:t>
      </w:r>
      <w:r w:rsidRPr="005F2F85">
        <w:rPr>
          <w:rStyle w:val="Emphasis"/>
          <w:highlight w:val="cyan"/>
        </w:rPr>
        <w:t>U</w:t>
      </w:r>
      <w:r w:rsidRPr="0099045D">
        <w:rPr>
          <w:sz w:val="14"/>
        </w:rPr>
        <w:t xml:space="preserve">nited </w:t>
      </w:r>
      <w:r w:rsidRPr="005F2F85">
        <w:rPr>
          <w:rStyle w:val="Emphasis"/>
          <w:highlight w:val="cyan"/>
        </w:rPr>
        <w:t>S</w:t>
      </w:r>
      <w:r w:rsidRPr="0099045D">
        <w:rPr>
          <w:sz w:val="14"/>
        </w:rPr>
        <w:t xml:space="preserve">tates </w:t>
      </w:r>
      <w:r w:rsidRPr="005F2F85">
        <w:rPr>
          <w:rStyle w:val="StyleUnderline"/>
          <w:highlight w:val="cyan"/>
        </w:rPr>
        <w:t>has</w:t>
      </w:r>
      <w:r w:rsidRPr="005F2F85">
        <w:rPr>
          <w:sz w:val="14"/>
          <w:highlight w:val="cyan"/>
        </w:rPr>
        <w:t xml:space="preserve"> </w:t>
      </w:r>
      <w:r w:rsidRPr="005F2F85">
        <w:rPr>
          <w:rStyle w:val="Emphasis"/>
          <w:highlight w:val="cyan"/>
        </w:rPr>
        <w:t>no</w:t>
      </w:r>
      <w:r w:rsidRPr="0099045D">
        <w:rPr>
          <w:sz w:val="14"/>
        </w:rPr>
        <w:t xml:space="preserve"> </w:t>
      </w:r>
      <w:r w:rsidRPr="00E83D76">
        <w:rPr>
          <w:rStyle w:val="StyleUnderline"/>
        </w:rPr>
        <w:t xml:space="preserve">strategic </w:t>
      </w:r>
      <w:r w:rsidRPr="005F2F85">
        <w:rPr>
          <w:rStyle w:val="StyleUnderline"/>
          <w:highlight w:val="cyan"/>
        </w:rPr>
        <w:t>threats</w:t>
      </w:r>
      <w:r w:rsidRPr="00E83D76">
        <w:rPr>
          <w:rStyle w:val="StyleUnderline"/>
        </w:rPr>
        <w:t xml:space="preserve"> on its immediate borders, </w:t>
      </w:r>
      <w:r w:rsidRPr="005F2F85">
        <w:rPr>
          <w:rStyle w:val="StyleUnderline"/>
          <w:highlight w:val="cyan"/>
        </w:rPr>
        <w:t>with</w:t>
      </w:r>
      <w:r w:rsidRPr="0099045D">
        <w:rPr>
          <w:sz w:val="14"/>
        </w:rPr>
        <w:t xml:space="preserve"> </w:t>
      </w:r>
      <w:r w:rsidRPr="00E83D76">
        <w:rPr>
          <w:rStyle w:val="Emphasis"/>
        </w:rPr>
        <w:t xml:space="preserve">even </w:t>
      </w:r>
      <w:r w:rsidRPr="005F2F85">
        <w:rPr>
          <w:rStyle w:val="Emphasis"/>
          <w:highlight w:val="cyan"/>
        </w:rPr>
        <w:t>further depth</w:t>
      </w:r>
      <w:r w:rsidRPr="0099045D">
        <w:rPr>
          <w:sz w:val="14"/>
        </w:rPr>
        <w:t xml:space="preserve"> </w:t>
      </w:r>
      <w:r w:rsidRPr="00E83D76">
        <w:rPr>
          <w:rStyle w:val="StyleUnderline"/>
        </w:rPr>
        <w:t>supported</w:t>
      </w:r>
      <w:r w:rsidRPr="0099045D">
        <w:rPr>
          <w:sz w:val="14"/>
        </w:rPr>
        <w:t xml:space="preserve">, for now, </w:t>
      </w:r>
      <w:r w:rsidRPr="005F2F85">
        <w:rPr>
          <w:rStyle w:val="StyleUnderline"/>
          <w:highlight w:val="cyan"/>
        </w:rPr>
        <w:t>by</w:t>
      </w:r>
      <w:r w:rsidRPr="00E83D76">
        <w:rPr>
          <w:rStyle w:val="StyleUnderline"/>
        </w:rPr>
        <w:t xml:space="preserve"> its </w:t>
      </w:r>
      <w:r w:rsidRPr="005F2F85">
        <w:rPr>
          <w:rStyle w:val="StyleUnderline"/>
          <w:highlight w:val="cyan"/>
        </w:rPr>
        <w:t>military</w:t>
      </w:r>
      <w:r w:rsidRPr="005F2F85">
        <w:rPr>
          <w:sz w:val="14"/>
          <w:highlight w:val="cyan"/>
        </w:rPr>
        <w:t xml:space="preserve"> </w:t>
      </w:r>
      <w:r w:rsidRPr="005F2F85">
        <w:rPr>
          <w:rStyle w:val="StyleUnderline"/>
          <w:highlight w:val="cyan"/>
        </w:rPr>
        <w:t>and aerospace power. This</w:t>
      </w:r>
      <w:r w:rsidRPr="00E83D76">
        <w:rPr>
          <w:rStyle w:val="StyleUnderline"/>
        </w:rPr>
        <w:t xml:space="preserve"> </w:t>
      </w:r>
      <w:r w:rsidRPr="00E83D76">
        <w:rPr>
          <w:rStyle w:val="Emphasis"/>
        </w:rPr>
        <w:t>geographical productivity</w:t>
      </w:r>
      <w:r w:rsidRPr="00E83D76">
        <w:rPr>
          <w:rStyle w:val="StyleUnderline"/>
        </w:rPr>
        <w:t xml:space="preserve"> and </w:t>
      </w:r>
      <w:r w:rsidRPr="00E83D76">
        <w:rPr>
          <w:rStyle w:val="Emphasis"/>
        </w:rPr>
        <w:t>external security</w:t>
      </w:r>
      <w:r w:rsidRPr="0099045D">
        <w:rPr>
          <w:sz w:val="14"/>
        </w:rPr>
        <w:t xml:space="preserve"> </w:t>
      </w:r>
      <w:r w:rsidRPr="005F2F85">
        <w:rPr>
          <w:rStyle w:val="StyleUnderline"/>
          <w:highlight w:val="cyan"/>
        </w:rPr>
        <w:t>allow</w:t>
      </w:r>
      <w:r w:rsidRPr="0099045D">
        <w:rPr>
          <w:sz w:val="14"/>
        </w:rPr>
        <w:t xml:space="preserve"> it to take </w:t>
      </w:r>
      <w:r w:rsidRPr="005F2F85">
        <w:rPr>
          <w:rStyle w:val="StyleUnderline"/>
          <w:highlight w:val="cyan"/>
        </w:rPr>
        <w:t>a</w:t>
      </w:r>
      <w:r w:rsidRPr="00E83D76">
        <w:rPr>
          <w:rStyle w:val="StyleUnderline"/>
        </w:rPr>
        <w:t xml:space="preserve"> hands-off </w:t>
      </w:r>
      <w:r w:rsidRPr="0099045D">
        <w:rPr>
          <w:rStyle w:val="StyleUnderline"/>
        </w:rPr>
        <w:t>economic approach</w:t>
      </w:r>
      <w:r w:rsidRPr="0099045D">
        <w:rPr>
          <w:sz w:val="14"/>
        </w:rPr>
        <w:t xml:space="preserve"> </w:t>
      </w:r>
      <w:r w:rsidRPr="0099045D">
        <w:rPr>
          <w:rStyle w:val="Emphasis"/>
        </w:rPr>
        <w:t>unmatched</w:t>
      </w:r>
      <w:r w:rsidRPr="0099045D">
        <w:rPr>
          <w:sz w:val="14"/>
        </w:rPr>
        <w:t xml:space="preserve"> </w:t>
      </w:r>
      <w:r w:rsidRPr="0099045D">
        <w:rPr>
          <w:rStyle w:val="StyleUnderline"/>
        </w:rPr>
        <w:t>by most</w:t>
      </w:r>
      <w:r w:rsidRPr="0099045D">
        <w:rPr>
          <w:sz w:val="14"/>
        </w:rPr>
        <w:t xml:space="preserve"> other economies. </w:t>
      </w:r>
      <w:r w:rsidRPr="00E83D76">
        <w:rPr>
          <w:rStyle w:val="StyleUnderline"/>
        </w:rPr>
        <w:t xml:space="preserve">Its </w:t>
      </w:r>
      <w:r w:rsidRPr="005F2F85">
        <w:rPr>
          <w:rStyle w:val="StyleUnderline"/>
          <w:highlight w:val="cyan"/>
        </w:rPr>
        <w:t>free economic environment</w:t>
      </w:r>
      <w:r w:rsidRPr="00E83D76">
        <w:rPr>
          <w:rStyle w:val="StyleUnderline"/>
        </w:rPr>
        <w:t xml:space="preserve"> cultivates a strong entrepreneurial culture </w:t>
      </w:r>
      <w:r w:rsidRPr="005F2F85">
        <w:rPr>
          <w:rStyle w:val="StyleUnderline"/>
          <w:highlight w:val="cyan"/>
        </w:rPr>
        <w:t>and</w:t>
      </w:r>
      <w:r w:rsidRPr="00E83D76">
        <w:rPr>
          <w:rStyle w:val="StyleUnderline"/>
        </w:rPr>
        <w:t xml:space="preserve"> allows venture capital </w:t>
      </w:r>
      <w:r w:rsidRPr="0099045D">
        <w:rPr>
          <w:sz w:val="14"/>
        </w:rPr>
        <w:t xml:space="preserve">platforms </w:t>
      </w:r>
      <w:r w:rsidRPr="00E83D76">
        <w:rPr>
          <w:rStyle w:val="StyleUnderline"/>
        </w:rPr>
        <w:t xml:space="preserve">to </w:t>
      </w:r>
      <w:r w:rsidRPr="0099045D">
        <w:rPr>
          <w:rStyle w:val="StyleUnderline"/>
        </w:rPr>
        <w:t xml:space="preserve">flourish; gives it </w:t>
      </w:r>
      <w:r w:rsidRPr="005F2F85">
        <w:rPr>
          <w:rStyle w:val="Emphasis"/>
          <w:highlight w:val="cyan"/>
        </w:rPr>
        <w:t>leadership</w:t>
      </w:r>
      <w:r w:rsidRPr="0099045D">
        <w:rPr>
          <w:rStyle w:val="Emphasis"/>
        </w:rPr>
        <w:t xml:space="preserve"> roles </w:t>
      </w:r>
      <w:r w:rsidRPr="005F2F85">
        <w:rPr>
          <w:rStyle w:val="Emphasis"/>
          <w:highlight w:val="cyan"/>
        </w:rPr>
        <w:t>in innovation</w:t>
      </w:r>
      <w:r w:rsidRPr="0099045D">
        <w:rPr>
          <w:sz w:val="14"/>
        </w:rPr>
        <w:t xml:space="preserve"> </w:t>
      </w:r>
      <w:r w:rsidRPr="0099045D">
        <w:rPr>
          <w:rStyle w:val="StyleUnderline"/>
        </w:rPr>
        <w:t>and</w:t>
      </w:r>
      <w:r w:rsidRPr="0099045D">
        <w:rPr>
          <w:sz w:val="14"/>
        </w:rPr>
        <w:t xml:space="preserve"> </w:t>
      </w:r>
      <w:r w:rsidRPr="0099045D">
        <w:rPr>
          <w:rStyle w:val="Emphasis"/>
        </w:rPr>
        <w:t>r</w:t>
      </w:r>
      <w:r w:rsidRPr="0099045D">
        <w:rPr>
          <w:sz w:val="14"/>
        </w:rPr>
        <w:t xml:space="preserve">esearch </w:t>
      </w:r>
      <w:r w:rsidRPr="0099045D">
        <w:rPr>
          <w:rStyle w:val="StyleUnderline"/>
        </w:rPr>
        <w:t>and</w:t>
      </w:r>
      <w:r w:rsidRPr="0099045D">
        <w:rPr>
          <w:sz w:val="14"/>
        </w:rPr>
        <w:t xml:space="preserve"> </w:t>
      </w:r>
      <w:r w:rsidRPr="0099045D">
        <w:rPr>
          <w:rStyle w:val="Emphasis"/>
        </w:rPr>
        <w:t>d</w:t>
      </w:r>
      <w:r w:rsidRPr="0099045D">
        <w:rPr>
          <w:sz w:val="14"/>
        </w:rPr>
        <w:t xml:space="preserve">evelopment </w:t>
      </w:r>
      <w:r w:rsidRPr="0099045D">
        <w:rPr>
          <w:rStyle w:val="StyleUnderline"/>
        </w:rPr>
        <w:t>in</w:t>
      </w:r>
      <w:r w:rsidRPr="0099045D">
        <w:rPr>
          <w:sz w:val="14"/>
        </w:rPr>
        <w:t xml:space="preserve"> </w:t>
      </w:r>
      <w:r w:rsidRPr="0099045D">
        <w:rPr>
          <w:rStyle w:val="Emphasis"/>
        </w:rPr>
        <w:t>all</w:t>
      </w:r>
      <w:r w:rsidRPr="0099045D">
        <w:rPr>
          <w:sz w:val="14"/>
        </w:rPr>
        <w:t xml:space="preserve"> </w:t>
      </w:r>
      <w:r w:rsidRPr="0099045D">
        <w:rPr>
          <w:rStyle w:val="StyleUnderline"/>
        </w:rPr>
        <w:t>areas of</w:t>
      </w:r>
      <w:r w:rsidRPr="0099045D">
        <w:rPr>
          <w:sz w:val="14"/>
        </w:rPr>
        <w:t xml:space="preserve"> </w:t>
      </w:r>
      <w:r w:rsidRPr="0099045D">
        <w:rPr>
          <w:rStyle w:val="StyleUnderline"/>
        </w:rPr>
        <w:t>tech</w:t>
      </w:r>
      <w:r w:rsidRPr="0099045D">
        <w:rPr>
          <w:sz w:val="14"/>
        </w:rPr>
        <w:t xml:space="preserve">nology </w:t>
      </w:r>
      <w:r w:rsidRPr="0099045D">
        <w:rPr>
          <w:rStyle w:val="StyleUnderline"/>
        </w:rPr>
        <w:t>and academia; enables a robust financial center; and creates a flexible labor market</w:t>
      </w:r>
      <w:r w:rsidRPr="0099045D">
        <w:rPr>
          <w:sz w:val="14"/>
        </w:rPr>
        <w:t xml:space="preserve">. In total, </w:t>
      </w:r>
      <w:r w:rsidRPr="0099045D">
        <w:rPr>
          <w:rStyle w:val="StyleUnderline"/>
        </w:rPr>
        <w:t xml:space="preserve">U.S. </w:t>
      </w:r>
      <w:r w:rsidRPr="005F2F85">
        <w:rPr>
          <w:rStyle w:val="StyleUnderline"/>
          <w:highlight w:val="cyan"/>
        </w:rPr>
        <w:t>economic power</w:t>
      </w:r>
      <w:r w:rsidRPr="0099045D">
        <w:rPr>
          <w:rStyle w:val="StyleUnderline"/>
        </w:rPr>
        <w:t xml:space="preserve"> is</w:t>
      </w:r>
      <w:r w:rsidRPr="0099045D">
        <w:rPr>
          <w:sz w:val="14"/>
        </w:rPr>
        <w:t xml:space="preserve"> </w:t>
      </w:r>
      <w:r w:rsidRPr="0099045D">
        <w:rPr>
          <w:rStyle w:val="Emphasis"/>
        </w:rPr>
        <w:t>far from</w:t>
      </w:r>
      <w:r w:rsidRPr="0099045D">
        <w:rPr>
          <w:sz w:val="14"/>
        </w:rPr>
        <w:t xml:space="preserve"> </w:t>
      </w:r>
      <w:r w:rsidRPr="0099045D">
        <w:rPr>
          <w:rStyle w:val="StyleUnderline"/>
        </w:rPr>
        <w:t>just a consequence of</w:t>
      </w:r>
      <w:r w:rsidRPr="0099045D">
        <w:rPr>
          <w:sz w:val="14"/>
        </w:rPr>
        <w:t xml:space="preserve"> the </w:t>
      </w:r>
      <w:r w:rsidRPr="0099045D">
        <w:rPr>
          <w:rStyle w:val="StyleUnderline"/>
        </w:rPr>
        <w:t>dollar'</w:t>
      </w:r>
      <w:r w:rsidRPr="0099045D">
        <w:rPr>
          <w:sz w:val="14"/>
        </w:rPr>
        <w:t xml:space="preserve">s </w:t>
      </w:r>
      <w:r w:rsidRPr="0099045D">
        <w:rPr>
          <w:rStyle w:val="StyleUnderline"/>
        </w:rPr>
        <w:t>hegemony</w:t>
      </w:r>
      <w:r w:rsidRPr="0099045D">
        <w:rPr>
          <w:sz w:val="14"/>
        </w:rPr>
        <w:t xml:space="preserve"> in global finance </w:t>
      </w:r>
      <w:r w:rsidRPr="0099045D">
        <w:rPr>
          <w:rStyle w:val="StyleUnderline"/>
        </w:rPr>
        <w:t xml:space="preserve">and </w:t>
      </w:r>
      <w:r w:rsidRPr="005F2F85">
        <w:rPr>
          <w:rStyle w:val="StyleUnderline"/>
          <w:highlight w:val="cyan"/>
        </w:rPr>
        <w:t>makes it a</w:t>
      </w:r>
      <w:r w:rsidRPr="005F2F85">
        <w:rPr>
          <w:sz w:val="14"/>
          <w:highlight w:val="cyan"/>
        </w:rPr>
        <w:t xml:space="preserve"> </w:t>
      </w:r>
      <w:r w:rsidRPr="005F2F85">
        <w:rPr>
          <w:rStyle w:val="Emphasis"/>
          <w:highlight w:val="cyan"/>
        </w:rPr>
        <w:t>magnet</w:t>
      </w:r>
      <w:r w:rsidRPr="005F2F85">
        <w:rPr>
          <w:sz w:val="14"/>
          <w:highlight w:val="cyan"/>
        </w:rPr>
        <w:t xml:space="preserve"> </w:t>
      </w:r>
      <w:r w:rsidRPr="005F2F85">
        <w:rPr>
          <w:rStyle w:val="StyleUnderline"/>
          <w:highlight w:val="cyan"/>
        </w:rPr>
        <w:t>for</w:t>
      </w:r>
      <w:r w:rsidRPr="0099045D">
        <w:rPr>
          <w:sz w:val="14"/>
        </w:rPr>
        <w:t xml:space="preserve"> capital and </w:t>
      </w:r>
      <w:r w:rsidRPr="005F2F85">
        <w:rPr>
          <w:rStyle w:val="StyleUnderline"/>
          <w:highlight w:val="cyan"/>
        </w:rPr>
        <w:t>investment</w:t>
      </w:r>
      <w:r w:rsidRPr="0099045D">
        <w:rPr>
          <w:sz w:val="14"/>
        </w:rPr>
        <w:t xml:space="preserve"> accumulation.</w:t>
      </w:r>
    </w:p>
    <w:p w14:paraId="229B4E8C" w14:textId="77777777" w:rsidR="00EB5869" w:rsidRPr="0099045D" w:rsidRDefault="00EB5869" w:rsidP="00EB5869">
      <w:pPr>
        <w:rPr>
          <w:sz w:val="14"/>
        </w:rPr>
      </w:pPr>
      <w:r w:rsidRPr="005E253D">
        <w:rPr>
          <w:rStyle w:val="StyleUnderline"/>
        </w:rPr>
        <w:t>A few</w:t>
      </w:r>
      <w:r w:rsidRPr="005E253D">
        <w:rPr>
          <w:sz w:val="14"/>
        </w:rPr>
        <w:t xml:space="preserve"> countries have </w:t>
      </w:r>
      <w:r w:rsidRPr="005E253D">
        <w:rPr>
          <w:rStyle w:val="StyleUnderline"/>
        </w:rPr>
        <w:t>replicated aspects of those strengths</w:t>
      </w:r>
      <w:r w:rsidRPr="005E253D">
        <w:rPr>
          <w:sz w:val="14"/>
        </w:rPr>
        <w:t xml:space="preserve">, </w:t>
      </w:r>
      <w:r w:rsidRPr="005E253D">
        <w:rPr>
          <w:rStyle w:val="Emphasis"/>
        </w:rPr>
        <w:t>but</w:t>
      </w:r>
      <w:r w:rsidRPr="005E253D">
        <w:rPr>
          <w:sz w:val="14"/>
        </w:rPr>
        <w:t xml:space="preserve"> </w:t>
      </w:r>
      <w:r w:rsidRPr="005E253D">
        <w:rPr>
          <w:rStyle w:val="StyleUnderline"/>
        </w:rPr>
        <w:t>no single country has done so on</w:t>
      </w:r>
      <w:r w:rsidRPr="005E253D">
        <w:rPr>
          <w:sz w:val="14"/>
        </w:rPr>
        <w:t xml:space="preserve"> the </w:t>
      </w:r>
      <w:r w:rsidRPr="005E253D">
        <w:rPr>
          <w:rStyle w:val="StyleUnderline"/>
        </w:rPr>
        <w:t>scale of</w:t>
      </w:r>
      <w:r w:rsidRPr="005E253D">
        <w:rPr>
          <w:sz w:val="14"/>
        </w:rPr>
        <w:t xml:space="preserve"> the </w:t>
      </w:r>
      <w:r w:rsidRPr="005E253D">
        <w:rPr>
          <w:rStyle w:val="Emphasis"/>
        </w:rPr>
        <w:t>U</w:t>
      </w:r>
      <w:r w:rsidRPr="005E253D">
        <w:rPr>
          <w:sz w:val="14"/>
        </w:rPr>
        <w:t xml:space="preserve">nited </w:t>
      </w:r>
      <w:r w:rsidRPr="005E253D">
        <w:rPr>
          <w:rStyle w:val="Emphasis"/>
        </w:rPr>
        <w:t>S</w:t>
      </w:r>
      <w:r w:rsidRPr="005E253D">
        <w:rPr>
          <w:sz w:val="14"/>
        </w:rPr>
        <w:t>ta</w:t>
      </w:r>
      <w:r w:rsidRPr="0099045D">
        <w:rPr>
          <w:sz w:val="14"/>
        </w:rPr>
        <w:t xml:space="preserve">tes. For example, the </w:t>
      </w:r>
      <w:r w:rsidRPr="005F2F85">
        <w:rPr>
          <w:rStyle w:val="Emphasis"/>
          <w:highlight w:val="cyan"/>
        </w:rPr>
        <w:t>U</w:t>
      </w:r>
      <w:r w:rsidRPr="0099045D">
        <w:rPr>
          <w:sz w:val="14"/>
        </w:rPr>
        <w:t xml:space="preserve">nited </w:t>
      </w:r>
      <w:r w:rsidRPr="005F2F85">
        <w:rPr>
          <w:rStyle w:val="Emphasis"/>
          <w:highlight w:val="cyan"/>
        </w:rPr>
        <w:t>S</w:t>
      </w:r>
      <w:r w:rsidRPr="0099045D">
        <w:rPr>
          <w:sz w:val="14"/>
        </w:rPr>
        <w:t xml:space="preserve">tates </w:t>
      </w:r>
      <w:r w:rsidRPr="005F2F85">
        <w:rPr>
          <w:rStyle w:val="StyleUnderline"/>
          <w:highlight w:val="cyan"/>
        </w:rPr>
        <w:t>sits</w:t>
      </w:r>
      <w:r w:rsidRPr="0099045D">
        <w:rPr>
          <w:rStyle w:val="StyleUnderline"/>
        </w:rPr>
        <w:t xml:space="preserve"> at or </w:t>
      </w:r>
      <w:r w:rsidRPr="005F2F85">
        <w:rPr>
          <w:rStyle w:val="StyleUnderline"/>
          <w:highlight w:val="cyan"/>
        </w:rPr>
        <w:t>near</w:t>
      </w:r>
      <w:r w:rsidRPr="0099045D">
        <w:rPr>
          <w:rStyle w:val="StyleUnderline"/>
        </w:rPr>
        <w:t xml:space="preserve"> the</w:t>
      </w:r>
      <w:r w:rsidRPr="0099045D">
        <w:rPr>
          <w:sz w:val="14"/>
        </w:rPr>
        <w:t xml:space="preserve"> </w:t>
      </w:r>
      <w:r w:rsidRPr="005F2F85">
        <w:rPr>
          <w:rStyle w:val="Emphasis"/>
          <w:highlight w:val="cyan"/>
        </w:rPr>
        <w:t>top</w:t>
      </w:r>
      <w:r w:rsidRPr="005F2F85">
        <w:rPr>
          <w:sz w:val="14"/>
          <w:highlight w:val="cyan"/>
        </w:rPr>
        <w:t xml:space="preserve"> </w:t>
      </w:r>
      <w:r w:rsidRPr="005F2F85">
        <w:rPr>
          <w:rStyle w:val="StyleUnderline"/>
          <w:highlight w:val="cyan"/>
        </w:rPr>
        <w:t>in</w:t>
      </w:r>
      <w:r w:rsidRPr="005F2F85">
        <w:rPr>
          <w:sz w:val="14"/>
          <w:highlight w:val="cyan"/>
        </w:rPr>
        <w:t xml:space="preserve"> </w:t>
      </w:r>
      <w:r w:rsidRPr="005F2F85">
        <w:rPr>
          <w:rStyle w:val="Emphasis"/>
          <w:highlight w:val="cyan"/>
        </w:rPr>
        <w:t>every category</w:t>
      </w:r>
      <w:r w:rsidRPr="005F2F85">
        <w:rPr>
          <w:sz w:val="14"/>
          <w:highlight w:val="cyan"/>
        </w:rPr>
        <w:t xml:space="preserve"> </w:t>
      </w:r>
      <w:r w:rsidRPr="005F2F85">
        <w:rPr>
          <w:rStyle w:val="StyleUnderline"/>
          <w:highlight w:val="cyan"/>
        </w:rPr>
        <w:t>of tech</w:t>
      </w:r>
      <w:r w:rsidRPr="0099045D">
        <w:rPr>
          <w:sz w:val="14"/>
        </w:rPr>
        <w:t xml:space="preserve">nological development, while other countries can only lead in some areas. On the whole, the </w:t>
      </w:r>
      <w:r w:rsidRPr="005F2F85">
        <w:rPr>
          <w:rStyle w:val="Emphasis"/>
          <w:highlight w:val="cyan"/>
        </w:rPr>
        <w:t>U</w:t>
      </w:r>
      <w:r w:rsidRPr="0099045D">
        <w:rPr>
          <w:sz w:val="14"/>
        </w:rPr>
        <w:t xml:space="preserve">nited </w:t>
      </w:r>
      <w:r w:rsidRPr="005F2F85">
        <w:rPr>
          <w:rStyle w:val="Emphasis"/>
          <w:highlight w:val="cyan"/>
        </w:rPr>
        <w:t>S</w:t>
      </w:r>
      <w:r w:rsidRPr="0099045D">
        <w:rPr>
          <w:sz w:val="14"/>
        </w:rPr>
        <w:t xml:space="preserve">tates </w:t>
      </w:r>
      <w:r w:rsidRPr="005F2F85">
        <w:rPr>
          <w:rStyle w:val="StyleUnderline"/>
          <w:highlight w:val="cyan"/>
        </w:rPr>
        <w:t>can satisfy</w:t>
      </w:r>
      <w:r w:rsidRPr="0099045D">
        <w:rPr>
          <w:rStyle w:val="StyleUnderline"/>
        </w:rPr>
        <w:t xml:space="preserve"> most</w:t>
      </w:r>
      <w:r w:rsidRPr="0099045D">
        <w:rPr>
          <w:sz w:val="14"/>
        </w:rPr>
        <w:t xml:space="preserve"> of its </w:t>
      </w:r>
      <w:r w:rsidRPr="0099045D">
        <w:rPr>
          <w:rStyle w:val="StyleUnderline"/>
        </w:rPr>
        <w:t xml:space="preserve">economic </w:t>
      </w:r>
      <w:r w:rsidRPr="005F2F85">
        <w:rPr>
          <w:rStyle w:val="StyleUnderline"/>
          <w:highlight w:val="cyan"/>
        </w:rPr>
        <w:t>needs, making it one of</w:t>
      </w:r>
      <w:r w:rsidRPr="0099045D">
        <w:rPr>
          <w:sz w:val="14"/>
        </w:rPr>
        <w:t xml:space="preserve"> the world's </w:t>
      </w:r>
      <w:r w:rsidRPr="005F2F85">
        <w:rPr>
          <w:rStyle w:val="StyleUnderline"/>
          <w:highlight w:val="cyan"/>
        </w:rPr>
        <w:t>few</w:t>
      </w:r>
      <w:r w:rsidRPr="0099045D">
        <w:rPr>
          <w:sz w:val="14"/>
        </w:rPr>
        <w:t xml:space="preserve"> heavily industrialized countries </w:t>
      </w:r>
      <w:r w:rsidRPr="005F2F85">
        <w:rPr>
          <w:rStyle w:val="StyleUnderline"/>
          <w:highlight w:val="cyan"/>
        </w:rPr>
        <w:t>with</w:t>
      </w:r>
      <w:r w:rsidRPr="005F2F85">
        <w:rPr>
          <w:sz w:val="14"/>
          <w:highlight w:val="cyan"/>
        </w:rPr>
        <w:t xml:space="preserve"> </w:t>
      </w:r>
      <w:r w:rsidRPr="005F2F85">
        <w:rPr>
          <w:rStyle w:val="Emphasis"/>
          <w:highlight w:val="cyan"/>
        </w:rPr>
        <w:t>little trade exposure</w:t>
      </w:r>
      <w:r w:rsidRPr="0099045D">
        <w:rPr>
          <w:sz w:val="14"/>
        </w:rPr>
        <w:t xml:space="preserve">. </w:t>
      </w:r>
      <w:r w:rsidRPr="005F2F85">
        <w:rPr>
          <w:rStyle w:val="StyleUnderline"/>
          <w:highlight w:val="cyan"/>
        </w:rPr>
        <w:t xml:space="preserve">This gives </w:t>
      </w:r>
      <w:r w:rsidRPr="0099045D">
        <w:rPr>
          <w:rStyle w:val="StyleUnderline"/>
        </w:rPr>
        <w:t>it</w:t>
      </w:r>
      <w:r w:rsidRPr="0099045D">
        <w:rPr>
          <w:sz w:val="14"/>
        </w:rPr>
        <w:t xml:space="preserve"> </w:t>
      </w:r>
      <w:r w:rsidRPr="0099045D">
        <w:rPr>
          <w:rStyle w:val="Emphasis"/>
        </w:rPr>
        <w:t xml:space="preserve">more </w:t>
      </w:r>
      <w:r w:rsidRPr="005F2F85">
        <w:rPr>
          <w:rStyle w:val="Emphasis"/>
          <w:highlight w:val="cyan"/>
        </w:rPr>
        <w:t>resilience</w:t>
      </w:r>
      <w:r w:rsidRPr="0099045D">
        <w:rPr>
          <w:sz w:val="14"/>
        </w:rPr>
        <w:t xml:space="preserve"> than others </w:t>
      </w:r>
      <w:r w:rsidRPr="0099045D">
        <w:rPr>
          <w:rStyle w:val="StyleUnderline"/>
        </w:rPr>
        <w:t>to withstand downturns in</w:t>
      </w:r>
      <w:r w:rsidRPr="0099045D">
        <w:rPr>
          <w:sz w:val="14"/>
        </w:rPr>
        <w:t xml:space="preserve"> global </w:t>
      </w:r>
      <w:r w:rsidRPr="0099045D">
        <w:rPr>
          <w:rStyle w:val="StyleUnderline"/>
        </w:rPr>
        <w:t>trade</w:t>
      </w:r>
      <w:r w:rsidRPr="0099045D">
        <w:rPr>
          <w:sz w:val="14"/>
        </w:rPr>
        <w:t>.</w:t>
      </w:r>
    </w:p>
    <w:p w14:paraId="3B2104B6" w14:textId="77777777" w:rsidR="00EB5869" w:rsidRDefault="00EB5869" w:rsidP="00EB5869">
      <w:pPr>
        <w:rPr>
          <w:sz w:val="14"/>
        </w:rPr>
      </w:pPr>
      <w:r w:rsidRPr="005F2F85">
        <w:rPr>
          <w:rStyle w:val="Emphasis"/>
          <w:highlight w:val="cyan"/>
        </w:rPr>
        <w:t>No other country</w:t>
      </w:r>
      <w:r w:rsidRPr="005F2F85">
        <w:rPr>
          <w:sz w:val="14"/>
          <w:highlight w:val="cyan"/>
        </w:rPr>
        <w:t xml:space="preserve"> </w:t>
      </w:r>
      <w:r w:rsidRPr="005F2F85">
        <w:rPr>
          <w:rStyle w:val="StyleUnderline"/>
          <w:highlight w:val="cyan"/>
        </w:rPr>
        <w:t>can take</w:t>
      </w:r>
      <w:r w:rsidRPr="0099045D">
        <w:rPr>
          <w:rStyle w:val="StyleUnderline"/>
        </w:rPr>
        <w:t xml:space="preserve"> solace in </w:t>
      </w:r>
      <w:r w:rsidRPr="005F2F85">
        <w:rPr>
          <w:rStyle w:val="StyleUnderline"/>
          <w:highlight w:val="cyan"/>
        </w:rPr>
        <w:t>this</w:t>
      </w:r>
      <w:r w:rsidRPr="0099045D">
        <w:rPr>
          <w:rStyle w:val="StyleUnderline"/>
        </w:rPr>
        <w:t xml:space="preserve"> fact</w:t>
      </w:r>
      <w:r w:rsidRPr="0099045D">
        <w:rPr>
          <w:sz w:val="14"/>
        </w:rPr>
        <w:t xml:space="preserve">. Modern </w:t>
      </w:r>
      <w:r w:rsidRPr="005F2F85">
        <w:rPr>
          <w:rStyle w:val="StyleUnderline"/>
          <w:highlight w:val="cyan"/>
        </w:rPr>
        <w:t>China</w:t>
      </w:r>
      <w:r w:rsidRPr="0099045D">
        <w:rPr>
          <w:rStyle w:val="StyleUnderline"/>
        </w:rPr>
        <w:t xml:space="preserve"> emerged from</w:t>
      </w:r>
      <w:r w:rsidRPr="0099045D">
        <w:rPr>
          <w:sz w:val="14"/>
        </w:rPr>
        <w:t xml:space="preserve"> a </w:t>
      </w:r>
      <w:r w:rsidRPr="0099045D">
        <w:rPr>
          <w:rStyle w:val="StyleUnderline"/>
        </w:rPr>
        <w:t>bitter</w:t>
      </w:r>
      <w:r w:rsidRPr="0099045D">
        <w:rPr>
          <w:sz w:val="14"/>
        </w:rPr>
        <w:t xml:space="preserve"> internal </w:t>
      </w:r>
      <w:r w:rsidRPr="0099045D">
        <w:rPr>
          <w:rStyle w:val="StyleUnderline"/>
        </w:rPr>
        <w:t>civil war</w:t>
      </w:r>
      <w:r w:rsidRPr="0099045D">
        <w:rPr>
          <w:sz w:val="14"/>
        </w:rPr>
        <w:t xml:space="preserve"> in the aftermath of Japanese occupation, </w:t>
      </w:r>
      <w:r w:rsidRPr="0099045D">
        <w:rPr>
          <w:rStyle w:val="StyleUnderline"/>
        </w:rPr>
        <w:t>compelling it to</w:t>
      </w:r>
      <w:r w:rsidRPr="0099045D">
        <w:rPr>
          <w:sz w:val="14"/>
        </w:rPr>
        <w:t xml:space="preserve"> overcome its internal tension by employing </w:t>
      </w:r>
      <w:r w:rsidRPr="0099045D">
        <w:rPr>
          <w:rStyle w:val="StyleUnderline"/>
        </w:rPr>
        <w:t>a centralized economic system</w:t>
      </w:r>
      <w:r w:rsidRPr="0099045D">
        <w:rPr>
          <w:sz w:val="14"/>
        </w:rPr>
        <w:t xml:space="preserve"> with strong government oversight of its corporate structure. The </w:t>
      </w:r>
      <w:r w:rsidRPr="0099045D">
        <w:rPr>
          <w:rStyle w:val="StyleUnderline"/>
        </w:rPr>
        <w:t xml:space="preserve">same is true of </w:t>
      </w:r>
      <w:r w:rsidRPr="005F2F85">
        <w:rPr>
          <w:rStyle w:val="StyleUnderline"/>
          <w:highlight w:val="cyan"/>
        </w:rPr>
        <w:t>Japan</w:t>
      </w:r>
      <w:r w:rsidRPr="00D624F9">
        <w:rPr>
          <w:sz w:val="14"/>
        </w:rPr>
        <w:t>'s</w:t>
      </w:r>
      <w:r w:rsidRPr="0099045D">
        <w:rPr>
          <w:sz w:val="14"/>
        </w:rPr>
        <w:t xml:space="preserve"> keiretsu </w:t>
      </w:r>
      <w:r w:rsidRPr="005F2F85">
        <w:rPr>
          <w:rStyle w:val="StyleUnderline"/>
          <w:highlight w:val="cyan"/>
        </w:rPr>
        <w:t>and</w:t>
      </w:r>
      <w:r w:rsidRPr="0099045D">
        <w:rPr>
          <w:sz w:val="14"/>
        </w:rPr>
        <w:t xml:space="preserve"> South </w:t>
      </w:r>
      <w:r w:rsidRPr="0099045D">
        <w:rPr>
          <w:rStyle w:val="StyleUnderline"/>
        </w:rPr>
        <w:t>Korea</w:t>
      </w:r>
      <w:r w:rsidRPr="0099045D">
        <w:rPr>
          <w:sz w:val="14"/>
        </w:rPr>
        <w:t xml:space="preserve">'s chaebol, both closely linked corporate systems. </w:t>
      </w:r>
      <w:r w:rsidRPr="0099045D">
        <w:rPr>
          <w:rStyle w:val="StyleUnderline"/>
        </w:rPr>
        <w:t>This</w:t>
      </w:r>
      <w:r w:rsidRPr="0099045D">
        <w:rPr>
          <w:sz w:val="14"/>
        </w:rPr>
        <w:t xml:space="preserve"> type of </w:t>
      </w:r>
      <w:r w:rsidRPr="0099045D">
        <w:rPr>
          <w:rStyle w:val="StyleUnderline"/>
        </w:rPr>
        <w:t xml:space="preserve">economy is also prevalent in </w:t>
      </w:r>
      <w:r w:rsidRPr="005F2F85">
        <w:rPr>
          <w:rStyle w:val="StyleUnderline"/>
          <w:highlight w:val="cyan"/>
        </w:rPr>
        <w:t>Europe</w:t>
      </w:r>
      <w:r w:rsidRPr="0099045D">
        <w:rPr>
          <w:rStyle w:val="StyleUnderline"/>
        </w:rPr>
        <w:t>, where</w:t>
      </w:r>
      <w:r w:rsidRPr="0099045D">
        <w:rPr>
          <w:sz w:val="14"/>
        </w:rPr>
        <w:t xml:space="preserve"> a </w:t>
      </w:r>
      <w:r w:rsidRPr="0099045D">
        <w:rPr>
          <w:rStyle w:val="StyleUnderline"/>
        </w:rPr>
        <w:t>high</w:t>
      </w:r>
      <w:r w:rsidRPr="0099045D">
        <w:rPr>
          <w:sz w:val="14"/>
        </w:rPr>
        <w:t xml:space="preserve"> level of </w:t>
      </w:r>
      <w:r w:rsidRPr="005F2F85">
        <w:rPr>
          <w:rStyle w:val="StyleUnderline"/>
          <w:highlight w:val="cyan"/>
        </w:rPr>
        <w:t>regulation</w:t>
      </w:r>
      <w:r w:rsidRPr="0099045D">
        <w:rPr>
          <w:sz w:val="14"/>
        </w:rPr>
        <w:t xml:space="preserve"> has </w:t>
      </w:r>
      <w:r w:rsidRPr="005F2F85">
        <w:rPr>
          <w:rStyle w:val="Emphasis"/>
          <w:highlight w:val="cyan"/>
        </w:rPr>
        <w:t>quashed</w:t>
      </w:r>
      <w:r w:rsidRPr="0099045D">
        <w:rPr>
          <w:sz w:val="14"/>
        </w:rPr>
        <w:t xml:space="preserve"> </w:t>
      </w:r>
      <w:r w:rsidRPr="0099045D">
        <w:rPr>
          <w:rStyle w:val="StyleUnderline"/>
        </w:rPr>
        <w:t xml:space="preserve">any </w:t>
      </w:r>
      <w:r w:rsidRPr="005F2F85">
        <w:rPr>
          <w:rStyle w:val="StyleUnderline"/>
          <w:highlight w:val="cyan"/>
        </w:rPr>
        <w:t>chance</w:t>
      </w:r>
      <w:r w:rsidRPr="0099045D">
        <w:rPr>
          <w:rStyle w:val="StyleUnderline"/>
        </w:rPr>
        <w:t xml:space="preserve"> of</w:t>
      </w:r>
      <w:r w:rsidRPr="0099045D">
        <w:rPr>
          <w:sz w:val="14"/>
        </w:rPr>
        <w:t xml:space="preserve"> </w:t>
      </w:r>
      <w:r w:rsidRPr="0099045D">
        <w:rPr>
          <w:rStyle w:val="StyleUnderline"/>
        </w:rPr>
        <w:t>developing an entrepreneurial tech hub</w:t>
      </w:r>
      <w:r w:rsidRPr="0099045D">
        <w:rPr>
          <w:sz w:val="14"/>
        </w:rPr>
        <w:t xml:space="preserve"> on the scale of California's Silicon Valley.</w:t>
      </w:r>
    </w:p>
    <w:p w14:paraId="7CBE8844" w14:textId="77777777" w:rsidR="00EB5869" w:rsidRDefault="00EB5869" w:rsidP="00EB5869">
      <w:pPr>
        <w:pStyle w:val="Heading4"/>
      </w:pPr>
      <w:r w:rsidRPr="00B04E4E">
        <w:t>Heg fails</w:t>
      </w:r>
      <w:r>
        <w:t xml:space="preserve"> to solve war</w:t>
      </w:r>
    </w:p>
    <w:p w14:paraId="347E83DA" w14:textId="77777777" w:rsidR="00EB5869" w:rsidRPr="00171523" w:rsidRDefault="00EB5869" w:rsidP="00EB5869">
      <w:pPr>
        <w:rPr>
          <w:rFonts w:eastAsia="Calibri"/>
          <w:b/>
          <w:bCs/>
        </w:rPr>
      </w:pPr>
      <w:r w:rsidRPr="00A01C1C">
        <w:rPr>
          <w:rStyle w:val="Style13ptBold"/>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74951271" w14:textId="77777777" w:rsidR="00EB5869" w:rsidRPr="00F8262F" w:rsidRDefault="00EB5869" w:rsidP="00EB5869">
      <w:pPr>
        <w:rPr>
          <w:rFonts w:eastAsia="Calibri"/>
        </w:rPr>
      </w:pPr>
    </w:p>
    <w:p w14:paraId="15F1677F" w14:textId="77777777" w:rsidR="00EB5869" w:rsidRDefault="00EB5869" w:rsidP="00EB5869">
      <w:pPr>
        <w:rPr>
          <w:rFonts w:eastAsia="Calibri"/>
          <w:bCs/>
          <w:u w:val="single"/>
        </w:rPr>
      </w:pPr>
      <w:r w:rsidRPr="00171523">
        <w:rPr>
          <w:rFonts w:eastAsia="Calibri"/>
          <w:sz w:val="16"/>
        </w:rPr>
        <w:lastRenderedPageBreak/>
        <w:t xml:space="preserve">It is perhaps worth noting that </w:t>
      </w:r>
      <w:r w:rsidRPr="005F2F85">
        <w:rPr>
          <w:rFonts w:eastAsia="Calibri"/>
          <w:bCs/>
          <w:highlight w:val="cyan"/>
          <w:u w:val="single"/>
        </w:rPr>
        <w:t>there is no evidence to support a</w:t>
      </w:r>
      <w:r w:rsidRPr="00171523">
        <w:rPr>
          <w:rFonts w:eastAsia="Calibri"/>
          <w:bCs/>
          <w:u w:val="single"/>
        </w:rPr>
        <w:t xml:space="preserve"> direct </w:t>
      </w:r>
      <w:r w:rsidRPr="005F2F85">
        <w:rPr>
          <w:rFonts w:eastAsia="Calibri"/>
          <w:bCs/>
          <w:highlight w:val="cyan"/>
          <w:u w:val="single"/>
        </w:rPr>
        <w:t>relationship between</w:t>
      </w:r>
      <w:r w:rsidRPr="00171523">
        <w:rPr>
          <w:rFonts w:eastAsia="Calibri"/>
          <w:sz w:val="16"/>
        </w:rPr>
        <w:t xml:space="preserve"> the relative level of </w:t>
      </w:r>
      <w:r w:rsidRPr="005F2F85">
        <w:rPr>
          <w:rFonts w:eastAsia="Calibri"/>
          <w:bCs/>
          <w:highlight w:val="cyan"/>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5F2F85">
        <w:rPr>
          <w:rFonts w:eastAsia="Calibri"/>
          <w:bCs/>
          <w:highlight w:val="cyan"/>
          <w:u w:val="single"/>
        </w:rPr>
        <w:t xml:space="preserve">The world grew more peaceful while the </w:t>
      </w:r>
      <w:r w:rsidRPr="005F2F85">
        <w:rPr>
          <w:rStyle w:val="Emphasis"/>
          <w:highlight w:val="cyan"/>
        </w:rPr>
        <w:t>U</w:t>
      </w:r>
      <w:r w:rsidRPr="00171523">
        <w:rPr>
          <w:rFonts w:eastAsia="Calibri"/>
          <w:sz w:val="16"/>
        </w:rPr>
        <w:t xml:space="preserve">nited </w:t>
      </w:r>
      <w:r w:rsidRPr="005F2F85">
        <w:rPr>
          <w:rStyle w:val="Emphasis"/>
          <w:highlight w:val="cyan"/>
        </w:rPr>
        <w:t>S</w:t>
      </w:r>
      <w:r w:rsidRPr="00171523">
        <w:rPr>
          <w:rFonts w:eastAsia="Calibri"/>
          <w:sz w:val="16"/>
        </w:rPr>
        <w:t xml:space="preserve">tates </w:t>
      </w:r>
      <w:r w:rsidRPr="005F2F85">
        <w:rPr>
          <w:rFonts w:eastAsia="Calibri"/>
          <w:bCs/>
          <w:highlight w:val="cyan"/>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5F2F85">
        <w:rPr>
          <w:rFonts w:eastAsia="Calibri"/>
          <w:bCs/>
          <w:highlight w:val="cyan"/>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5F2F85">
        <w:rPr>
          <w:rFonts w:eastAsia="Calibri"/>
          <w:bCs/>
          <w:highlight w:val="cyan"/>
          <w:u w:val="single"/>
        </w:rPr>
        <w:t>No militaries</w:t>
      </w:r>
      <w:r w:rsidRPr="00171523">
        <w:rPr>
          <w:rFonts w:eastAsia="Calibri"/>
          <w:bCs/>
          <w:u w:val="single"/>
        </w:rPr>
        <w:t xml:space="preserve"> were </w:t>
      </w:r>
      <w:r w:rsidRPr="005F2F85">
        <w:rPr>
          <w:rFonts w:eastAsia="Calibri"/>
          <w:bCs/>
          <w:highlight w:val="cyan"/>
          <w:u w:val="single"/>
        </w:rPr>
        <w:t>enhanced</w:t>
      </w:r>
      <w:r w:rsidRPr="00171523">
        <w:rPr>
          <w:rFonts w:eastAsia="Calibri"/>
          <w:bCs/>
          <w:u w:val="single"/>
        </w:rPr>
        <w:t xml:space="preserve"> to address power vacuums, </w:t>
      </w:r>
      <w:r w:rsidRPr="005F2F85">
        <w:rPr>
          <w:rFonts w:eastAsia="Calibri"/>
          <w:bCs/>
          <w:highlight w:val="cyan"/>
          <w:u w:val="single"/>
        </w:rPr>
        <w:t>no</w:t>
      </w:r>
      <w:r w:rsidRPr="00171523">
        <w:rPr>
          <w:rFonts w:eastAsia="Calibri"/>
          <w:bCs/>
          <w:u w:val="single"/>
        </w:rPr>
        <w:t xml:space="preserve"> security dilemmas drove insecurity or </w:t>
      </w:r>
      <w:r w:rsidRPr="005F2F85">
        <w:rPr>
          <w:rFonts w:eastAsia="Calibri"/>
          <w:bCs/>
          <w:highlight w:val="cyan"/>
          <w:u w:val="single"/>
        </w:rPr>
        <w:t>arms races</w:t>
      </w:r>
      <w:r w:rsidRPr="00171523">
        <w:rPr>
          <w:rFonts w:eastAsia="Calibri"/>
          <w:bCs/>
          <w:u w:val="single"/>
        </w:rPr>
        <w:t xml:space="preserve">, and </w:t>
      </w:r>
      <w:r w:rsidRPr="005F2F85">
        <w:rPr>
          <w:rFonts w:eastAsia="Calibri"/>
          <w:bCs/>
          <w:highlight w:val="cyan"/>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5F2F85">
        <w:rPr>
          <w:rFonts w:eastAsia="Calibri"/>
          <w:bCs/>
          <w:highlight w:val="cyan"/>
          <w:u w:val="single"/>
        </w:rPr>
        <w:t>the only evidence</w:t>
      </w:r>
      <w:r w:rsidRPr="00171523">
        <w:rPr>
          <w:rFonts w:eastAsia="Calibri"/>
          <w:bCs/>
          <w:u w:val="single"/>
        </w:rPr>
        <w:t xml:space="preserve"> we have </w:t>
      </w:r>
      <w:r w:rsidRPr="005F2F85">
        <w:rPr>
          <w:rFonts w:eastAsia="Calibri"/>
          <w:bCs/>
          <w:highlight w:val="cyan"/>
          <w:u w:val="single"/>
        </w:rPr>
        <w:t>regarding</w:t>
      </w:r>
      <w:r w:rsidRPr="00171523">
        <w:rPr>
          <w:rFonts w:eastAsia="Calibri"/>
          <w:bCs/>
          <w:u w:val="single"/>
        </w:rPr>
        <w:t xml:space="preserve"> the likely </w:t>
      </w:r>
      <w:r w:rsidRPr="005F2F85">
        <w:rPr>
          <w:rFonts w:eastAsia="Calibri"/>
          <w:bCs/>
          <w:highlight w:val="cyan"/>
          <w:u w:val="single"/>
        </w:rPr>
        <w:t>systemic reaction to a</w:t>
      </w:r>
      <w:r w:rsidRPr="00171523">
        <w:rPr>
          <w:rFonts w:eastAsia="Calibri"/>
          <w:bCs/>
          <w:u w:val="single"/>
        </w:rPr>
        <w:t xml:space="preserve"> more </w:t>
      </w:r>
      <w:r w:rsidRPr="005F2F85">
        <w:rPr>
          <w:rFonts w:eastAsia="Calibri"/>
          <w:bCs/>
          <w:highlight w:val="cyan"/>
          <w:u w:val="single"/>
        </w:rPr>
        <w:t xml:space="preserve">restrained </w:t>
      </w:r>
      <w:r w:rsidRPr="005F2F85">
        <w:rPr>
          <w:rStyle w:val="Emphasis"/>
          <w:highlight w:val="cyan"/>
        </w:rPr>
        <w:t>U</w:t>
      </w:r>
      <w:r w:rsidRPr="00171523">
        <w:rPr>
          <w:rFonts w:eastAsia="Calibri"/>
          <w:bCs/>
          <w:u w:val="single"/>
        </w:rPr>
        <w:t xml:space="preserve">nited </w:t>
      </w:r>
      <w:r w:rsidRPr="005F2F85">
        <w:rPr>
          <w:rStyle w:val="Emphasis"/>
          <w:highlight w:val="cyan"/>
        </w:rPr>
        <w:t>S</w:t>
      </w:r>
      <w:r w:rsidRPr="00171523">
        <w:rPr>
          <w:rFonts w:eastAsia="Calibri"/>
          <w:bCs/>
          <w:u w:val="single"/>
        </w:rPr>
        <w:t xml:space="preserve">tates </w:t>
      </w:r>
      <w:r w:rsidRPr="005F2F85">
        <w:rPr>
          <w:rFonts w:eastAsia="Calibri"/>
          <w:bCs/>
          <w:highlight w:val="cyan"/>
          <w:u w:val="single"/>
        </w:rPr>
        <w:t>suggests</w:t>
      </w:r>
      <w:r w:rsidRPr="00171523">
        <w:rPr>
          <w:rFonts w:eastAsia="Calibri"/>
          <w:bCs/>
          <w:u w:val="single"/>
        </w:rPr>
        <w:t xml:space="preserve"> that the current </w:t>
      </w:r>
      <w:r w:rsidRPr="005F2F85">
        <w:rPr>
          <w:rFonts w:eastAsia="Calibri"/>
          <w:bCs/>
          <w:highlight w:val="cyan"/>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5F2F85">
        <w:rPr>
          <w:rFonts w:eastAsia="Calibri"/>
          <w:bCs/>
          <w:highlight w:val="cyan"/>
          <w:u w:val="single"/>
        </w:rPr>
        <w:t>a global policeman.</w:t>
      </w:r>
      <w:r w:rsidRPr="00171523">
        <w:rPr>
          <w:rFonts w:eastAsia="Calibri"/>
          <w:bCs/>
          <w:u w:val="single"/>
        </w:rPr>
        <w:t xml:space="preserve"> Those who think otherwise base their view on faith alone.</w:t>
      </w:r>
    </w:p>
    <w:p w14:paraId="691C4315" w14:textId="77777777" w:rsidR="00EB5869" w:rsidRDefault="00EB5869" w:rsidP="00EB5869">
      <w:pPr>
        <w:pStyle w:val="Heading3"/>
        <w:rPr>
          <w:rFonts w:eastAsia="Calibri"/>
        </w:rPr>
      </w:pPr>
      <w:r>
        <w:rPr>
          <w:rFonts w:eastAsia="Calibri"/>
        </w:rPr>
        <w:lastRenderedPageBreak/>
        <w:t>1AR---Impact---Heg---Ext---No War</w:t>
      </w:r>
    </w:p>
    <w:p w14:paraId="7C46758F" w14:textId="77777777" w:rsidR="00EB5869" w:rsidRPr="00B04E4E" w:rsidRDefault="00EB5869" w:rsidP="00EB5869">
      <w:pPr>
        <w:pStyle w:val="Heading4"/>
      </w:pPr>
      <w:r>
        <w:t>Heg irrelevant to preventing wars</w:t>
      </w:r>
    </w:p>
    <w:p w14:paraId="3618F599" w14:textId="77777777" w:rsidR="00EB5869" w:rsidRPr="00171523" w:rsidRDefault="00EB5869" w:rsidP="00EB5869">
      <w:pPr>
        <w:rPr>
          <w:rFonts w:eastAsia="Calibri"/>
          <w:b/>
          <w:bCs/>
        </w:rPr>
      </w:pPr>
      <w:r w:rsidRPr="00B04E4E">
        <w:rPr>
          <w:rStyle w:val="Style13ptBold"/>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7692B1CA" w14:textId="77777777" w:rsidR="00EB5869" w:rsidRPr="00F8262F" w:rsidRDefault="00EB5869" w:rsidP="00EB5869">
      <w:pPr>
        <w:rPr>
          <w:rFonts w:eastAsia="Calibri"/>
        </w:rPr>
      </w:pPr>
    </w:p>
    <w:p w14:paraId="74BB8FF6" w14:textId="77777777" w:rsidR="00EB5869" w:rsidRDefault="00EB5869" w:rsidP="00EB5869">
      <w:pPr>
        <w:rPr>
          <w:sz w:val="16"/>
        </w:rPr>
      </w:pPr>
      <w:r w:rsidRPr="00171523">
        <w:rPr>
          <w:rFonts w:eastAsia="Calibri"/>
          <w:sz w:val="16"/>
        </w:rPr>
        <w:t xml:space="preserve">It is perhaps worth noting that </w:t>
      </w:r>
      <w:r w:rsidRPr="005F2F85">
        <w:rPr>
          <w:rFonts w:eastAsia="Calibri"/>
          <w:bCs/>
          <w:highlight w:val="cyan"/>
          <w:u w:val="single"/>
        </w:rPr>
        <w:t>there is no evidence to support a</w:t>
      </w:r>
      <w:r w:rsidRPr="00171523">
        <w:rPr>
          <w:rFonts w:eastAsia="Calibri"/>
          <w:bCs/>
          <w:u w:val="single"/>
        </w:rPr>
        <w:t xml:space="preserve"> direct </w:t>
      </w:r>
      <w:r w:rsidRPr="005F2F85">
        <w:rPr>
          <w:rFonts w:eastAsia="Calibri"/>
          <w:bCs/>
          <w:highlight w:val="cyan"/>
          <w:u w:val="single"/>
        </w:rPr>
        <w:t>relationship between</w:t>
      </w:r>
      <w:r w:rsidRPr="00171523">
        <w:rPr>
          <w:rFonts w:eastAsia="Calibri"/>
          <w:sz w:val="16"/>
        </w:rPr>
        <w:t xml:space="preserve"> the relative level of </w:t>
      </w:r>
      <w:r w:rsidRPr="005F2F85">
        <w:rPr>
          <w:rFonts w:eastAsia="Calibri"/>
          <w:bCs/>
          <w:highlight w:val="cyan"/>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5F2F85">
        <w:rPr>
          <w:rFonts w:eastAsia="Calibri"/>
          <w:bCs/>
          <w:highlight w:val="cyan"/>
          <w:u w:val="single"/>
        </w:rPr>
        <w:t xml:space="preserve">The world grew more peaceful while the </w:t>
      </w:r>
      <w:r w:rsidRPr="005F2F85">
        <w:rPr>
          <w:rStyle w:val="Emphasis"/>
          <w:highlight w:val="cyan"/>
        </w:rPr>
        <w:t>U</w:t>
      </w:r>
      <w:r w:rsidRPr="00171523">
        <w:rPr>
          <w:rFonts w:eastAsia="Calibri"/>
          <w:sz w:val="16"/>
        </w:rPr>
        <w:t xml:space="preserve">nited </w:t>
      </w:r>
      <w:r w:rsidRPr="005F2F85">
        <w:rPr>
          <w:rStyle w:val="Emphasis"/>
          <w:highlight w:val="cyan"/>
        </w:rPr>
        <w:t>S</w:t>
      </w:r>
      <w:r w:rsidRPr="00171523">
        <w:rPr>
          <w:rFonts w:eastAsia="Calibri"/>
          <w:sz w:val="16"/>
        </w:rPr>
        <w:t xml:space="preserve">tates </w:t>
      </w:r>
      <w:r w:rsidRPr="005F2F85">
        <w:rPr>
          <w:rFonts w:eastAsia="Calibri"/>
          <w:bCs/>
          <w:highlight w:val="cyan"/>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5F2F85">
        <w:rPr>
          <w:rFonts w:eastAsia="Calibri"/>
          <w:bCs/>
          <w:highlight w:val="cyan"/>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5F2F85">
        <w:rPr>
          <w:rFonts w:eastAsia="Calibri"/>
          <w:bCs/>
          <w:highlight w:val="cyan"/>
          <w:u w:val="single"/>
        </w:rPr>
        <w:t>No militaries</w:t>
      </w:r>
      <w:r w:rsidRPr="00171523">
        <w:rPr>
          <w:rFonts w:eastAsia="Calibri"/>
          <w:bCs/>
          <w:u w:val="single"/>
        </w:rPr>
        <w:t xml:space="preserve"> were </w:t>
      </w:r>
      <w:r w:rsidRPr="005F2F85">
        <w:rPr>
          <w:rFonts w:eastAsia="Calibri"/>
          <w:bCs/>
          <w:highlight w:val="cyan"/>
          <w:u w:val="single"/>
        </w:rPr>
        <w:t>enhanced</w:t>
      </w:r>
      <w:r w:rsidRPr="00171523">
        <w:rPr>
          <w:rFonts w:eastAsia="Calibri"/>
          <w:bCs/>
          <w:u w:val="single"/>
        </w:rPr>
        <w:t xml:space="preserve"> to address power vacuums, </w:t>
      </w:r>
      <w:r w:rsidRPr="005F2F85">
        <w:rPr>
          <w:rFonts w:eastAsia="Calibri"/>
          <w:bCs/>
          <w:highlight w:val="cyan"/>
          <w:u w:val="single"/>
        </w:rPr>
        <w:t>no</w:t>
      </w:r>
      <w:r w:rsidRPr="00171523">
        <w:rPr>
          <w:rFonts w:eastAsia="Calibri"/>
          <w:bCs/>
          <w:u w:val="single"/>
        </w:rPr>
        <w:t xml:space="preserve"> security dilemmas drove insecurity or </w:t>
      </w:r>
      <w:r w:rsidRPr="005F2F85">
        <w:rPr>
          <w:rFonts w:eastAsia="Calibri"/>
          <w:bCs/>
          <w:highlight w:val="cyan"/>
          <w:u w:val="single"/>
        </w:rPr>
        <w:t>arms races</w:t>
      </w:r>
      <w:r w:rsidRPr="00171523">
        <w:rPr>
          <w:rFonts w:eastAsia="Calibri"/>
          <w:bCs/>
          <w:u w:val="single"/>
        </w:rPr>
        <w:t xml:space="preserve">, and </w:t>
      </w:r>
      <w:r w:rsidRPr="005F2F85">
        <w:rPr>
          <w:rFonts w:eastAsia="Calibri"/>
          <w:bCs/>
          <w:highlight w:val="cyan"/>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5F2F85">
        <w:rPr>
          <w:rFonts w:eastAsia="Calibri"/>
          <w:bCs/>
          <w:highlight w:val="cyan"/>
          <w:u w:val="single"/>
        </w:rPr>
        <w:t>the only evidence</w:t>
      </w:r>
      <w:r w:rsidRPr="00171523">
        <w:rPr>
          <w:rFonts w:eastAsia="Calibri"/>
          <w:bCs/>
          <w:u w:val="single"/>
        </w:rPr>
        <w:t xml:space="preserve"> we have </w:t>
      </w:r>
      <w:r w:rsidRPr="005F2F85">
        <w:rPr>
          <w:rFonts w:eastAsia="Calibri"/>
          <w:bCs/>
          <w:highlight w:val="cyan"/>
          <w:u w:val="single"/>
        </w:rPr>
        <w:t>regarding</w:t>
      </w:r>
      <w:r w:rsidRPr="00171523">
        <w:rPr>
          <w:rFonts w:eastAsia="Calibri"/>
          <w:bCs/>
          <w:u w:val="single"/>
        </w:rPr>
        <w:t xml:space="preserve"> the likely </w:t>
      </w:r>
      <w:r w:rsidRPr="005F2F85">
        <w:rPr>
          <w:rFonts w:eastAsia="Calibri"/>
          <w:bCs/>
          <w:highlight w:val="cyan"/>
          <w:u w:val="single"/>
        </w:rPr>
        <w:t>systemic reaction to a</w:t>
      </w:r>
      <w:r w:rsidRPr="00171523">
        <w:rPr>
          <w:rFonts w:eastAsia="Calibri"/>
          <w:bCs/>
          <w:u w:val="single"/>
        </w:rPr>
        <w:t xml:space="preserve"> more </w:t>
      </w:r>
      <w:r w:rsidRPr="005F2F85">
        <w:rPr>
          <w:rFonts w:eastAsia="Calibri"/>
          <w:bCs/>
          <w:highlight w:val="cyan"/>
          <w:u w:val="single"/>
        </w:rPr>
        <w:t xml:space="preserve">restrained </w:t>
      </w:r>
      <w:r w:rsidRPr="005F2F85">
        <w:rPr>
          <w:rStyle w:val="Emphasis"/>
          <w:highlight w:val="cyan"/>
        </w:rPr>
        <w:t>U</w:t>
      </w:r>
      <w:r w:rsidRPr="00171523">
        <w:rPr>
          <w:rFonts w:eastAsia="Calibri"/>
          <w:bCs/>
          <w:u w:val="single"/>
        </w:rPr>
        <w:t xml:space="preserve">nited </w:t>
      </w:r>
      <w:r w:rsidRPr="005F2F85">
        <w:rPr>
          <w:rStyle w:val="Emphasis"/>
          <w:highlight w:val="cyan"/>
        </w:rPr>
        <w:t>S</w:t>
      </w:r>
      <w:r w:rsidRPr="00171523">
        <w:rPr>
          <w:rFonts w:eastAsia="Calibri"/>
          <w:bCs/>
          <w:u w:val="single"/>
        </w:rPr>
        <w:t xml:space="preserve">tates </w:t>
      </w:r>
      <w:r w:rsidRPr="005F2F85">
        <w:rPr>
          <w:rFonts w:eastAsia="Calibri"/>
          <w:bCs/>
          <w:highlight w:val="cyan"/>
          <w:u w:val="single"/>
        </w:rPr>
        <w:t>suggests</w:t>
      </w:r>
      <w:r w:rsidRPr="00171523">
        <w:rPr>
          <w:rFonts w:eastAsia="Calibri"/>
          <w:bCs/>
          <w:u w:val="single"/>
        </w:rPr>
        <w:t xml:space="preserve"> that the current </w:t>
      </w:r>
      <w:r w:rsidRPr="005F2F85">
        <w:rPr>
          <w:rFonts w:eastAsia="Calibri"/>
          <w:bCs/>
          <w:highlight w:val="cyan"/>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5F2F85">
        <w:rPr>
          <w:rFonts w:eastAsia="Calibri"/>
          <w:bCs/>
          <w:highlight w:val="cyan"/>
          <w:u w:val="single"/>
        </w:rPr>
        <w:t>a global policeman.</w:t>
      </w:r>
      <w:r w:rsidRPr="00171523">
        <w:rPr>
          <w:rFonts w:eastAsia="Calibri"/>
          <w:bCs/>
          <w:u w:val="single"/>
        </w:rPr>
        <w:t xml:space="preserve"> Those who think otherwise base their view on faith alone.</w:t>
      </w:r>
      <w:r w:rsidRPr="00A2070A">
        <w:rPr>
          <w:sz w:val="16"/>
        </w:rPr>
        <w:t xml:space="preserve">  </w:t>
      </w:r>
    </w:p>
    <w:p w14:paraId="5A8EBAB0" w14:textId="77777777" w:rsidR="00EB5869" w:rsidRDefault="00EB5869" w:rsidP="00EB5869">
      <w:pPr>
        <w:pStyle w:val="Heading4"/>
      </w:pPr>
      <w:r>
        <w:t xml:space="preserve">Heg collapse doesn’t cause global nuclear war – conflicts would be small </w:t>
      </w:r>
    </w:p>
    <w:p w14:paraId="309CE88D" w14:textId="77777777" w:rsidR="00EB5869" w:rsidRDefault="00EB5869" w:rsidP="00EB5869">
      <w:r w:rsidRPr="00A01C1C">
        <w:rPr>
          <w:rStyle w:val="Style13ptBold"/>
        </w:rPr>
        <w:t>Haas, 8</w:t>
      </w:r>
      <w:r>
        <w:t xml:space="preserve"> (Richard Haas (president of the Council on Foreign Relations, former director of policy planning for the Department of State, former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Unipolarity?” </w:t>
      </w:r>
      <w:hyperlink r:id="rId74" w:history="1">
        <w:r>
          <w:rPr>
            <w:rStyle w:val="Hyperlink"/>
          </w:rPr>
          <w:t>http://www.cfr.org/publication/16063/ask_the_expert.html</w:t>
        </w:r>
      </w:hyperlink>
      <w:r>
        <w:t>)</w:t>
      </w:r>
    </w:p>
    <w:p w14:paraId="0E92314F" w14:textId="77777777" w:rsidR="00EB5869" w:rsidRDefault="00EB5869" w:rsidP="00EB5869"/>
    <w:p w14:paraId="197A4D23" w14:textId="77777777" w:rsidR="00EB5869" w:rsidRDefault="00EB5869" w:rsidP="00EB5869">
      <w:r>
        <w:rPr>
          <w:bCs/>
          <w:u w:val="single"/>
        </w:rPr>
        <w:t>Does a non polar world increase</w:t>
      </w:r>
      <w:r>
        <w:rPr>
          <w:b/>
          <w:bCs/>
          <w:u w:val="single"/>
        </w:rPr>
        <w:t xml:space="preserve"> </w:t>
      </w:r>
      <w:r>
        <w:rPr>
          <w:sz w:val="16"/>
        </w:rPr>
        <w:t xml:space="preserve">or reduce </w:t>
      </w:r>
      <w:r>
        <w:rPr>
          <w:bCs/>
          <w:u w:val="single"/>
        </w:rPr>
        <w:t>the chances of another world war? Will</w:t>
      </w:r>
      <w:r>
        <w:rPr>
          <w:b/>
          <w:bCs/>
          <w:u w:val="single"/>
        </w:rPr>
        <w:t xml:space="preserve"> </w:t>
      </w:r>
      <w:r>
        <w:rPr>
          <w:sz w:val="16"/>
        </w:rPr>
        <w:t xml:space="preserve">nuclear </w:t>
      </w:r>
      <w:r>
        <w:rPr>
          <w:bCs/>
          <w:u w:val="single"/>
        </w:rPr>
        <w:t>deterrence continue to prevent a large scale conflict?</w:t>
      </w:r>
      <w:r>
        <w:rPr>
          <w:sz w:val="16"/>
        </w:rPr>
        <w:t xml:space="preserve"> Sivananda Rajaram, UK Richard Haass: I believe </w:t>
      </w:r>
      <w:r w:rsidRPr="005F2F85">
        <w:rPr>
          <w:bCs/>
          <w:highlight w:val="cyan"/>
          <w:u w:val="single"/>
        </w:rPr>
        <w:t>the chance of a world war</w:t>
      </w:r>
      <w:r>
        <w:rPr>
          <w:bCs/>
          <w:u w:val="single"/>
        </w:rPr>
        <w:t>,</w:t>
      </w:r>
      <w:r>
        <w:rPr>
          <w:sz w:val="16"/>
        </w:rPr>
        <w:t xml:space="preserve"> i.e., one involving the major powers of the day</w:t>
      </w:r>
      <w:r>
        <w:rPr>
          <w:bCs/>
          <w:u w:val="single"/>
        </w:rPr>
        <w:t xml:space="preserve">, </w:t>
      </w:r>
      <w:r w:rsidRPr="005F2F85">
        <w:rPr>
          <w:bCs/>
          <w:highlight w:val="cyan"/>
          <w:u w:val="single"/>
        </w:rPr>
        <w:t>is remote and likely to stay that way</w:t>
      </w:r>
      <w:r>
        <w:rPr>
          <w:bCs/>
          <w:u w:val="single"/>
        </w:rPr>
        <w:t xml:space="preserve">. </w:t>
      </w:r>
      <w:r>
        <w:rPr>
          <w:sz w:val="16"/>
        </w:rPr>
        <w:t xml:space="preserve">This reflects more than anything else the absence of disputes or goals that could lead to such a conflict. Nuclear deterrence might be a contributing factor in the sense that </w:t>
      </w:r>
      <w:r w:rsidRPr="005F2F85">
        <w:rPr>
          <w:bCs/>
          <w:highlight w:val="cyan"/>
          <w:u w:val="single"/>
        </w:rPr>
        <w:t>no conceivable dispute among the major powers would justify any use of nuclear weapons,</w:t>
      </w:r>
      <w:r>
        <w:rPr>
          <w:b/>
          <w:bCs/>
          <w:u w:val="single"/>
        </w:rPr>
        <w:t xml:space="preserve"> </w:t>
      </w:r>
      <w:r>
        <w:rPr>
          <w:sz w:val="16"/>
        </w:rPr>
        <w:t xml:space="preserve">but again, I believe </w:t>
      </w:r>
      <w:r>
        <w:rPr>
          <w:bCs/>
          <w:u w:val="single"/>
        </w:rPr>
        <w:t xml:space="preserve">the fundamental reason </w:t>
      </w:r>
      <w:r w:rsidRPr="005F2F85">
        <w:rPr>
          <w:bCs/>
          <w:highlight w:val="cyan"/>
          <w:u w:val="single"/>
        </w:rPr>
        <w:t>great power</w:t>
      </w:r>
      <w:r>
        <w:rPr>
          <w:bCs/>
          <w:u w:val="single"/>
        </w:rPr>
        <w:t xml:space="preserve"> relations are relatively good is that all </w:t>
      </w:r>
      <w:r w:rsidRPr="005F2F85">
        <w:rPr>
          <w:bCs/>
          <w:highlight w:val="cyan"/>
          <w:u w:val="single"/>
        </w:rPr>
        <w:t>hold a stake in sustaining an international order that supports trade and financial flows and avoids large-scale conflict</w:t>
      </w:r>
      <w:r>
        <w:rPr>
          <w:bCs/>
          <w:u w:val="single"/>
        </w:rPr>
        <w:t>. The danger in a nonpolar world is not global conflict as we feared during the Cold War but smaller but still highly costly conflicts</w:t>
      </w:r>
      <w:r>
        <w:rPr>
          <w:b/>
          <w:bCs/>
          <w:u w:val="single"/>
        </w:rPr>
        <w:t xml:space="preserve"> </w:t>
      </w:r>
      <w:r>
        <w:rPr>
          <w:sz w:val="16"/>
        </w:rPr>
        <w:t xml:space="preserve">involving terrorist groups, militias, rogue states, etc.  </w:t>
      </w:r>
    </w:p>
    <w:p w14:paraId="03EDFC5A" w14:textId="77777777" w:rsidR="00EB5869" w:rsidRDefault="00EB5869" w:rsidP="00EB5869">
      <w:pPr>
        <w:pStyle w:val="Heading3"/>
        <w:rPr>
          <w:rFonts w:eastAsia="Calibri"/>
        </w:rPr>
      </w:pPr>
      <w:r>
        <w:rPr>
          <w:rFonts w:eastAsia="Calibri"/>
        </w:rPr>
        <w:lastRenderedPageBreak/>
        <w:t>1AR---Impact---Heg---Ext---Resiliency</w:t>
      </w:r>
    </w:p>
    <w:p w14:paraId="5BF6CADB" w14:textId="77777777" w:rsidR="00EB5869" w:rsidRPr="00BD6A24" w:rsidRDefault="00EB5869" w:rsidP="00EB5869">
      <w:pPr>
        <w:pStyle w:val="Heading4"/>
        <w:rPr>
          <w:rFonts w:eastAsia="Times New Roman"/>
        </w:rPr>
      </w:pPr>
      <w:r w:rsidRPr="00BD6A24">
        <w:rPr>
          <w:rFonts w:eastAsia="Times New Roman"/>
        </w:rPr>
        <w:t xml:space="preserve">Heg high and resilient </w:t>
      </w:r>
      <w:r w:rsidRPr="00A01C1C">
        <w:rPr>
          <w:rFonts w:eastAsia="Times New Roman"/>
          <w:b w:val="0"/>
        </w:rPr>
        <w:t>– economy, various competitive advantages, no China rise</w:t>
      </w:r>
      <w:r w:rsidRPr="00BD6A24">
        <w:rPr>
          <w:rFonts w:eastAsia="Times New Roman"/>
        </w:rPr>
        <w:t xml:space="preserve">  </w:t>
      </w:r>
    </w:p>
    <w:p w14:paraId="25D11C4F" w14:textId="77777777" w:rsidR="00EB5869" w:rsidRPr="00BD6A24" w:rsidRDefault="00EB5869" w:rsidP="00EB5869">
      <w:pPr>
        <w:spacing w:line="256" w:lineRule="auto"/>
        <w:rPr>
          <w:rFonts w:eastAsia="Calibri"/>
        </w:rPr>
      </w:pPr>
      <w:r w:rsidRPr="00414343">
        <w:rPr>
          <w:rStyle w:val="Style13ptBold"/>
        </w:rPr>
        <w:t>O’Hanlon 15</w:t>
      </w:r>
      <w:r w:rsidRPr="00BD6A24">
        <w:rPr>
          <w:rFonts w:eastAsia="Calibri"/>
          <w:b/>
          <w:bCs/>
          <w:sz w:val="28"/>
        </w:rPr>
        <w:t xml:space="preserve"> </w:t>
      </w:r>
      <w:r>
        <w:rPr>
          <w:rFonts w:eastAsia="Calibri"/>
        </w:rPr>
        <w:t xml:space="preserve">---- </w:t>
      </w:r>
      <w:r w:rsidRPr="00BD6A24">
        <w:rPr>
          <w:rFonts w:eastAsia="Calibri"/>
        </w:rPr>
        <w:t xml:space="preserve">Michael E., Ph.D. in public and international affairs (Princeton), senior fellow in Foreign Policy Studies at The Brookings Institution, adjunct professor in public policy (Columbia), visiting lecturer (Princeton), and a member of the International Institute for Strategic Studies and the Council on Foreign Relations, “America on the Way Up,” Washington Post, 1/30, </w:t>
      </w:r>
      <w:hyperlink r:id="rId75" w:anchor="THUR" w:history="1">
        <w:r w:rsidRPr="00BD6A24">
          <w:rPr>
            <w:rFonts w:eastAsia="Calibri"/>
          </w:rPr>
          <w:t>http://www.washingtonpost.com/opinions/david-petraeus-and-michael-ohanlon-america-on-the-way-up/2015/01/30/8c7cd83e-a73e-11e4-a7c2-03d37af98440_story.html</w:t>
        </w:r>
      </w:hyperlink>
    </w:p>
    <w:p w14:paraId="6237D9FD" w14:textId="77777777" w:rsidR="00EB5869" w:rsidRPr="00BD6A24" w:rsidRDefault="00EB5869" w:rsidP="00EB5869">
      <w:pPr>
        <w:spacing w:line="256" w:lineRule="auto"/>
        <w:rPr>
          <w:rFonts w:eastAsia="Calibri"/>
          <w:b/>
          <w:bCs/>
          <w:sz w:val="28"/>
        </w:rPr>
      </w:pPr>
    </w:p>
    <w:p w14:paraId="13B2B034" w14:textId="77777777" w:rsidR="00EB5869" w:rsidRDefault="00EB5869" w:rsidP="00EB5869">
      <w:pPr>
        <w:rPr>
          <w:sz w:val="14"/>
        </w:rPr>
      </w:pPr>
      <w:r w:rsidRPr="002808DA">
        <w:rPr>
          <w:sz w:val="14"/>
        </w:rPr>
        <w:t xml:space="preserve">Short-term </w:t>
      </w:r>
      <w:r w:rsidRPr="005F2F85">
        <w:rPr>
          <w:rStyle w:val="StyleUnderline"/>
          <w:highlight w:val="cyan"/>
        </w:rPr>
        <w:t>economic trends</w:t>
      </w:r>
      <w:r w:rsidRPr="002808DA">
        <w:rPr>
          <w:sz w:val="14"/>
        </w:rPr>
        <w:t xml:space="preserve"> in the United States </w:t>
      </w:r>
      <w:r w:rsidRPr="005F2F85">
        <w:rPr>
          <w:rStyle w:val="StyleUnderline"/>
          <w:highlight w:val="cyan"/>
        </w:rPr>
        <w:t>are encouraging</w:t>
      </w:r>
      <w:r w:rsidRPr="002808DA">
        <w:rPr>
          <w:rStyle w:val="StyleUnderline"/>
        </w:rPr>
        <w:t>. Unemployment is down, growth is up, deficits are less than half</w:t>
      </w:r>
      <w:r w:rsidRPr="002808DA">
        <w:rPr>
          <w:sz w:val="14"/>
        </w:rPr>
        <w:t xml:space="preserve"> what they were during the “Great Recession,” </w:t>
      </w:r>
      <w:r w:rsidRPr="002808DA">
        <w:rPr>
          <w:rStyle w:val="StyleUnderline"/>
        </w:rPr>
        <w:t>gas prices have plummeted, citizens have “deleveraged</w:t>
      </w:r>
      <w:r w:rsidRPr="002808DA">
        <w:rPr>
          <w:sz w:val="14"/>
        </w:rPr>
        <w:t xml:space="preserve">” their </w:t>
      </w:r>
      <w:r w:rsidRPr="002808DA">
        <w:rPr>
          <w:rStyle w:val="StyleUnderline"/>
        </w:rPr>
        <w:t>debt</w:t>
      </w:r>
      <w:r w:rsidRPr="002808DA">
        <w:rPr>
          <w:sz w:val="14"/>
        </w:rPr>
        <w:t xml:space="preserve"> considerably </w:t>
      </w:r>
      <w:r w:rsidRPr="002808DA">
        <w:rPr>
          <w:rStyle w:val="StyleUnderline"/>
        </w:rPr>
        <w:t>and consumer sentiment is very positive.</w:t>
      </w:r>
      <w:r>
        <w:rPr>
          <w:rStyle w:val="StyleUnderline"/>
        </w:rPr>
        <w:t xml:space="preserve"> </w:t>
      </w:r>
      <w:r w:rsidRPr="002808DA">
        <w:rPr>
          <w:rStyle w:val="StyleUnderline"/>
        </w:rPr>
        <w:t>For many</w:t>
      </w:r>
      <w:r w:rsidRPr="002808DA">
        <w:rPr>
          <w:sz w:val="14"/>
        </w:rPr>
        <w:t xml:space="preserve">, however, </w:t>
      </w:r>
      <w:r w:rsidRPr="002808DA">
        <w:rPr>
          <w:rStyle w:val="StyleUnderline"/>
        </w:rPr>
        <w:t>these realities are merely a soothing veneer</w:t>
      </w:r>
      <w:r w:rsidRPr="002808DA">
        <w:rPr>
          <w:sz w:val="14"/>
        </w:rPr>
        <w:t xml:space="preserve"> over a troubled picture. </w:t>
      </w:r>
      <w:r w:rsidRPr="002808DA">
        <w:rPr>
          <w:rStyle w:val="StyleUnderline"/>
        </w:rPr>
        <w:t>They see America in decline</w:t>
      </w:r>
      <w:r w:rsidRPr="002808DA">
        <w:rPr>
          <w:sz w:val="14"/>
        </w:rPr>
        <w:t xml:space="preserve">, the middle class adrift, </w:t>
      </w:r>
      <w:r w:rsidRPr="002808DA">
        <w:rPr>
          <w:rStyle w:val="StyleUnderline"/>
        </w:rPr>
        <w:t>the world in shambles and political acrimony</w:t>
      </w:r>
      <w:r w:rsidRPr="002808DA">
        <w:rPr>
          <w:sz w:val="14"/>
        </w:rPr>
        <w:t xml:space="preserve"> more </w:t>
      </w:r>
      <w:r w:rsidRPr="002808DA">
        <w:rPr>
          <w:rStyle w:val="StyleUnderline"/>
        </w:rPr>
        <w:t>entrenched</w:t>
      </w:r>
      <w:r w:rsidRPr="002808DA">
        <w:rPr>
          <w:sz w:val="14"/>
        </w:rPr>
        <w:t xml:space="preserve"> than ever over issues ranging from immigration and U.S. policy on Iran and Cuba to taxes and health care. This </w:t>
      </w:r>
      <w:r w:rsidRPr="005F2F85">
        <w:rPr>
          <w:rStyle w:val="StyleUnderline"/>
          <w:highlight w:val="cyan"/>
        </w:rPr>
        <w:t>pessimism is</w:t>
      </w:r>
      <w:r w:rsidRPr="002808DA">
        <w:rPr>
          <w:rStyle w:val="StyleUnderline"/>
        </w:rPr>
        <w:t xml:space="preserve"> not limited to the home front. With major U.S. allies</w:t>
      </w:r>
      <w:r w:rsidRPr="002808DA">
        <w:rPr>
          <w:sz w:val="14"/>
        </w:rPr>
        <w:t xml:space="preserve"> in Europe and East Asia </w:t>
      </w:r>
      <w:r w:rsidRPr="002808DA">
        <w:rPr>
          <w:rStyle w:val="StyleUnderline"/>
        </w:rPr>
        <w:t>enduring sustained economic malaise, worrisome demographics and declining power, many believe the West</w:t>
      </w:r>
      <w:r w:rsidRPr="002808DA">
        <w:rPr>
          <w:sz w:val="14"/>
        </w:rPr>
        <w:t xml:space="preserve">ern world </w:t>
      </w:r>
      <w:r w:rsidRPr="002808DA">
        <w:rPr>
          <w:rStyle w:val="StyleUnderline"/>
        </w:rPr>
        <w:t>is in retreat</w:t>
      </w:r>
      <w:r w:rsidRPr="002808DA">
        <w:rPr>
          <w:sz w:val="14"/>
        </w:rPr>
        <w:t xml:space="preserve">. </w:t>
      </w:r>
      <w:r w:rsidRPr="002808DA">
        <w:rPr>
          <w:rStyle w:val="Emphasis"/>
        </w:rPr>
        <w:t xml:space="preserve">Those sentiments are generally </w:t>
      </w:r>
      <w:r w:rsidRPr="005F2F85">
        <w:rPr>
          <w:rStyle w:val="Emphasis"/>
          <w:highlight w:val="cyan"/>
        </w:rPr>
        <w:t>unfounded</w:t>
      </w:r>
      <w:r w:rsidRPr="002808DA">
        <w:rPr>
          <w:sz w:val="14"/>
        </w:rPr>
        <w:t xml:space="preserve">, however, </w:t>
      </w:r>
      <w:r w:rsidRPr="002808DA">
        <w:rPr>
          <w:rStyle w:val="StyleUnderline"/>
        </w:rPr>
        <w:t>when it comes to the United States</w:t>
      </w:r>
      <w:r w:rsidRPr="002808DA">
        <w:rPr>
          <w:sz w:val="14"/>
        </w:rPr>
        <w:t xml:space="preserve"> and North America. Recent </w:t>
      </w:r>
      <w:r w:rsidRPr="00DA4BDD">
        <w:rPr>
          <w:rStyle w:val="StyleUnderline"/>
        </w:rPr>
        <w:t xml:space="preserve">positive headlines </w:t>
      </w:r>
      <w:r w:rsidRPr="00DA4BDD">
        <w:rPr>
          <w:rStyle w:val="Emphasis"/>
        </w:rPr>
        <w:t>have not masked</w:t>
      </w:r>
      <w:r w:rsidRPr="00DA4BDD">
        <w:rPr>
          <w:rStyle w:val="StyleUnderline"/>
        </w:rPr>
        <w:t xml:space="preserve"> deeper problems so</w:t>
      </w:r>
      <w:r w:rsidRPr="002808DA">
        <w:rPr>
          <w:rStyle w:val="StyleUnderline"/>
        </w:rPr>
        <w:t xml:space="preserve"> much as</w:t>
      </w:r>
      <w:r w:rsidRPr="002808DA">
        <w:rPr>
          <w:sz w:val="14"/>
        </w:rPr>
        <w:t xml:space="preserve"> they have </w:t>
      </w:r>
      <w:r w:rsidRPr="002808DA">
        <w:rPr>
          <w:rStyle w:val="StyleUnderline"/>
        </w:rPr>
        <w:t>heralded the kind of future this nation can enjoy</w:t>
      </w:r>
      <w:r w:rsidRPr="002808DA">
        <w:rPr>
          <w:sz w:val="14"/>
        </w:rPr>
        <w:t xml:space="preserve"> — especially if political leaders can make a few sensible, non-Herculean compromises on issues that beg attention. </w:t>
      </w:r>
      <w:r w:rsidRPr="002808DA">
        <w:rPr>
          <w:rStyle w:val="StyleUnderline"/>
        </w:rPr>
        <w:t>The</w:t>
      </w:r>
      <w:r w:rsidRPr="002808DA">
        <w:rPr>
          <w:sz w:val="14"/>
        </w:rPr>
        <w:t xml:space="preserv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w:t>
      </w:r>
      <w:r w:rsidRPr="005F2F85">
        <w:rPr>
          <w:rStyle w:val="StyleUnderline"/>
          <w:highlight w:val="cyan"/>
        </w:rPr>
        <w:t>is</w:t>
      </w:r>
      <w:r w:rsidRPr="002808DA">
        <w:rPr>
          <w:rStyle w:val="StyleUnderline"/>
        </w:rPr>
        <w:t xml:space="preserve">, in fact, </w:t>
      </w:r>
      <w:r w:rsidRPr="005F2F85">
        <w:rPr>
          <w:rStyle w:val="StyleUnderline"/>
          <w:highlight w:val="cyan"/>
        </w:rPr>
        <w:t>better positioned</w:t>
      </w:r>
      <w:r w:rsidRPr="005F2F85">
        <w:rPr>
          <w:rStyle w:val="Emphasis"/>
          <w:highlight w:val="cyan"/>
        </w:rPr>
        <w:t xml:space="preserve"> than </w:t>
      </w:r>
      <w:r w:rsidRPr="005F2F85">
        <w:rPr>
          <w:rStyle w:val="Emphasis"/>
          <w:sz w:val="32"/>
          <w:highlight w:val="cyan"/>
        </w:rPr>
        <w:t>any</w:t>
      </w:r>
      <w:r w:rsidRPr="002808DA">
        <w:rPr>
          <w:rStyle w:val="Emphasis"/>
          <w:sz w:val="32"/>
        </w:rPr>
        <w:t xml:space="preserve"> </w:t>
      </w:r>
      <w:r w:rsidRPr="002808DA">
        <w:rPr>
          <w:rStyle w:val="Emphasis"/>
        </w:rPr>
        <w:t xml:space="preserve">other country </w:t>
      </w:r>
      <w:r w:rsidRPr="005F2F85">
        <w:rPr>
          <w:rStyle w:val="Emphasis"/>
          <w:highlight w:val="cyan"/>
        </w:rPr>
        <w:t xml:space="preserve">for </w:t>
      </w:r>
      <w:r w:rsidRPr="00DA4BDD">
        <w:rPr>
          <w:rStyle w:val="Emphasis"/>
        </w:rPr>
        <w:t>the next</w:t>
      </w:r>
      <w:r w:rsidRPr="002808DA">
        <w:rPr>
          <w:rStyle w:val="Emphasis"/>
        </w:rPr>
        <w:t xml:space="preserve"> </w:t>
      </w:r>
      <w:r w:rsidRPr="002808DA">
        <w:rPr>
          <w:rStyle w:val="Emphasis"/>
          <w:sz w:val="28"/>
        </w:rPr>
        <w:t>20 to </w:t>
      </w:r>
      <w:r w:rsidRPr="005F2F85">
        <w:rPr>
          <w:rStyle w:val="Emphasis"/>
          <w:sz w:val="28"/>
          <w:highlight w:val="cyan"/>
        </w:rPr>
        <w:t>30</w:t>
      </w:r>
      <w:r w:rsidRPr="002808DA">
        <w:rPr>
          <w:rStyle w:val="Emphasis"/>
          <w:sz w:val="28"/>
        </w:rPr>
        <w:t xml:space="preserve"> years</w:t>
      </w:r>
      <w:r w:rsidRPr="002808DA">
        <w:rPr>
          <w:sz w:val="14"/>
        </w:rPr>
        <w:t xml:space="preserve"> </w:t>
      </w:r>
      <w:r w:rsidRPr="002808DA">
        <w:rPr>
          <w:rStyle w:val="StyleUnderline"/>
        </w:rPr>
        <w:t>— and, very likely, beyond</w:t>
      </w:r>
      <w:r w:rsidRPr="002808DA">
        <w:rPr>
          <w:sz w:val="14"/>
        </w:rPr>
        <w:t xml:space="preserve">. Together </w:t>
      </w:r>
      <w:r w:rsidRPr="005F2F85">
        <w:rPr>
          <w:rStyle w:val="StyleUnderline"/>
          <w:highlight w:val="cyan"/>
        </w:rPr>
        <w:t>with Canada and Mexico</w:t>
      </w:r>
      <w:r w:rsidRPr="002808DA">
        <w:rPr>
          <w:rStyle w:val="StyleUnderline"/>
        </w:rPr>
        <w:t xml:space="preserve">, the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also </w:t>
      </w:r>
      <w:r w:rsidRPr="005F2F85">
        <w:rPr>
          <w:rStyle w:val="StyleUnderline"/>
          <w:highlight w:val="cyan"/>
        </w:rPr>
        <w:t xml:space="preserve">enjoys </w:t>
      </w:r>
      <w:r w:rsidRPr="00DA4BDD">
        <w:rPr>
          <w:rStyle w:val="StyleUnderline"/>
        </w:rPr>
        <w:t>mutually reinforcing</w:t>
      </w:r>
      <w:r w:rsidRPr="002808DA">
        <w:rPr>
          <w:rStyle w:val="StyleUnderline"/>
        </w:rPr>
        <w:t xml:space="preserve"> sources of </w:t>
      </w:r>
      <w:r w:rsidRPr="005F2F85">
        <w:rPr>
          <w:rStyle w:val="StyleUnderline"/>
          <w:highlight w:val="cyan"/>
        </w:rPr>
        <w:t>competitive advantages in geopolitics</w:t>
      </w:r>
      <w:r w:rsidRPr="002808DA">
        <w:rPr>
          <w:rStyle w:val="StyleUnderline"/>
        </w:rPr>
        <w:t xml:space="preserve">, demographics, </w:t>
      </w:r>
      <w:r w:rsidRPr="00DA4BDD">
        <w:rPr>
          <w:rStyle w:val="StyleUnderline"/>
        </w:rPr>
        <w:t>energy</w:t>
      </w:r>
      <w:r w:rsidRPr="002808DA">
        <w:rPr>
          <w:rStyle w:val="StyleUnderline"/>
        </w:rPr>
        <w:t xml:space="preserve"> </w:t>
      </w:r>
      <w:r w:rsidRPr="002808DA">
        <w:rPr>
          <w:sz w:val="14"/>
        </w:rPr>
        <w:t xml:space="preserve">and natural </w:t>
      </w:r>
      <w:r w:rsidRPr="005F2F85">
        <w:rPr>
          <w:rStyle w:val="StyleUnderline"/>
          <w:highlight w:val="cyan"/>
        </w:rPr>
        <w:t>resources</w:t>
      </w:r>
      <w:r w:rsidRPr="002808DA">
        <w:rPr>
          <w:sz w:val="14"/>
        </w:rPr>
        <w:t xml:space="preserve">, </w:t>
      </w:r>
      <w:r w:rsidRPr="00DA4BDD">
        <w:rPr>
          <w:rStyle w:val="StyleUnderline"/>
        </w:rPr>
        <w:t>manufacturing</w:t>
      </w:r>
      <w:r w:rsidRPr="002808DA">
        <w:rPr>
          <w:sz w:val="14"/>
        </w:rPr>
        <w:t xml:space="preserve"> and </w:t>
      </w:r>
      <w:r w:rsidRPr="002808DA">
        <w:rPr>
          <w:rStyle w:val="StyleUnderline"/>
        </w:rPr>
        <w:t xml:space="preserve">industrial </w:t>
      </w:r>
      <w:r w:rsidRPr="005F2F85">
        <w:rPr>
          <w:rStyle w:val="StyleUnderline"/>
          <w:highlight w:val="cyan"/>
        </w:rPr>
        <w:t>competitiveness and</w:t>
      </w:r>
      <w:r w:rsidRPr="002808DA">
        <w:rPr>
          <w:rStyle w:val="StyleUnderline"/>
        </w:rPr>
        <w:t xml:space="preserve">, above all, innovation and </w:t>
      </w:r>
      <w:r w:rsidRPr="005F2F85">
        <w:rPr>
          <w:rStyle w:val="StyleUnderline"/>
          <w:highlight w:val="cyan"/>
        </w:rPr>
        <w:t>tech</w:t>
      </w:r>
      <w:r w:rsidRPr="002808DA">
        <w:rPr>
          <w:rStyle w:val="StyleUnderline"/>
        </w:rPr>
        <w:t xml:space="preserve">nology. If the 20th century was the American Century, </w:t>
      </w:r>
      <w:r w:rsidRPr="002808DA">
        <w:rPr>
          <w:rStyle w:val="Emphasis"/>
        </w:rPr>
        <w:t xml:space="preserve">the </w:t>
      </w:r>
      <w:r w:rsidRPr="005F2F85">
        <w:rPr>
          <w:rStyle w:val="Emphasis"/>
          <w:highlight w:val="cyan"/>
        </w:rPr>
        <w:t>21st is</w:t>
      </w:r>
      <w:r w:rsidRPr="002808DA">
        <w:rPr>
          <w:rStyle w:val="Emphasis"/>
        </w:rPr>
        <w:t xml:space="preserve"> poised to be </w:t>
      </w:r>
      <w:r w:rsidRPr="005F2F85">
        <w:rPr>
          <w:rStyle w:val="Emphasis"/>
          <w:highlight w:val="cyan"/>
        </w:rPr>
        <w:t>the</w:t>
      </w:r>
      <w:r w:rsidRPr="002808DA">
        <w:rPr>
          <w:rStyle w:val="Emphasis"/>
        </w:rPr>
        <w:t xml:space="preserve"> North </w:t>
      </w:r>
      <w:r w:rsidRPr="005F2F85">
        <w:rPr>
          <w:rStyle w:val="Emphasis"/>
          <w:highlight w:val="cyan"/>
        </w:rPr>
        <w:t>American Century</w:t>
      </w:r>
      <w:r w:rsidRPr="002808DA">
        <w:rPr>
          <w:rStyle w:val="Emphasis"/>
        </w:rPr>
        <w:t>.</w:t>
      </w:r>
      <w:r>
        <w:rPr>
          <w:rStyle w:val="Emphasis"/>
        </w:rPr>
        <w:t xml:space="preserve"> </w:t>
      </w:r>
      <w:r w:rsidRPr="002808DA">
        <w:rPr>
          <w:sz w:val="14"/>
        </w:rPr>
        <w:t xml:space="preserve">Since we first offered this view some two years ago in The Post, a number of </w:t>
      </w:r>
      <w:r w:rsidRPr="002808DA">
        <w:rPr>
          <w:rStyle w:val="StyleUnderline"/>
        </w:rPr>
        <w:t xml:space="preserve">favorable trends have </w:t>
      </w:r>
      <w:r w:rsidRPr="002808DA">
        <w:rPr>
          <w:rStyle w:val="Emphasis"/>
        </w:rPr>
        <w:t>solidified or even accelerated:</w:t>
      </w:r>
      <w:r>
        <w:rPr>
          <w:rStyle w:val="Emphasis"/>
        </w:rPr>
        <w:t xml:space="preserve"> </w:t>
      </w:r>
      <w:r w:rsidRPr="002808DA">
        <w:rPr>
          <w:sz w:val="14"/>
        </w:rPr>
        <w:t xml:space="preserve">●The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w:t>
      </w:r>
      <w:r w:rsidRPr="005F2F85">
        <w:rPr>
          <w:rStyle w:val="StyleUnderline"/>
          <w:highlight w:val="cyan"/>
        </w:rPr>
        <w:t>is</w:t>
      </w:r>
      <w:r w:rsidRPr="002808DA">
        <w:rPr>
          <w:sz w:val="14"/>
        </w:rPr>
        <w:t xml:space="preserve"> now </w:t>
      </w:r>
      <w:r w:rsidRPr="005F2F85">
        <w:rPr>
          <w:rStyle w:val="StyleUnderline"/>
          <w:highlight w:val="cyan"/>
        </w:rPr>
        <w:t>the</w:t>
      </w:r>
      <w:r w:rsidRPr="002808DA">
        <w:rPr>
          <w:sz w:val="14"/>
        </w:rPr>
        <w:t xml:space="preserve"> world’s </w:t>
      </w:r>
      <w:r w:rsidRPr="005F2F85">
        <w:rPr>
          <w:rStyle w:val="StyleUnderline"/>
          <w:highlight w:val="cyan"/>
        </w:rPr>
        <w:t>largest producer of</w:t>
      </w:r>
      <w:r w:rsidRPr="002808DA">
        <w:rPr>
          <w:sz w:val="14"/>
        </w:rPr>
        <w:t xml:space="preserve"> both oil liquids and natural </w:t>
      </w:r>
      <w:r w:rsidRPr="005F2F85">
        <w:rPr>
          <w:rStyle w:val="StyleUnderline"/>
          <w:highlight w:val="cyan"/>
        </w:rPr>
        <w:t>gas</w:t>
      </w:r>
      <w:r w:rsidRPr="002808DA">
        <w:rPr>
          <w:sz w:val="14"/>
        </w:rPr>
        <w:t xml:space="preserve">, with Canada and Mexico important players in the energy arena, as well. ●U.S. </w:t>
      </w:r>
      <w:r w:rsidRPr="005F2F85">
        <w:rPr>
          <w:rStyle w:val="StyleUnderline"/>
          <w:highlight w:val="cyan"/>
        </w:rPr>
        <w:t>manufacturing</w:t>
      </w:r>
      <w:r w:rsidRPr="002808DA">
        <w:rPr>
          <w:sz w:val="14"/>
        </w:rPr>
        <w:t xml:space="preserve">, while still far from its heyday, </w:t>
      </w:r>
      <w:r w:rsidRPr="002808DA">
        <w:rPr>
          <w:rStyle w:val="StyleUnderline"/>
        </w:rPr>
        <w:t xml:space="preserve">has </w:t>
      </w:r>
      <w:r w:rsidRPr="005F2F85">
        <w:rPr>
          <w:rStyle w:val="StyleUnderline"/>
          <w:highlight w:val="cyan"/>
        </w:rPr>
        <w:t>added</w:t>
      </w:r>
      <w:r w:rsidRPr="002808DA">
        <w:rPr>
          <w:rStyle w:val="Emphasis"/>
        </w:rPr>
        <w:t xml:space="preserve"> hundreds of thousands of </w:t>
      </w:r>
      <w:r w:rsidRPr="005F2F85">
        <w:rPr>
          <w:rStyle w:val="Emphasis"/>
          <w:highlight w:val="cyan"/>
        </w:rPr>
        <w:t>jobs</w:t>
      </w:r>
      <w:r w:rsidRPr="002808DA">
        <w:rPr>
          <w:sz w:val="14"/>
        </w:rPr>
        <w:t xml:space="preserve"> over the past two years, </w:t>
      </w:r>
      <w:r w:rsidRPr="002808DA">
        <w:rPr>
          <w:rStyle w:val="StyleUnderline"/>
        </w:rPr>
        <w:t xml:space="preserve">and </w:t>
      </w:r>
      <w:r w:rsidRPr="005F2F85">
        <w:rPr>
          <w:rStyle w:val="StyleUnderline"/>
          <w:highlight w:val="cyan"/>
        </w:rPr>
        <w:t>Mexico is</w:t>
      </w:r>
      <w:r w:rsidRPr="002808DA">
        <w:rPr>
          <w:sz w:val="14"/>
        </w:rPr>
        <w:t xml:space="preserve"> now </w:t>
      </w:r>
      <w:r w:rsidRPr="002808DA">
        <w:rPr>
          <w:rStyle w:val="Emphasis"/>
        </w:rPr>
        <w:t xml:space="preserve">fully </w:t>
      </w:r>
      <w:r w:rsidRPr="005F2F85">
        <w:rPr>
          <w:rStyle w:val="Emphasis"/>
          <w:highlight w:val="cyan"/>
        </w:rPr>
        <w:t>competitive with China</w:t>
      </w:r>
      <w:r w:rsidRPr="002808DA">
        <w:rPr>
          <w:sz w:val="14"/>
        </w:rPr>
        <w:t xml:space="preserve"> </w:t>
      </w:r>
      <w:r w:rsidRPr="002808DA">
        <w:rPr>
          <w:rStyle w:val="StyleUnderline"/>
        </w:rPr>
        <w:t>and other Asian manufacturing hubs</w:t>
      </w:r>
      <w:r w:rsidRPr="002808DA">
        <w:rPr>
          <w:sz w:val="14"/>
        </w:rPr>
        <w:t xml:space="preserve"> in a variety of industries. ●The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w:t>
      </w:r>
      <w:r w:rsidRPr="005F2F85">
        <w:rPr>
          <w:rStyle w:val="StyleUnderline"/>
          <w:highlight w:val="cyan"/>
        </w:rPr>
        <w:t>leads</w:t>
      </w:r>
      <w:r w:rsidRPr="002808DA">
        <w:rPr>
          <w:sz w:val="14"/>
        </w:rPr>
        <w:t xml:space="preserve"> the world in </w:t>
      </w:r>
      <w:r w:rsidRPr="005F2F85">
        <w:rPr>
          <w:rStyle w:val="StyleUnderline"/>
          <w:highlight w:val="cyan"/>
        </w:rPr>
        <w:t>high-tech</w:t>
      </w:r>
      <w:r w:rsidRPr="002808DA">
        <w:rPr>
          <w:rStyle w:val="StyleUnderline"/>
        </w:rPr>
        <w:t xml:space="preserve"> sectors such as aerospace and pharmaceuticals</w:t>
      </w:r>
      <w:r w:rsidRPr="002808DA">
        <w:rPr>
          <w:sz w:val="14"/>
        </w:rPr>
        <w:t>. ●</w:t>
      </w:r>
      <w:r w:rsidRPr="002808DA">
        <w:rPr>
          <w:rStyle w:val="StyleUnderline"/>
        </w:rPr>
        <w:t>The</w:t>
      </w:r>
      <w:r w:rsidRPr="002808DA">
        <w:rPr>
          <w:sz w:val="14"/>
        </w:rPr>
        <w:t xml:space="preserve"> U.S. federal budget </w:t>
      </w:r>
      <w:r w:rsidRPr="005F2F85">
        <w:rPr>
          <w:rStyle w:val="StyleUnderline"/>
          <w:highlight w:val="cyan"/>
        </w:rPr>
        <w:t>deficit</w:t>
      </w:r>
      <w:r w:rsidRPr="002808DA">
        <w:rPr>
          <w:sz w:val="14"/>
        </w:rPr>
        <w:t xml:space="preserve">, while still too high, </w:t>
      </w:r>
      <w:r w:rsidRPr="005F2F85">
        <w:rPr>
          <w:rStyle w:val="StyleUnderline"/>
          <w:highlight w:val="cyan"/>
        </w:rPr>
        <w:t>is below 3 percent</w:t>
      </w:r>
      <w:r w:rsidRPr="002808DA">
        <w:rPr>
          <w:sz w:val="14"/>
        </w:rPr>
        <w:t xml:space="preserve"> of gross domestic product, </w:t>
      </w:r>
      <w:r w:rsidRPr="002808DA">
        <w:rPr>
          <w:rStyle w:val="StyleUnderline"/>
        </w:rPr>
        <w:t>and publicly held debt</w:t>
      </w:r>
      <w:r w:rsidRPr="002808DA">
        <w:rPr>
          <w:sz w:val="14"/>
        </w:rPr>
        <w:t xml:space="preserve"> as a fraction of the GDP </w:t>
      </w:r>
      <w:r w:rsidRPr="002808DA">
        <w:rPr>
          <w:rStyle w:val="StyleUnderline"/>
        </w:rPr>
        <w:t>has stabilize</w:t>
      </w:r>
      <w:r w:rsidRPr="002808DA">
        <w:rPr>
          <w:sz w:val="14"/>
        </w:rPr>
        <w:t xml:space="preserve">d at around 75 percent. ●Relative to GDP, U.S. household debt is down significantly from pre-Great Recession levels. ●U.S. small </w:t>
      </w:r>
      <w:r w:rsidRPr="002808DA">
        <w:rPr>
          <w:rStyle w:val="StyleUnderline"/>
        </w:rPr>
        <w:t xml:space="preserve">business </w:t>
      </w:r>
      <w:r w:rsidRPr="005F2F85">
        <w:rPr>
          <w:rStyle w:val="StyleUnderline"/>
          <w:highlight w:val="cyan"/>
        </w:rPr>
        <w:t>confidence is</w:t>
      </w:r>
      <w:r w:rsidRPr="002808DA">
        <w:rPr>
          <w:rStyle w:val="StyleUnderline"/>
        </w:rPr>
        <w:t xml:space="preserve"> the highest it has been</w:t>
      </w:r>
      <w:r w:rsidRPr="002808DA">
        <w:rPr>
          <w:sz w:val="14"/>
        </w:rPr>
        <w:t xml:space="preserve"> </w:t>
      </w:r>
      <w:r w:rsidRPr="002808DA">
        <w:rPr>
          <w:rStyle w:val="Emphasis"/>
        </w:rPr>
        <w:t>in nine years</w:t>
      </w:r>
      <w:r w:rsidRPr="002808DA">
        <w:rPr>
          <w:sz w:val="14"/>
        </w:rPr>
        <w:t xml:space="preserve">, </w:t>
      </w:r>
      <w:r w:rsidRPr="002808DA">
        <w:rPr>
          <w:rStyle w:val="StyleUnderline"/>
        </w:rPr>
        <w:t xml:space="preserve">and consumer confidence is </w:t>
      </w:r>
      <w:r w:rsidRPr="005F2F85">
        <w:rPr>
          <w:rStyle w:val="StyleUnderline"/>
          <w:highlight w:val="cyan"/>
        </w:rPr>
        <w:t xml:space="preserve">at its </w:t>
      </w:r>
      <w:r w:rsidRPr="005F2F85">
        <w:rPr>
          <w:rStyle w:val="Emphasis"/>
          <w:highlight w:val="cyan"/>
        </w:rPr>
        <w:t xml:space="preserve">highest </w:t>
      </w:r>
      <w:r w:rsidRPr="00DA4BDD">
        <w:rPr>
          <w:rStyle w:val="Emphasis"/>
        </w:rPr>
        <w:t>in 11 years</w:t>
      </w:r>
      <w:r w:rsidRPr="002808DA">
        <w:rPr>
          <w:sz w:val="14"/>
        </w:rPr>
        <w:t>. ●</w:t>
      </w:r>
      <w:r w:rsidRPr="002808DA">
        <w:rPr>
          <w:rStyle w:val="StyleUnderline"/>
        </w:rPr>
        <w:t>Crime</w:t>
      </w:r>
      <w:r w:rsidRPr="002808DA">
        <w:rPr>
          <w:sz w:val="14"/>
        </w:rPr>
        <w:t xml:space="preserve"> rates in America </w:t>
      </w:r>
      <w:r w:rsidRPr="002808DA">
        <w:rPr>
          <w:rStyle w:val="StyleUnderline"/>
        </w:rPr>
        <w:t>are the lowest</w:t>
      </w:r>
      <w:r w:rsidRPr="002808DA">
        <w:rPr>
          <w:sz w:val="14"/>
        </w:rPr>
        <w:t xml:space="preserve"> in a generation. ●America’s </w:t>
      </w:r>
      <w:r w:rsidRPr="005F2F85">
        <w:rPr>
          <w:rStyle w:val="StyleUnderline"/>
          <w:highlight w:val="cyan"/>
        </w:rPr>
        <w:t xml:space="preserve">demographics are </w:t>
      </w:r>
      <w:r w:rsidRPr="005F2F85">
        <w:rPr>
          <w:rStyle w:val="Emphasis"/>
          <w:highlight w:val="cyan"/>
        </w:rPr>
        <w:t xml:space="preserve">far </w:t>
      </w:r>
      <w:r w:rsidRPr="00DA4BDD">
        <w:rPr>
          <w:rStyle w:val="Emphasis"/>
        </w:rPr>
        <w:t>and away</w:t>
      </w:r>
      <w:r w:rsidRPr="00DA4BDD">
        <w:rPr>
          <w:rStyle w:val="StyleUnderline"/>
        </w:rPr>
        <w:t xml:space="preserve"> </w:t>
      </w:r>
      <w:r w:rsidRPr="005F2F85">
        <w:rPr>
          <w:rStyle w:val="StyleUnderline"/>
          <w:highlight w:val="cyan"/>
        </w:rPr>
        <w:t>the healthiest</w:t>
      </w:r>
      <w:r w:rsidRPr="002808DA">
        <w:rPr>
          <w:sz w:val="14"/>
        </w:rPr>
        <w:t xml:space="preserve"> among the developed economies, as well as Russia, China and India, with a nice and steady 1 percent annual population growth rate. ●The U.S. </w:t>
      </w:r>
      <w:r w:rsidRPr="005F2F85">
        <w:rPr>
          <w:rStyle w:val="StyleUnderline"/>
          <w:highlight w:val="cyan"/>
        </w:rPr>
        <w:t>military</w:t>
      </w:r>
      <w:r w:rsidRPr="002808DA">
        <w:rPr>
          <w:sz w:val="14"/>
        </w:rPr>
        <w:t xml:space="preserve">, while under budgetary strain and still in harm’s way, </w:t>
      </w:r>
      <w:r w:rsidRPr="002808DA">
        <w:rPr>
          <w:rStyle w:val="StyleUnderline"/>
        </w:rPr>
        <w:t xml:space="preserve">has </w:t>
      </w:r>
      <w:r w:rsidRPr="005F2F85">
        <w:rPr>
          <w:rStyle w:val="StyleUnderline"/>
          <w:highlight w:val="cyan"/>
        </w:rPr>
        <w:t>weathered</w:t>
      </w:r>
      <w:r w:rsidRPr="002808DA">
        <w:rPr>
          <w:sz w:val="14"/>
        </w:rPr>
        <w:t xml:space="preserve"> not only the brunt of wars in </w:t>
      </w:r>
      <w:r w:rsidRPr="005F2F85">
        <w:rPr>
          <w:rStyle w:val="StyleUnderline"/>
          <w:highlight w:val="cyan"/>
        </w:rPr>
        <w:t>Iraq</w:t>
      </w:r>
      <w:r w:rsidRPr="002808DA">
        <w:rPr>
          <w:sz w:val="14"/>
        </w:rPr>
        <w:t xml:space="preserve"> and </w:t>
      </w:r>
      <w:r w:rsidRPr="005F2F85">
        <w:rPr>
          <w:rStyle w:val="StyleUnderline"/>
          <w:highlight w:val="cyan"/>
        </w:rPr>
        <w:t>Afghanistan</w:t>
      </w:r>
      <w:r w:rsidRPr="002808DA">
        <w:rPr>
          <w:sz w:val="14"/>
        </w:rPr>
        <w:t xml:space="preserve"> but also the ax of “</w:t>
      </w:r>
      <w:r w:rsidRPr="005F2F85">
        <w:rPr>
          <w:rStyle w:val="StyleUnderline"/>
          <w:highlight w:val="cyan"/>
        </w:rPr>
        <w:t>sequestration” and</w:t>
      </w:r>
      <w:r w:rsidRPr="002808DA">
        <w:rPr>
          <w:rStyle w:val="StyleUnderline"/>
        </w:rPr>
        <w:t xml:space="preserve"> downward pressure on </w:t>
      </w:r>
      <w:r w:rsidRPr="005F2F85">
        <w:rPr>
          <w:rStyle w:val="StyleUnderline"/>
          <w:highlight w:val="cyan"/>
        </w:rPr>
        <w:t>budgets</w:t>
      </w:r>
      <w:r w:rsidRPr="002808DA">
        <w:rPr>
          <w:sz w:val="14"/>
        </w:rPr>
        <w:t xml:space="preserve"> for half a decade. ●The </w:t>
      </w:r>
      <w:r w:rsidRPr="002808DA">
        <w:rPr>
          <w:rStyle w:val="StyleUnderline"/>
        </w:rPr>
        <w:t>United States and Germany are</w:t>
      </w:r>
      <w:r w:rsidRPr="002808DA">
        <w:rPr>
          <w:sz w:val="14"/>
        </w:rPr>
        <w:t xml:space="preserve">, according to the World Economic Forum, </w:t>
      </w:r>
      <w:r w:rsidRPr="002808DA">
        <w:rPr>
          <w:rStyle w:val="StyleUnderline"/>
        </w:rPr>
        <w:t>neck and neck in</w:t>
      </w:r>
      <w:r w:rsidRPr="002808DA">
        <w:rPr>
          <w:sz w:val="14"/>
        </w:rPr>
        <w:t xml:space="preserve"> respective claims to be </w:t>
      </w:r>
      <w:r w:rsidRPr="002808DA">
        <w:rPr>
          <w:rStyle w:val="StyleUnderline"/>
        </w:rPr>
        <w:t>the world’s most competitive major economy</w:t>
      </w:r>
      <w:r w:rsidRPr="002808DA">
        <w:rPr>
          <w:sz w:val="14"/>
        </w:rPr>
        <w:t xml:space="preserve">. U.S. strengths in market size, entrepreneurial culture and financial networks roughly equal Germany’s strengths in modern manufacturing and social cohesion. ●U.S. </w:t>
      </w:r>
      <w:r w:rsidRPr="002808DA">
        <w:rPr>
          <w:rStyle w:val="StyleUnderline"/>
        </w:rPr>
        <w:t>GDP growth is now exceeding 3 percent</w:t>
      </w:r>
      <w:r w:rsidRPr="002808DA">
        <w:rPr>
          <w:sz w:val="14"/>
        </w:rPr>
        <w:t xml:space="preserve">. Indeed, at present </w:t>
      </w:r>
      <w:r w:rsidRPr="002808DA">
        <w:rPr>
          <w:rStyle w:val="StyleUnderline"/>
        </w:rPr>
        <w:t xml:space="preserve">it appears that the U.S. </w:t>
      </w:r>
      <w:r w:rsidRPr="005F2F85">
        <w:rPr>
          <w:rStyle w:val="StyleUnderline"/>
          <w:highlight w:val="cyan"/>
        </w:rPr>
        <w:t>economy may</w:t>
      </w:r>
      <w:r w:rsidRPr="002808DA">
        <w:rPr>
          <w:sz w:val="14"/>
        </w:rPr>
        <w:t xml:space="preserve">, for the first time in some nine years, </w:t>
      </w:r>
      <w:r w:rsidRPr="005F2F85">
        <w:rPr>
          <w:rStyle w:val="StyleUnderline"/>
          <w:highlight w:val="cyan"/>
        </w:rPr>
        <w:t>grow more</w:t>
      </w:r>
      <w:r w:rsidRPr="002808DA">
        <w:rPr>
          <w:rStyle w:val="StyleUnderline"/>
        </w:rPr>
        <w:t xml:space="preserve"> </w:t>
      </w:r>
      <w:r w:rsidRPr="002808DA">
        <w:rPr>
          <w:sz w:val="14"/>
        </w:rPr>
        <w:t xml:space="preserve">in absolute dollar terms </w:t>
      </w:r>
      <w:r w:rsidRPr="005F2F85">
        <w:rPr>
          <w:rStyle w:val="Emphasis"/>
          <w:highlight w:val="cyan"/>
        </w:rPr>
        <w:t>than China</w:t>
      </w:r>
      <w:r w:rsidRPr="002808DA">
        <w:rPr>
          <w:rStyle w:val="Emphasis"/>
        </w:rPr>
        <w:t>’s does</w:t>
      </w:r>
      <w:r w:rsidRPr="002808DA">
        <w:rPr>
          <w:sz w:val="14"/>
        </w:rPr>
        <w:t xml:space="preserve">. (China’s growth rate, though declining, is likely to be nearly twice as fast; however, as measured in classic terms, its GDP is still only a bit over half as large as our own.) This last point is crucial. </w:t>
      </w:r>
      <w:r w:rsidRPr="005F2F85">
        <w:rPr>
          <w:rStyle w:val="StyleUnderline"/>
          <w:highlight w:val="cyan"/>
        </w:rPr>
        <w:t>China</w:t>
      </w:r>
      <w:r w:rsidRPr="002808DA">
        <w:rPr>
          <w:rStyle w:val="StyleUnderline"/>
        </w:rPr>
        <w:t xml:space="preserve"> has recorded historic achievements, but its </w:t>
      </w:r>
      <w:r w:rsidRPr="005F2F85">
        <w:rPr>
          <w:rStyle w:val="StyleUnderline"/>
          <w:highlight w:val="cyan"/>
        </w:rPr>
        <w:t>ascent</w:t>
      </w:r>
      <w:r w:rsidRPr="002808DA">
        <w:rPr>
          <w:sz w:val="14"/>
        </w:rPr>
        <w:t xml:space="preserve"> to superpowerdom </w:t>
      </w:r>
      <w:r w:rsidRPr="005F2F85">
        <w:rPr>
          <w:rStyle w:val="Emphasis"/>
          <w:highlight w:val="cyan"/>
        </w:rPr>
        <w:t>is not a given</w:t>
      </w:r>
      <w:r w:rsidRPr="002808DA">
        <w:rPr>
          <w:sz w:val="14"/>
        </w:rPr>
        <w:t xml:space="preserve">. </w:t>
      </w:r>
      <w:r w:rsidRPr="005F2F85">
        <w:rPr>
          <w:rStyle w:val="StyleUnderline"/>
          <w:highlight w:val="cyan"/>
        </w:rPr>
        <w:t>Leaving aside</w:t>
      </w:r>
      <w:r w:rsidRPr="002808DA">
        <w:rPr>
          <w:rStyle w:val="StyleUnderline"/>
        </w:rPr>
        <w:t xml:space="preserve"> the </w:t>
      </w:r>
      <w:r w:rsidRPr="005F2F85">
        <w:rPr>
          <w:rStyle w:val="StyleUnderline"/>
          <w:highlight w:val="cyan"/>
        </w:rPr>
        <w:t>limited appeal of China’s</w:t>
      </w:r>
      <w:r w:rsidRPr="002808DA">
        <w:rPr>
          <w:sz w:val="14"/>
        </w:rPr>
        <w:t xml:space="preserve"> political and economic </w:t>
      </w:r>
      <w:r w:rsidRPr="005F2F85">
        <w:rPr>
          <w:rStyle w:val="StyleUnderline"/>
          <w:highlight w:val="cyan"/>
        </w:rPr>
        <w:t>model, it</w:t>
      </w:r>
      <w:r w:rsidRPr="002808DA">
        <w:rPr>
          <w:rStyle w:val="StyleUnderline"/>
        </w:rPr>
        <w:t xml:space="preserve"> </w:t>
      </w:r>
      <w:r w:rsidRPr="005F2F85">
        <w:rPr>
          <w:rStyle w:val="StyleUnderline"/>
          <w:highlight w:val="cyan"/>
        </w:rPr>
        <w:t>faces the</w:t>
      </w:r>
      <w:r w:rsidRPr="002808DA">
        <w:rPr>
          <w:sz w:val="14"/>
        </w:rPr>
        <w:t xml:space="preserve"> imperatives of </w:t>
      </w:r>
      <w:r w:rsidRPr="005F2F85">
        <w:rPr>
          <w:rStyle w:val="StyleUnderline"/>
          <w:highlight w:val="cyan"/>
        </w:rPr>
        <w:lastRenderedPageBreak/>
        <w:t>transitioning</w:t>
      </w:r>
      <w:r w:rsidRPr="002808DA">
        <w:rPr>
          <w:sz w:val="14"/>
        </w:rPr>
        <w:t xml:space="preserve"> from a low-cost labor provider </w:t>
      </w:r>
      <w:r w:rsidRPr="002808DA">
        <w:rPr>
          <w:rStyle w:val="StyleUnderline"/>
        </w:rPr>
        <w:t>to a value-added</w:t>
      </w:r>
      <w:r w:rsidRPr="002808DA">
        <w:rPr>
          <w:sz w:val="14"/>
        </w:rPr>
        <w:t xml:space="preserve"> and services </w:t>
      </w:r>
      <w:r w:rsidRPr="005F2F85">
        <w:rPr>
          <w:rStyle w:val="StyleUnderline"/>
          <w:highlight w:val="cyan"/>
        </w:rPr>
        <w:t>economy, reducing</w:t>
      </w:r>
      <w:r w:rsidRPr="002808DA">
        <w:rPr>
          <w:rStyle w:val="StyleUnderline"/>
        </w:rPr>
        <w:t xml:space="preserve"> the</w:t>
      </w:r>
      <w:r w:rsidRPr="002808DA">
        <w:rPr>
          <w:sz w:val="14"/>
        </w:rPr>
        <w:t xml:space="preserve"> </w:t>
      </w:r>
      <w:r w:rsidRPr="005F2F85">
        <w:rPr>
          <w:rStyle w:val="Emphasis"/>
          <w:highlight w:val="cyan"/>
        </w:rPr>
        <w:t>world’s largest</w:t>
      </w:r>
      <w:r w:rsidRPr="005F2F85">
        <w:rPr>
          <w:sz w:val="14"/>
          <w:highlight w:val="cyan"/>
        </w:rPr>
        <w:t xml:space="preserve"> </w:t>
      </w:r>
      <w:r w:rsidRPr="005F2F85">
        <w:rPr>
          <w:rStyle w:val="StyleUnderline"/>
          <w:highlight w:val="cyan"/>
        </w:rPr>
        <w:t>debt</w:t>
      </w:r>
      <w:r w:rsidRPr="002808DA">
        <w:rPr>
          <w:rStyle w:val="StyleUnderline"/>
        </w:rPr>
        <w:t xml:space="preserve">-to-GDP ratio, </w:t>
      </w:r>
      <w:r w:rsidRPr="005F2F85">
        <w:rPr>
          <w:rStyle w:val="StyleUnderline"/>
          <w:highlight w:val="cyan"/>
        </w:rPr>
        <w:t xml:space="preserve">cutting pollution </w:t>
      </w:r>
      <w:r w:rsidRPr="00DA4BDD">
        <w:rPr>
          <w:rStyle w:val="StyleUnderline"/>
        </w:rPr>
        <w:t>and</w:t>
      </w:r>
      <w:r w:rsidRPr="002808DA">
        <w:rPr>
          <w:rStyle w:val="StyleUnderline"/>
        </w:rPr>
        <w:t xml:space="preserve"> </w:t>
      </w:r>
      <w:r w:rsidRPr="005F2F85">
        <w:rPr>
          <w:rStyle w:val="StyleUnderline"/>
          <w:highlight w:val="cyan"/>
        </w:rPr>
        <w:t>corruption</w:t>
      </w:r>
      <w:r w:rsidRPr="002808DA">
        <w:rPr>
          <w:rStyle w:val="StyleUnderline"/>
        </w:rPr>
        <w:t xml:space="preserve">, dealing with insufficiently competitive state-owned enterprises </w:t>
      </w:r>
      <w:r w:rsidRPr="005F2F85">
        <w:rPr>
          <w:rStyle w:val="StyleUnderline"/>
          <w:highlight w:val="cyan"/>
        </w:rPr>
        <w:t>and</w:t>
      </w:r>
      <w:r w:rsidRPr="002808DA">
        <w:rPr>
          <w:sz w:val="14"/>
        </w:rPr>
        <w:t xml:space="preserve"> addressing </w:t>
      </w:r>
      <w:r w:rsidRPr="005F2F85">
        <w:rPr>
          <w:rStyle w:val="Emphasis"/>
          <w:highlight w:val="cyan"/>
        </w:rPr>
        <w:t>numerous</w:t>
      </w:r>
      <w:r w:rsidRPr="002808DA">
        <w:rPr>
          <w:sz w:val="14"/>
        </w:rPr>
        <w:t xml:space="preserve"> </w:t>
      </w:r>
      <w:r w:rsidRPr="002808DA">
        <w:rPr>
          <w:rStyle w:val="StyleUnderline"/>
        </w:rPr>
        <w:t xml:space="preserve">other </w:t>
      </w:r>
      <w:r w:rsidRPr="005F2F85">
        <w:rPr>
          <w:rStyle w:val="StyleUnderline"/>
          <w:highlight w:val="cyan"/>
        </w:rPr>
        <w:t>domestic challenges</w:t>
      </w:r>
      <w:r w:rsidRPr="002808DA">
        <w:rPr>
          <w:sz w:val="14"/>
        </w:rPr>
        <w:t xml:space="preserve">. In fact, </w:t>
      </w:r>
      <w:r w:rsidRPr="002808DA">
        <w:rPr>
          <w:rStyle w:val="StyleUnderline"/>
        </w:rPr>
        <w:t>Brookings</w:t>
      </w:r>
      <w:r w:rsidRPr="002808DA">
        <w:rPr>
          <w:sz w:val="14"/>
        </w:rPr>
        <w:t xml:space="preserve"> Institution scholar David Dollar has </w:t>
      </w:r>
      <w:r w:rsidRPr="002808DA">
        <w:rPr>
          <w:rStyle w:val="StyleUnderline"/>
        </w:rPr>
        <w:t>argued</w:t>
      </w:r>
      <w:r w:rsidRPr="002808DA">
        <w:rPr>
          <w:sz w:val="14"/>
        </w:rPr>
        <w:t xml:space="preserve"> that, </w:t>
      </w:r>
      <w:r w:rsidRPr="00DA4BDD">
        <w:rPr>
          <w:rStyle w:val="StyleUnderline"/>
        </w:rPr>
        <w:t xml:space="preserve">even if China overtakes the United States in absolute GDP </w:t>
      </w:r>
      <w:r w:rsidRPr="00DA4BDD">
        <w:rPr>
          <w:sz w:val="14"/>
        </w:rPr>
        <w:t xml:space="preserve">within a couple of decades, </w:t>
      </w:r>
      <w:r w:rsidRPr="00DA4BDD">
        <w:rPr>
          <w:rStyle w:val="StyleUnderline"/>
        </w:rPr>
        <w:t xml:space="preserve">the United States </w:t>
      </w:r>
      <w:r w:rsidRPr="00DA4BDD">
        <w:rPr>
          <w:rStyle w:val="Emphasis"/>
        </w:rPr>
        <w:t>may regain the top spot</w:t>
      </w:r>
      <w:r w:rsidRPr="00DA4BDD">
        <w:rPr>
          <w:rStyle w:val="StyleUnderline"/>
        </w:rPr>
        <w:t xml:space="preserve"> later in the century</w:t>
      </w:r>
      <w:r w:rsidRPr="00DA4BDD">
        <w:rPr>
          <w:sz w:val="14"/>
        </w:rPr>
        <w:t xml:space="preserve">, </w:t>
      </w:r>
      <w:r w:rsidRPr="00DA4BDD">
        <w:rPr>
          <w:rStyle w:val="StyleUnderline"/>
        </w:rPr>
        <w:t>especially if C</w:t>
      </w:r>
      <w:r w:rsidRPr="002808DA">
        <w:rPr>
          <w:rStyle w:val="StyleUnderline"/>
        </w:rPr>
        <w:t>hina’s political model remains autocratic.</w:t>
      </w:r>
      <w:r>
        <w:rPr>
          <w:rStyle w:val="StyleUnderline"/>
        </w:rPr>
        <w:t xml:space="preserve"> </w:t>
      </w:r>
      <w:r w:rsidRPr="002808DA">
        <w:rPr>
          <w:sz w:val="14"/>
        </w:rPr>
        <w:t xml:space="preserve">There is, of course, much that the United States needs to do. We need comprehensive immigration reform. Our education system is highly uneven in quality and requires an overhaul to prepare students for the economy of the future. Our lower and middle economic classes have seen minimal real wage growth since the Great Recession. Crime is still high by Western standards. And the U.S. deficit will get worse again within a half-decade or so if nothing is done on entitlement spending and tax reform. Beyond that, our infrastructure — which is central to future productivity gains — needs major improvement. And, of course, climate changes remain a threat, as do Islamic extremist groups and Iran, as well as Russia. Regardless, </w:t>
      </w:r>
      <w:r w:rsidRPr="005F2F85">
        <w:rPr>
          <w:rStyle w:val="Emphasis"/>
          <w:highlight w:val="cyan"/>
        </w:rPr>
        <w:t>more than any nation</w:t>
      </w:r>
      <w:r w:rsidRPr="002808DA">
        <w:rPr>
          <w:sz w:val="14"/>
        </w:rPr>
        <w:t xml:space="preserve"> on Earth, and arguably more than any </w:t>
      </w:r>
      <w:r w:rsidRPr="005F2F85">
        <w:rPr>
          <w:rStyle w:val="StyleUnderline"/>
          <w:highlight w:val="cyan"/>
        </w:rPr>
        <w:t>in history</w:t>
      </w:r>
      <w:r w:rsidRPr="005F2F85">
        <w:rPr>
          <w:sz w:val="14"/>
          <w:highlight w:val="cyan"/>
        </w:rPr>
        <w:t xml:space="preserve">, </w:t>
      </w:r>
      <w:r w:rsidRPr="00DA4BDD">
        <w:rPr>
          <w:rStyle w:val="StyleUnderline"/>
        </w:rPr>
        <w:t>the</w:t>
      </w:r>
      <w:r w:rsidRPr="00DA4BDD">
        <w:rPr>
          <w:sz w:val="14"/>
        </w:rPr>
        <w:t xml:space="preserv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w:t>
      </w:r>
      <w:r w:rsidRPr="005F2F85">
        <w:rPr>
          <w:rStyle w:val="StyleUnderline"/>
          <w:highlight w:val="cyan"/>
        </w:rPr>
        <w:t xml:space="preserve">has </w:t>
      </w:r>
      <w:r w:rsidRPr="00DA4BDD">
        <w:rPr>
          <w:rStyle w:val="StyleUnderline"/>
        </w:rPr>
        <w:t xml:space="preserve">the </w:t>
      </w:r>
      <w:r w:rsidRPr="005F2F85">
        <w:rPr>
          <w:rStyle w:val="StyleUnderline"/>
          <w:highlight w:val="cyan"/>
        </w:rPr>
        <w:t>assets needed</w:t>
      </w:r>
      <w:r w:rsidRPr="002808DA">
        <w:rPr>
          <w:rStyle w:val="StyleUnderline"/>
        </w:rPr>
        <w:t xml:space="preserve"> to confront its problems head-on</w:t>
      </w:r>
      <w:r w:rsidRPr="002808DA">
        <w:rPr>
          <w:sz w:val="14"/>
        </w:rPr>
        <w:t xml:space="preserve">. Indeed, however our nation’s political parties differ on a variety of issues, </w:t>
      </w:r>
      <w:r w:rsidRPr="002808DA">
        <w:rPr>
          <w:rStyle w:val="StyleUnderline"/>
        </w:rPr>
        <w:t>Democrats and Republicans should agree</w:t>
      </w:r>
      <w:r w:rsidRPr="002808DA">
        <w:rPr>
          <w:sz w:val="14"/>
        </w:rPr>
        <w:t xml:space="preserve"> on one proposition: </w:t>
      </w:r>
      <w:r w:rsidRPr="005F2F85">
        <w:rPr>
          <w:rStyle w:val="Emphasis"/>
          <w:highlight w:val="cyan"/>
        </w:rPr>
        <w:t>This is another American century</w:t>
      </w:r>
      <w:r w:rsidRPr="002808DA">
        <w:rPr>
          <w:rStyle w:val="Emphasis"/>
        </w:rPr>
        <w:t>, and the future has seldom looked brighter.</w:t>
      </w:r>
      <w:r w:rsidRPr="002808DA">
        <w:rPr>
          <w:sz w:val="14"/>
        </w:rPr>
        <w:t xml:space="preserve"> Washington </w:t>
      </w:r>
      <w:r w:rsidRPr="005F2F85">
        <w:rPr>
          <w:rStyle w:val="StyleUnderline"/>
          <w:highlight w:val="cyan"/>
        </w:rPr>
        <w:t>policymakers</w:t>
      </w:r>
      <w:r w:rsidRPr="002808DA">
        <w:rPr>
          <w:rStyle w:val="StyleUnderline"/>
        </w:rPr>
        <w:t xml:space="preserve"> do not </w:t>
      </w:r>
      <w:r w:rsidRPr="005F2F85">
        <w:rPr>
          <w:rStyle w:val="StyleUnderline"/>
          <w:highlight w:val="cyan"/>
        </w:rPr>
        <w:t>need to</w:t>
      </w:r>
      <w:r w:rsidRPr="002808DA">
        <w:rPr>
          <w:rStyle w:val="StyleUnderline"/>
        </w:rPr>
        <w:t xml:space="preserve"> rescue the nation</w:t>
      </w:r>
      <w:r w:rsidRPr="002808DA">
        <w:rPr>
          <w:sz w:val="14"/>
        </w:rPr>
        <w:t xml:space="preserve"> from the precipice </w:t>
      </w:r>
      <w:r w:rsidRPr="002808DA">
        <w:rPr>
          <w:rStyle w:val="StyleUnderline"/>
        </w:rPr>
        <w:t>so much as</w:t>
      </w:r>
      <w:r w:rsidRPr="002808DA">
        <w:rPr>
          <w:sz w:val="14"/>
        </w:rPr>
        <w:t xml:space="preserve"> to make reasonable, mid-size compromises on a number of policies and otherwise </w:t>
      </w:r>
      <w:r w:rsidRPr="005F2F85">
        <w:rPr>
          <w:rStyle w:val="Emphasis"/>
          <w:highlight w:val="cyan"/>
        </w:rPr>
        <w:t>get out of the way</w:t>
      </w:r>
      <w:r w:rsidRPr="002808DA">
        <w:rPr>
          <w:sz w:val="14"/>
        </w:rPr>
        <w:t>.</w:t>
      </w:r>
    </w:p>
    <w:p w14:paraId="491E86F1" w14:textId="77777777" w:rsidR="00EB5869" w:rsidRPr="00BD6A24" w:rsidRDefault="00EB5869" w:rsidP="00EB5869">
      <w:pPr>
        <w:pStyle w:val="Heading4"/>
        <w:rPr>
          <w:rFonts w:eastAsia="Times New Roman"/>
        </w:rPr>
      </w:pPr>
      <w:r w:rsidRPr="00BD6A24">
        <w:rPr>
          <w:rFonts w:eastAsia="Times New Roman"/>
        </w:rPr>
        <w:t xml:space="preserve">Heg won’t collapse </w:t>
      </w:r>
      <w:r w:rsidRPr="00A01C1C">
        <w:rPr>
          <w:rFonts w:eastAsia="Times New Roman"/>
          <w:b w:val="0"/>
        </w:rPr>
        <w:t>– no budget problems, China is exaggerated, allies allow stability, total control of arenas for conflict, and ideological domination over rivals</w:t>
      </w:r>
      <w:r w:rsidRPr="00BD6A24">
        <w:rPr>
          <w:rFonts w:eastAsia="Times New Roman"/>
        </w:rPr>
        <w:t xml:space="preserve"> </w:t>
      </w:r>
    </w:p>
    <w:p w14:paraId="332BB367" w14:textId="77777777" w:rsidR="00EB5869" w:rsidRPr="00BD6A24" w:rsidRDefault="00EB5869" w:rsidP="00EB5869">
      <w:pPr>
        <w:spacing w:line="256" w:lineRule="auto"/>
        <w:rPr>
          <w:rFonts w:eastAsia="Calibri"/>
        </w:rPr>
      </w:pPr>
      <w:r w:rsidRPr="00414343">
        <w:rPr>
          <w:rStyle w:val="Style13ptBold"/>
        </w:rPr>
        <w:t>Babones 15</w:t>
      </w:r>
      <w:r w:rsidRPr="00BD6A24">
        <w:rPr>
          <w:rFonts w:eastAsia="Calibri"/>
          <w:b/>
          <w:bCs/>
          <w:sz w:val="28"/>
        </w:rPr>
        <w:t xml:space="preserve"> </w:t>
      </w:r>
      <w:r>
        <w:rPr>
          <w:rFonts w:eastAsia="Calibri"/>
          <w:b/>
          <w:bCs/>
          <w:sz w:val="28"/>
        </w:rPr>
        <w:t xml:space="preserve">---- </w:t>
      </w:r>
      <w:r w:rsidRPr="00BD6A24">
        <w:rPr>
          <w:rFonts w:eastAsia="Calibri"/>
        </w:rPr>
        <w:t xml:space="preserve">Salvatore, associate professor of sociology &amp; social policy (University of Sydney), associate fellow at the Institute for Policy Studies, “American Hegemony Is Here to Stay,” National Interest, June 11, </w:t>
      </w:r>
      <w:hyperlink r:id="rId76" w:history="1">
        <w:r w:rsidRPr="00BD6A24">
          <w:rPr>
            <w:rFonts w:eastAsia="Calibri"/>
          </w:rPr>
          <w:t>http://nationalinterest.org/feature/american-hegemony-here-stay-13089</w:t>
        </w:r>
      </w:hyperlink>
    </w:p>
    <w:p w14:paraId="2E8E46D1" w14:textId="77777777" w:rsidR="00EB5869" w:rsidRPr="00BD6A24" w:rsidRDefault="00EB5869" w:rsidP="00EB5869">
      <w:pPr>
        <w:spacing w:line="256" w:lineRule="auto"/>
        <w:rPr>
          <w:rFonts w:eastAsia="Calibri"/>
          <w:b/>
          <w:bCs/>
          <w:sz w:val="28"/>
        </w:rPr>
      </w:pPr>
    </w:p>
    <w:p w14:paraId="233F95F2" w14:textId="77777777" w:rsidR="00EB5869" w:rsidRPr="00084AF7" w:rsidRDefault="00EB5869" w:rsidP="00EB5869">
      <w:pPr>
        <w:rPr>
          <w:rStyle w:val="StyleUnderline"/>
        </w:rPr>
      </w:pPr>
      <w:r w:rsidRPr="00084AF7">
        <w:rPr>
          <w:sz w:val="16"/>
        </w:rPr>
        <w:t xml:space="preserve">When the Soviet Union finally disintegrated in 1991, American hegemony was complete. The United States sat at the top of the international system, facing no serious rivals for global leadership. </w:t>
      </w:r>
      <w:r w:rsidRPr="00084AF7">
        <w:rPr>
          <w:rStyle w:val="StyleUnderline"/>
        </w:rPr>
        <w:t>This “unipolar moment” lasted a</w:t>
      </w:r>
      <w:r w:rsidRPr="00084AF7">
        <w:rPr>
          <w:sz w:val="16"/>
        </w:rPr>
        <w:t xml:space="preserve"> mere </w:t>
      </w:r>
      <w:r w:rsidRPr="00084AF7">
        <w:rPr>
          <w:rStyle w:val="StyleUnderline"/>
        </w:rPr>
        <w:t>decade. September 11</w:t>
      </w:r>
      <w:r w:rsidRPr="00084AF7">
        <w:rPr>
          <w:sz w:val="16"/>
        </w:rPr>
        <w:t xml:space="preserve">, 2001, </w:t>
      </w:r>
      <w:r w:rsidRPr="00084AF7">
        <w:rPr>
          <w:rStyle w:val="StyleUnderline"/>
        </w:rPr>
        <w:t>signaled</w:t>
      </w:r>
      <w:r w:rsidRPr="00084AF7">
        <w:rPr>
          <w:sz w:val="16"/>
        </w:rPr>
        <w:t xml:space="preserve"> the emergence of </w:t>
      </w:r>
      <w:r w:rsidRPr="00084AF7">
        <w:rPr>
          <w:rStyle w:val="StyleUnderline"/>
        </w:rPr>
        <w:t>a new kind of threat</w:t>
      </w:r>
      <w:r w:rsidRPr="00084AF7">
        <w:rPr>
          <w:sz w:val="16"/>
        </w:rPr>
        <w:t xml:space="preserve"> to global stability, </w:t>
      </w:r>
      <w:r w:rsidRPr="00084AF7">
        <w:rPr>
          <w:rStyle w:val="StyleUnderline"/>
        </w:rPr>
        <w:t>and the</w:t>
      </w:r>
      <w:r w:rsidRPr="00084AF7">
        <w:rPr>
          <w:sz w:val="16"/>
        </w:rPr>
        <w:t xml:space="preserve"> ensuing </w:t>
      </w:r>
      <w:r w:rsidRPr="00084AF7">
        <w:rPr>
          <w:rStyle w:val="StyleUnderline"/>
        </w:rPr>
        <w:t>rise of China and</w:t>
      </w:r>
      <w:r w:rsidRPr="00084AF7">
        <w:rPr>
          <w:sz w:val="16"/>
        </w:rPr>
        <w:t xml:space="preserve"> reemergence of </w:t>
      </w:r>
      <w:r w:rsidRPr="00084AF7">
        <w:rPr>
          <w:rStyle w:val="StyleUnderline"/>
        </w:rPr>
        <w:t>Russia put paid to</w:t>
      </w:r>
      <w:r w:rsidRPr="00084AF7">
        <w:rPr>
          <w:sz w:val="16"/>
        </w:rPr>
        <w:t xml:space="preserve"> the era of </w:t>
      </w:r>
      <w:r w:rsidRPr="00084AF7">
        <w:rPr>
          <w:rStyle w:val="StyleUnderline"/>
        </w:rPr>
        <w:t>unchallenged American leadership. Now</w:t>
      </w:r>
      <w:r w:rsidRPr="00084AF7">
        <w:rPr>
          <w:sz w:val="16"/>
        </w:rPr>
        <w:t xml:space="preserve">, America’s </w:t>
      </w:r>
      <w:r w:rsidRPr="00084AF7">
        <w:rPr>
          <w:rStyle w:val="StyleUnderline"/>
        </w:rPr>
        <w:t>internal politics have deadlocked and</w:t>
      </w:r>
      <w:r w:rsidRPr="00084AF7">
        <w:rPr>
          <w:sz w:val="16"/>
        </w:rPr>
        <w:t xml:space="preserve"> the U.S. </w:t>
      </w:r>
      <w:r w:rsidRPr="00084AF7">
        <w:rPr>
          <w:rStyle w:val="StyleUnderline"/>
        </w:rPr>
        <w:t>government shrinks</w:t>
      </w:r>
      <w:r w:rsidRPr="00084AF7">
        <w:rPr>
          <w:sz w:val="16"/>
        </w:rPr>
        <w:t xml:space="preserve"> from playing the role of global policeman. In the second decade of the twenty-first century, </w:t>
      </w:r>
      <w:r w:rsidRPr="00FD5331">
        <w:rPr>
          <w:rStyle w:val="StyleUnderline"/>
        </w:rPr>
        <w:t xml:space="preserve">American </w:t>
      </w:r>
      <w:r w:rsidRPr="005F2F85">
        <w:rPr>
          <w:rStyle w:val="StyleUnderline"/>
          <w:highlight w:val="cyan"/>
        </w:rPr>
        <w:t>hegemony is</w:t>
      </w:r>
      <w:r w:rsidRPr="00FD5331">
        <w:rPr>
          <w:rStyle w:val="StyleUnderline"/>
        </w:rPr>
        <w:t xml:space="preserve"> widely perceived to be </w:t>
      </w:r>
      <w:r w:rsidRPr="005F2F85">
        <w:rPr>
          <w:rStyle w:val="StyleUnderline"/>
          <w:highlight w:val="cyan"/>
        </w:rPr>
        <w:t>in terminal decline</w:t>
      </w:r>
      <w:r w:rsidRPr="00084AF7">
        <w:rPr>
          <w:sz w:val="16"/>
        </w:rPr>
        <w:t xml:space="preserve">. </w:t>
      </w:r>
      <w:r w:rsidRPr="00084AF7">
        <w:rPr>
          <w:rStyle w:val="Emphasis"/>
        </w:rPr>
        <w:t xml:space="preserve">Or so </w:t>
      </w:r>
      <w:r w:rsidRPr="005F2F85">
        <w:rPr>
          <w:rStyle w:val="Emphasis"/>
          <w:highlight w:val="cyan"/>
        </w:rPr>
        <w:t>the story goes</w:t>
      </w:r>
      <w:r w:rsidRPr="00084AF7">
        <w:rPr>
          <w:sz w:val="16"/>
        </w:rPr>
        <w:t xml:space="preserve">. In fact, </w:t>
      </w:r>
      <w:r w:rsidRPr="005F2F85">
        <w:rPr>
          <w:rStyle w:val="StyleUnderline"/>
          <w:highlight w:val="cyan"/>
        </w:rPr>
        <w:t>reports of</w:t>
      </w:r>
      <w:r w:rsidRPr="00084AF7">
        <w:rPr>
          <w:rStyle w:val="StyleUnderline"/>
        </w:rPr>
        <w:t xml:space="preserve"> the </w:t>
      </w:r>
      <w:r w:rsidRPr="005F2F85">
        <w:rPr>
          <w:rStyle w:val="StyleUnderline"/>
          <w:highlight w:val="cyan"/>
        </w:rPr>
        <w:t>passing</w:t>
      </w:r>
      <w:r w:rsidRPr="00084AF7">
        <w:rPr>
          <w:rStyle w:val="StyleUnderline"/>
        </w:rPr>
        <w:t xml:space="preserve"> of U.S. hegemony</w:t>
      </w:r>
      <w:r w:rsidRPr="00084AF7">
        <w:rPr>
          <w:sz w:val="16"/>
        </w:rPr>
        <w:t xml:space="preserve"> </w:t>
      </w:r>
      <w:r w:rsidRPr="005F2F85">
        <w:rPr>
          <w:rStyle w:val="Emphasis"/>
          <w:highlight w:val="cyan"/>
        </w:rPr>
        <w:t>are greatly exaggerated</w:t>
      </w:r>
      <w:r w:rsidRPr="00084AF7">
        <w:rPr>
          <w:sz w:val="16"/>
        </w:rPr>
        <w:t xml:space="preserve">. </w:t>
      </w:r>
      <w:r w:rsidRPr="00FD5331">
        <w:rPr>
          <w:sz w:val="16"/>
        </w:rPr>
        <w:t xml:space="preserve">America’s </w:t>
      </w:r>
      <w:r w:rsidRPr="00FD5331">
        <w:rPr>
          <w:rStyle w:val="StyleUnderline"/>
        </w:rPr>
        <w:t>costly wars</w:t>
      </w:r>
      <w:r w:rsidRPr="00084AF7">
        <w:rPr>
          <w:rStyle w:val="StyleUnderline"/>
        </w:rPr>
        <w:t xml:space="preserve"> in </w:t>
      </w:r>
      <w:r w:rsidRPr="005F2F85">
        <w:rPr>
          <w:rStyle w:val="StyleUnderline"/>
          <w:highlight w:val="cyan"/>
        </w:rPr>
        <w:t>Iraq and Afghanistan were</w:t>
      </w:r>
      <w:r w:rsidRPr="005F2F85">
        <w:rPr>
          <w:sz w:val="16"/>
          <w:highlight w:val="cyan"/>
        </w:rPr>
        <w:t xml:space="preserve"> </w:t>
      </w:r>
      <w:r w:rsidRPr="005F2F85">
        <w:rPr>
          <w:rStyle w:val="Emphasis"/>
          <w:highlight w:val="cyan"/>
        </w:rPr>
        <w:t>relatively minor</w:t>
      </w:r>
      <w:r w:rsidRPr="00084AF7">
        <w:rPr>
          <w:rStyle w:val="Emphasis"/>
        </w:rPr>
        <w:t xml:space="preserve"> affairs</w:t>
      </w:r>
      <w:r w:rsidRPr="00084AF7">
        <w:rPr>
          <w:sz w:val="16"/>
        </w:rPr>
        <w:t xml:space="preserve"> considered </w:t>
      </w:r>
      <w:r w:rsidRPr="00084AF7">
        <w:rPr>
          <w:rStyle w:val="StyleUnderline"/>
        </w:rPr>
        <w:t xml:space="preserve">in </w:t>
      </w:r>
      <w:r w:rsidRPr="005F2F85">
        <w:rPr>
          <w:rStyle w:val="StyleUnderline"/>
          <w:highlight w:val="cyan"/>
        </w:rPr>
        <w:t>long-term</w:t>
      </w:r>
      <w:r w:rsidRPr="00084AF7">
        <w:rPr>
          <w:rStyle w:val="StyleUnderline"/>
        </w:rPr>
        <w:t xml:space="preserve"> perspective</w:t>
      </w:r>
      <w:r w:rsidRPr="00084AF7">
        <w:rPr>
          <w:sz w:val="16"/>
        </w:rPr>
        <w:t xml:space="preserve">. The </w:t>
      </w:r>
      <w:r w:rsidRPr="00084AF7">
        <w:rPr>
          <w:rStyle w:val="StyleUnderline"/>
        </w:rPr>
        <w:t xml:space="preserve">strategic challenge posed by </w:t>
      </w:r>
      <w:r w:rsidRPr="005F2F85">
        <w:rPr>
          <w:rStyle w:val="StyleUnderline"/>
          <w:highlight w:val="cyan"/>
        </w:rPr>
        <w:t xml:space="preserve">China has also been </w:t>
      </w:r>
      <w:r w:rsidRPr="005F2F85">
        <w:rPr>
          <w:rStyle w:val="Emphasis"/>
          <w:highlight w:val="cyan"/>
        </w:rPr>
        <w:t>exaggerated</w:t>
      </w:r>
      <w:r w:rsidRPr="00084AF7">
        <w:rPr>
          <w:sz w:val="16"/>
        </w:rPr>
        <w:t xml:space="preserve">. Together </w:t>
      </w:r>
      <w:r w:rsidRPr="005F2F85">
        <w:rPr>
          <w:rStyle w:val="StyleUnderline"/>
          <w:highlight w:val="cyan"/>
        </w:rPr>
        <w:t>with</w:t>
      </w:r>
      <w:r w:rsidRPr="00084AF7">
        <w:rPr>
          <w:rStyle w:val="StyleUnderline"/>
        </w:rPr>
        <w:t xml:space="preserve"> its inner</w:t>
      </w:r>
      <w:r w:rsidRPr="00084AF7">
        <w:rPr>
          <w:sz w:val="16"/>
        </w:rPr>
        <w:t xml:space="preserve"> </w:t>
      </w:r>
      <w:r w:rsidRPr="00084AF7">
        <w:rPr>
          <w:rStyle w:val="StyleUnderline"/>
        </w:rPr>
        <w:t xml:space="preserve">circle of </w:t>
      </w:r>
      <w:r w:rsidRPr="005F2F85">
        <w:rPr>
          <w:rStyle w:val="StyleUnderline"/>
          <w:highlight w:val="cyan"/>
        </w:rPr>
        <w:t>unshakable</w:t>
      </w:r>
      <w:r w:rsidRPr="00084AF7">
        <w:rPr>
          <w:sz w:val="16"/>
        </w:rPr>
        <w:t xml:space="preserve"> English-speaking </w:t>
      </w:r>
      <w:r w:rsidRPr="005F2F85">
        <w:rPr>
          <w:rStyle w:val="StyleUnderline"/>
          <w:highlight w:val="cyan"/>
        </w:rPr>
        <w:t>allies, the</w:t>
      </w:r>
      <w:r w:rsidRPr="005F2F85">
        <w:rPr>
          <w:sz w:val="16"/>
          <w:highlight w:val="cyan"/>
        </w:rPr>
        <w:t xml:space="preserve"> </w:t>
      </w:r>
      <w:r w:rsidRPr="005F2F85">
        <w:rPr>
          <w:rStyle w:val="Emphasis"/>
          <w:highlight w:val="cyan"/>
        </w:rPr>
        <w:t>U</w:t>
      </w:r>
      <w:r w:rsidRPr="00FD5331">
        <w:rPr>
          <w:sz w:val="16"/>
        </w:rPr>
        <w:t>nited</w:t>
      </w:r>
      <w:r w:rsidRPr="00084AF7">
        <w:rPr>
          <w:sz w:val="16"/>
        </w:rPr>
        <w:t xml:space="preserve"> </w:t>
      </w:r>
      <w:r w:rsidRPr="005F2F85">
        <w:rPr>
          <w:rStyle w:val="Emphasis"/>
          <w:highlight w:val="cyan"/>
        </w:rPr>
        <w:t>S</w:t>
      </w:r>
      <w:r w:rsidRPr="00084AF7">
        <w:rPr>
          <w:sz w:val="16"/>
        </w:rPr>
        <w:t xml:space="preserve">tates </w:t>
      </w:r>
      <w:r w:rsidRPr="005F2F85">
        <w:rPr>
          <w:rStyle w:val="StyleUnderline"/>
          <w:highlight w:val="cyan"/>
        </w:rPr>
        <w:t xml:space="preserve">possesses </w:t>
      </w:r>
      <w:r w:rsidRPr="005F2F85">
        <w:rPr>
          <w:rStyle w:val="Emphasis"/>
          <w:sz w:val="28"/>
          <w:highlight w:val="cyan"/>
        </w:rPr>
        <w:t>near-total</w:t>
      </w:r>
      <w:r w:rsidRPr="00084AF7">
        <w:rPr>
          <w:rStyle w:val="Emphasis"/>
          <w:sz w:val="28"/>
        </w:rPr>
        <w:t xml:space="preserve"> </w:t>
      </w:r>
      <w:r w:rsidRPr="005F2F85">
        <w:rPr>
          <w:rStyle w:val="Emphasis"/>
          <w:sz w:val="28"/>
          <w:highlight w:val="cyan"/>
        </w:rPr>
        <w:t xml:space="preserve">control </w:t>
      </w:r>
      <w:r w:rsidRPr="005F2F85">
        <w:rPr>
          <w:rStyle w:val="Emphasis"/>
          <w:highlight w:val="cyan"/>
        </w:rPr>
        <w:t>of</w:t>
      </w:r>
      <w:r w:rsidRPr="00084AF7">
        <w:rPr>
          <w:rStyle w:val="Emphasis"/>
        </w:rPr>
        <w:t xml:space="preserve"> the world’s </w:t>
      </w:r>
      <w:r w:rsidRPr="005F2F85">
        <w:rPr>
          <w:rStyle w:val="Emphasis"/>
          <w:highlight w:val="cyan"/>
        </w:rPr>
        <w:t>seas, skies, airwaves and cyberspace</w:t>
      </w:r>
      <w:r w:rsidRPr="00084AF7">
        <w:rPr>
          <w:sz w:val="16"/>
        </w:rPr>
        <w:t xml:space="preserve">, </w:t>
      </w:r>
      <w:r w:rsidRPr="005F2F85">
        <w:rPr>
          <w:rStyle w:val="StyleUnderline"/>
          <w:highlight w:val="cyan"/>
        </w:rPr>
        <w:t>while American universities</w:t>
      </w:r>
      <w:r w:rsidRPr="00084AF7">
        <w:rPr>
          <w:rStyle w:val="StyleUnderline"/>
        </w:rPr>
        <w:t xml:space="preserve">, think tanks </w:t>
      </w:r>
      <w:r w:rsidRPr="005F2F85">
        <w:rPr>
          <w:rStyle w:val="StyleUnderline"/>
          <w:highlight w:val="cyan"/>
        </w:rPr>
        <w:t xml:space="preserve">and journals </w:t>
      </w:r>
      <w:r w:rsidRPr="005F2F85">
        <w:rPr>
          <w:rStyle w:val="Emphasis"/>
          <w:highlight w:val="cyan"/>
        </w:rPr>
        <w:t>dominate</w:t>
      </w:r>
      <w:r w:rsidRPr="00084AF7">
        <w:rPr>
          <w:sz w:val="16"/>
        </w:rPr>
        <w:t xml:space="preserve"> the world of </w:t>
      </w:r>
      <w:r w:rsidRPr="005F2F85">
        <w:rPr>
          <w:rStyle w:val="StyleUnderline"/>
          <w:highlight w:val="cyan"/>
        </w:rPr>
        <w:t>ideas</w:t>
      </w:r>
      <w:r w:rsidRPr="00084AF7">
        <w:rPr>
          <w:sz w:val="16"/>
        </w:rPr>
        <w:t xml:space="preserve">. </w:t>
      </w:r>
      <w:r w:rsidRPr="005F2F85">
        <w:rPr>
          <w:rStyle w:val="StyleUnderline"/>
          <w:highlight w:val="cyan"/>
        </w:rPr>
        <w:t>Put aside</w:t>
      </w:r>
      <w:r w:rsidRPr="00084AF7">
        <w:rPr>
          <w:rStyle w:val="StyleUnderline"/>
        </w:rPr>
        <w:t xml:space="preserve"> all the</w:t>
      </w:r>
      <w:r w:rsidRPr="00084AF7">
        <w:rPr>
          <w:sz w:val="16"/>
        </w:rPr>
        <w:t xml:space="preserve"> </w:t>
      </w:r>
      <w:r w:rsidRPr="005F2F85">
        <w:rPr>
          <w:rStyle w:val="Emphasis"/>
          <w:highlight w:val="cyan"/>
        </w:rPr>
        <w:t>alarmist punditry</w:t>
      </w:r>
      <w:r w:rsidRPr="00084AF7">
        <w:rPr>
          <w:sz w:val="16"/>
        </w:rPr>
        <w:t xml:space="preserve">. American </w:t>
      </w:r>
      <w:r w:rsidRPr="005F2F85">
        <w:rPr>
          <w:rStyle w:val="StyleUnderline"/>
          <w:highlight w:val="cyan"/>
        </w:rPr>
        <w:t>hegemony is</w:t>
      </w:r>
      <w:r w:rsidRPr="00084AF7">
        <w:rPr>
          <w:rStyle w:val="StyleUnderline"/>
        </w:rPr>
        <w:t xml:space="preserve"> now as firm as or </w:t>
      </w:r>
      <w:r w:rsidRPr="005F2F85">
        <w:rPr>
          <w:rStyle w:val="StyleUnderline"/>
          <w:highlight w:val="cyan"/>
        </w:rPr>
        <w:t>firmer than</w:t>
      </w:r>
      <w:r w:rsidRPr="00084AF7">
        <w:rPr>
          <w:rStyle w:val="StyleUnderline"/>
        </w:rPr>
        <w:t xml:space="preserve"> it has </w:t>
      </w:r>
      <w:r w:rsidRPr="005F2F85">
        <w:rPr>
          <w:rStyle w:val="StyleUnderline"/>
          <w:highlight w:val="cyan"/>
        </w:rPr>
        <w:t>ever</w:t>
      </w:r>
      <w:r w:rsidRPr="00084AF7">
        <w:rPr>
          <w:rStyle w:val="StyleUnderline"/>
        </w:rPr>
        <w:t xml:space="preserve"> been, </w:t>
      </w:r>
      <w:r w:rsidRPr="005F2F85">
        <w:rPr>
          <w:rStyle w:val="StyleUnderline"/>
          <w:highlight w:val="cyan"/>
        </w:rPr>
        <w:t xml:space="preserve">and </w:t>
      </w:r>
      <w:r w:rsidRPr="005F2F85">
        <w:rPr>
          <w:rStyle w:val="Emphasis"/>
          <w:sz w:val="28"/>
          <w:highlight w:val="cyan"/>
        </w:rPr>
        <w:t>will remain</w:t>
      </w:r>
      <w:r w:rsidRPr="00084AF7">
        <w:rPr>
          <w:rStyle w:val="Emphasis"/>
          <w:sz w:val="28"/>
        </w:rPr>
        <w:t xml:space="preserve"> so </w:t>
      </w:r>
      <w:r w:rsidRPr="005F2F85">
        <w:rPr>
          <w:rStyle w:val="Emphasis"/>
          <w:sz w:val="28"/>
          <w:highlight w:val="cyan"/>
        </w:rPr>
        <w:t>for a long time</w:t>
      </w:r>
      <w:r w:rsidRPr="00084AF7">
        <w:rPr>
          <w:rStyle w:val="Emphasis"/>
          <w:sz w:val="28"/>
        </w:rPr>
        <w:t xml:space="preserve"> to come.</w:t>
      </w:r>
    </w:p>
    <w:p w14:paraId="59682C78" w14:textId="77777777" w:rsidR="00EB5869" w:rsidRPr="00BD6A24" w:rsidRDefault="00EB5869" w:rsidP="00EB5869">
      <w:pPr>
        <w:pStyle w:val="Heading4"/>
        <w:rPr>
          <w:rFonts w:eastAsia="Times New Roman"/>
        </w:rPr>
      </w:pPr>
      <w:r w:rsidRPr="00BD6A24">
        <w:rPr>
          <w:rFonts w:eastAsia="Times New Roman"/>
        </w:rPr>
        <w:t xml:space="preserve">Be skeptical of their evidence </w:t>
      </w:r>
      <w:r w:rsidRPr="00A01C1C">
        <w:rPr>
          <w:rFonts w:eastAsia="Times New Roman"/>
          <w:b w:val="0"/>
        </w:rPr>
        <w:t>– primacy is hard to measure – That said, err towards sustainability</w:t>
      </w:r>
    </w:p>
    <w:p w14:paraId="0C7EE358" w14:textId="77777777" w:rsidR="00EB5869" w:rsidRPr="00BD6A24" w:rsidRDefault="00EB5869" w:rsidP="00EB5869">
      <w:pPr>
        <w:spacing w:line="256" w:lineRule="auto"/>
        <w:rPr>
          <w:rFonts w:eastAsia="Calibri"/>
          <w:b/>
          <w:bCs/>
          <w:sz w:val="28"/>
        </w:rPr>
      </w:pPr>
      <w:r w:rsidRPr="00414343">
        <w:rPr>
          <w:rStyle w:val="Style13ptBold"/>
        </w:rPr>
        <w:t>Nye 15</w:t>
      </w:r>
      <w:r w:rsidRPr="00BD6A24">
        <w:rPr>
          <w:rFonts w:eastAsia="Calibri"/>
          <w:b/>
          <w:bCs/>
          <w:sz w:val="28"/>
        </w:rPr>
        <w:t xml:space="preserve"> </w:t>
      </w:r>
      <w:r>
        <w:rPr>
          <w:rFonts w:eastAsia="Calibri"/>
          <w:b/>
          <w:bCs/>
          <w:sz w:val="28"/>
        </w:rPr>
        <w:t xml:space="preserve">---- </w:t>
      </w:r>
      <w:r w:rsidRPr="00BD6A24">
        <w:rPr>
          <w:rFonts w:eastAsia="Calibri"/>
        </w:rPr>
        <w:t xml:space="preserve">Joseph S., University Distinguished Service Professor, former Dean of the Kennedy School of Government (Harvard University), Ph.D. in political science (Harvard), former Assistant Secretary of Defense for International Security Affairs and Chair of the National Intelligence Council, “American Hegemony or American Primacy?” Project Syndicate, 3/9, </w:t>
      </w:r>
      <w:hyperlink r:id="rId77" w:history="1">
        <w:r w:rsidRPr="00BD6A24">
          <w:rPr>
            <w:rFonts w:eastAsia="Calibri"/>
          </w:rPr>
          <w:t>http://www.project-syndicate.org/commentary/american-hegemony-military-superiority-by-joseph-s--nye-2015-03</w:t>
        </w:r>
      </w:hyperlink>
    </w:p>
    <w:p w14:paraId="7AE46215" w14:textId="77777777" w:rsidR="00EB5869" w:rsidRPr="00BD6A24" w:rsidRDefault="00EB5869" w:rsidP="00EB5869">
      <w:pPr>
        <w:spacing w:line="256" w:lineRule="auto"/>
        <w:rPr>
          <w:rFonts w:eastAsia="Calibri"/>
          <w:sz w:val="26"/>
        </w:rPr>
      </w:pPr>
    </w:p>
    <w:p w14:paraId="2693CBE6" w14:textId="77777777" w:rsidR="00EB5869" w:rsidRPr="00096DBF" w:rsidRDefault="00EB5869" w:rsidP="00EB5869">
      <w:pPr>
        <w:rPr>
          <w:rStyle w:val="StyleUnderline"/>
        </w:rPr>
      </w:pPr>
      <w:r w:rsidRPr="00096DBF">
        <w:rPr>
          <w:sz w:val="16"/>
        </w:rPr>
        <w:lastRenderedPageBreak/>
        <w:t xml:space="preserve">Against this background, “primacy” seems like a more accurate description of a country’s disproportionate (and measurable) share of all three kinds of power resources: military, economic, and soft. </w:t>
      </w:r>
      <w:r w:rsidRPr="005F2F85">
        <w:rPr>
          <w:rStyle w:val="StyleUnderline"/>
          <w:highlight w:val="cyan"/>
        </w:rPr>
        <w:t>The question</w:t>
      </w:r>
      <w:r w:rsidRPr="00096DBF">
        <w:rPr>
          <w:sz w:val="16"/>
        </w:rPr>
        <w:t xml:space="preserve"> now </w:t>
      </w:r>
      <w:r w:rsidRPr="005F2F85">
        <w:rPr>
          <w:rStyle w:val="StyleUnderline"/>
          <w:highlight w:val="cyan"/>
        </w:rPr>
        <w:t>is whether</w:t>
      </w:r>
      <w:r w:rsidRPr="00096DBF">
        <w:rPr>
          <w:rStyle w:val="StyleUnderline"/>
        </w:rPr>
        <w:t xml:space="preserve"> the era of US </w:t>
      </w:r>
      <w:r w:rsidRPr="005F2F85">
        <w:rPr>
          <w:rStyle w:val="StyleUnderline"/>
          <w:highlight w:val="cyan"/>
        </w:rPr>
        <w:t>primacy is coming to</w:t>
      </w:r>
      <w:r w:rsidRPr="00096DBF">
        <w:rPr>
          <w:rStyle w:val="StyleUnderline"/>
        </w:rPr>
        <w:t xml:space="preserve"> an </w:t>
      </w:r>
      <w:r w:rsidRPr="005F2F85">
        <w:rPr>
          <w:rStyle w:val="StyleUnderline"/>
          <w:highlight w:val="cyan"/>
        </w:rPr>
        <w:t>end</w:t>
      </w:r>
      <w:r w:rsidRPr="005F2F85">
        <w:rPr>
          <w:sz w:val="16"/>
          <w:highlight w:val="cyan"/>
        </w:rPr>
        <w:t xml:space="preserve">. </w:t>
      </w:r>
      <w:r w:rsidRPr="005F2F85">
        <w:rPr>
          <w:rStyle w:val="StyleUnderline"/>
          <w:highlight w:val="cyan"/>
        </w:rPr>
        <w:t>Given</w:t>
      </w:r>
      <w:r w:rsidRPr="00096DBF">
        <w:rPr>
          <w:rStyle w:val="StyleUnderline"/>
        </w:rPr>
        <w:t xml:space="preserve"> the </w:t>
      </w:r>
      <w:r w:rsidRPr="005F2F85">
        <w:rPr>
          <w:rStyle w:val="Emphasis"/>
          <w:highlight w:val="cyan"/>
        </w:rPr>
        <w:t>unpredictability of</w:t>
      </w:r>
      <w:r w:rsidRPr="00096DBF">
        <w:rPr>
          <w:rStyle w:val="Emphasis"/>
        </w:rPr>
        <w:t xml:space="preserve"> global </w:t>
      </w:r>
      <w:r w:rsidRPr="005F2F85">
        <w:rPr>
          <w:rStyle w:val="Emphasis"/>
          <w:highlight w:val="cyan"/>
        </w:rPr>
        <w:t>developments</w:t>
      </w:r>
      <w:r w:rsidRPr="005F2F85">
        <w:rPr>
          <w:rStyle w:val="StyleUnderline"/>
          <w:highlight w:val="cyan"/>
        </w:rPr>
        <w:t>, it is</w:t>
      </w:r>
      <w:r w:rsidRPr="00096DBF">
        <w:rPr>
          <w:sz w:val="16"/>
        </w:rPr>
        <w:t xml:space="preserve">, of course, </w:t>
      </w:r>
      <w:r w:rsidRPr="005F2F85">
        <w:rPr>
          <w:rStyle w:val="Emphasis"/>
          <w:highlight w:val="cyan"/>
        </w:rPr>
        <w:t>impossible</w:t>
      </w:r>
      <w:r w:rsidRPr="00096DBF">
        <w:rPr>
          <w:sz w:val="16"/>
        </w:rPr>
        <w:t xml:space="preserve"> </w:t>
      </w:r>
      <w:r w:rsidRPr="005F2F85">
        <w:rPr>
          <w:rStyle w:val="StyleUnderline"/>
          <w:highlight w:val="cyan"/>
        </w:rPr>
        <w:t>to answer</w:t>
      </w:r>
      <w:r w:rsidRPr="00096DBF">
        <w:rPr>
          <w:rStyle w:val="StyleUnderline"/>
        </w:rPr>
        <w:t xml:space="preserve"> this question </w:t>
      </w:r>
      <w:r w:rsidRPr="005F2F85">
        <w:rPr>
          <w:rStyle w:val="StyleUnderline"/>
          <w:highlight w:val="cyan"/>
        </w:rPr>
        <w:t>definitively</w:t>
      </w:r>
      <w:r w:rsidRPr="00096DBF">
        <w:rPr>
          <w:sz w:val="16"/>
        </w:rPr>
        <w:t xml:space="preserve">. The rise of </w:t>
      </w:r>
      <w:r w:rsidRPr="00096DBF">
        <w:rPr>
          <w:rStyle w:val="StyleUnderline"/>
        </w:rPr>
        <w:t>transnational forces and</w:t>
      </w:r>
      <w:r w:rsidRPr="00096DBF">
        <w:rPr>
          <w:sz w:val="16"/>
        </w:rPr>
        <w:t xml:space="preserve"> non-state actors, not to mention emerging powers like </w:t>
      </w:r>
      <w:r w:rsidRPr="00096DBF">
        <w:rPr>
          <w:rStyle w:val="StyleUnderline"/>
        </w:rPr>
        <w:t>China, suggests</w:t>
      </w:r>
      <w:r w:rsidRPr="00096DBF">
        <w:rPr>
          <w:sz w:val="16"/>
        </w:rPr>
        <w:t xml:space="preserve"> that there are </w:t>
      </w:r>
      <w:r w:rsidRPr="00096DBF">
        <w:rPr>
          <w:rStyle w:val="StyleUnderline"/>
        </w:rPr>
        <w:t>big changes</w:t>
      </w:r>
      <w:r w:rsidRPr="00096DBF">
        <w:rPr>
          <w:sz w:val="16"/>
        </w:rPr>
        <w:t xml:space="preserve"> on the horizon. </w:t>
      </w:r>
      <w:r w:rsidRPr="005F2F85">
        <w:rPr>
          <w:rStyle w:val="Emphasis"/>
          <w:highlight w:val="cyan"/>
        </w:rPr>
        <w:t>But</w:t>
      </w:r>
      <w:r w:rsidRPr="005F2F85">
        <w:rPr>
          <w:sz w:val="16"/>
          <w:highlight w:val="cyan"/>
        </w:rPr>
        <w:t xml:space="preserve"> </w:t>
      </w:r>
      <w:r w:rsidRPr="005F2F85">
        <w:rPr>
          <w:rStyle w:val="StyleUnderline"/>
          <w:highlight w:val="cyan"/>
        </w:rPr>
        <w:t>there is</w:t>
      </w:r>
      <w:r w:rsidRPr="00096DBF">
        <w:rPr>
          <w:rStyle w:val="StyleUnderline"/>
        </w:rPr>
        <w:t xml:space="preserve"> still </w:t>
      </w:r>
      <w:r w:rsidRPr="005F2F85">
        <w:rPr>
          <w:rStyle w:val="StyleUnderline"/>
          <w:highlight w:val="cyan"/>
        </w:rPr>
        <w:t>reason to believe</w:t>
      </w:r>
      <w:r w:rsidRPr="00096DBF">
        <w:rPr>
          <w:rStyle w:val="StyleUnderline"/>
        </w:rPr>
        <w:t xml:space="preserve"> that, at least in the first half of this century, the </w:t>
      </w:r>
      <w:r w:rsidRPr="005F2F85">
        <w:rPr>
          <w:rStyle w:val="Emphasis"/>
          <w:sz w:val="28"/>
          <w:highlight w:val="cyan"/>
        </w:rPr>
        <w:t>US will retain</w:t>
      </w:r>
      <w:r w:rsidRPr="00096DBF">
        <w:rPr>
          <w:rStyle w:val="Emphasis"/>
          <w:sz w:val="28"/>
        </w:rPr>
        <w:t xml:space="preserve"> its </w:t>
      </w:r>
      <w:r w:rsidRPr="005F2F85">
        <w:rPr>
          <w:rStyle w:val="Emphasis"/>
          <w:sz w:val="28"/>
          <w:highlight w:val="cyan"/>
        </w:rPr>
        <w:t>primacy</w:t>
      </w:r>
      <w:r w:rsidRPr="005F2F85">
        <w:rPr>
          <w:sz w:val="16"/>
          <w:highlight w:val="cyan"/>
        </w:rPr>
        <w:t xml:space="preserve"> </w:t>
      </w:r>
      <w:r w:rsidRPr="005F2F85">
        <w:rPr>
          <w:rStyle w:val="StyleUnderline"/>
          <w:highlight w:val="cyan"/>
        </w:rPr>
        <w:t>in</w:t>
      </w:r>
      <w:r w:rsidRPr="00096DBF">
        <w:rPr>
          <w:rStyle w:val="StyleUnderline"/>
        </w:rPr>
        <w:t xml:space="preserve"> power </w:t>
      </w:r>
      <w:r w:rsidRPr="005F2F85">
        <w:rPr>
          <w:rStyle w:val="StyleUnderline"/>
          <w:highlight w:val="cyan"/>
        </w:rPr>
        <w:t xml:space="preserve">resources and </w:t>
      </w:r>
      <w:r w:rsidRPr="005F2F85">
        <w:rPr>
          <w:rStyle w:val="Emphasis"/>
          <w:highlight w:val="cyan"/>
        </w:rPr>
        <w:t xml:space="preserve">continue </w:t>
      </w:r>
      <w:r w:rsidRPr="00096DBF">
        <w:rPr>
          <w:rStyle w:val="Emphasis"/>
        </w:rPr>
        <w:t xml:space="preserve">to play </w:t>
      </w:r>
      <w:r w:rsidRPr="005F2F85">
        <w:rPr>
          <w:rStyle w:val="Emphasis"/>
          <w:highlight w:val="cyan"/>
        </w:rPr>
        <w:t xml:space="preserve">the </w:t>
      </w:r>
      <w:r w:rsidRPr="005F2F85">
        <w:rPr>
          <w:rStyle w:val="Emphasis"/>
          <w:sz w:val="28"/>
          <w:highlight w:val="cyan"/>
        </w:rPr>
        <w:t>central role</w:t>
      </w:r>
      <w:r w:rsidRPr="00096DBF">
        <w:rPr>
          <w:rStyle w:val="StyleUnderline"/>
          <w:sz w:val="28"/>
        </w:rPr>
        <w:t xml:space="preserve"> </w:t>
      </w:r>
      <w:r w:rsidRPr="00096DBF">
        <w:rPr>
          <w:rStyle w:val="StyleUnderline"/>
        </w:rPr>
        <w:t>in the global balance of power.</w:t>
      </w:r>
    </w:p>
    <w:p w14:paraId="0F01EB3C" w14:textId="77777777" w:rsidR="00EB5869" w:rsidRPr="00E16A64" w:rsidRDefault="00EB5869" w:rsidP="00EB5869"/>
    <w:p w14:paraId="651B713B" w14:textId="006B19EE" w:rsidR="00EB5869" w:rsidRDefault="00EB5869" w:rsidP="00EB5869">
      <w:pPr>
        <w:pStyle w:val="Heading3"/>
        <w:rPr>
          <w:rFonts w:eastAsia="Times New Roman"/>
        </w:rPr>
      </w:pPr>
      <w:r>
        <w:rPr>
          <w:rFonts w:eastAsia="Times New Roman"/>
        </w:rPr>
        <w:lastRenderedPageBreak/>
        <w:t>2AC---Impact---Japan Prolif</w:t>
      </w:r>
    </w:p>
    <w:p w14:paraId="5689350B" w14:textId="77777777" w:rsidR="00EB5869" w:rsidRPr="00655097" w:rsidRDefault="00EB5869" w:rsidP="00EB5869">
      <w:pPr>
        <w:pStyle w:val="Heading4"/>
        <w:rPr>
          <w:rFonts w:cs="Times New Roman"/>
        </w:rPr>
      </w:pPr>
      <w:r>
        <w:rPr>
          <w:rFonts w:cs="Times New Roman"/>
        </w:rPr>
        <w:t xml:space="preserve">Japan won’t prolif </w:t>
      </w:r>
      <w:r w:rsidRPr="00D47998">
        <w:rPr>
          <w:rFonts w:cs="Times New Roman"/>
          <w:b w:val="0"/>
        </w:rPr>
        <w:t>– technical and political hurdles – even if they do it would take many years</w:t>
      </w:r>
    </w:p>
    <w:p w14:paraId="68C4BBBD" w14:textId="77777777" w:rsidR="00EB5869" w:rsidRDefault="00EB5869" w:rsidP="00EB5869">
      <w:r w:rsidRPr="00655097">
        <w:rPr>
          <w:rStyle w:val="Style13ptBold"/>
        </w:rPr>
        <w:t>Holmes 12</w:t>
      </w:r>
      <w:r w:rsidRPr="00655097">
        <w:t xml:space="preserve"> [James Holmes is professor of strategy at the Naval War College and senior fellow at the University of Georgia School of Public and International Affairs. 10-22-2012 </w:t>
      </w:r>
      <w:hyperlink r:id="rId78" w:history="1">
        <w:r w:rsidRPr="00F71F91">
          <w:rPr>
            <w:rStyle w:val="Hyperlink"/>
          </w:rPr>
          <w:t>http://thediplomat.com/2012/10/japan-joining-the-nuclear-weapons-club-it-could/]</w:t>
        </w:r>
      </w:hyperlink>
    </w:p>
    <w:p w14:paraId="5E632C35" w14:textId="77777777" w:rsidR="00EB5869" w:rsidRPr="00655097" w:rsidRDefault="00EB5869" w:rsidP="00EB5869"/>
    <w:p w14:paraId="1DA3D256" w14:textId="77777777" w:rsidR="00EB5869" w:rsidRPr="00655097" w:rsidRDefault="00EB5869" w:rsidP="00EB5869">
      <w:pPr>
        <w:rPr>
          <w:sz w:val="14"/>
        </w:rPr>
      </w:pPr>
      <w:r w:rsidRPr="00655097">
        <w:rPr>
          <w:rStyle w:val="StyleUnderline"/>
        </w:rPr>
        <w:t>Conventional wisdom holds</w:t>
      </w:r>
      <w:r w:rsidRPr="00655097">
        <w:rPr>
          <w:sz w:val="14"/>
        </w:rPr>
        <w:t xml:space="preserve"> that </w:t>
      </w:r>
      <w:r w:rsidRPr="00655097">
        <w:rPr>
          <w:rStyle w:val="StyleUnderline"/>
        </w:rPr>
        <w:t>Japan is</w:t>
      </w:r>
      <w:r w:rsidRPr="00655097">
        <w:rPr>
          <w:sz w:val="14"/>
        </w:rPr>
        <w:t xml:space="preserve"> what nonproliferation specialists call </w:t>
      </w:r>
      <w:r w:rsidRPr="00655097">
        <w:rPr>
          <w:rStyle w:val="StyleUnderline"/>
        </w:rPr>
        <w:t>a "threshold" nuclear weapon state</w:t>
      </w:r>
      <w:r w:rsidRPr="00655097">
        <w:rPr>
          <w:sz w:val="14"/>
        </w:rPr>
        <w:t xml:space="preserve"> — a country that could stage a nuclear breakout virtually overnight should its electorate and leadership resolve to do so. Estimates commonly bandied about run from six months to a year. Toshi Yoshihara and I take aim at such assumptions in Strategy in the Second Nuclear Age. Japanese bombmakers might manage a crude device within that timeframe, but that's a far cry from a weapon ready for battlefield use. </w:t>
      </w:r>
      <w:r w:rsidRPr="00655097">
        <w:rPr>
          <w:rStyle w:val="StyleUnderline"/>
        </w:rPr>
        <w:t xml:space="preserve">Despite Japan's renown for high-tech wizardry and long experience operating nuclear power plants, </w:t>
      </w:r>
      <w:r w:rsidRPr="005F2F85">
        <w:rPr>
          <w:rStyle w:val="StyleUnderline"/>
          <w:highlight w:val="cyan"/>
        </w:rPr>
        <w:t>it would take Tokyo</w:t>
      </w:r>
      <w:r w:rsidRPr="00655097">
        <w:rPr>
          <w:rStyle w:val="StyleUnderline"/>
        </w:rPr>
        <w:t xml:space="preserve"> far longer than a year to deploy a working nuclear arsenal. We're talking </w:t>
      </w:r>
      <w:r w:rsidRPr="005F2F85">
        <w:rPr>
          <w:rStyle w:val="Emphasis"/>
          <w:highlight w:val="cyan"/>
        </w:rPr>
        <w:t>many years</w:t>
      </w:r>
      <w:r w:rsidRPr="00655097">
        <w:rPr>
          <w:sz w:val="14"/>
        </w:rPr>
        <w:t xml:space="preserve">. As J. C. Wylie defines it, strategy is a plan for using available resources and assets to accomplish some goal. Strategy goes no farther than those implements can carry it — and strategists cannot simply conjure them into being. Toshi and I see a variety of impediments to a Japanese breakout. Let's catalogue just a few. Consider the </w:t>
      </w:r>
      <w:r w:rsidRPr="00655097">
        <w:rPr>
          <w:rStyle w:val="Emphasis"/>
        </w:rPr>
        <w:t>politics</w:t>
      </w:r>
      <w:r w:rsidRPr="00655097">
        <w:rPr>
          <w:sz w:val="14"/>
        </w:rPr>
        <w:t xml:space="preserve">. It is certainly true that nuclear weapons are no longer the third rail of Japanese politics — a topic officials and pundits dare not touch lest it strike them (politically) dead. But </w:t>
      </w:r>
      <w:r w:rsidRPr="005F2F85">
        <w:rPr>
          <w:rStyle w:val="StyleUnderline"/>
          <w:highlight w:val="cyan"/>
        </w:rPr>
        <w:t>Japan's painful past experience</w:t>
      </w:r>
      <w:r w:rsidRPr="00655097">
        <w:rPr>
          <w:rStyle w:val="StyleUnderline"/>
        </w:rPr>
        <w:t xml:space="preserve"> as a target of atomic warfare,</w:t>
      </w:r>
      <w:r w:rsidRPr="00655097">
        <w:rPr>
          <w:sz w:val="14"/>
        </w:rPr>
        <w:t xml:space="preserve"> </w:t>
      </w:r>
      <w:r w:rsidRPr="00655097">
        <w:rPr>
          <w:rStyle w:val="StyleUnderline"/>
        </w:rPr>
        <w:t xml:space="preserve">its </w:t>
      </w:r>
      <w:r w:rsidRPr="005F2F85">
        <w:rPr>
          <w:rStyle w:val="StyleUnderline"/>
          <w:highlight w:val="cyan"/>
        </w:rPr>
        <w:t>ardent sponsorship of nonprolife</w:t>
      </w:r>
      <w:r w:rsidRPr="00655097">
        <w:rPr>
          <w:rStyle w:val="StyleUnderline"/>
        </w:rPr>
        <w:t xml:space="preserve">ration accords, </w:t>
      </w:r>
      <w:r w:rsidRPr="005F2F85">
        <w:rPr>
          <w:rStyle w:val="StyleUnderline"/>
          <w:highlight w:val="cyan"/>
        </w:rPr>
        <w:t>and the fury</w:t>
      </w:r>
      <w:r w:rsidRPr="00655097">
        <w:rPr>
          <w:rStyle w:val="StyleUnderline"/>
        </w:rPr>
        <w:t xml:space="preserve"> with which </w:t>
      </w:r>
      <w:r w:rsidRPr="005F2F85">
        <w:rPr>
          <w:rStyle w:val="StyleUnderline"/>
          <w:highlight w:val="cyan"/>
        </w:rPr>
        <w:t>pacifist-leaning citizens</w:t>
      </w:r>
      <w:r w:rsidRPr="00655097">
        <w:rPr>
          <w:rStyle w:val="StyleUnderline"/>
        </w:rPr>
        <w:t xml:space="preserve"> and Japan's Asian neighbors would </w:t>
      </w:r>
      <w:r w:rsidRPr="005F2F85">
        <w:rPr>
          <w:rStyle w:val="StyleUnderline"/>
          <w:highlight w:val="cyan"/>
        </w:rPr>
        <w:t>greet</w:t>
      </w:r>
      <w:r w:rsidRPr="00655097">
        <w:rPr>
          <w:rStyle w:val="StyleUnderline"/>
        </w:rPr>
        <w:t xml:space="preserve"> evidence of a </w:t>
      </w:r>
      <w:r w:rsidRPr="005F2F85">
        <w:rPr>
          <w:rStyle w:val="StyleUnderline"/>
          <w:highlight w:val="cyan"/>
        </w:rPr>
        <w:t>bombmaking</w:t>
      </w:r>
      <w:r w:rsidRPr="00655097">
        <w:rPr>
          <w:rStyle w:val="StyleUnderline"/>
        </w:rPr>
        <w:t xml:space="preserve"> program add up to </w:t>
      </w:r>
      <w:r w:rsidRPr="005F2F85">
        <w:rPr>
          <w:rStyle w:val="StyleUnderline"/>
          <w:highlight w:val="cyan"/>
        </w:rPr>
        <w:t>a</w:t>
      </w:r>
      <w:r w:rsidRPr="00655097">
        <w:rPr>
          <w:rStyle w:val="StyleUnderline"/>
        </w:rPr>
        <w:t xml:space="preserve"> </w:t>
      </w:r>
      <w:r w:rsidRPr="005F2F85">
        <w:rPr>
          <w:rStyle w:val="Emphasis"/>
          <w:highlight w:val="cyan"/>
        </w:rPr>
        <w:t>forbidding political barrier</w:t>
      </w:r>
      <w:r w:rsidRPr="00655097">
        <w:rPr>
          <w:sz w:val="14"/>
        </w:rPr>
        <w:t xml:space="preserve">. That barrier is hardly unbreachable, but it would demand quite a feat of political persuasion on Tokyo's part. As the learned strategist Mike Tyson points out, "everyone has a strategy 'til they get punched in the mouth." Memo to nuclear-weapons advocates: duck! Nor are the strategic, operational, and </w:t>
      </w:r>
      <w:r w:rsidRPr="005F2F85">
        <w:rPr>
          <w:rStyle w:val="Emphasis"/>
          <w:highlight w:val="cyan"/>
        </w:rPr>
        <w:t>tech</w:t>
      </w:r>
      <w:r w:rsidRPr="00655097">
        <w:rPr>
          <w:rStyle w:val="Emphasis"/>
        </w:rPr>
        <w:t xml:space="preserve">nical </w:t>
      </w:r>
      <w:r w:rsidRPr="005F2F85">
        <w:rPr>
          <w:rStyle w:val="Emphasis"/>
          <w:highlight w:val="cyan"/>
        </w:rPr>
        <w:t>challenges</w:t>
      </w:r>
      <w:r w:rsidRPr="00655097">
        <w:rPr>
          <w:sz w:val="14"/>
        </w:rPr>
        <w:t xml:space="preserve"> less daunting. </w:t>
      </w:r>
      <w:r w:rsidRPr="005F2F85">
        <w:rPr>
          <w:rStyle w:val="StyleUnderline"/>
          <w:highlight w:val="cyan"/>
        </w:rPr>
        <w:t>A nuclear triad</w:t>
      </w:r>
      <w:r w:rsidRPr="00655097">
        <w:rPr>
          <w:sz w:val="14"/>
        </w:rPr>
        <w:t xml:space="preserve"> — land- and sea-based missiles combined with weapons delivered by manned bombers — </w:t>
      </w:r>
      <w:r w:rsidRPr="005F2F85">
        <w:rPr>
          <w:rStyle w:val="StyleUnderline"/>
          <w:highlight w:val="cyan"/>
        </w:rPr>
        <w:t>holds little promise</w:t>
      </w:r>
      <w:r w:rsidRPr="00655097">
        <w:rPr>
          <w:rStyle w:val="StyleUnderline"/>
        </w:rPr>
        <w:t xml:space="preserve"> in light of Japan's lack of geographic depth and the vulnerability of surface ships and aircraft to enemy action</w:t>
      </w:r>
      <w:r w:rsidRPr="00655097">
        <w:rPr>
          <w:sz w:val="14"/>
        </w:rPr>
        <w:t xml:space="preserve">. </w:t>
      </w:r>
      <w:r w:rsidRPr="005F2F85">
        <w:rPr>
          <w:rStyle w:val="StyleUnderline"/>
          <w:highlight w:val="cyan"/>
        </w:rPr>
        <w:t>That means</w:t>
      </w:r>
      <w:r w:rsidRPr="00655097">
        <w:rPr>
          <w:rStyle w:val="StyleUnderline"/>
        </w:rPr>
        <w:t xml:space="preserve"> fielding an </w:t>
      </w:r>
      <w:r w:rsidRPr="005F2F85">
        <w:rPr>
          <w:rStyle w:val="StyleUnderline"/>
          <w:highlight w:val="cyan"/>
        </w:rPr>
        <w:t>undersea deterrent</w:t>
      </w:r>
      <w:r w:rsidRPr="00655097">
        <w:rPr>
          <w:rStyle w:val="StyleUnderline"/>
        </w:rPr>
        <w:t xml:space="preserve"> would be Tokyo's best nuclear option. But doing so would be </w:t>
      </w:r>
      <w:r w:rsidRPr="005F2F85">
        <w:rPr>
          <w:rStyle w:val="StyleUnderline"/>
          <w:highlight w:val="cyan"/>
        </w:rPr>
        <w:t>far from</w:t>
      </w:r>
      <w:r w:rsidRPr="00655097">
        <w:rPr>
          <w:rStyle w:val="StyleUnderline"/>
        </w:rPr>
        <w:t xml:space="preserve"> </w:t>
      </w:r>
      <w:r w:rsidRPr="005F2F85">
        <w:rPr>
          <w:rStyle w:val="StyleUnderline"/>
          <w:highlight w:val="cyan"/>
        </w:rPr>
        <w:t>easy</w:t>
      </w:r>
      <w:r w:rsidRPr="00655097">
        <w:rPr>
          <w:rStyle w:val="StyleUnderline"/>
        </w:rPr>
        <w:t>.</w:t>
      </w:r>
      <w:r w:rsidRPr="00655097">
        <w:rPr>
          <w:sz w:val="14"/>
        </w:rPr>
        <w:t xml:space="preserve"> The Japan Maritime Self-Defense Force operates an impressive fleet of diesel submarines but has </w:t>
      </w:r>
      <w:r w:rsidRPr="00655097">
        <w:rPr>
          <w:rStyle w:val="StyleUnderline"/>
        </w:rPr>
        <w:t>no experience with naval nuclear propulsion</w:t>
      </w:r>
      <w:r w:rsidRPr="00655097">
        <w:rPr>
          <w:sz w:val="14"/>
        </w:rPr>
        <w:t xml:space="preserve">. </w:t>
      </w:r>
      <w:r w:rsidRPr="00655097">
        <w:rPr>
          <w:rStyle w:val="StyleUnderline"/>
        </w:rPr>
        <w:t xml:space="preserve">And that leaves aside the difficulty of developing sea-launched ballistic missiles and their nuclear payloads. </w:t>
      </w:r>
      <w:r w:rsidRPr="005F2F85">
        <w:rPr>
          <w:rStyle w:val="StyleUnderline"/>
          <w:highlight w:val="cyan"/>
        </w:rPr>
        <w:t>Such</w:t>
      </w:r>
      <w:r w:rsidRPr="00655097">
        <w:rPr>
          <w:rStyle w:val="StyleUnderline"/>
        </w:rPr>
        <w:t xml:space="preserve"> engineering </w:t>
      </w:r>
      <w:r w:rsidRPr="005F2F85">
        <w:rPr>
          <w:rStyle w:val="StyleUnderline"/>
          <w:highlight w:val="cyan"/>
        </w:rPr>
        <w:t>challenges</w:t>
      </w:r>
      <w:r w:rsidRPr="00655097">
        <w:rPr>
          <w:rStyle w:val="StyleUnderline"/>
        </w:rPr>
        <w:t xml:space="preserve"> are far from insoluble</w:t>
      </w:r>
      <w:r w:rsidRPr="00655097">
        <w:rPr>
          <w:sz w:val="14"/>
        </w:rPr>
        <w:t xml:space="preserve"> for Japan's scientific-technical complex </w:t>
      </w:r>
      <w:r w:rsidRPr="00655097">
        <w:rPr>
          <w:rStyle w:val="StyleUnderline"/>
        </w:rPr>
        <w:t xml:space="preserve">but </w:t>
      </w:r>
      <w:r w:rsidRPr="005F2F85">
        <w:rPr>
          <w:rStyle w:val="StyleUnderline"/>
          <w:highlight w:val="cyan"/>
        </w:rPr>
        <w:t>cannot be conquered overnight</w:t>
      </w:r>
      <w:r w:rsidRPr="00655097">
        <w:rPr>
          <w:sz w:val="14"/>
        </w:rPr>
        <w:t xml:space="preserve">. A force of nuclear-powered ballistic-missile subs, or SSBNs, thus looks like a remote prospect for Japan. As an interim solution, the JMSDF might construct cruise missiles resembling the U.S. Navy's old TLAM-Ns, or nuclear-tipped Tomahawks. JMSDF boats could fire such missiles through torpedo tubes, the easiest method. Or, shipyards could backfit Japanese subs with vertical launchers — much as the U.S. Navy installed Tomahawk launchers in its fast attack boats starting in the late Cold War. The problem of constructing nuclear weapons small enough to fit on a missile would remain — but nuclear-armed diesel boats would represent a viable course of action should Japan decide to join the nuclear-weapons club. </w:t>
      </w:r>
      <w:r w:rsidRPr="005F2F85">
        <w:rPr>
          <w:rStyle w:val="StyleUnderline"/>
          <w:highlight w:val="cyan"/>
        </w:rPr>
        <w:t>Years down the road</w:t>
      </w:r>
      <w:r w:rsidRPr="00655097">
        <w:rPr>
          <w:rStyle w:val="StyleUnderline"/>
        </w:rPr>
        <w:t xml:space="preserve">, </w:t>
      </w:r>
      <w:r w:rsidRPr="005F2F85">
        <w:rPr>
          <w:rStyle w:val="StyleUnderline"/>
          <w:highlight w:val="cyan"/>
        </w:rPr>
        <w:t>then</w:t>
      </w:r>
      <w:r w:rsidRPr="00655097">
        <w:rPr>
          <w:sz w:val="14"/>
        </w:rPr>
        <w:t xml:space="preserve"> — not overnight — </w:t>
      </w:r>
      <w:r w:rsidRPr="005F2F85">
        <w:rPr>
          <w:rStyle w:val="StyleUnderline"/>
          <w:highlight w:val="cyan"/>
        </w:rPr>
        <w:t>a modest</w:t>
      </w:r>
      <w:r w:rsidRPr="00655097">
        <w:rPr>
          <w:rStyle w:val="StyleUnderline"/>
        </w:rPr>
        <w:t xml:space="preserve"> Japanese </w:t>
      </w:r>
      <w:r w:rsidRPr="005F2F85">
        <w:rPr>
          <w:rStyle w:val="StyleUnderline"/>
          <w:highlight w:val="cyan"/>
        </w:rPr>
        <w:t>nuclear deterrent</w:t>
      </w:r>
      <w:r w:rsidRPr="00655097">
        <w:rPr>
          <w:rStyle w:val="StyleUnderline"/>
        </w:rPr>
        <w:t xml:space="preserve"> might put out to sea</w:t>
      </w:r>
      <w:r w:rsidRPr="00655097">
        <w:rPr>
          <w:sz w:val="14"/>
        </w:rPr>
        <w:t xml:space="preserve">. </w:t>
      </w:r>
      <w:r w:rsidRPr="005F2F85">
        <w:rPr>
          <w:rStyle w:val="Emphasis"/>
          <w:highlight w:val="cyan"/>
        </w:rPr>
        <w:t>Will Tokyo proceed down that road? I doubt it</w:t>
      </w:r>
      <w:r w:rsidRPr="00655097">
        <w:rPr>
          <w:sz w:val="14"/>
        </w:rPr>
        <w:t>. But the prospect no longer appears unthinkable.</w:t>
      </w:r>
    </w:p>
    <w:p w14:paraId="5647D06E" w14:textId="376F7874" w:rsidR="00EB5869" w:rsidRDefault="00962066" w:rsidP="00EB5869">
      <w:pPr>
        <w:pStyle w:val="Heading3"/>
        <w:rPr>
          <w:rFonts w:eastAsia="Times New Roman"/>
        </w:rPr>
      </w:pPr>
      <w:r>
        <w:rPr>
          <w:rFonts w:eastAsia="Times New Roman"/>
        </w:rPr>
        <w:lastRenderedPageBreak/>
        <w:t>1AR</w:t>
      </w:r>
      <w:r w:rsidR="00EB5869">
        <w:rPr>
          <w:rFonts w:eastAsia="Times New Roman"/>
        </w:rPr>
        <w:t>---Impact---Japan Prolif---Ext---No Prolif</w:t>
      </w:r>
    </w:p>
    <w:p w14:paraId="4D89FF06" w14:textId="77777777" w:rsidR="00EB5869" w:rsidRPr="00655097" w:rsidRDefault="00EB5869" w:rsidP="00EB5869">
      <w:pPr>
        <w:pStyle w:val="Heading4"/>
        <w:rPr>
          <w:rFonts w:cs="Times New Roman"/>
        </w:rPr>
      </w:pPr>
      <w:r w:rsidRPr="00655097">
        <w:rPr>
          <w:rFonts w:cs="Times New Roman"/>
        </w:rPr>
        <w:t>No short-term break out – tech barriers</w:t>
      </w:r>
    </w:p>
    <w:p w14:paraId="42096558" w14:textId="77777777" w:rsidR="00EB5869" w:rsidRDefault="00EB5869" w:rsidP="00EB5869">
      <w:r w:rsidRPr="00655097">
        <w:rPr>
          <w:rStyle w:val="Style13ptBold"/>
        </w:rPr>
        <w:t>Samuels 13</w:t>
      </w:r>
      <w:r w:rsidRPr="00655097">
        <w:t xml:space="preserve"> [Richard J. Samuels (PhD, the Massachusetts Institute of Technology) is Ford International Professor of Political Science and Director of the Center for International Studies at the Massachusetts Institute of Technology (MIT), James L. Schoff is a Senior Associate in the Asia Program at the Carnegie Endowment for International Peace “Japan’s Nuclear Hedge: Beyond "Allergy" and Breakout” Strategic Asia 2013-14: Asia in the Second Nuclear Age]</w:t>
      </w:r>
    </w:p>
    <w:p w14:paraId="7D81AFF1" w14:textId="77777777" w:rsidR="00EB5869" w:rsidRPr="00655097" w:rsidRDefault="00EB5869" w:rsidP="00EB5869"/>
    <w:p w14:paraId="73479B9F" w14:textId="77777777" w:rsidR="00EB5869" w:rsidRPr="00655097" w:rsidRDefault="00EB5869" w:rsidP="00EB5869">
      <w:pPr>
        <w:rPr>
          <w:sz w:val="16"/>
        </w:rPr>
      </w:pPr>
      <w:r w:rsidRPr="00655097">
        <w:rPr>
          <w:rStyle w:val="StyleUnderline"/>
        </w:rPr>
        <w:t>Studies</w:t>
      </w:r>
      <w:r w:rsidRPr="00655097">
        <w:rPr>
          <w:sz w:val="16"/>
        </w:rPr>
        <w:t xml:space="preserve"> of Japan’s nuclear options </w:t>
      </w:r>
      <w:r w:rsidRPr="00655097">
        <w:rPr>
          <w:rStyle w:val="StyleUnderline"/>
        </w:rPr>
        <w:t>do not agree on how quickly the country could establish</w:t>
      </w:r>
      <w:r w:rsidRPr="00655097">
        <w:rPr>
          <w:sz w:val="16"/>
        </w:rPr>
        <w:t xml:space="preserve"> </w:t>
      </w:r>
      <w:r w:rsidRPr="00655097">
        <w:rPr>
          <w:rStyle w:val="StyleUnderline"/>
        </w:rPr>
        <w:t>a robust, survivable, independent nuclear deterrent</w:t>
      </w:r>
      <w:r w:rsidRPr="00655097">
        <w:rPr>
          <w:sz w:val="16"/>
        </w:rPr>
        <w:t>—</w:t>
      </w:r>
      <w:r w:rsidRPr="00655097">
        <w:rPr>
          <w:rStyle w:val="StyleUnderline"/>
        </w:rPr>
        <w:t>a much more challenging task than building a few bombs</w:t>
      </w:r>
      <w:r w:rsidRPr="00655097">
        <w:rPr>
          <w:sz w:val="16"/>
        </w:rPr>
        <w:t xml:space="preserve">. </w:t>
      </w:r>
      <w:r w:rsidRPr="005F2F85">
        <w:rPr>
          <w:rStyle w:val="StyleUnderline"/>
          <w:highlight w:val="cyan"/>
        </w:rPr>
        <w:t>Some conclude</w:t>
      </w:r>
      <w:r w:rsidRPr="00655097">
        <w:rPr>
          <w:sz w:val="16"/>
        </w:rPr>
        <w:t xml:space="preserve"> that Japan is technically capable of developing a nuclear weapon within a year (some studies even suggest </w:t>
      </w:r>
      <w:r w:rsidRPr="005F2F85">
        <w:rPr>
          <w:rStyle w:val="StyleUnderline"/>
          <w:highlight w:val="cyan"/>
        </w:rPr>
        <w:t>six months or less</w:t>
      </w:r>
      <w:r w:rsidRPr="00655097">
        <w:rPr>
          <w:sz w:val="16"/>
        </w:rPr>
        <w:t xml:space="preserve">), whereas </w:t>
      </w:r>
      <w:r w:rsidRPr="00655097">
        <w:rPr>
          <w:rStyle w:val="StyleUnderline"/>
        </w:rPr>
        <w:t>others</w:t>
      </w:r>
      <w:r w:rsidRPr="00655097">
        <w:rPr>
          <w:sz w:val="16"/>
        </w:rPr>
        <w:t xml:space="preserve"> argue that it would take </w:t>
      </w:r>
      <w:r w:rsidRPr="00655097">
        <w:rPr>
          <w:rStyle w:val="StyleUnderline"/>
        </w:rPr>
        <w:t>at least a decade</w:t>
      </w:r>
      <w:r w:rsidRPr="00655097">
        <w:rPr>
          <w:sz w:val="16"/>
        </w:rPr>
        <w:t xml:space="preserve">.35 It is widely acknowledged that </w:t>
      </w:r>
      <w:r w:rsidRPr="005F2F85">
        <w:rPr>
          <w:rStyle w:val="Emphasis"/>
          <w:highlight w:val="cyan"/>
        </w:rPr>
        <w:t>Japan lacks expertise</w:t>
      </w:r>
      <w:r w:rsidRPr="00655097">
        <w:rPr>
          <w:sz w:val="16"/>
        </w:rPr>
        <w:t xml:space="preserve"> </w:t>
      </w:r>
      <w:r w:rsidRPr="005F2F85">
        <w:rPr>
          <w:rStyle w:val="StyleUnderline"/>
          <w:highlight w:val="cyan"/>
        </w:rPr>
        <w:t>on</w:t>
      </w:r>
      <w:r w:rsidRPr="00655097">
        <w:rPr>
          <w:rStyle w:val="StyleUnderline"/>
        </w:rPr>
        <w:t xml:space="preserve"> bomb and warhead </w:t>
      </w:r>
      <w:r w:rsidRPr="005F2F85">
        <w:rPr>
          <w:rStyle w:val="StyleUnderline"/>
          <w:highlight w:val="cyan"/>
        </w:rPr>
        <w:t>design</w:t>
      </w:r>
      <w:r w:rsidRPr="00655097">
        <w:rPr>
          <w:rStyle w:val="StyleUnderline"/>
        </w:rPr>
        <w:t>, reliable</w:t>
      </w:r>
      <w:r w:rsidRPr="00655097">
        <w:rPr>
          <w:sz w:val="16"/>
        </w:rPr>
        <w:t xml:space="preserve"> </w:t>
      </w:r>
      <w:r w:rsidRPr="005F2F85">
        <w:rPr>
          <w:rStyle w:val="StyleUnderline"/>
          <w:highlight w:val="cyan"/>
        </w:rPr>
        <w:t>delivery</w:t>
      </w:r>
      <w:r w:rsidRPr="00655097">
        <w:rPr>
          <w:rStyle w:val="StyleUnderline"/>
        </w:rPr>
        <w:t xml:space="preserve"> vehicles, </w:t>
      </w:r>
      <w:r w:rsidRPr="005F2F85">
        <w:rPr>
          <w:rStyle w:val="StyleUnderline"/>
          <w:highlight w:val="cyan"/>
        </w:rPr>
        <w:t>intelligence</w:t>
      </w:r>
      <w:r w:rsidRPr="00655097">
        <w:rPr>
          <w:rStyle w:val="StyleUnderline"/>
        </w:rPr>
        <w:t xml:space="preserve"> and counterintelligence capabilities</w:t>
      </w:r>
      <w:r w:rsidRPr="00655097">
        <w:rPr>
          <w:sz w:val="16"/>
        </w:rPr>
        <w:t xml:space="preserve"> designed to protect and hide assets from a potential first strike, </w:t>
      </w:r>
      <w:r w:rsidRPr="00655097">
        <w:rPr>
          <w:rStyle w:val="StyleUnderline"/>
        </w:rPr>
        <w:t xml:space="preserve">a comprehensive </w:t>
      </w:r>
      <w:r w:rsidRPr="005F2F85">
        <w:rPr>
          <w:rStyle w:val="StyleUnderline"/>
          <w:highlight w:val="cyan"/>
        </w:rPr>
        <w:t>command-and-control system</w:t>
      </w:r>
      <w:r w:rsidRPr="00655097">
        <w:rPr>
          <w:rStyle w:val="StyleUnderline"/>
        </w:rPr>
        <w:t>,</w:t>
      </w:r>
      <w:r w:rsidRPr="00655097">
        <w:rPr>
          <w:sz w:val="16"/>
        </w:rPr>
        <w:t xml:space="preserve"> </w:t>
      </w:r>
      <w:r w:rsidRPr="00655097">
        <w:rPr>
          <w:rStyle w:val="StyleUnderline"/>
        </w:rPr>
        <w:t xml:space="preserve">and </w:t>
      </w:r>
      <w:r w:rsidRPr="005F2F85">
        <w:rPr>
          <w:rStyle w:val="StyleUnderline"/>
          <w:highlight w:val="cyan"/>
        </w:rPr>
        <w:t>infrastructure to</w:t>
      </w:r>
      <w:r w:rsidRPr="00655097">
        <w:rPr>
          <w:rStyle w:val="StyleUnderline"/>
        </w:rPr>
        <w:t xml:space="preserve"> safely </w:t>
      </w:r>
      <w:r w:rsidRPr="005F2F85">
        <w:rPr>
          <w:rStyle w:val="StyleUnderline"/>
          <w:highlight w:val="cyan"/>
        </w:rPr>
        <w:t>test</w:t>
      </w:r>
      <w:r w:rsidRPr="00655097">
        <w:rPr>
          <w:rStyle w:val="StyleUnderline"/>
        </w:rPr>
        <w:t xml:space="preserve"> weapons</w:t>
      </w:r>
      <w:r w:rsidRPr="00655097">
        <w:rPr>
          <w:sz w:val="16"/>
        </w:rPr>
        <w:t xml:space="preserve">.36 </w:t>
      </w:r>
      <w:r w:rsidRPr="00655097">
        <w:rPr>
          <w:rStyle w:val="Emphasis"/>
        </w:rPr>
        <w:t xml:space="preserve">These are </w:t>
      </w:r>
      <w:r w:rsidRPr="005F2F85">
        <w:rPr>
          <w:rStyle w:val="Emphasis"/>
          <w:highlight w:val="cyan"/>
        </w:rPr>
        <w:t>not trivial constraints</w:t>
      </w:r>
      <w:r w:rsidRPr="00655097">
        <w:rPr>
          <w:rStyle w:val="Emphasis"/>
        </w:rPr>
        <w:t xml:space="preserve"> </w:t>
      </w:r>
      <w:r w:rsidRPr="005F2F85">
        <w:rPr>
          <w:rStyle w:val="Emphasis"/>
          <w:highlight w:val="cyan"/>
        </w:rPr>
        <w:t>that could be overcome immediately</w:t>
      </w:r>
      <w:r w:rsidRPr="00655097">
        <w:rPr>
          <w:sz w:val="16"/>
        </w:rPr>
        <w:t xml:space="preserve">. For example, if Japan wanted a sea-based deterrent—an attractive option given its greater survivability—it would have to develop ballistic-missile submarines and possibly nuclear-powered ones. Likewise, the use of reactor-grade plutonium, though not impossible (and not likely Japan’s first choice), would create new difficulties and take additional time. </w:t>
      </w:r>
    </w:p>
    <w:p w14:paraId="1D2A1255" w14:textId="77777777" w:rsidR="00EB5869" w:rsidRPr="00C97A92" w:rsidRDefault="00EB5869" w:rsidP="00EB5869">
      <w:pPr>
        <w:pStyle w:val="Heading4"/>
      </w:pPr>
      <w:r>
        <w:t xml:space="preserve">No prolif </w:t>
      </w:r>
      <w:r w:rsidRPr="00C97A92">
        <w:rPr>
          <w:b w:val="0"/>
        </w:rPr>
        <w:t>– risks to security, NPT norms, no fuel, economic costs, public backlash, and faith in conventional arms</w:t>
      </w:r>
      <w:r>
        <w:t xml:space="preserve"> </w:t>
      </w:r>
    </w:p>
    <w:p w14:paraId="720E0C2F" w14:textId="77777777" w:rsidR="00EB5869" w:rsidRPr="00C97A92" w:rsidRDefault="00EB5869" w:rsidP="00EB5869">
      <w:r w:rsidRPr="00C97A92">
        <w:rPr>
          <w:rStyle w:val="Style13ptBold"/>
        </w:rPr>
        <w:t>Takubo 9</w:t>
      </w:r>
      <w:r w:rsidRPr="00C97A92">
        <w:t xml:space="preserve"> (Masa, Analyst – Nuclear Issues – Living in Japan, “The Role of Nuclear Weapons: Japan, the U.S., and “Sole Purpose”,” Arms Control Today, November, http://armscontrol.org/act/2009_11/Takubo)</w:t>
      </w:r>
    </w:p>
    <w:p w14:paraId="1FF667F4" w14:textId="77777777" w:rsidR="00EB5869" w:rsidRPr="00332E83" w:rsidRDefault="00EB5869" w:rsidP="00EB5869">
      <w:pPr>
        <w:spacing w:line="256" w:lineRule="auto"/>
        <w:rPr>
          <w:rFonts w:eastAsia="Calibri"/>
        </w:rPr>
      </w:pPr>
    </w:p>
    <w:p w14:paraId="4AFEBF4D" w14:textId="77777777" w:rsidR="00EB5869" w:rsidRDefault="00EB5869" w:rsidP="00EB5869">
      <w:pPr>
        <w:spacing w:line="256" w:lineRule="auto"/>
        <w:rPr>
          <w:rFonts w:eastAsia="Calibri" w:cs="Arial"/>
          <w:bCs/>
          <w:szCs w:val="26"/>
          <w:u w:val="single"/>
        </w:rPr>
      </w:pPr>
      <w:r w:rsidRPr="00332E83">
        <w:rPr>
          <w:rFonts w:eastAsia="Calibri"/>
          <w:sz w:val="14"/>
        </w:rPr>
        <w:t xml:space="preserve">How strong are Japan’s objections to U.S. adoption of a new policy on the role of nuclear weapons and deeper nuclear weapons reductions? Is it actually likely that if the United States adopted such a policy, Japan would violate its NPT obligations and seek to acquire nuclear weapons against </w:t>
      </w:r>
      <w:r w:rsidRPr="00C97A92">
        <w:rPr>
          <w:rFonts w:eastAsia="Calibri"/>
          <w:sz w:val="14"/>
        </w:rPr>
        <w:t xml:space="preserve">the wishes of the United States and world opinion? </w:t>
      </w:r>
      <w:r w:rsidRPr="00C97A92">
        <w:rPr>
          <w:rFonts w:eastAsia="Calibri" w:cs="Arial"/>
          <w:bCs/>
          <w:szCs w:val="26"/>
          <w:u w:val="single"/>
        </w:rPr>
        <w:t>There is a big difference between a theoretical possibility and a realistic probability that Japan will go nuclear</w:t>
      </w:r>
      <w:r w:rsidRPr="00C97A92">
        <w:rPr>
          <w:rFonts w:eastAsia="Calibri"/>
          <w:sz w:val="16"/>
        </w:rPr>
        <w:t xml:space="preserve">. Also, </w:t>
      </w:r>
      <w:r w:rsidRPr="00C97A92">
        <w:rPr>
          <w:rFonts w:eastAsia="Calibri" w:cs="Arial"/>
          <w:bCs/>
          <w:szCs w:val="26"/>
          <w:u w:val="single"/>
        </w:rPr>
        <w:t xml:space="preserve">a U.S. </w:t>
      </w:r>
      <w:r w:rsidRPr="00C97A92">
        <w:rPr>
          <w:rFonts w:eastAsia="Calibri" w:cs="Arial"/>
          <w:b/>
          <w:bCs/>
          <w:szCs w:val="26"/>
          <w:u w:val="single"/>
          <w:bdr w:val="single" w:sz="4" w:space="0" w:color="auto" w:frame="1"/>
        </w:rPr>
        <w:t>n</w:t>
      </w:r>
      <w:r w:rsidRPr="00C97A92">
        <w:rPr>
          <w:rFonts w:eastAsia="Calibri" w:cs="Arial"/>
          <w:bCs/>
          <w:szCs w:val="26"/>
          <w:u w:val="single"/>
        </w:rPr>
        <w:t>o-</w:t>
      </w:r>
      <w:r w:rsidRPr="00C97A92">
        <w:rPr>
          <w:rFonts w:eastAsia="Calibri" w:cs="Arial"/>
          <w:b/>
          <w:bCs/>
          <w:szCs w:val="26"/>
          <w:u w:val="single"/>
          <w:bdr w:val="single" w:sz="4" w:space="0" w:color="auto" w:frame="1"/>
        </w:rPr>
        <w:t>f</w:t>
      </w:r>
      <w:r w:rsidRPr="00C97A92">
        <w:rPr>
          <w:rFonts w:eastAsia="Calibri" w:cs="Arial"/>
          <w:bCs/>
          <w:szCs w:val="26"/>
          <w:u w:val="single"/>
        </w:rPr>
        <w:t>irst-</w:t>
      </w:r>
      <w:r w:rsidRPr="00C97A92">
        <w:rPr>
          <w:rFonts w:eastAsia="Calibri" w:cs="Arial"/>
          <w:b/>
          <w:bCs/>
          <w:szCs w:val="26"/>
          <w:u w:val="single"/>
          <w:bdr w:val="single" w:sz="4" w:space="0" w:color="auto" w:frame="1"/>
        </w:rPr>
        <w:t>u</w:t>
      </w:r>
      <w:r w:rsidRPr="00C97A92">
        <w:rPr>
          <w:rFonts w:eastAsia="Calibri" w:cs="Arial"/>
          <w:bCs/>
          <w:szCs w:val="26"/>
          <w:u w:val="single"/>
        </w:rPr>
        <w:t>se</w:t>
      </w:r>
      <w:r w:rsidRPr="00C97A92">
        <w:rPr>
          <w:rFonts w:eastAsia="Calibri"/>
          <w:sz w:val="16"/>
        </w:rPr>
        <w:t xml:space="preserve"> </w:t>
      </w:r>
      <w:r w:rsidRPr="00C97A92">
        <w:rPr>
          <w:rFonts w:eastAsia="Calibri" w:cs="Arial"/>
          <w:bCs/>
          <w:szCs w:val="26"/>
          <w:u w:val="single"/>
        </w:rPr>
        <w:t>policy does not imply</w:t>
      </w:r>
      <w:r w:rsidRPr="00C97A92">
        <w:rPr>
          <w:rFonts w:eastAsia="Calibri"/>
          <w:sz w:val="16"/>
        </w:rPr>
        <w:t xml:space="preserve"> the cessation of Japanese-U.S. security arrangements or </w:t>
      </w:r>
      <w:r w:rsidRPr="00C97A92">
        <w:rPr>
          <w:rFonts w:eastAsia="Calibri" w:cs="Arial"/>
          <w:bCs/>
          <w:szCs w:val="26"/>
          <w:u w:val="single"/>
        </w:rPr>
        <w:t>a withdrawal of the U.S. nuclear umbrella against possible nuc</w:t>
      </w:r>
      <w:r w:rsidRPr="00332E83">
        <w:rPr>
          <w:rFonts w:eastAsia="Calibri" w:cs="Arial"/>
          <w:bCs/>
          <w:szCs w:val="26"/>
          <w:u w:val="single"/>
        </w:rPr>
        <w:t>lear attacks</w:t>
      </w:r>
      <w:r w:rsidRPr="00332E83">
        <w:rPr>
          <w:rFonts w:eastAsia="Calibri"/>
          <w:sz w:val="16"/>
        </w:rPr>
        <w:t xml:space="preserve">. Furthermore, </w:t>
      </w:r>
      <w:r w:rsidRPr="00332E83">
        <w:rPr>
          <w:rFonts w:eastAsia="Calibri" w:cs="Arial"/>
          <w:bCs/>
          <w:szCs w:val="26"/>
          <w:u w:val="single"/>
        </w:rPr>
        <w:t xml:space="preserve">a </w:t>
      </w:r>
      <w:r w:rsidRPr="005F2F85">
        <w:rPr>
          <w:rFonts w:eastAsia="Calibri" w:cs="Arial"/>
          <w:bCs/>
          <w:szCs w:val="26"/>
          <w:highlight w:val="cyan"/>
          <w:u w:val="single"/>
        </w:rPr>
        <w:t>Japanese nuc</w:t>
      </w:r>
      <w:r w:rsidRPr="00332E83">
        <w:rPr>
          <w:rFonts w:eastAsia="Calibri" w:cs="Arial"/>
          <w:bCs/>
          <w:szCs w:val="26"/>
          <w:u w:val="single"/>
        </w:rPr>
        <w:t xml:space="preserve">lear-weapon program </w:t>
      </w:r>
      <w:r w:rsidRPr="005F2F85">
        <w:rPr>
          <w:rFonts w:eastAsia="Calibri" w:cs="Arial"/>
          <w:bCs/>
          <w:szCs w:val="26"/>
          <w:highlight w:val="cyan"/>
          <w:u w:val="single"/>
        </w:rPr>
        <w:t>could</w:t>
      </w:r>
      <w:r w:rsidRPr="00332E83">
        <w:rPr>
          <w:rFonts w:eastAsia="Calibri" w:cs="Arial"/>
          <w:bCs/>
          <w:szCs w:val="26"/>
          <w:u w:val="single"/>
        </w:rPr>
        <w:t xml:space="preserve"> in fact </w:t>
      </w:r>
      <w:r w:rsidRPr="005F2F85">
        <w:rPr>
          <w:rFonts w:eastAsia="Calibri" w:cs="Arial"/>
          <w:bCs/>
          <w:szCs w:val="26"/>
          <w:highlight w:val="cyan"/>
          <w:u w:val="single"/>
        </w:rPr>
        <w:t>jeopardize</w:t>
      </w:r>
      <w:r w:rsidRPr="00332E83">
        <w:rPr>
          <w:rFonts w:eastAsia="Calibri" w:cs="Arial"/>
          <w:bCs/>
          <w:szCs w:val="26"/>
          <w:u w:val="single"/>
        </w:rPr>
        <w:t xml:space="preserve"> Japan’s </w:t>
      </w:r>
      <w:r w:rsidRPr="005F2F85">
        <w:rPr>
          <w:rFonts w:eastAsia="Calibri" w:cs="Arial"/>
          <w:bCs/>
          <w:szCs w:val="26"/>
          <w:highlight w:val="cyan"/>
          <w:u w:val="single"/>
        </w:rPr>
        <w:t>security</w:t>
      </w:r>
      <w:r w:rsidRPr="00332E83">
        <w:rPr>
          <w:rFonts w:eastAsia="Calibri" w:cs="Arial"/>
          <w:bCs/>
          <w:szCs w:val="26"/>
          <w:u w:val="single"/>
        </w:rPr>
        <w:t xml:space="preserve"> arrangement with the United States and its position in the international community</w:t>
      </w:r>
      <w:r w:rsidRPr="00332E83">
        <w:rPr>
          <w:rFonts w:eastAsia="Calibri"/>
          <w:sz w:val="16"/>
        </w:rPr>
        <w:t xml:space="preserve">. </w:t>
      </w:r>
      <w:r w:rsidRPr="00332E83">
        <w:rPr>
          <w:rFonts w:eastAsia="Calibri" w:cs="Arial"/>
          <w:bCs/>
          <w:szCs w:val="26"/>
          <w:u w:val="single"/>
        </w:rPr>
        <w:t>Former</w:t>
      </w:r>
      <w:r w:rsidRPr="005F2F85">
        <w:rPr>
          <w:rFonts w:eastAsia="Calibri" w:cs="Arial"/>
          <w:bCs/>
          <w:szCs w:val="26"/>
          <w:highlight w:val="cyan"/>
          <w:u w:val="single"/>
        </w:rPr>
        <w:t xml:space="preserve"> Minister of Defense</w:t>
      </w:r>
      <w:r w:rsidRPr="00332E83">
        <w:rPr>
          <w:rFonts w:eastAsia="Calibri" w:cs="Arial"/>
          <w:bCs/>
          <w:szCs w:val="26"/>
          <w:u w:val="single"/>
        </w:rPr>
        <w:t xml:space="preserve"> Shigeru </w:t>
      </w:r>
      <w:r w:rsidRPr="005F2F85">
        <w:rPr>
          <w:rFonts w:eastAsia="Calibri" w:cs="Arial"/>
          <w:bCs/>
          <w:szCs w:val="26"/>
          <w:highlight w:val="cyan"/>
          <w:u w:val="single"/>
        </w:rPr>
        <w:t>Ishiba</w:t>
      </w:r>
      <w:r w:rsidRPr="00332E83">
        <w:rPr>
          <w:rFonts w:eastAsia="Calibri" w:cs="Arial"/>
          <w:bCs/>
          <w:szCs w:val="26"/>
          <w:u w:val="single"/>
        </w:rPr>
        <w:t xml:space="preserve">, who is known for his knowledge of nuclear and military affairs, recently </w:t>
      </w:r>
      <w:r w:rsidRPr="005F2F85">
        <w:rPr>
          <w:rFonts w:eastAsia="Calibri" w:cs="Arial"/>
          <w:bCs/>
          <w:szCs w:val="26"/>
          <w:highlight w:val="cyan"/>
          <w:u w:val="single"/>
        </w:rPr>
        <w:t>said</w:t>
      </w:r>
      <w:r w:rsidRPr="00332E83">
        <w:rPr>
          <w:rFonts w:eastAsia="Calibri" w:cs="Arial"/>
          <w:bCs/>
          <w:szCs w:val="26"/>
          <w:u w:val="single"/>
        </w:rPr>
        <w:t xml:space="preserve"> about Japan exercising the option to develop nuclear weapons, “</w:t>
      </w:r>
      <w:r w:rsidRPr="005F2F85">
        <w:rPr>
          <w:rFonts w:eastAsia="Calibri" w:cs="Arial"/>
          <w:bCs/>
          <w:szCs w:val="26"/>
          <w:highlight w:val="cyan"/>
          <w:u w:val="single"/>
        </w:rPr>
        <w:t xml:space="preserve">That would </w:t>
      </w:r>
      <w:r w:rsidRPr="00332E83">
        <w:rPr>
          <w:rFonts w:eastAsia="Calibri" w:cs="Arial"/>
          <w:bCs/>
          <w:szCs w:val="26"/>
          <w:u w:val="single"/>
        </w:rPr>
        <w:t xml:space="preserve">naturally </w:t>
      </w:r>
      <w:r w:rsidRPr="005F2F85">
        <w:rPr>
          <w:rFonts w:eastAsia="Calibri" w:cs="Arial"/>
          <w:bCs/>
          <w:szCs w:val="26"/>
          <w:highlight w:val="cyan"/>
          <w:u w:val="single"/>
        </w:rPr>
        <w:t>mean</w:t>
      </w:r>
      <w:r w:rsidRPr="00332E83">
        <w:rPr>
          <w:rFonts w:eastAsia="Calibri" w:cs="Arial"/>
          <w:bCs/>
          <w:szCs w:val="26"/>
          <w:u w:val="single"/>
        </w:rPr>
        <w:t xml:space="preserve"> Japan </w:t>
      </w:r>
      <w:r w:rsidRPr="005F2F85">
        <w:rPr>
          <w:rFonts w:eastAsia="Calibri" w:cs="Arial"/>
          <w:bCs/>
          <w:szCs w:val="26"/>
          <w:highlight w:val="cyan"/>
          <w:u w:val="single"/>
        </w:rPr>
        <w:t xml:space="preserve">withdrawing from the NPT. We would not be able to obtain </w:t>
      </w:r>
      <w:r w:rsidRPr="00332E83">
        <w:rPr>
          <w:rFonts w:eastAsia="Calibri" w:cs="Arial"/>
          <w:bCs/>
          <w:szCs w:val="26"/>
          <w:u w:val="single"/>
        </w:rPr>
        <w:t>nuclear</w:t>
      </w:r>
      <w:r w:rsidRPr="005F2F85">
        <w:rPr>
          <w:rFonts w:eastAsia="Calibri" w:cs="Arial"/>
          <w:bCs/>
          <w:szCs w:val="26"/>
          <w:highlight w:val="cyan"/>
          <w:u w:val="single"/>
        </w:rPr>
        <w:t xml:space="preserve"> fuel</w:t>
      </w:r>
      <w:r w:rsidRPr="00332E83">
        <w:rPr>
          <w:rFonts w:eastAsia="Calibri" w:cs="Arial"/>
          <w:bCs/>
          <w:szCs w:val="26"/>
          <w:u w:val="single"/>
        </w:rPr>
        <w:t xml:space="preserve">.... With </w:t>
      </w:r>
      <w:r w:rsidRPr="005F2F85">
        <w:rPr>
          <w:rFonts w:eastAsia="Calibri" w:cs="Arial"/>
          <w:bCs/>
          <w:szCs w:val="26"/>
          <w:highlight w:val="cyan"/>
          <w:u w:val="single"/>
        </w:rPr>
        <w:t xml:space="preserve">dependency on nuclear power for </w:t>
      </w:r>
      <w:r w:rsidRPr="00332E83">
        <w:rPr>
          <w:rFonts w:eastAsia="Calibri" w:cs="Arial"/>
          <w:bCs/>
          <w:szCs w:val="26"/>
          <w:u w:val="single"/>
        </w:rPr>
        <w:t>about</w:t>
      </w:r>
      <w:r w:rsidRPr="005F2F85">
        <w:rPr>
          <w:rFonts w:eastAsia="Calibri" w:cs="Arial"/>
          <w:bCs/>
          <w:szCs w:val="26"/>
          <w:highlight w:val="cyan"/>
          <w:u w:val="single"/>
        </w:rPr>
        <w:t xml:space="preserve"> 40% of </w:t>
      </w:r>
      <w:r w:rsidRPr="00332E83">
        <w:rPr>
          <w:rFonts w:eastAsia="Calibri" w:cs="Arial"/>
          <w:bCs/>
          <w:szCs w:val="26"/>
          <w:u w:val="single"/>
        </w:rPr>
        <w:t xml:space="preserve">[our] </w:t>
      </w:r>
      <w:r w:rsidRPr="005F2F85">
        <w:rPr>
          <w:rFonts w:eastAsia="Calibri" w:cs="Arial"/>
          <w:bCs/>
          <w:szCs w:val="26"/>
          <w:highlight w:val="cyan"/>
          <w:u w:val="single"/>
        </w:rPr>
        <w:t xml:space="preserve">electricity, we would experience a major decline in economic activities. </w:t>
      </w:r>
      <w:r w:rsidRPr="00332E83">
        <w:rPr>
          <w:rFonts w:eastAsia="Calibri" w:cs="Arial"/>
          <w:bCs/>
          <w:szCs w:val="26"/>
          <w:u w:val="single"/>
        </w:rPr>
        <w:t>Japan going nuclear would automatically mean the collapse of the NPT regime and there would be nuclear countries all around us</w:t>
      </w:r>
      <w:r w:rsidRPr="00332E83">
        <w:rPr>
          <w:rFonts w:eastAsia="Calibri"/>
          <w:sz w:val="16"/>
        </w:rPr>
        <w:t xml:space="preserve">.”[29] In a book published three years ago, Ishiba said, “In any case, </w:t>
      </w:r>
      <w:r w:rsidRPr="00332E83">
        <w:rPr>
          <w:rFonts w:eastAsia="Calibri" w:cs="Arial"/>
          <w:bCs/>
          <w:szCs w:val="26"/>
          <w:u w:val="single"/>
        </w:rPr>
        <w:t xml:space="preserve">the </w:t>
      </w:r>
      <w:r w:rsidRPr="005F2F85">
        <w:rPr>
          <w:rFonts w:eastAsia="Calibri" w:cs="Arial"/>
          <w:bCs/>
          <w:szCs w:val="26"/>
          <w:highlight w:val="cyan"/>
          <w:u w:val="single"/>
        </w:rPr>
        <w:t>voters would not allow</w:t>
      </w:r>
      <w:r w:rsidRPr="00332E83">
        <w:rPr>
          <w:rFonts w:eastAsia="Calibri" w:cs="Arial"/>
          <w:bCs/>
          <w:szCs w:val="26"/>
          <w:u w:val="single"/>
        </w:rPr>
        <w:t xml:space="preserve"> such a thing as possession of</w:t>
      </w:r>
      <w:r w:rsidRPr="005F2F85">
        <w:rPr>
          <w:rFonts w:eastAsia="Calibri" w:cs="Arial"/>
          <w:bCs/>
          <w:szCs w:val="26"/>
          <w:highlight w:val="cyan"/>
          <w:u w:val="single"/>
        </w:rPr>
        <w:t xml:space="preserve"> nuc</w:t>
      </w:r>
      <w:r w:rsidRPr="00332E83">
        <w:rPr>
          <w:rFonts w:eastAsia="Calibri" w:cs="Arial"/>
          <w:bCs/>
          <w:szCs w:val="26"/>
          <w:u w:val="single"/>
        </w:rPr>
        <w:t>lear weapons</w:t>
      </w:r>
      <w:r w:rsidRPr="00332E83">
        <w:rPr>
          <w:rFonts w:eastAsia="Calibri"/>
          <w:sz w:val="16"/>
        </w:rPr>
        <w:t xml:space="preserve">.”[30] </w:t>
      </w:r>
      <w:r w:rsidRPr="00332E83">
        <w:rPr>
          <w:rFonts w:eastAsia="Calibri" w:cs="Arial"/>
          <w:bCs/>
          <w:szCs w:val="26"/>
          <w:u w:val="single"/>
        </w:rPr>
        <w:t>Japan would have to consider these realities before going nuclear, which so-called realists in the United States tend to ignore</w:t>
      </w:r>
      <w:r w:rsidRPr="00332E83">
        <w:rPr>
          <w:rFonts w:eastAsia="Calibri"/>
          <w:sz w:val="16"/>
        </w:rPr>
        <w:t xml:space="preserve">. Ishiba, a conservative, knows about these realities. </w:t>
      </w:r>
      <w:r w:rsidRPr="00332E83">
        <w:rPr>
          <w:rFonts w:eastAsia="Calibri" w:cs="Arial"/>
          <w:bCs/>
          <w:szCs w:val="26"/>
          <w:u w:val="single"/>
        </w:rPr>
        <w:t xml:space="preserve">If the United States adopts a sole purpose policy, can one really argue that Japan would believe that whatever benefits it might gain from going nuclear would outweigh the negative consequences? </w:t>
      </w:r>
      <w:r w:rsidRPr="005F2F85">
        <w:rPr>
          <w:rFonts w:eastAsia="Calibri"/>
          <w:b/>
          <w:highlight w:val="cyan"/>
          <w:u w:val="single"/>
          <w:bdr w:val="single" w:sz="8" w:space="0" w:color="auto" w:frame="1"/>
        </w:rPr>
        <w:t>The DPJ</w:t>
      </w:r>
      <w:r w:rsidRPr="00332E83">
        <w:rPr>
          <w:rFonts w:eastAsia="Calibri"/>
          <w:b/>
          <w:u w:val="single"/>
          <w:bdr w:val="single" w:sz="8" w:space="0" w:color="auto" w:frame="1"/>
        </w:rPr>
        <w:t xml:space="preserve">, which won a landslide victory in Japan’s August 30 election, </w:t>
      </w:r>
      <w:r w:rsidRPr="005F2F85">
        <w:rPr>
          <w:rFonts w:eastAsia="Calibri"/>
          <w:b/>
          <w:highlight w:val="cyan"/>
          <w:u w:val="single"/>
          <w:bdr w:val="single" w:sz="8" w:space="0" w:color="auto" w:frame="1"/>
        </w:rPr>
        <w:t>declared its nuclear policy supporting n</w:t>
      </w:r>
      <w:r w:rsidRPr="00332E83">
        <w:rPr>
          <w:rFonts w:eastAsia="Calibri"/>
          <w:b/>
          <w:u w:val="single"/>
          <w:bdr w:val="single" w:sz="8" w:space="0" w:color="auto" w:frame="1"/>
        </w:rPr>
        <w:t>o-</w:t>
      </w:r>
      <w:r w:rsidRPr="005F2F85">
        <w:rPr>
          <w:rFonts w:eastAsia="Calibri"/>
          <w:b/>
          <w:highlight w:val="cyan"/>
          <w:u w:val="single"/>
          <w:bdr w:val="single" w:sz="8" w:space="0" w:color="auto" w:frame="1"/>
        </w:rPr>
        <w:t>f</w:t>
      </w:r>
      <w:r w:rsidRPr="00332E83">
        <w:rPr>
          <w:rFonts w:eastAsia="Calibri"/>
          <w:b/>
          <w:u w:val="single"/>
          <w:bdr w:val="single" w:sz="8" w:space="0" w:color="auto" w:frame="1"/>
        </w:rPr>
        <w:t>irst-</w:t>
      </w:r>
      <w:r w:rsidRPr="005F2F85">
        <w:rPr>
          <w:rFonts w:eastAsia="Calibri"/>
          <w:b/>
          <w:highlight w:val="cyan"/>
          <w:u w:val="single"/>
          <w:bdr w:val="single" w:sz="8" w:space="0" w:color="auto" w:frame="1"/>
        </w:rPr>
        <w:t>u</w:t>
      </w:r>
      <w:r w:rsidRPr="00332E83">
        <w:rPr>
          <w:rFonts w:eastAsia="Calibri"/>
          <w:b/>
          <w:u w:val="single"/>
          <w:bdr w:val="single" w:sz="8" w:space="0" w:color="auto" w:frame="1"/>
        </w:rPr>
        <w:t>se in 2000</w:t>
      </w:r>
      <w:r w:rsidRPr="00332E83">
        <w:rPr>
          <w:rFonts w:eastAsia="Calibri"/>
          <w:sz w:val="16"/>
        </w:rPr>
        <w:t>. Okada was the head of the team that developed this policy. Although the current official status of the document is not clear, on May 12, 2009, Okada, who was DPJ secretary-general at the time, told a Diet session that “</w:t>
      </w:r>
      <w:r w:rsidRPr="00332E83">
        <w:rPr>
          <w:rFonts w:eastAsia="Calibri" w:cs="Arial"/>
          <w:bCs/>
          <w:szCs w:val="26"/>
          <w:u w:val="single"/>
        </w:rPr>
        <w:t>a norm</w:t>
      </w:r>
      <w:r w:rsidRPr="005F2F85">
        <w:rPr>
          <w:rFonts w:eastAsia="Calibri" w:cs="Arial"/>
          <w:bCs/>
          <w:szCs w:val="26"/>
          <w:highlight w:val="cyan"/>
          <w:u w:val="single"/>
        </w:rPr>
        <w:t xml:space="preserve"> </w:t>
      </w:r>
      <w:r w:rsidRPr="00332E83">
        <w:rPr>
          <w:rFonts w:eastAsia="Calibri" w:cs="Arial"/>
          <w:bCs/>
          <w:szCs w:val="26"/>
          <w:u w:val="single"/>
        </w:rPr>
        <w:t xml:space="preserve">not allowing at least first use, or making it illegal to use nuclear </w:t>
      </w:r>
      <w:r w:rsidRPr="00332E83">
        <w:rPr>
          <w:rFonts w:eastAsia="Calibri" w:cs="Arial"/>
          <w:bCs/>
          <w:szCs w:val="26"/>
          <w:u w:val="single"/>
        </w:rPr>
        <w:lastRenderedPageBreak/>
        <w:t>weapons against countries not possessing nuclear weapons, should be established</w:t>
      </w:r>
      <w:r w:rsidRPr="00332E83">
        <w:rPr>
          <w:rFonts w:eastAsia="Calibri"/>
          <w:sz w:val="16"/>
        </w:rPr>
        <w:t xml:space="preserve">. </w:t>
      </w:r>
      <w:r w:rsidRPr="00332E83">
        <w:rPr>
          <w:rFonts w:eastAsia="Calibri"/>
          <w:sz w:val="14"/>
        </w:rPr>
        <w:t>Japan should be at the forefront of this effort as a leader.”[31] In an interview soon after, Okada elaborated on his position:</w:t>
      </w:r>
      <w:r w:rsidRPr="00332E83">
        <w:rPr>
          <w:rFonts w:eastAsia="Calibri" w:cs="Arial"/>
          <w:bCs/>
          <w:sz w:val="18"/>
          <w:szCs w:val="26"/>
        </w:rPr>
        <w:t xml:space="preserve"> </w:t>
      </w:r>
      <w:r w:rsidRPr="00332E83">
        <w:rPr>
          <w:rFonts w:eastAsia="Calibri"/>
          <w:sz w:val="14"/>
        </w:rPr>
        <w:t>I believe that Japan should advocate the following three points: that the states possessing nuclear weapons, the United States in particular, should declare no first use; formation of an agreement that it is illegal to use nuclear weapons against countries without nuclear weapons; and, partly overlapping with these two, the initiative of a Northeast Asian Nuclear-Weapon-Free Zone</w:t>
      </w:r>
      <w:r w:rsidRPr="00332E83">
        <w:rPr>
          <w:rFonts w:eastAsia="Calibri" w:cs="Arial"/>
          <w:bCs/>
          <w:sz w:val="18"/>
          <w:szCs w:val="26"/>
          <w:u w:val="single"/>
        </w:rPr>
        <w:t xml:space="preserve">. </w:t>
      </w:r>
      <w:r w:rsidRPr="00332E83">
        <w:rPr>
          <w:rFonts w:eastAsia="Calibri" w:cs="Arial"/>
          <w:bCs/>
          <w:szCs w:val="26"/>
          <w:u w:val="single"/>
        </w:rPr>
        <w:t>If the United States declares no first use, that does not mean that Japan will be completely outside the nuclear umbrella</w:t>
      </w:r>
      <w:r w:rsidRPr="00332E83">
        <w:rPr>
          <w:rFonts w:eastAsia="Calibri"/>
          <w:sz w:val="16"/>
        </w:rPr>
        <w:t xml:space="preserve">. </w:t>
      </w:r>
      <w:r w:rsidRPr="00332E83">
        <w:rPr>
          <w:rFonts w:eastAsia="Calibri" w:cs="Arial"/>
          <w:bCs/>
          <w:szCs w:val="26"/>
          <w:u w:val="single"/>
        </w:rPr>
        <w:t xml:space="preserve">In a situation where nuclear weapons actually exist in this world, it would be natural that people feel worried about the nuclear umbrella going away. </w:t>
      </w:r>
      <w:r w:rsidRPr="00332E83">
        <w:rPr>
          <w:rFonts w:eastAsia="Calibri"/>
          <w:sz w:val="16"/>
        </w:rPr>
        <w:t>I talk about going out of the nuclear umbrella halfway, where first use would not be exercised, but in the unfortunate case that Japan suffers a nuclear attack, we are not ruling out a nuclear response to it. We have such an assurance ultimately. So please understand that I am not just talking about an idealistic theory.[32]</w:t>
      </w:r>
      <w:r w:rsidRPr="00332E83">
        <w:rPr>
          <w:rFonts w:eastAsia="Calibri" w:cs="Arial"/>
          <w:bCs/>
          <w:szCs w:val="26"/>
          <w:u w:val="single"/>
        </w:rPr>
        <w:t xml:space="preserve"> </w:t>
      </w:r>
      <w:r w:rsidRPr="005F2F85">
        <w:rPr>
          <w:rFonts w:eastAsia="Calibri"/>
          <w:highlight w:val="cyan"/>
          <w:u w:val="single"/>
        </w:rPr>
        <w:t>He said</w:t>
      </w:r>
      <w:r w:rsidRPr="00332E83">
        <w:rPr>
          <w:rFonts w:eastAsia="Calibri"/>
          <w:sz w:val="16"/>
        </w:rPr>
        <w:t>, however, that “[</w:t>
      </w:r>
      <w:r w:rsidRPr="00332E83">
        <w:rPr>
          <w:rFonts w:eastAsia="Calibri" w:cs="Arial"/>
          <w:bCs/>
          <w:szCs w:val="26"/>
          <w:u w:val="single"/>
        </w:rPr>
        <w:t xml:space="preserve">w]e do not necessarily need a nuclear umbrella against the nuclear threat of North Korea. I think </w:t>
      </w:r>
      <w:r w:rsidRPr="005F2F85">
        <w:rPr>
          <w:rFonts w:eastAsia="Calibri" w:cs="Arial"/>
          <w:bCs/>
          <w:szCs w:val="26"/>
          <w:highlight w:val="cyan"/>
          <w:u w:val="single"/>
        </w:rPr>
        <w:t>conventional weapons are enough</w:t>
      </w:r>
      <w:r w:rsidRPr="00332E83">
        <w:rPr>
          <w:rFonts w:eastAsia="Calibri" w:cs="Arial"/>
          <w:bCs/>
          <w:szCs w:val="26"/>
          <w:u w:val="single"/>
        </w:rPr>
        <w:t xml:space="preserve"> to deal with it</w:t>
      </w:r>
      <w:r w:rsidRPr="00332E83">
        <w:rPr>
          <w:rFonts w:eastAsia="Calibri"/>
          <w:sz w:val="14"/>
        </w:rPr>
        <w:t>.”[33]</w:t>
      </w:r>
      <w:r w:rsidRPr="00332E83">
        <w:rPr>
          <w:rFonts w:eastAsia="Calibri" w:cs="Arial"/>
          <w:bCs/>
          <w:sz w:val="18"/>
          <w:szCs w:val="26"/>
          <w:u w:val="single"/>
        </w:rPr>
        <w:t xml:space="preserve"> </w:t>
      </w:r>
      <w:r w:rsidRPr="00332E83">
        <w:rPr>
          <w:rFonts w:eastAsia="Calibri"/>
          <w:sz w:val="14"/>
        </w:rPr>
        <w:t>At the recent Tokyo meeting, Perry said that the combined conventional forces of Japan and the United States would be enough to deter nuclear attacks of North Korea and that those forces could cause devastating damage. North Korea’s leaders know that, and they are not suicidal, he said.[34]</w:t>
      </w:r>
      <w:r w:rsidRPr="00332E83">
        <w:rPr>
          <w:rFonts w:eastAsia="Calibri" w:cs="Arial"/>
          <w:bCs/>
          <w:sz w:val="18"/>
          <w:szCs w:val="26"/>
          <w:u w:val="single"/>
        </w:rPr>
        <w:t xml:space="preserve"> </w:t>
      </w:r>
      <w:r w:rsidRPr="00332E83">
        <w:rPr>
          <w:rFonts w:eastAsia="Calibri"/>
          <w:sz w:val="14"/>
        </w:rPr>
        <w:t xml:space="preserve">Okada repeated his position in the inaugural Cabinet press conference on September 16, saying, “My own personal belief has been to question whether countries which declare their willingness to make first use of nuclear weapons have any right to speak about nuclear disarmament, or nuclear nonproliferation, in particular </w:t>
      </w:r>
      <w:r w:rsidRPr="00C97A92">
        <w:rPr>
          <w:rFonts w:eastAsia="Calibri"/>
          <w:sz w:val="14"/>
        </w:rPr>
        <w:t>nonproliferation.”[35]</w:t>
      </w:r>
      <w:r w:rsidRPr="00C97A92">
        <w:rPr>
          <w:rFonts w:eastAsia="Calibri" w:cs="Arial"/>
          <w:bCs/>
          <w:sz w:val="18"/>
          <w:szCs w:val="26"/>
          <w:u w:val="single"/>
        </w:rPr>
        <w:t xml:space="preserve"> </w:t>
      </w:r>
      <w:r w:rsidRPr="00C97A92">
        <w:rPr>
          <w:rFonts w:eastAsia="Calibri"/>
          <w:sz w:val="16"/>
        </w:rPr>
        <w:t xml:space="preserve">During an October 20 meeting in Japan with Secretary of Defense Robert Gates, </w:t>
      </w:r>
      <w:r w:rsidRPr="00C97A92">
        <w:rPr>
          <w:rFonts w:eastAsia="Calibri" w:cs="Arial"/>
          <w:bCs/>
          <w:szCs w:val="26"/>
          <w:u w:val="single"/>
        </w:rPr>
        <w:t>Okada told Gates that the Japanese government currently is examining the no-first-use issue and that he would like to discuss it with the United States. Gates responded that the flexibility of deterrence is necessary</w:t>
      </w:r>
      <w:r w:rsidRPr="00C97A92">
        <w:rPr>
          <w:rFonts w:eastAsia="Calibri"/>
          <w:sz w:val="12"/>
          <w:szCs w:val="12"/>
        </w:rPr>
        <w:t>.[36] Three days later, Chairman of the Joint Chiefs of Staff Adm. Mike Mullen expressed his agreement with Gates while in Tokyo.[37] Thus, U.S. defense officials appear to be resisting adoption of a new policy advocated by a Japanese foreign minister, rather than the other way around.</w:t>
      </w:r>
      <w:r w:rsidRPr="00C97A92">
        <w:rPr>
          <w:rFonts w:eastAsia="Calibri" w:cs="Arial"/>
          <w:bCs/>
          <w:sz w:val="12"/>
          <w:szCs w:val="12"/>
        </w:rPr>
        <w:t xml:space="preserve"> </w:t>
      </w:r>
      <w:r w:rsidRPr="00C97A92">
        <w:rPr>
          <w:rFonts w:eastAsia="Calibri"/>
          <w:sz w:val="12"/>
          <w:szCs w:val="12"/>
        </w:rPr>
        <w:t>Okada also has taken steps to investigate secret understandings between Japan and the United States, which include those related to the third non-nuclear principle of not permitting nuclear weapons to enter Japan.[38] The United States and Japan have not strictly adhered to this principle. Documents declassified in the United States show a secret agreement at the time of the 1960 revision of the Japanese-U.S. security treaty to allow port calls by U.S. ships carrying nuclear weapons.[39] On September 17, Okada ordered the Foreign Ministry’s top</w:t>
      </w:r>
      <w:r w:rsidRPr="00332E83">
        <w:rPr>
          <w:rFonts w:eastAsia="Calibri"/>
          <w:sz w:val="12"/>
          <w:szCs w:val="12"/>
        </w:rPr>
        <w:t xml:space="preserve"> bureaucrat to investigate the issue of secret pacts. Because of the 1991 decision by Bush to withdraw nuclear weapons from surface ships and attack submarines, the </w:t>
      </w:r>
      <w:r w:rsidRPr="00C97A92">
        <w:rPr>
          <w:rFonts w:eastAsia="Calibri"/>
          <w:sz w:val="12"/>
          <w:szCs w:val="12"/>
        </w:rPr>
        <w:t>port-call issue has been moot. Yet, the alleged request by Japan to put TLAM/N on attack submarines, which frequently stop at Japanese ports, would, if realized, lead to a situation necessitating secret pacts or abandonment of the third principle. The logical step for Okada is to investigate these “requests” and withdraw them officially if Japan is to come clean and keep the third principle intact. It would be rather difficult for Japan to tell the United States not to bring in any nuclear weapons, while demanding that the United States put tactical weapons on attack submarines that roam around Japan and keep open the option of using nuclear weapons in response to a non-nuclear attack on Japan</w:t>
      </w:r>
      <w:r w:rsidRPr="00C97A92">
        <w:rPr>
          <w:rFonts w:eastAsia="Calibri" w:cs="Arial"/>
          <w:bCs/>
          <w:sz w:val="12"/>
          <w:szCs w:val="12"/>
          <w:u w:val="single"/>
        </w:rPr>
        <w:t>.</w:t>
      </w:r>
      <w:r w:rsidRPr="00C97A92">
        <w:rPr>
          <w:rFonts w:eastAsia="Calibri" w:cs="Arial"/>
          <w:bCs/>
          <w:sz w:val="18"/>
          <w:szCs w:val="26"/>
          <w:u w:val="single"/>
        </w:rPr>
        <w:t xml:space="preserve"> </w:t>
      </w:r>
      <w:r w:rsidRPr="00C97A92">
        <w:rPr>
          <w:rFonts w:eastAsia="Calibri" w:cs="Arial"/>
          <w:bCs/>
          <w:szCs w:val="26"/>
          <w:u w:val="single"/>
        </w:rPr>
        <w:t xml:space="preserve">The picture should be clear to Obama. Okada’s speech in Kyoto and his explanation to Gates about the policy review taking place within the Japanese government should be interpreted as a message to the Obama administration to act boldly in its NPR process and adopt a sole purpose policy, if not a </w:t>
      </w:r>
      <w:r w:rsidRPr="00C97A92">
        <w:rPr>
          <w:rFonts w:eastAsia="Calibri" w:cs="Arial"/>
          <w:b/>
          <w:bCs/>
          <w:szCs w:val="26"/>
          <w:u w:val="single"/>
          <w:bdr w:val="single" w:sz="4" w:space="0" w:color="auto" w:frame="1"/>
        </w:rPr>
        <w:t>n</w:t>
      </w:r>
      <w:r w:rsidRPr="00C97A92">
        <w:rPr>
          <w:rFonts w:eastAsia="Calibri" w:cs="Arial"/>
          <w:bCs/>
          <w:szCs w:val="26"/>
          <w:u w:val="single"/>
        </w:rPr>
        <w:t>o-</w:t>
      </w:r>
      <w:r w:rsidRPr="00C97A92">
        <w:rPr>
          <w:rFonts w:eastAsia="Calibri" w:cs="Arial"/>
          <w:b/>
          <w:bCs/>
          <w:szCs w:val="26"/>
          <w:u w:val="single"/>
          <w:bdr w:val="single" w:sz="4" w:space="0" w:color="auto" w:frame="1"/>
        </w:rPr>
        <w:t>f</w:t>
      </w:r>
      <w:r w:rsidRPr="00C97A92">
        <w:rPr>
          <w:rFonts w:eastAsia="Calibri" w:cs="Arial"/>
          <w:bCs/>
          <w:szCs w:val="26"/>
          <w:u w:val="single"/>
        </w:rPr>
        <w:t>irst-</w:t>
      </w:r>
      <w:r w:rsidRPr="00C97A92">
        <w:rPr>
          <w:rFonts w:eastAsia="Calibri" w:cs="Arial"/>
          <w:b/>
          <w:bCs/>
          <w:szCs w:val="26"/>
          <w:u w:val="single"/>
          <w:bdr w:val="single" w:sz="4" w:space="0" w:color="auto" w:frame="1"/>
        </w:rPr>
        <w:t>u</w:t>
      </w:r>
      <w:r w:rsidRPr="00C97A92">
        <w:rPr>
          <w:rFonts w:eastAsia="Calibri" w:cs="Arial"/>
          <w:bCs/>
          <w:szCs w:val="26"/>
          <w:u w:val="single"/>
        </w:rPr>
        <w:t>se</w:t>
      </w:r>
      <w:r w:rsidRPr="00C97A92">
        <w:rPr>
          <w:rFonts w:eastAsia="Calibri"/>
          <w:sz w:val="16"/>
        </w:rPr>
        <w:t xml:space="preserve"> </w:t>
      </w:r>
      <w:r w:rsidRPr="00C97A92">
        <w:rPr>
          <w:rFonts w:eastAsia="Calibri" w:cs="Arial"/>
          <w:bCs/>
          <w:szCs w:val="26"/>
          <w:u w:val="single"/>
        </w:rPr>
        <w:t>policy.</w:t>
      </w:r>
    </w:p>
    <w:p w14:paraId="29FDC7A3" w14:textId="77777777" w:rsidR="00EB5869" w:rsidRPr="00655097" w:rsidRDefault="00EB5869" w:rsidP="00EB5869">
      <w:pPr>
        <w:pStyle w:val="Heading4"/>
        <w:rPr>
          <w:rFonts w:cs="Times New Roman"/>
        </w:rPr>
      </w:pPr>
      <w:r w:rsidRPr="00655097">
        <w:rPr>
          <w:rFonts w:cs="Times New Roman"/>
        </w:rPr>
        <w:t>No political support, Chinese and US backlash, loss of international trust, dependence on uranium imports, tech barriers, fear sanctions</w:t>
      </w:r>
    </w:p>
    <w:p w14:paraId="07E089D1" w14:textId="77777777" w:rsidR="00EB5869" w:rsidRDefault="00EB5869" w:rsidP="00EB5869">
      <w:r w:rsidRPr="00655097">
        <w:rPr>
          <w:rStyle w:val="Style13ptBold"/>
        </w:rPr>
        <w:t>Johnson 14</w:t>
      </w:r>
      <w:r w:rsidRPr="00655097">
        <w:t xml:space="preserve"> [Eric Johnston is a staff writer for the Japan Times and a Japan Focus associate. 5-10-2014 </w:t>
      </w:r>
      <w:hyperlink r:id="rId79" w:anchor=".Vdslg_lVhBc" w:history="1">
        <w:r w:rsidRPr="00F71F91">
          <w:rPr>
            <w:rStyle w:val="Hyperlink"/>
          </w:rPr>
          <w:t>http://www.japantimes.co.jp/news/2014/05/10/national/history/going-nuclear-close-japan-come/#.Vdslg_lVhBc</w:t>
        </w:r>
      </w:hyperlink>
      <w:r w:rsidRPr="00655097">
        <w:t>]</w:t>
      </w:r>
    </w:p>
    <w:p w14:paraId="4C13C2FC" w14:textId="77777777" w:rsidR="00EB5869" w:rsidRPr="00655097" w:rsidRDefault="00EB5869" w:rsidP="00EB5869"/>
    <w:p w14:paraId="2D2C0FE5" w14:textId="77777777" w:rsidR="00EB5869" w:rsidRPr="00A369F5" w:rsidRDefault="00EB5869" w:rsidP="00EB5869">
      <w:pPr>
        <w:rPr>
          <w:sz w:val="10"/>
        </w:rPr>
      </w:pPr>
      <w:r w:rsidRPr="00655097">
        <w:rPr>
          <w:sz w:val="10"/>
        </w:rPr>
        <w:t xml:space="preserve">After Rokkasho goes into operation, </w:t>
      </w:r>
      <w:r w:rsidRPr="005F2F85">
        <w:rPr>
          <w:rStyle w:val="StyleUnderline"/>
          <w:highlight w:val="cyan"/>
        </w:rPr>
        <w:t>how long would it take</w:t>
      </w:r>
      <w:r w:rsidRPr="00655097">
        <w:rPr>
          <w:sz w:val="10"/>
        </w:rPr>
        <w:t xml:space="preserve"> to produce nuclear weapons? A 2006 Japanese government report estimated it might take </w:t>
      </w:r>
      <w:r w:rsidRPr="005F2F85">
        <w:rPr>
          <w:rStyle w:val="Emphasis"/>
          <w:highlight w:val="cyan"/>
        </w:rPr>
        <w:t>three to five years</w:t>
      </w:r>
      <w:r w:rsidRPr="00655097">
        <w:rPr>
          <w:sz w:val="10"/>
        </w:rPr>
        <w:t xml:space="preserve">, and cost up to ¥300 billion. That’s much longer than the around six months some foreign media commentators were suggesting in the 1990s. But, despite the passage of almost four decades and huge advances in technology, it echoes a January 1967 U.S. National Intelligence Estimate prepared by the Central Intelligence Agency that concluded if Japan violated international safeguards, it might test a nuclear device two years after the decision to go ahead, setting the stage for further development. “We believe the Japanese could develop a nuclear warhead … some three to five years after the first device and have a stockpile of 75 to 100 warheads in 10 years at a total program cost of $500 (million) to $600 million,” the CIA report said. Of course, having </w:t>
      </w:r>
      <w:r w:rsidRPr="00655097">
        <w:rPr>
          <w:rStyle w:val="StyleUnderline"/>
        </w:rPr>
        <w:t xml:space="preserve">the </w:t>
      </w:r>
      <w:r w:rsidRPr="005F2F85">
        <w:rPr>
          <w:rStyle w:val="StyleUnderline"/>
          <w:highlight w:val="cyan"/>
        </w:rPr>
        <w:t>ability</w:t>
      </w:r>
      <w:r w:rsidRPr="00655097">
        <w:rPr>
          <w:sz w:val="10"/>
        </w:rPr>
        <w:t xml:space="preserve"> to build nuclear weapons </w:t>
      </w:r>
      <w:r w:rsidRPr="005F2F85">
        <w:rPr>
          <w:rStyle w:val="StyleUnderline"/>
          <w:highlight w:val="cyan"/>
        </w:rPr>
        <w:t>and</w:t>
      </w:r>
      <w:r w:rsidRPr="00655097">
        <w:rPr>
          <w:sz w:val="10"/>
        </w:rPr>
        <w:t xml:space="preserve"> possessing the necessary </w:t>
      </w:r>
      <w:r w:rsidRPr="005F2F85">
        <w:rPr>
          <w:rStyle w:val="StyleUnderline"/>
          <w:highlight w:val="cyan"/>
        </w:rPr>
        <w:t>political will</w:t>
      </w:r>
      <w:r w:rsidRPr="00655097">
        <w:rPr>
          <w:sz w:val="10"/>
        </w:rPr>
        <w:t xml:space="preserve"> and ability to actually put them in production, test-fire them and arm the Self-Defense Forces </w:t>
      </w:r>
      <w:r w:rsidRPr="00655097">
        <w:rPr>
          <w:rStyle w:val="StyleUnderline"/>
        </w:rPr>
        <w:t>with</w:t>
      </w:r>
      <w:r w:rsidRPr="00655097">
        <w:rPr>
          <w:sz w:val="10"/>
        </w:rPr>
        <w:t xml:space="preserve"> them </w:t>
      </w:r>
      <w:r w:rsidRPr="005F2F85">
        <w:rPr>
          <w:rStyle w:val="StyleUnderline"/>
          <w:highlight w:val="cyan"/>
        </w:rPr>
        <w:t>are</w:t>
      </w:r>
      <w:r w:rsidRPr="00A369F5">
        <w:t xml:space="preserve"> </w:t>
      </w:r>
      <w:r w:rsidRPr="005F2F85">
        <w:rPr>
          <w:rStyle w:val="Emphasis"/>
          <w:highlight w:val="cyan"/>
        </w:rPr>
        <w:t>entirely different matters</w:t>
      </w:r>
      <w:r w:rsidRPr="00655097">
        <w:rPr>
          <w:rStyle w:val="Emphasis"/>
        </w:rPr>
        <w:t>. The problems are numerous</w:t>
      </w:r>
      <w:r w:rsidRPr="00655097">
        <w:rPr>
          <w:sz w:val="10"/>
        </w:rPr>
        <w:t xml:space="preserve"> and begin with </w:t>
      </w:r>
      <w:r w:rsidRPr="005F2F85">
        <w:rPr>
          <w:rStyle w:val="Emphasis"/>
          <w:highlight w:val="cyan"/>
        </w:rPr>
        <w:t>domestic politics</w:t>
      </w:r>
      <w:r w:rsidRPr="00655097">
        <w:rPr>
          <w:sz w:val="10"/>
        </w:rPr>
        <w:t xml:space="preserve">. While advocates would no doubt stress Japan would use nuclear weapons only for defense, </w:t>
      </w:r>
      <w:r w:rsidRPr="005F2F85">
        <w:rPr>
          <w:rStyle w:val="StyleUnderline"/>
          <w:highlight w:val="cyan"/>
        </w:rPr>
        <w:t>a strong anti-nuclear sentiment</w:t>
      </w:r>
      <w:r w:rsidRPr="00655097">
        <w:rPr>
          <w:rStyle w:val="StyleUnderline"/>
        </w:rPr>
        <w:t xml:space="preserve"> running through the</w:t>
      </w:r>
      <w:r w:rsidRPr="00655097">
        <w:rPr>
          <w:sz w:val="10"/>
        </w:rPr>
        <w:t xml:space="preserve"> </w:t>
      </w:r>
      <w:r w:rsidRPr="00655097">
        <w:rPr>
          <w:rStyle w:val="StyleUnderline"/>
        </w:rPr>
        <w:t>country</w:t>
      </w:r>
      <w:r w:rsidRPr="00655097">
        <w:rPr>
          <w:sz w:val="10"/>
        </w:rPr>
        <w:t xml:space="preserve">, and </w:t>
      </w:r>
      <w:r w:rsidRPr="00655097">
        <w:rPr>
          <w:rStyle w:val="StyleUnderline"/>
        </w:rPr>
        <w:t>the memories of Hiroshima and Nagasaki</w:t>
      </w:r>
      <w:r w:rsidRPr="00655097">
        <w:rPr>
          <w:sz w:val="10"/>
        </w:rPr>
        <w:t xml:space="preserve">, would </w:t>
      </w:r>
      <w:r w:rsidRPr="005F2F85">
        <w:rPr>
          <w:rStyle w:val="StyleUnderline"/>
          <w:highlight w:val="cyan"/>
        </w:rPr>
        <w:t>make it all but impossible</w:t>
      </w:r>
      <w:r w:rsidRPr="00655097">
        <w:rPr>
          <w:rStyle w:val="StyleUnderline"/>
        </w:rPr>
        <w:t xml:space="preserve"> for a prime minister </w:t>
      </w:r>
      <w:r w:rsidRPr="005F2F85">
        <w:rPr>
          <w:rStyle w:val="StyleUnderline"/>
          <w:highlight w:val="cyan"/>
        </w:rPr>
        <w:t>to secure enough votes</w:t>
      </w:r>
      <w:r w:rsidRPr="00655097">
        <w:rPr>
          <w:rStyle w:val="StyleUnderline"/>
        </w:rPr>
        <w:t xml:space="preserve"> in the Diet to approve such a program</w:t>
      </w:r>
      <w:r w:rsidRPr="00655097">
        <w:rPr>
          <w:sz w:val="10"/>
        </w:rPr>
        <w:t xml:space="preserve"> in normal peacetime conditions. The second problem is the impact such a decision would have on </w:t>
      </w:r>
      <w:r w:rsidRPr="00655097">
        <w:rPr>
          <w:rStyle w:val="Emphasis"/>
        </w:rPr>
        <w:t xml:space="preserve">Japan’s </w:t>
      </w:r>
      <w:r w:rsidRPr="005F2F85">
        <w:rPr>
          <w:rStyle w:val="Emphasis"/>
          <w:highlight w:val="cyan"/>
        </w:rPr>
        <w:t>relations with</w:t>
      </w:r>
      <w:r w:rsidRPr="00655097">
        <w:rPr>
          <w:rStyle w:val="Emphasis"/>
        </w:rPr>
        <w:t xml:space="preserve"> its </w:t>
      </w:r>
      <w:r w:rsidRPr="005F2F85">
        <w:rPr>
          <w:rStyle w:val="Emphasis"/>
          <w:highlight w:val="cyan"/>
        </w:rPr>
        <w:t>Asian neighbors as well as</w:t>
      </w:r>
      <w:r w:rsidRPr="00655097">
        <w:rPr>
          <w:rStyle w:val="Emphasis"/>
        </w:rPr>
        <w:t xml:space="preserve"> with </w:t>
      </w:r>
      <w:r w:rsidRPr="005F2F85">
        <w:rPr>
          <w:rStyle w:val="Emphasis"/>
          <w:highlight w:val="cyan"/>
        </w:rPr>
        <w:t>the U</w:t>
      </w:r>
      <w:r w:rsidRPr="00655097">
        <w:rPr>
          <w:rStyle w:val="Emphasis"/>
        </w:rPr>
        <w:t xml:space="preserve">nited </w:t>
      </w:r>
      <w:r w:rsidRPr="005F2F85">
        <w:rPr>
          <w:rStyle w:val="Emphasis"/>
          <w:highlight w:val="cyan"/>
        </w:rPr>
        <w:t>S</w:t>
      </w:r>
      <w:r w:rsidRPr="00655097">
        <w:rPr>
          <w:rStyle w:val="Emphasis"/>
        </w:rPr>
        <w:t>tates,</w:t>
      </w:r>
      <w:r w:rsidRPr="00655097">
        <w:rPr>
          <w:sz w:val="10"/>
        </w:rPr>
        <w:t xml:space="preserve"> </w:t>
      </w:r>
      <w:r w:rsidRPr="00655097">
        <w:rPr>
          <w:rStyle w:val="StyleUnderline"/>
        </w:rPr>
        <w:t>which offers Japan protection</w:t>
      </w:r>
      <w:r w:rsidRPr="00655097">
        <w:rPr>
          <w:sz w:val="10"/>
        </w:rPr>
        <w:t xml:space="preserve"> in the form of the Japan-U.S. Security Treaty and the nuclear umbrella. </w:t>
      </w:r>
      <w:r w:rsidRPr="00655097">
        <w:rPr>
          <w:rStyle w:val="StyleUnderline"/>
        </w:rPr>
        <w:t>China is Japan’s largest trading partner</w:t>
      </w:r>
      <w:r w:rsidRPr="00655097">
        <w:rPr>
          <w:sz w:val="10"/>
        </w:rPr>
        <w:t xml:space="preserve"> and relations with South Korea, despite the current tension over historical issues, are growing deeper economically and culturally. </w:t>
      </w:r>
      <w:r w:rsidRPr="005F2F85">
        <w:rPr>
          <w:rStyle w:val="StyleUnderline"/>
          <w:highlight w:val="cyan"/>
        </w:rPr>
        <w:t>Any attempt</w:t>
      </w:r>
      <w:r w:rsidRPr="00655097">
        <w:rPr>
          <w:rStyle w:val="StyleUnderline"/>
        </w:rPr>
        <w:t xml:space="preserve"> by Tokyo to produce nuclear weapons </w:t>
      </w:r>
      <w:r w:rsidRPr="005F2F85">
        <w:rPr>
          <w:rStyle w:val="StyleUnderline"/>
          <w:highlight w:val="cyan"/>
        </w:rPr>
        <w:t>could create a huge backlash</w:t>
      </w:r>
      <w:r w:rsidRPr="00655097">
        <w:rPr>
          <w:sz w:val="10"/>
        </w:rPr>
        <w:t xml:space="preserve"> in both countries that is </w:t>
      </w:r>
      <w:r w:rsidRPr="005F2F85">
        <w:rPr>
          <w:rStyle w:val="StyleUnderline"/>
          <w:highlight w:val="cyan"/>
        </w:rPr>
        <w:t>sure to negatively impact</w:t>
      </w:r>
      <w:r w:rsidRPr="00655097">
        <w:rPr>
          <w:rStyle w:val="StyleUnderline"/>
        </w:rPr>
        <w:t xml:space="preserve"> </w:t>
      </w:r>
      <w:r w:rsidRPr="005F2F85">
        <w:rPr>
          <w:rStyle w:val="StyleUnderline"/>
          <w:highlight w:val="cyan"/>
        </w:rPr>
        <w:t>the</w:t>
      </w:r>
      <w:r w:rsidRPr="00655097">
        <w:rPr>
          <w:rStyle w:val="StyleUnderline"/>
        </w:rPr>
        <w:t xml:space="preserve"> domestic </w:t>
      </w:r>
      <w:r w:rsidRPr="005F2F85">
        <w:rPr>
          <w:rStyle w:val="StyleUnderline"/>
          <w:highlight w:val="cyan"/>
        </w:rPr>
        <w:t>economy</w:t>
      </w:r>
      <w:r w:rsidRPr="00655097">
        <w:rPr>
          <w:sz w:val="10"/>
        </w:rPr>
        <w:t xml:space="preserve">. Nor would the United States likely welcome a nuclear-armed Japan, especially if it led to a rupture of relations with South Korea, where the U.S. also has military bases, and antagonized China. “Japan going nuclear could set off an arms race with China, South Korea and Taiwan. Bilaterally, assuming that Japan made the decision without U.S. support, the move could indicate a lack of trust in the U.S. commitment to defend Japan,” said a February 2009 report by the U.S. Congressional Research Service, which provides information to members and committees of Congress. “An erosion in the U.S.-Japan alliance could upset the geopolitical balance in East Asia.” Then there is the larger issue of </w:t>
      </w:r>
      <w:r w:rsidRPr="005F2F85">
        <w:rPr>
          <w:rStyle w:val="Emphasis"/>
          <w:highlight w:val="cyan"/>
        </w:rPr>
        <w:t>international trust</w:t>
      </w:r>
      <w:r w:rsidRPr="00655097">
        <w:rPr>
          <w:sz w:val="10"/>
        </w:rPr>
        <w:t xml:space="preserve"> in regards to promises regarding nonproliferation Japan has made, especially the Non-Proliferation Treaty. “To arm itself with nuclear weapons, Japan would have to withdraw from this international nonproliferation regime,” wrote Tetsuya Endo, a former vice chairman of Japan’s Atomic Energy Commission in a July 2007 report published by The Association of Japanese Institutes of Strategic Studies. “</w:t>
      </w:r>
      <w:r w:rsidRPr="005F2F85">
        <w:rPr>
          <w:rStyle w:val="StyleUnderline"/>
          <w:highlight w:val="cyan"/>
        </w:rPr>
        <w:t>The consequences of</w:t>
      </w:r>
      <w:r w:rsidRPr="00655097">
        <w:rPr>
          <w:rStyle w:val="StyleUnderline"/>
        </w:rPr>
        <w:t xml:space="preserve"> becoming </w:t>
      </w:r>
      <w:r w:rsidRPr="005F2F85">
        <w:rPr>
          <w:rStyle w:val="StyleUnderline"/>
          <w:highlight w:val="cyan"/>
        </w:rPr>
        <w:lastRenderedPageBreak/>
        <w:t>internationally isolated</w:t>
      </w:r>
      <w:r w:rsidRPr="00655097">
        <w:rPr>
          <w:rStyle w:val="StyleUnderline"/>
        </w:rPr>
        <w:t xml:space="preserve"> </w:t>
      </w:r>
      <w:r w:rsidRPr="005F2F85">
        <w:rPr>
          <w:rStyle w:val="StyleUnderline"/>
          <w:highlight w:val="cyan"/>
        </w:rPr>
        <w:t>are shown</w:t>
      </w:r>
      <w:r w:rsidRPr="00655097">
        <w:rPr>
          <w:rStyle w:val="StyleUnderline"/>
        </w:rPr>
        <w:t xml:space="preserve"> all too </w:t>
      </w:r>
      <w:r w:rsidRPr="005F2F85">
        <w:rPr>
          <w:rStyle w:val="StyleUnderline"/>
          <w:highlight w:val="cyan"/>
        </w:rPr>
        <w:t>clearly</w:t>
      </w:r>
      <w:r w:rsidRPr="00655097">
        <w:rPr>
          <w:rStyle w:val="StyleUnderline"/>
        </w:rPr>
        <w:t xml:space="preserve"> by Japan’s diplomatic situation starting from the 1930s.” </w:t>
      </w:r>
      <w:r w:rsidRPr="005F2F85">
        <w:rPr>
          <w:rStyle w:val="Emphasis"/>
          <w:highlight w:val="cyan"/>
        </w:rPr>
        <w:t>Japan imports all of the uranium</w:t>
      </w:r>
      <w:r w:rsidRPr="00655097">
        <w:rPr>
          <w:rStyle w:val="Emphasis"/>
        </w:rPr>
        <w:t xml:space="preserve"> used for its commercial nuclear reactors</w:t>
      </w:r>
      <w:r w:rsidRPr="00655097">
        <w:rPr>
          <w:sz w:val="10"/>
        </w:rPr>
        <w:t xml:space="preserve">, and has a series of bilateral agreements with the United States, Canada, France, Great Britain and Australia, among others. To pursue a path of nuclear weapons production risks provoking opposition in those countries and possibly cancellation of the agreements. Given that Abe’s government is pushing hard for a restart of some of the country’s idled nuclear plants, </w:t>
      </w:r>
      <w:r w:rsidRPr="005F2F85">
        <w:rPr>
          <w:rStyle w:val="StyleUnderline"/>
          <w:highlight w:val="cyan"/>
        </w:rPr>
        <w:t>it seems remote</w:t>
      </w:r>
      <w:r w:rsidRPr="00655097">
        <w:rPr>
          <w:rStyle w:val="StyleUnderline"/>
        </w:rPr>
        <w:t xml:space="preserve"> that </w:t>
      </w:r>
      <w:r w:rsidRPr="005F2F85">
        <w:rPr>
          <w:rStyle w:val="StyleUnderline"/>
          <w:highlight w:val="cyan"/>
        </w:rPr>
        <w:t>Tokyo</w:t>
      </w:r>
      <w:r w:rsidRPr="00655097">
        <w:rPr>
          <w:rStyle w:val="StyleUnderline"/>
        </w:rPr>
        <w:t xml:space="preserve"> </w:t>
      </w:r>
      <w:r w:rsidRPr="005F2F85">
        <w:rPr>
          <w:rStyle w:val="StyleUnderline"/>
          <w:highlight w:val="cyan"/>
        </w:rPr>
        <w:t>would</w:t>
      </w:r>
      <w:r w:rsidRPr="00655097">
        <w:rPr>
          <w:rStyle w:val="StyleUnderline"/>
        </w:rPr>
        <w:t xml:space="preserve"> want to </w:t>
      </w:r>
      <w:r w:rsidRPr="005F2F85">
        <w:rPr>
          <w:rStyle w:val="StyleUnderline"/>
          <w:highlight w:val="cyan"/>
        </w:rPr>
        <w:t>risk</w:t>
      </w:r>
      <w:r w:rsidRPr="00655097">
        <w:rPr>
          <w:rStyle w:val="StyleUnderline"/>
        </w:rPr>
        <w:t xml:space="preserve"> </w:t>
      </w:r>
      <w:r w:rsidRPr="005F2F85">
        <w:rPr>
          <w:rStyle w:val="StyleUnderline"/>
          <w:highlight w:val="cyan"/>
        </w:rPr>
        <w:t>losing access</w:t>
      </w:r>
      <w:r w:rsidRPr="00655097">
        <w:rPr>
          <w:rStyle w:val="StyleUnderline"/>
        </w:rPr>
        <w:t xml:space="preserve"> to the uranium fuel that will be </w:t>
      </w:r>
      <w:r w:rsidRPr="005F2F85">
        <w:rPr>
          <w:rStyle w:val="StyleUnderline"/>
          <w:highlight w:val="cyan"/>
        </w:rPr>
        <w:t>needed to power them</w:t>
      </w:r>
      <w:r w:rsidRPr="00655097">
        <w:rPr>
          <w:rStyle w:val="StyleUnderline"/>
        </w:rPr>
        <w:t xml:space="preserve">. </w:t>
      </w:r>
      <w:r w:rsidRPr="00655097">
        <w:rPr>
          <w:rStyle w:val="Emphasis"/>
        </w:rPr>
        <w:t>Practical barriers</w:t>
      </w:r>
      <w:r w:rsidRPr="00655097">
        <w:rPr>
          <w:sz w:val="10"/>
        </w:rPr>
        <w:t xml:space="preserve"> are even more problematic. </w:t>
      </w:r>
      <w:r w:rsidRPr="005F2F85">
        <w:rPr>
          <w:rStyle w:val="StyleUnderline"/>
          <w:highlight w:val="cyan"/>
        </w:rPr>
        <w:t>Japan’s plutonium</w:t>
      </w:r>
      <w:r w:rsidRPr="00655097">
        <w:rPr>
          <w:rStyle w:val="StyleUnderline"/>
        </w:rPr>
        <w:t xml:space="preserve"> and uranium </w:t>
      </w:r>
      <w:r w:rsidRPr="005F2F85">
        <w:rPr>
          <w:rStyle w:val="StyleUnderline"/>
          <w:highlight w:val="cyan"/>
        </w:rPr>
        <w:t>are kept under IAEA watch</w:t>
      </w:r>
      <w:r w:rsidRPr="00655097">
        <w:rPr>
          <w:rStyle w:val="StyleUnderline"/>
        </w:rPr>
        <w:t>,</w:t>
      </w:r>
      <w:r w:rsidRPr="00655097">
        <w:rPr>
          <w:sz w:val="10"/>
        </w:rPr>
        <w:t xml:space="preserve"> and the country has a long tradition of offering inspectors full cooperation. Diverting nuclear material for any purpose other than commercial use would force Japanese engineers and technicians to change transparency standards and cooperation measures that have been established with IAEA inspectors over decades, something that would quickly be noticed by the international community long before any nuclear weapons could actually be produced. Even assuming that, somehow, enough highly enriched uranium was to find its way into a nuclear weapons program, the next problem is: how to test the weapons? Carrying out a nuclear test either above or below ground anywhere in Japan is problematic due to the lack of available testing sites. Then there’s </w:t>
      </w:r>
      <w:r w:rsidRPr="005F2F85">
        <w:rPr>
          <w:rStyle w:val="StyleUnderline"/>
          <w:highlight w:val="cyan"/>
        </w:rPr>
        <w:t>the</w:t>
      </w:r>
      <w:r w:rsidRPr="00655097">
        <w:rPr>
          <w:rStyle w:val="StyleUnderline"/>
        </w:rPr>
        <w:t xml:space="preserve"> domestic and international </w:t>
      </w:r>
      <w:r w:rsidRPr="005F2F85">
        <w:rPr>
          <w:rStyle w:val="StyleUnderline"/>
          <w:highlight w:val="cyan"/>
        </w:rPr>
        <w:t>uproar</w:t>
      </w:r>
      <w:r w:rsidRPr="00655097">
        <w:rPr>
          <w:rStyle w:val="StyleUnderline"/>
        </w:rPr>
        <w:t xml:space="preserve"> </w:t>
      </w:r>
      <w:r w:rsidRPr="005F2F85">
        <w:rPr>
          <w:rStyle w:val="StyleUnderline"/>
          <w:highlight w:val="cyan"/>
        </w:rPr>
        <w:t>that would surely follow</w:t>
      </w:r>
      <w:r w:rsidRPr="00655097">
        <w:rPr>
          <w:rStyle w:val="StyleUnderline"/>
        </w:rPr>
        <w:t xml:space="preserve"> — </w:t>
      </w:r>
      <w:r w:rsidRPr="005F2F85">
        <w:rPr>
          <w:rStyle w:val="StyleUnderline"/>
          <w:highlight w:val="cyan"/>
        </w:rPr>
        <w:t>including</w:t>
      </w:r>
      <w:r w:rsidRPr="00655097">
        <w:rPr>
          <w:rStyle w:val="StyleUnderline"/>
        </w:rPr>
        <w:t xml:space="preserve"> likely </w:t>
      </w:r>
      <w:r w:rsidRPr="005F2F85">
        <w:rPr>
          <w:rStyle w:val="StyleUnderline"/>
          <w:highlight w:val="cyan"/>
        </w:rPr>
        <w:t>sanctions</w:t>
      </w:r>
      <w:r w:rsidRPr="00655097">
        <w:rPr>
          <w:sz w:val="10"/>
        </w:rPr>
        <w:t xml:space="preserve"> on Japan by the United Nations. Finally, there’s the question of how to equip Japan’s military with such weapons. James Holmes, a defense analyst and professor of strategy at the U.S. Naval War College, suggests Japan could arm its diesel-powered submarines with nuclear-tipped missiles. “The limiting factor for an undersea nuclear deterrent is the size of the boat,” Holmes wrote in an email exchange with The Japan Times. “Japanese Soryus are wonderful diesel boats but could never accommodate a ballistic missile the size of an American Trident. So Japan would have to either miniaturize a submarine-launched ballistic missile, come up with a larger launch platform or both.” He also said he had a hard time envisioning a situation in which the U.S. would supply Japan with nuclear-armed surface ships or submarines. “We’d essentially be abandoning nuclear-arms control and possibly setting loose an arms race in Asia,” he wrote. “From a technical standpoint, surface ships’ survivability is in doubt in today’s environment; no sane leadership would make such vessels the centerpiece of nuclear deterrence,” he added. Japan’s only viable immediate option if it takes the nuclear plunge is a boat firing nuclear-tipped cruise missiles — i.e., tactical nukes,” he wrote. “But things will have to get really, really bad in Asia before Tokyo goes down any of these routes — and worse before Washington helps it.” Over the past couple of months, however, a major reason for all of the international speculation about whether or not Japan might intend to pursue its own nuclear weapons program appears to have been addressed. In March, Japan announced it would return a large stockpile of weapons-grade plutonium and highly enriched uranium that had been stored in the country for research purposes for decades. “This effort involves the elimination of hundreds of kilograms of nuclear material, furthering our mutual goal of minimizing stocks of highly enriched uranium and separated plutonium worldwide, which will help prevent unauthorized actors, criminals or terrorists from acquiring such materials,” Abe and U.S. President Barack Obama said in a joint statement announcing the deal at the Nuclear Security Summit in The Hague in March. After the nuclear material arrives in the U.S., the plutonium will be prepared for final disposition. The highly enriched uranium will be reprocessed into low-enriched uranium and utilized for civilian purposes. The amount returned includes a reported 320 kg of plutonium. The exact amount of highly enriched uranium to be turned over was not announced, but unofficial estimates say it’s around 200 kg. </w:t>
      </w:r>
      <w:r w:rsidRPr="00655097">
        <w:rPr>
          <w:rStyle w:val="StyleUnderline"/>
        </w:rPr>
        <w:t>The deal between Abe and Obama to send the material back to America came about after U.S. pressure on Japan to do so.</w:t>
      </w:r>
      <w:r w:rsidRPr="00655097">
        <w:rPr>
          <w:sz w:val="10"/>
        </w:rPr>
        <w:t xml:space="preserve"> The reasons are twofold. First, an increasingly nervous East Asia looks at Abe and his Cabinet, many of whom have voiced support for nuclear weapons, and wonders what Japan’s intentions are. Holding on to the stockpile naturally raises questions about whether or not Japan is really planning to build a bomb. The second concern, at least on the part of the U.S., is security at the Japanese storage sites. U.S. officials have long worried that Japan does not take the threat of possible theft at the sites, or an armed attack, seriously enough. Leaked State Department reports reveal frustrations among U.S. officials over security measures at several plants and requests for Japan to beef up its security measures, lest nuclear material or sensitive technology fall into the wrong hands.</w:t>
      </w:r>
    </w:p>
    <w:p w14:paraId="15A516D5" w14:textId="7C86D44A" w:rsidR="00EB5869" w:rsidRDefault="00EB5869" w:rsidP="00EB5869">
      <w:pPr>
        <w:pStyle w:val="Heading3"/>
      </w:pPr>
      <w:r>
        <w:lastRenderedPageBreak/>
        <w:t>2AC---Impact---South Korea Prolif</w:t>
      </w:r>
    </w:p>
    <w:p w14:paraId="6AF277D7" w14:textId="77777777" w:rsidR="00EB5869" w:rsidRDefault="00EB5869" w:rsidP="00EB5869">
      <w:pPr>
        <w:pStyle w:val="Heading4"/>
      </w:pPr>
      <w:r>
        <w:t>No prolif – no pyroprocessing for decades</w:t>
      </w:r>
    </w:p>
    <w:p w14:paraId="72EC5BC7" w14:textId="77777777" w:rsidR="00EB5869" w:rsidRDefault="00EB5869" w:rsidP="00EB5869">
      <w:r w:rsidRPr="00003D19">
        <w:rPr>
          <w:rStyle w:val="Style13ptBold"/>
        </w:rPr>
        <w:t>Fitzpatrick 15</w:t>
      </w:r>
      <w:r>
        <w:t xml:space="preserve"> – Mark Fitzpatrick, Director of the IISS Non-Proliferation and Disarmament Programme, “South Korea Nuclear Cooperation Deal Not As Simple As 123”, IISS Politics and Strategy Blog, 4-23, </w:t>
      </w:r>
      <w:hyperlink r:id="rId80" w:history="1">
        <w:r w:rsidRPr="00F71F91">
          <w:rPr>
            <w:rStyle w:val="Hyperlink"/>
          </w:rPr>
          <w:t>https://www.iiss.org/en/politics%20and%20strategy/blogsections/2015-932e/april-ea11/south-korea-nuclear-cooperation-deal-not-as-simple-as-123-a371</w:t>
        </w:r>
      </w:hyperlink>
    </w:p>
    <w:p w14:paraId="7089D80D" w14:textId="77777777" w:rsidR="00EB5869" w:rsidRDefault="00EB5869" w:rsidP="00EB5869"/>
    <w:p w14:paraId="7332672D" w14:textId="77777777" w:rsidR="00EB5869" w:rsidRPr="00232094" w:rsidRDefault="00EB5869" w:rsidP="00EB5869">
      <w:pPr>
        <w:rPr>
          <w:sz w:val="14"/>
        </w:rPr>
      </w:pPr>
      <w:r w:rsidRPr="005F2F85">
        <w:rPr>
          <w:rStyle w:val="Emphasis"/>
          <w:highlight w:val="cyan"/>
        </w:rPr>
        <w:t>Postponing</w:t>
      </w:r>
      <w:r w:rsidRPr="00232094">
        <w:rPr>
          <w:sz w:val="14"/>
        </w:rPr>
        <w:t xml:space="preserve"> the </w:t>
      </w:r>
      <w:r w:rsidRPr="005F2F85">
        <w:rPr>
          <w:rStyle w:val="StyleUnderline"/>
          <w:highlight w:val="cyan"/>
        </w:rPr>
        <w:t>pyroprocessing</w:t>
      </w:r>
      <w:r w:rsidRPr="00232094">
        <w:rPr>
          <w:sz w:val="14"/>
        </w:rPr>
        <w:t xml:space="preserve"> issue </w:t>
      </w:r>
      <w:r w:rsidRPr="005F2F85">
        <w:rPr>
          <w:rStyle w:val="StyleUnderline"/>
          <w:highlight w:val="cyan"/>
        </w:rPr>
        <w:t>gives</w:t>
      </w:r>
      <w:r w:rsidRPr="00026832">
        <w:rPr>
          <w:rStyle w:val="StyleUnderline"/>
        </w:rPr>
        <w:t xml:space="preserve"> the </w:t>
      </w:r>
      <w:r w:rsidRPr="005F2F85">
        <w:rPr>
          <w:rStyle w:val="StyleUnderline"/>
          <w:highlight w:val="cyan"/>
        </w:rPr>
        <w:t>ROK</w:t>
      </w:r>
      <w:r w:rsidRPr="00026832">
        <w:rPr>
          <w:rStyle w:val="StyleUnderline"/>
        </w:rPr>
        <w:t xml:space="preserve"> more </w:t>
      </w:r>
      <w:r w:rsidRPr="005F2F85">
        <w:rPr>
          <w:rStyle w:val="StyleUnderline"/>
          <w:highlight w:val="cyan"/>
        </w:rPr>
        <w:t>time</w:t>
      </w:r>
      <w:r w:rsidRPr="00026832">
        <w:rPr>
          <w:rStyle w:val="StyleUnderline"/>
        </w:rPr>
        <w:t xml:space="preserve"> also </w:t>
      </w:r>
      <w:r w:rsidRPr="005F2F85">
        <w:rPr>
          <w:rStyle w:val="StyleUnderline"/>
          <w:highlight w:val="cyan"/>
        </w:rPr>
        <w:t>to address</w:t>
      </w:r>
      <w:r w:rsidRPr="00232094">
        <w:rPr>
          <w:sz w:val="14"/>
        </w:rPr>
        <w:t xml:space="preserve"> the </w:t>
      </w:r>
      <w:r w:rsidRPr="005F2F85">
        <w:rPr>
          <w:rStyle w:val="Emphasis"/>
          <w:highlight w:val="cyan"/>
        </w:rPr>
        <w:t>tech</w:t>
      </w:r>
      <w:r w:rsidRPr="00026832">
        <w:rPr>
          <w:rStyle w:val="Emphasis"/>
        </w:rPr>
        <w:t xml:space="preserve">nological </w:t>
      </w:r>
      <w:r w:rsidRPr="005F2F85">
        <w:rPr>
          <w:rStyle w:val="Emphasis"/>
          <w:highlight w:val="cyan"/>
        </w:rPr>
        <w:t>challenges</w:t>
      </w:r>
      <w:r w:rsidRPr="00232094">
        <w:rPr>
          <w:sz w:val="14"/>
        </w:rPr>
        <w:t xml:space="preserve"> associated with its spent-fuel management strategy. Pyroprocessing was only to be the first step in the recycling plan. The next stage would be to irradiate the transuranic elements in </w:t>
      </w:r>
      <w:r w:rsidRPr="005F2F85">
        <w:rPr>
          <w:rStyle w:val="StyleUnderline"/>
          <w:highlight w:val="cyan"/>
        </w:rPr>
        <w:t>fast-burner reactors</w:t>
      </w:r>
      <w:r w:rsidRPr="00232094">
        <w:rPr>
          <w:sz w:val="14"/>
        </w:rPr>
        <w:t xml:space="preserve">, which </w:t>
      </w:r>
      <w:r w:rsidRPr="005F2F85">
        <w:rPr>
          <w:rStyle w:val="StyleUnderline"/>
          <w:highlight w:val="cyan"/>
        </w:rPr>
        <w:t xml:space="preserve">are </w:t>
      </w:r>
      <w:r w:rsidRPr="005F2F85">
        <w:rPr>
          <w:rStyle w:val="Emphasis"/>
          <w:highlight w:val="cyan"/>
        </w:rPr>
        <w:t>yet to be</w:t>
      </w:r>
      <w:r w:rsidRPr="005F2F85">
        <w:rPr>
          <w:rStyle w:val="StyleUnderline"/>
          <w:highlight w:val="cyan"/>
        </w:rPr>
        <w:t xml:space="preserve"> designed</w:t>
      </w:r>
      <w:r w:rsidRPr="001B55BC">
        <w:rPr>
          <w:rStyle w:val="StyleUnderline"/>
        </w:rPr>
        <w:t>.</w:t>
      </w:r>
      <w:r w:rsidRPr="00026832">
        <w:rPr>
          <w:rStyle w:val="StyleUnderline"/>
        </w:rPr>
        <w:t xml:space="preserve"> In fact, </w:t>
      </w:r>
      <w:r w:rsidRPr="005F2F85">
        <w:rPr>
          <w:rStyle w:val="StyleUnderline"/>
          <w:highlight w:val="cyan"/>
        </w:rPr>
        <w:t>no country has</w:t>
      </w:r>
      <w:r w:rsidRPr="00026832">
        <w:rPr>
          <w:rStyle w:val="StyleUnderline"/>
        </w:rPr>
        <w:t xml:space="preserve"> yet </w:t>
      </w:r>
      <w:r w:rsidRPr="005F2F85">
        <w:rPr>
          <w:rStyle w:val="StyleUnderline"/>
          <w:highlight w:val="cyan"/>
        </w:rPr>
        <w:t xml:space="preserve">made good on the </w:t>
      </w:r>
      <w:r w:rsidRPr="005F2F85">
        <w:rPr>
          <w:rStyle w:val="Emphasis"/>
          <w:highlight w:val="cyan"/>
        </w:rPr>
        <w:t>alchemy-like attraction</w:t>
      </w:r>
      <w:r w:rsidRPr="00026832">
        <w:rPr>
          <w:rStyle w:val="StyleUnderline"/>
        </w:rPr>
        <w:t xml:space="preserve"> of a fast-breeder reactor. </w:t>
      </w:r>
      <w:r w:rsidRPr="005F2F85">
        <w:rPr>
          <w:rStyle w:val="StyleUnderline"/>
          <w:highlight w:val="cyan"/>
        </w:rPr>
        <w:t xml:space="preserve">Pyroprocessing might </w:t>
      </w:r>
      <w:r w:rsidRPr="005F2F85">
        <w:rPr>
          <w:rStyle w:val="Emphasis"/>
          <w:highlight w:val="cyan"/>
        </w:rPr>
        <w:t>someday</w:t>
      </w:r>
      <w:r w:rsidRPr="005F2F85">
        <w:rPr>
          <w:rStyle w:val="StyleUnderline"/>
          <w:highlight w:val="cyan"/>
        </w:rPr>
        <w:t xml:space="preserve"> be an answer</w:t>
      </w:r>
      <w:r w:rsidRPr="00026832">
        <w:rPr>
          <w:rStyle w:val="StyleUnderline"/>
        </w:rPr>
        <w:t xml:space="preserve"> to South Korea’s spent-fuel management problems, </w:t>
      </w:r>
      <w:r w:rsidRPr="005F2F85">
        <w:rPr>
          <w:rStyle w:val="StyleUnderline"/>
          <w:highlight w:val="cyan"/>
        </w:rPr>
        <w:t xml:space="preserve">but not for </w:t>
      </w:r>
      <w:r w:rsidRPr="005F2F85">
        <w:rPr>
          <w:rStyle w:val="Emphasis"/>
          <w:highlight w:val="cyan"/>
        </w:rPr>
        <w:t>several decades</w:t>
      </w:r>
      <w:r w:rsidRPr="00232094">
        <w:rPr>
          <w:sz w:val="14"/>
        </w:rPr>
        <w:t>. In the meantime, regulations will have to be changed to allow interim dry cask storage, inter-site transhipment and, ideally, direct disposal in deep repositories.</w:t>
      </w:r>
    </w:p>
    <w:p w14:paraId="47BFC009" w14:textId="4A6688DE" w:rsidR="00EB5869" w:rsidRPr="00EB5869" w:rsidRDefault="00962066" w:rsidP="00EB5869">
      <w:pPr>
        <w:pStyle w:val="Heading3"/>
      </w:pPr>
      <w:r>
        <w:lastRenderedPageBreak/>
        <w:t>1AR</w:t>
      </w:r>
      <w:r w:rsidR="00EB5869">
        <w:t>---Impact---South Korea Prolif---Ext---No Prolif</w:t>
      </w:r>
    </w:p>
    <w:p w14:paraId="5E0E554E" w14:textId="77777777" w:rsidR="00EB5869" w:rsidRDefault="00EB5869" w:rsidP="00EB5869">
      <w:pPr>
        <w:pStyle w:val="Heading4"/>
        <w:rPr>
          <w:rFonts w:eastAsia="Times New Roman"/>
        </w:rPr>
      </w:pPr>
      <w:r>
        <w:rPr>
          <w:rFonts w:eastAsia="Times New Roman"/>
          <w:u w:val="single"/>
        </w:rPr>
        <w:t>Most</w:t>
      </w:r>
      <w:r>
        <w:rPr>
          <w:rFonts w:eastAsia="Times New Roman"/>
        </w:rPr>
        <w:t xml:space="preserve"> </w:t>
      </w:r>
      <w:r>
        <w:rPr>
          <w:rFonts w:eastAsia="Times New Roman"/>
          <w:u w:val="single"/>
        </w:rPr>
        <w:t>powerful</w:t>
      </w:r>
      <w:r>
        <w:rPr>
          <w:rFonts w:eastAsia="Times New Roman"/>
        </w:rPr>
        <w:t xml:space="preserve"> </w:t>
      </w:r>
      <w:r>
        <w:rPr>
          <w:rFonts w:eastAsia="Times New Roman"/>
          <w:u w:val="single"/>
        </w:rPr>
        <w:t>domestic</w:t>
      </w:r>
      <w:r>
        <w:rPr>
          <w:rFonts w:eastAsia="Times New Roman"/>
        </w:rPr>
        <w:t xml:space="preserve"> </w:t>
      </w:r>
      <w:r>
        <w:rPr>
          <w:rFonts w:eastAsia="Times New Roman"/>
          <w:u w:val="single"/>
        </w:rPr>
        <w:t>actors</w:t>
      </w:r>
      <w:r>
        <w:rPr>
          <w:rFonts w:eastAsia="Times New Roman"/>
        </w:rPr>
        <w:t xml:space="preserve"> will pick conventional weapons – not nukes</w:t>
      </w:r>
    </w:p>
    <w:p w14:paraId="66EB7C68" w14:textId="77777777" w:rsidR="00EB5869" w:rsidRDefault="00EB5869" w:rsidP="00EB5869">
      <w:pPr>
        <w:spacing w:line="254" w:lineRule="auto"/>
        <w:rPr>
          <w:rFonts w:eastAsia="Calibri"/>
        </w:rPr>
      </w:pPr>
      <w:r w:rsidRPr="006A5853">
        <w:rPr>
          <w:rStyle w:val="Style13ptBold"/>
        </w:rPr>
        <w:t>Pollack 4</w:t>
      </w:r>
      <w:r>
        <w:rPr>
          <w:rFonts w:eastAsia="Calibri"/>
        </w:rPr>
        <w:t xml:space="preserve"> (Jonathan D., Professor of Asian and Pacific Studies – Naval War College, and Mitchell B. Reiss, Director – Reves Center for International Studies, The Nuclear Tipping Point, Ed. Campbell, Einhorn, and Reiss, p. 259-260)</w:t>
      </w:r>
    </w:p>
    <w:p w14:paraId="73109146" w14:textId="77777777" w:rsidR="00EB5869" w:rsidRDefault="00EB5869" w:rsidP="00EB5869">
      <w:pPr>
        <w:spacing w:line="254" w:lineRule="auto"/>
        <w:rPr>
          <w:rFonts w:eastAsia="Calibri"/>
        </w:rPr>
      </w:pPr>
    </w:p>
    <w:p w14:paraId="5DA20F0F" w14:textId="77777777" w:rsidR="00EB5869" w:rsidRDefault="00EB5869" w:rsidP="00EB5869">
      <w:pPr>
        <w:spacing w:line="254" w:lineRule="auto"/>
        <w:rPr>
          <w:rFonts w:eastAsia="Calibri"/>
          <w:sz w:val="16"/>
        </w:rPr>
      </w:pPr>
      <w:r>
        <w:rPr>
          <w:rFonts w:eastAsia="Calibri"/>
          <w:sz w:val="16"/>
        </w:rPr>
        <w:t xml:space="preserve">The traditional conservative nationalist position is now a much weak ened force in South Korean domestic politics, corresponding closely to the steady decline in the role of the uniformed military as a political force and the ROK's demographic transition. </w:t>
      </w:r>
      <w:r>
        <w:rPr>
          <w:rFonts w:eastAsia="Calibri"/>
        </w:rPr>
        <w:t xml:space="preserve">But </w:t>
      </w:r>
      <w:r w:rsidRPr="005F2F85">
        <w:rPr>
          <w:rFonts w:ascii="Arial" w:eastAsia="Calibri" w:hAnsi="Arial" w:cs="Arial"/>
          <w:bCs/>
          <w:szCs w:val="26"/>
          <w:highlight w:val="cyan"/>
          <w:u w:val="single"/>
        </w:rPr>
        <w:t>the political right remains</w:t>
      </w:r>
      <w:r>
        <w:rPr>
          <w:rFonts w:ascii="Arial" w:eastAsia="Calibri" w:hAnsi="Arial" w:cs="Arial"/>
          <w:bCs/>
          <w:szCs w:val="26"/>
          <w:u w:val="single"/>
        </w:rPr>
        <w:t xml:space="preserve"> a</w:t>
      </w:r>
      <w:r>
        <w:rPr>
          <w:rFonts w:eastAsia="Calibri"/>
        </w:rPr>
        <w:t xml:space="preserve"> </w:t>
      </w:r>
      <w:r w:rsidRPr="005F2F85">
        <w:rPr>
          <w:rFonts w:ascii="Arial" w:eastAsia="Calibri" w:hAnsi="Arial" w:cs="Arial"/>
          <w:bCs/>
          <w:szCs w:val="26"/>
          <w:highlight w:val="cyan"/>
          <w:u w:val="single"/>
          <w:bdr w:val="single" w:sz="4" w:space="0" w:color="auto" w:frame="1"/>
        </w:rPr>
        <w:t>potent</w:t>
      </w:r>
      <w:r>
        <w:rPr>
          <w:rFonts w:ascii="Arial" w:eastAsia="Calibri" w:hAnsi="Arial" w:cs="Arial"/>
          <w:bCs/>
          <w:szCs w:val="26"/>
          <w:u w:val="single"/>
          <w:bdr w:val="single" w:sz="4" w:space="0" w:color="auto" w:frame="1"/>
        </w:rPr>
        <w:t xml:space="preserve"> actor</w:t>
      </w:r>
      <w:r>
        <w:rPr>
          <w:rFonts w:eastAsia="Calibri"/>
        </w:rPr>
        <w:t xml:space="preserve"> </w:t>
      </w:r>
      <w:r>
        <w:rPr>
          <w:rFonts w:ascii="Arial" w:eastAsia="Calibri" w:hAnsi="Arial" w:cs="Arial"/>
          <w:bCs/>
          <w:szCs w:val="26"/>
          <w:u w:val="single"/>
        </w:rPr>
        <w:t>in electoral politics and</w:t>
      </w:r>
      <w:r>
        <w:rPr>
          <w:rFonts w:eastAsia="Calibri"/>
        </w:rPr>
        <w:t xml:space="preserve"> in some </w:t>
      </w:r>
      <w:r>
        <w:rPr>
          <w:rFonts w:ascii="Arial" w:eastAsia="Calibri" w:hAnsi="Arial" w:cs="Arial"/>
          <w:bCs/>
          <w:szCs w:val="26"/>
          <w:u w:val="single"/>
        </w:rPr>
        <w:t>major media</w:t>
      </w:r>
      <w:r>
        <w:rPr>
          <w:rFonts w:eastAsia="Calibri"/>
          <w:sz w:val="16"/>
        </w:rPr>
        <w:t>. It has yielded significant ground to Kim Dae Jung and Roh Moo Hyun on policies toward the North, though it severely criticizes both presidents for an ide- alized, naive view of the DPRK threat that Pyongyang continues to exploit. The principal voices defending the alliance with the United States are also found in conservative circles. Even though some observers raise major objections to U.S. heavy-handedness, they see few alternatives to continued close ties with the United States, both at present and fol- lowing unification</w:t>
      </w:r>
      <w:r>
        <w:rPr>
          <w:rFonts w:eastAsia="Calibri"/>
        </w:rPr>
        <w:t xml:space="preserve">. Thus </w:t>
      </w:r>
      <w:r w:rsidRPr="005F2F85">
        <w:rPr>
          <w:rFonts w:ascii="Arial" w:eastAsia="Calibri" w:hAnsi="Arial" w:cs="Arial"/>
          <w:bCs/>
          <w:szCs w:val="26"/>
          <w:highlight w:val="cyan"/>
          <w:u w:val="single"/>
        </w:rPr>
        <w:t xml:space="preserve">the </w:t>
      </w:r>
      <w:r>
        <w:rPr>
          <w:rFonts w:ascii="Arial" w:eastAsia="Calibri" w:hAnsi="Arial" w:cs="Arial"/>
          <w:bCs/>
          <w:szCs w:val="26"/>
          <w:u w:val="single"/>
        </w:rPr>
        <w:t xml:space="preserve">nationalist </w:t>
      </w:r>
      <w:r w:rsidRPr="005F2F85">
        <w:rPr>
          <w:rFonts w:ascii="Arial" w:eastAsia="Calibri" w:hAnsi="Arial" w:cs="Arial"/>
          <w:bCs/>
          <w:szCs w:val="26"/>
          <w:highlight w:val="cyan"/>
          <w:u w:val="single"/>
        </w:rPr>
        <w:t xml:space="preserve">right believes </w:t>
      </w:r>
      <w:r>
        <w:rPr>
          <w:rFonts w:ascii="Arial" w:eastAsia="Calibri" w:hAnsi="Arial" w:cs="Arial"/>
          <w:bCs/>
          <w:szCs w:val="26"/>
          <w:u w:val="single"/>
        </w:rPr>
        <w:t xml:space="preserve">that </w:t>
      </w:r>
      <w:r w:rsidRPr="005F2F85">
        <w:rPr>
          <w:rFonts w:ascii="Arial" w:eastAsia="Calibri" w:hAnsi="Arial" w:cs="Arial"/>
          <w:bCs/>
          <w:szCs w:val="26"/>
          <w:highlight w:val="cyan"/>
          <w:u w:val="single"/>
        </w:rPr>
        <w:t>the ROK must accommodate</w:t>
      </w:r>
      <w:r>
        <w:rPr>
          <w:rFonts w:ascii="Arial" w:eastAsia="Calibri" w:hAnsi="Arial" w:cs="Arial"/>
          <w:bCs/>
          <w:szCs w:val="26"/>
          <w:u w:val="single"/>
        </w:rPr>
        <w:t xml:space="preserve"> the impending </w:t>
      </w:r>
      <w:r w:rsidRPr="005F2F85">
        <w:rPr>
          <w:rFonts w:ascii="Arial" w:eastAsia="Calibri" w:hAnsi="Arial" w:cs="Arial"/>
          <w:bCs/>
          <w:szCs w:val="26"/>
          <w:highlight w:val="cyan"/>
          <w:u w:val="single"/>
        </w:rPr>
        <w:t xml:space="preserve">shifts in U.S. defense strategy </w:t>
      </w:r>
      <w:r>
        <w:rPr>
          <w:rFonts w:ascii="Arial" w:eastAsia="Calibri" w:hAnsi="Arial" w:cs="Arial"/>
          <w:bCs/>
          <w:szCs w:val="26"/>
          <w:u w:val="single"/>
        </w:rPr>
        <w:t>on the peninsula</w:t>
      </w:r>
      <w:r>
        <w:rPr>
          <w:rFonts w:eastAsia="Calibri"/>
        </w:rPr>
        <w:t xml:space="preserve">. </w:t>
      </w:r>
      <w:r>
        <w:rPr>
          <w:rFonts w:eastAsia="Calibri"/>
          <w:sz w:val="16"/>
        </w:rPr>
        <w:t>At the same time, the political right wants to ensure that Seoul's defense needs are clearly addressed in any such changes and that perceived political imbalances in the alliance are rectified in return for the ROK's consent to looming policy changes. The political right also supports U.S. efforts to achieve North Korean denuclearization.</w:t>
      </w:r>
      <w:r>
        <w:rPr>
          <w:rFonts w:eastAsia="Calibri"/>
        </w:rPr>
        <w:t xml:space="preserve"> </w:t>
      </w:r>
      <w:r w:rsidRPr="005F2F85">
        <w:rPr>
          <w:rFonts w:ascii="Arial" w:eastAsia="Calibri" w:hAnsi="Arial" w:cs="Arial"/>
          <w:bCs/>
          <w:szCs w:val="26"/>
          <w:highlight w:val="cyan"/>
          <w:u w:val="single"/>
        </w:rPr>
        <w:t>Notably</w:t>
      </w:r>
      <w:r w:rsidRPr="005F2F85">
        <w:rPr>
          <w:rFonts w:eastAsia="Calibri"/>
          <w:highlight w:val="cyan"/>
        </w:rPr>
        <w:t xml:space="preserve"> </w:t>
      </w:r>
      <w:r w:rsidRPr="005F2F85">
        <w:rPr>
          <w:rFonts w:ascii="Arial" w:eastAsia="Calibri" w:hAnsi="Arial" w:cs="Arial"/>
          <w:bCs/>
          <w:szCs w:val="26"/>
          <w:highlight w:val="cyan"/>
          <w:u w:val="single"/>
          <w:bdr w:val="single" w:sz="4" w:space="0" w:color="auto" w:frame="1"/>
        </w:rPr>
        <w:t>absent</w:t>
      </w:r>
      <w:r>
        <w:rPr>
          <w:rFonts w:eastAsia="Calibri"/>
        </w:rPr>
        <w:t xml:space="preserve"> </w:t>
      </w:r>
      <w:r>
        <w:rPr>
          <w:rFonts w:ascii="Arial" w:eastAsia="Calibri" w:hAnsi="Arial" w:cs="Arial"/>
          <w:bCs/>
          <w:szCs w:val="26"/>
          <w:u w:val="single"/>
        </w:rPr>
        <w:t xml:space="preserve">from the political right's views </w:t>
      </w:r>
      <w:r w:rsidRPr="005F2F85">
        <w:rPr>
          <w:rFonts w:ascii="Arial" w:eastAsia="Calibri" w:hAnsi="Arial" w:cs="Arial"/>
          <w:bCs/>
          <w:szCs w:val="26"/>
          <w:highlight w:val="cyan"/>
          <w:u w:val="single"/>
        </w:rPr>
        <w:t xml:space="preserve">is any consideration of a </w:t>
      </w:r>
      <w:r>
        <w:rPr>
          <w:rFonts w:ascii="Arial" w:eastAsia="Calibri" w:hAnsi="Arial" w:cs="Arial"/>
          <w:bCs/>
          <w:szCs w:val="26"/>
          <w:u w:val="single"/>
        </w:rPr>
        <w:t xml:space="preserve">renewed </w:t>
      </w:r>
      <w:r w:rsidRPr="005F2F85">
        <w:rPr>
          <w:rFonts w:ascii="Arial" w:eastAsia="Calibri" w:hAnsi="Arial" w:cs="Arial"/>
          <w:bCs/>
          <w:szCs w:val="26"/>
          <w:highlight w:val="cyan"/>
          <w:u w:val="single"/>
        </w:rPr>
        <w:t>nuclear</w:t>
      </w:r>
      <w:r>
        <w:rPr>
          <w:rFonts w:ascii="Arial" w:eastAsia="Calibri" w:hAnsi="Arial" w:cs="Arial"/>
          <w:bCs/>
          <w:szCs w:val="26"/>
          <w:u w:val="single"/>
        </w:rPr>
        <w:t xml:space="preserve"> weapons </w:t>
      </w:r>
      <w:r w:rsidRPr="005F2F85">
        <w:rPr>
          <w:rFonts w:ascii="Arial" w:eastAsia="Calibri" w:hAnsi="Arial" w:cs="Arial"/>
          <w:bCs/>
          <w:szCs w:val="26"/>
          <w:highlight w:val="cyan"/>
          <w:u w:val="single"/>
        </w:rPr>
        <w:t>option</w:t>
      </w:r>
      <w:r>
        <w:rPr>
          <w:rFonts w:eastAsia="Calibri"/>
        </w:rPr>
        <w:t xml:space="preserve">.37 </w:t>
      </w:r>
      <w:r w:rsidRPr="005F2F85">
        <w:rPr>
          <w:rFonts w:ascii="Arial" w:eastAsia="Calibri" w:hAnsi="Arial" w:cs="Arial"/>
          <w:bCs/>
          <w:szCs w:val="26"/>
          <w:highlight w:val="cyan"/>
          <w:u w:val="single"/>
        </w:rPr>
        <w:t>The</w:t>
      </w:r>
      <w:r w:rsidRPr="005F2F85">
        <w:rPr>
          <w:rFonts w:eastAsia="Calibri"/>
          <w:highlight w:val="cyan"/>
        </w:rPr>
        <w:t xml:space="preserve"> </w:t>
      </w:r>
      <w:r w:rsidRPr="005F2F85">
        <w:rPr>
          <w:rFonts w:ascii="Arial" w:eastAsia="Calibri" w:hAnsi="Arial" w:cs="Arial"/>
          <w:bCs/>
          <w:szCs w:val="26"/>
          <w:highlight w:val="cyan"/>
          <w:u w:val="single"/>
          <w:bdr w:val="single" w:sz="4" w:space="0" w:color="auto" w:frame="1"/>
        </w:rPr>
        <w:t>clear assumption</w:t>
      </w:r>
      <w:r w:rsidRPr="005F2F85">
        <w:rPr>
          <w:rFonts w:eastAsia="Calibri"/>
          <w:highlight w:val="cyan"/>
        </w:rPr>
        <w:t xml:space="preserve"> </w:t>
      </w:r>
      <w:r w:rsidRPr="005F2F85">
        <w:rPr>
          <w:rFonts w:ascii="Arial" w:eastAsia="Calibri" w:hAnsi="Arial" w:cs="Arial"/>
          <w:bCs/>
          <w:szCs w:val="26"/>
          <w:highlight w:val="cyan"/>
          <w:u w:val="single"/>
        </w:rPr>
        <w:t>is that the ROK must</w:t>
      </w:r>
      <w:r>
        <w:rPr>
          <w:rFonts w:ascii="Arial" w:eastAsia="Calibri" w:hAnsi="Arial" w:cs="Arial"/>
          <w:bCs/>
          <w:szCs w:val="26"/>
          <w:u w:val="single"/>
        </w:rPr>
        <w:t xml:space="preserve"> avail itself of the opportunity to </w:t>
      </w:r>
      <w:r w:rsidRPr="005F2F85">
        <w:rPr>
          <w:rFonts w:ascii="Arial" w:eastAsia="Calibri" w:hAnsi="Arial" w:cs="Arial"/>
          <w:bCs/>
          <w:szCs w:val="26"/>
          <w:highlight w:val="cyan"/>
          <w:u w:val="single"/>
        </w:rPr>
        <w:t>moderniz</w:t>
      </w:r>
      <w:r>
        <w:rPr>
          <w:rFonts w:ascii="Arial" w:eastAsia="Calibri" w:hAnsi="Arial" w:cs="Arial"/>
          <w:bCs/>
          <w:szCs w:val="26"/>
          <w:u w:val="single"/>
        </w:rPr>
        <w:t xml:space="preserve">e its </w:t>
      </w:r>
      <w:r w:rsidRPr="005F2F85">
        <w:rPr>
          <w:rFonts w:ascii="Arial" w:eastAsia="Calibri" w:hAnsi="Arial" w:cs="Arial"/>
          <w:bCs/>
          <w:szCs w:val="26"/>
          <w:highlight w:val="cyan"/>
          <w:u w:val="single"/>
        </w:rPr>
        <w:t>conventional forces</w:t>
      </w:r>
      <w:r>
        <w:rPr>
          <w:rFonts w:ascii="Arial" w:eastAsia="Calibri" w:hAnsi="Arial" w:cs="Arial"/>
          <w:bCs/>
          <w:szCs w:val="26"/>
          <w:u w:val="single"/>
        </w:rPr>
        <w:t xml:space="preserve"> in line with the U.S. plans for military transformation</w:t>
      </w:r>
      <w:r>
        <w:rPr>
          <w:rFonts w:eastAsia="Calibri"/>
        </w:rPr>
        <w:t xml:space="preserve">. </w:t>
      </w:r>
      <w:r>
        <w:rPr>
          <w:rFonts w:eastAsia="Calibri"/>
          <w:sz w:val="16"/>
        </w:rPr>
        <w:t xml:space="preserve">Over time this would enable the ROK to reduce the major manpower burdens  imposed by its very large conventional forces—especially the ground forces—and begin to shift attention to modernization goals for a post- unification environment. Such steps would be deemed appropriate to ensure that the ROK remains an essential partner in U.S. regional security strategy over the longer term. </w:t>
      </w:r>
      <w:r w:rsidRPr="005F2F85">
        <w:rPr>
          <w:rFonts w:ascii="Arial" w:eastAsia="Calibri" w:hAnsi="Arial" w:cs="Arial"/>
          <w:bCs/>
          <w:szCs w:val="26"/>
          <w:highlight w:val="cyan"/>
          <w:u w:val="single"/>
        </w:rPr>
        <w:t xml:space="preserve">If there are advocates of a "Gaullist" position in the ROK, their voices are </w:t>
      </w:r>
      <w:r w:rsidRPr="005F2F85">
        <w:rPr>
          <w:rFonts w:ascii="Arial" w:eastAsia="Calibri" w:hAnsi="Arial" w:cs="Arial"/>
          <w:bCs/>
          <w:szCs w:val="26"/>
          <w:highlight w:val="cyan"/>
          <w:u w:val="single"/>
          <w:bdr w:val="single" w:sz="4" w:space="0" w:color="auto" w:frame="1"/>
        </w:rPr>
        <w:t>not heard</w:t>
      </w:r>
      <w:r>
        <w:rPr>
          <w:rFonts w:ascii="Arial" w:eastAsia="Calibri" w:hAnsi="Arial" w:cs="Arial"/>
          <w:bCs/>
          <w:szCs w:val="26"/>
          <w:u w:val="single"/>
        </w:rPr>
        <w:t>, at least not at present</w:t>
      </w:r>
      <w:r>
        <w:rPr>
          <w:rFonts w:eastAsia="Calibri"/>
          <w:sz w:val="16"/>
        </w:rPr>
        <w:t xml:space="preserve">. Indeed, against whom would such a hypothesized nuclear force be directed? Would it be an attempt to achieve notional strategic equivalence with the North, on the assumption that the DPRK's nuclear capabilities will persist and that the United States might ultimately expect the ROK to be fully responsible for its own defense? Some </w:t>
      </w:r>
      <w:r w:rsidRPr="005F2F85">
        <w:rPr>
          <w:rFonts w:ascii="Arial" w:eastAsia="Calibri" w:hAnsi="Arial" w:cs="Arial"/>
          <w:bCs/>
          <w:szCs w:val="26"/>
          <w:highlight w:val="cyan"/>
          <w:u w:val="single"/>
        </w:rPr>
        <w:t>Korean officials</w:t>
      </w:r>
      <w:r>
        <w:rPr>
          <w:rFonts w:eastAsia="Calibri"/>
        </w:rPr>
        <w:t xml:space="preserve">, for example, </w:t>
      </w:r>
      <w:r w:rsidRPr="005F2F85">
        <w:rPr>
          <w:rFonts w:ascii="Arial" w:eastAsia="Calibri" w:hAnsi="Arial" w:cs="Arial"/>
          <w:bCs/>
          <w:szCs w:val="26"/>
          <w:highlight w:val="cyan"/>
          <w:u w:val="single"/>
        </w:rPr>
        <w:t>have</w:t>
      </w:r>
      <w:r w:rsidRPr="005F2F85">
        <w:rPr>
          <w:rFonts w:eastAsia="Calibri"/>
          <w:highlight w:val="cyan"/>
        </w:rPr>
        <w:t xml:space="preserve"> </w:t>
      </w:r>
      <w:r w:rsidRPr="005F2F85">
        <w:rPr>
          <w:rFonts w:ascii="Arial" w:eastAsia="Calibri" w:hAnsi="Arial" w:cs="Arial"/>
          <w:bCs/>
          <w:szCs w:val="26"/>
          <w:highlight w:val="cyan"/>
          <w:u w:val="single"/>
          <w:bdr w:val="single" w:sz="4" w:space="0" w:color="auto" w:frame="1"/>
        </w:rPr>
        <w:t>long envisioned</w:t>
      </w:r>
      <w:r w:rsidRPr="005F2F85">
        <w:rPr>
          <w:rFonts w:eastAsia="Calibri"/>
          <w:highlight w:val="cyan"/>
        </w:rPr>
        <w:t xml:space="preserve"> </w:t>
      </w:r>
      <w:r w:rsidRPr="005F2F85">
        <w:rPr>
          <w:rFonts w:ascii="Arial" w:eastAsia="Calibri" w:hAnsi="Arial" w:cs="Arial"/>
          <w:bCs/>
          <w:szCs w:val="26"/>
          <w:highlight w:val="cyan"/>
          <w:u w:val="single"/>
        </w:rPr>
        <w:t xml:space="preserve">the need for an upgraded </w:t>
      </w:r>
      <w:r>
        <w:rPr>
          <w:rFonts w:ascii="Arial" w:eastAsia="Calibri" w:hAnsi="Arial" w:cs="Arial"/>
          <w:bCs/>
          <w:szCs w:val="26"/>
          <w:u w:val="single"/>
        </w:rPr>
        <w:t xml:space="preserve">ROK </w:t>
      </w:r>
      <w:r w:rsidRPr="005F2F85">
        <w:rPr>
          <w:rFonts w:ascii="Arial" w:eastAsia="Calibri" w:hAnsi="Arial" w:cs="Arial"/>
          <w:bCs/>
          <w:szCs w:val="26"/>
          <w:highlight w:val="cyan"/>
          <w:u w:val="single"/>
        </w:rPr>
        <w:t>missile capability</w:t>
      </w:r>
      <w:r w:rsidRPr="005F2F85">
        <w:rPr>
          <w:rFonts w:eastAsia="Calibri"/>
          <w:highlight w:val="cyan"/>
        </w:rPr>
        <w:t xml:space="preserve"> </w:t>
      </w:r>
      <w:r>
        <w:rPr>
          <w:rFonts w:eastAsia="Calibri"/>
          <w:sz w:val="16"/>
        </w:rPr>
        <w:t xml:space="preserve">able to reach major targets in the North, </w:t>
      </w:r>
      <w:r w:rsidRPr="005F2F85">
        <w:rPr>
          <w:rFonts w:ascii="Arial" w:eastAsia="Calibri" w:hAnsi="Arial" w:cs="Arial"/>
          <w:bCs/>
          <w:szCs w:val="26"/>
          <w:highlight w:val="cyan"/>
          <w:u w:val="single"/>
        </w:rPr>
        <w:t>even if restricted to conventional warheads</w:t>
      </w:r>
      <w:r>
        <w:rPr>
          <w:rFonts w:eastAsia="Calibri"/>
          <w:sz w:val="16"/>
        </w:rPr>
        <w:t>. In the late 1990s, the ROK pressured the United States to permit an increase in the range of the Hyonmu, the South's indigenous short-range ballistic missile, from 180 to 300 kilometers. Such an enhanced range would approach but not exceed the guidelines under the Missile Technology Control Regime, although the ROK is not a signatory to it. At the time, U.S. officials voiced concern that the Hyonmu might possess an inherent capability to extend its range beyond 300 kilometers, creating the prospect of a future offensive missile capability." Despite such concerns, the United States ultimately consented to ROK acquisition of the U.S. version of a 300- kilometer missile, with the ROK currently planning to deploy 110 of these missiles against targets in the North.39</w:t>
      </w:r>
    </w:p>
    <w:p w14:paraId="459FCF47" w14:textId="6C3F8C22" w:rsidR="00975D5F" w:rsidRDefault="00975D5F" w:rsidP="0069151A">
      <w:pPr>
        <w:pStyle w:val="Heading3"/>
      </w:pPr>
      <w:r>
        <w:lastRenderedPageBreak/>
        <w:t>2AC---Impact---Taiwan Prolif</w:t>
      </w:r>
    </w:p>
    <w:p w14:paraId="27B6C7EE" w14:textId="77777777" w:rsidR="00975D5F" w:rsidRPr="00655097" w:rsidRDefault="00975D5F" w:rsidP="00975D5F">
      <w:pPr>
        <w:pStyle w:val="Heading4"/>
        <w:rPr>
          <w:rFonts w:cs="Times New Roman"/>
        </w:rPr>
      </w:pPr>
      <w:r w:rsidRPr="00655097">
        <w:rPr>
          <w:rFonts w:cs="Times New Roman"/>
        </w:rPr>
        <w:t>No Taiwan prolif</w:t>
      </w:r>
    </w:p>
    <w:p w14:paraId="2A20B23B" w14:textId="77777777" w:rsidR="00975D5F" w:rsidRPr="00655097" w:rsidRDefault="00975D5F" w:rsidP="00975D5F">
      <w:r w:rsidRPr="00655097">
        <w:t>-Chinese provocation, US backlash, national identity</w:t>
      </w:r>
    </w:p>
    <w:p w14:paraId="436240D3" w14:textId="77777777" w:rsidR="00975D5F" w:rsidRDefault="00975D5F" w:rsidP="00975D5F">
      <w:r w:rsidRPr="00655097">
        <w:rPr>
          <w:rStyle w:val="Style13ptBold"/>
        </w:rPr>
        <w:t>Wei 8</w:t>
      </w:r>
      <w:r w:rsidRPr="00655097">
        <w:t xml:space="preserve"> [Vincent Wei Vincent Wei-Cheng Wang Cheng Wang University of University of Richmond 10-13-2008 </w:t>
      </w:r>
      <w:hyperlink r:id="rId81" w:history="1">
        <w:r w:rsidRPr="00F71F91">
          <w:rPr>
            <w:rStyle w:val="Hyperlink"/>
          </w:rPr>
          <w:t>http://iis-db.stanford.edu/evnts/5401/Nuclear_Wang.pdf</w:t>
        </w:r>
      </w:hyperlink>
      <w:r w:rsidRPr="00655097">
        <w:t>]</w:t>
      </w:r>
    </w:p>
    <w:p w14:paraId="2B5DABC1" w14:textId="77777777" w:rsidR="00975D5F" w:rsidRPr="00655097" w:rsidRDefault="00975D5F" w:rsidP="00975D5F"/>
    <w:p w14:paraId="4392E16E" w14:textId="77777777" w:rsidR="00975D5F" w:rsidRPr="00655097" w:rsidRDefault="00975D5F" w:rsidP="00975D5F">
      <w:pPr>
        <w:rPr>
          <w:sz w:val="14"/>
        </w:rPr>
      </w:pPr>
      <w:r w:rsidRPr="00655097">
        <w:rPr>
          <w:sz w:val="14"/>
        </w:rPr>
        <w:t>*</w:t>
      </w:r>
      <w:r w:rsidRPr="005F2F85">
        <w:rPr>
          <w:rStyle w:val="Emphasis"/>
          <w:highlight w:val="cyan"/>
        </w:rPr>
        <w:t>Taiwan is unlikely to restart</w:t>
      </w:r>
      <w:r w:rsidRPr="00655097">
        <w:rPr>
          <w:rStyle w:val="Emphasis"/>
        </w:rPr>
        <w:t xml:space="preserve"> </w:t>
      </w:r>
      <w:r w:rsidRPr="00655097">
        <w:rPr>
          <w:sz w:val="14"/>
        </w:rPr>
        <w:t xml:space="preserve">program for several reasons: • </w:t>
      </w:r>
      <w:r w:rsidRPr="005F2F85">
        <w:rPr>
          <w:rStyle w:val="StyleUnderline"/>
          <w:highlight w:val="cyan"/>
        </w:rPr>
        <w:t>U</w:t>
      </w:r>
      <w:r w:rsidRPr="00655097">
        <w:rPr>
          <w:rStyle w:val="StyleUnderline"/>
        </w:rPr>
        <w:t xml:space="preserve">nited </w:t>
      </w:r>
      <w:r w:rsidRPr="005F2F85">
        <w:rPr>
          <w:rStyle w:val="StyleUnderline"/>
          <w:highlight w:val="cyan"/>
        </w:rPr>
        <w:t>S</w:t>
      </w:r>
      <w:r w:rsidRPr="00655097">
        <w:rPr>
          <w:rStyle w:val="StyleUnderline"/>
        </w:rPr>
        <w:t>tates’</w:t>
      </w:r>
      <w:r w:rsidRPr="00655097">
        <w:rPr>
          <w:sz w:val="14"/>
        </w:rPr>
        <w:t xml:space="preserve"> growing </w:t>
      </w:r>
      <w:r w:rsidRPr="005F2F85">
        <w:rPr>
          <w:rStyle w:val="StyleUnderline"/>
          <w:highlight w:val="cyan"/>
        </w:rPr>
        <w:t>intolerance</w:t>
      </w:r>
      <w:r w:rsidRPr="00655097">
        <w:rPr>
          <w:rStyle w:val="StyleUnderline"/>
        </w:rPr>
        <w:t xml:space="preserve"> of other states’</w:t>
      </w:r>
      <w:r w:rsidRPr="00655097">
        <w:rPr>
          <w:sz w:val="14"/>
        </w:rPr>
        <w:t xml:space="preserve"> recent </w:t>
      </w:r>
      <w:r w:rsidRPr="00655097">
        <w:rPr>
          <w:rStyle w:val="StyleUnderline"/>
        </w:rPr>
        <w:t>development</w:t>
      </w:r>
      <w:r w:rsidRPr="00655097">
        <w:rPr>
          <w:sz w:val="14"/>
        </w:rPr>
        <w:t xml:space="preserve"> </w:t>
      </w:r>
      <w:r w:rsidRPr="00655097">
        <w:rPr>
          <w:rStyle w:val="StyleUnderline"/>
        </w:rPr>
        <w:t>of nuclear weaponry</w:t>
      </w:r>
      <w:r w:rsidRPr="00655097">
        <w:rPr>
          <w:sz w:val="14"/>
        </w:rPr>
        <w:t xml:space="preserve"> (i. e. Iran, Iraq and North Korea) • Taiwan could jump start their own program if the United States begins to see China as a threat • </w:t>
      </w:r>
      <w:r w:rsidRPr="005F2F85">
        <w:rPr>
          <w:rStyle w:val="StyleUnderline"/>
          <w:highlight w:val="cyan"/>
        </w:rPr>
        <w:t>China</w:t>
      </w:r>
      <w:r w:rsidRPr="00655097">
        <w:rPr>
          <w:sz w:val="14"/>
        </w:rPr>
        <w:t xml:space="preserve"> could </w:t>
      </w:r>
      <w:r w:rsidRPr="00655097">
        <w:rPr>
          <w:rStyle w:val="StyleUnderline"/>
        </w:rPr>
        <w:t xml:space="preserve">see the development of weapons as hostile towards them and in turn </w:t>
      </w:r>
      <w:r w:rsidRPr="005F2F85">
        <w:rPr>
          <w:rStyle w:val="StyleUnderline"/>
          <w:highlight w:val="cyan"/>
        </w:rPr>
        <w:t>go on the offensive</w:t>
      </w:r>
      <w:r w:rsidRPr="00655097">
        <w:rPr>
          <w:sz w:val="14"/>
        </w:rPr>
        <w:t xml:space="preserve"> • </w:t>
      </w:r>
      <w:r w:rsidRPr="005F2F85">
        <w:rPr>
          <w:rStyle w:val="Emphasis"/>
          <w:highlight w:val="cyan"/>
        </w:rPr>
        <w:t>The cost outweighs the benefit</w:t>
      </w:r>
      <w:r w:rsidRPr="00655097">
        <w:rPr>
          <w:sz w:val="14"/>
        </w:rPr>
        <w:t>. Hence, a “virtual” nuclear option. *</w:t>
      </w:r>
      <w:r w:rsidRPr="005F2F85">
        <w:rPr>
          <w:rStyle w:val="StyleUnderline"/>
          <w:highlight w:val="cyan"/>
        </w:rPr>
        <w:t>DPP</w:t>
      </w:r>
      <w:r w:rsidRPr="00655097">
        <w:rPr>
          <w:sz w:val="14"/>
        </w:rPr>
        <w:t xml:space="preserve"> (Democratic Progressive Party) </w:t>
      </w:r>
      <w:r w:rsidRPr="00655097">
        <w:rPr>
          <w:rStyle w:val="StyleUnderline"/>
        </w:rPr>
        <w:t xml:space="preserve">of Taiwan </w:t>
      </w:r>
      <w:r w:rsidRPr="005F2F85">
        <w:rPr>
          <w:rStyle w:val="StyleUnderline"/>
          <w:highlight w:val="cyan"/>
        </w:rPr>
        <w:t>has a “five noes</w:t>
      </w:r>
      <w:r w:rsidRPr="00655097">
        <w:rPr>
          <w:rStyle w:val="StyleUnderline"/>
        </w:rPr>
        <w:t>” policy</w:t>
      </w:r>
      <w:r w:rsidRPr="00655097">
        <w:rPr>
          <w:sz w:val="14"/>
        </w:rPr>
        <w:t xml:space="preserve"> towards Weapons of Mass Destruction: • </w:t>
      </w:r>
      <w:r w:rsidRPr="005F2F85">
        <w:rPr>
          <w:rStyle w:val="Emphasis"/>
          <w:highlight w:val="cyan"/>
        </w:rPr>
        <w:t>Will not develop, produce, store, use or acquire WMD</w:t>
      </w:r>
      <w:r w:rsidRPr="00655097">
        <w:rPr>
          <w:sz w:val="14"/>
        </w:rPr>
        <w:t xml:space="preserve"> • Occasional “noises” on offensive weapons • There is also the issue of </w:t>
      </w:r>
      <w:r w:rsidRPr="00655097">
        <w:rPr>
          <w:rStyle w:val="StyleUnderline"/>
        </w:rPr>
        <w:t>identity in Taiwan</w:t>
      </w:r>
      <w:r w:rsidRPr="00655097">
        <w:rPr>
          <w:sz w:val="14"/>
        </w:rPr>
        <w:t xml:space="preserve"> that </w:t>
      </w:r>
      <w:r w:rsidRPr="00655097">
        <w:rPr>
          <w:rStyle w:val="StyleUnderline"/>
        </w:rPr>
        <w:t>influences</w:t>
      </w:r>
      <w:r w:rsidRPr="00655097">
        <w:rPr>
          <w:sz w:val="14"/>
        </w:rPr>
        <w:t xml:space="preserve"> threat perceptions and </w:t>
      </w:r>
      <w:r w:rsidRPr="00655097">
        <w:rPr>
          <w:rStyle w:val="StyleUnderline"/>
        </w:rPr>
        <w:t>security policies</w:t>
      </w:r>
      <w:r w:rsidRPr="00655097">
        <w:rPr>
          <w:sz w:val="14"/>
        </w:rPr>
        <w:t xml:space="preserve"> • Pan Blue vs. Pan Green • But as long as US security commitment is credible, this issue is moot, as </w:t>
      </w:r>
      <w:r w:rsidRPr="005F2F85">
        <w:rPr>
          <w:rStyle w:val="Emphasis"/>
          <w:highlight w:val="cyan"/>
        </w:rPr>
        <w:t>Taiwan can forego the costly nuclear option</w:t>
      </w:r>
      <w:r w:rsidRPr="00FA0C39">
        <w:rPr>
          <w:sz w:val="14"/>
          <w:shd w:val="clear" w:color="auto" w:fill="FF93C9"/>
        </w:rPr>
        <w:t>.</w:t>
      </w:r>
    </w:p>
    <w:p w14:paraId="5CEFED82" w14:textId="1485C6DA" w:rsidR="00975D5F" w:rsidRDefault="00975D5F" w:rsidP="00975D5F">
      <w:pPr>
        <w:pStyle w:val="Heading3"/>
      </w:pPr>
      <w:r>
        <w:lastRenderedPageBreak/>
        <w:t>1AR---Impact---Taiwan Prolif---Ext---No Prolif</w:t>
      </w:r>
    </w:p>
    <w:p w14:paraId="54C006A2" w14:textId="77777777" w:rsidR="00975D5F" w:rsidRPr="00655097" w:rsidRDefault="00975D5F" w:rsidP="00975D5F">
      <w:pPr>
        <w:pStyle w:val="Heading4"/>
        <w:rPr>
          <w:rFonts w:cs="Times New Roman"/>
        </w:rPr>
      </w:pPr>
      <w:r w:rsidRPr="00655097">
        <w:rPr>
          <w:rFonts w:cs="Times New Roman"/>
        </w:rPr>
        <w:t>No capability – no reprocessing</w:t>
      </w:r>
    </w:p>
    <w:p w14:paraId="65CB5595" w14:textId="77777777" w:rsidR="00975D5F" w:rsidRDefault="00975D5F" w:rsidP="00975D5F">
      <w:r w:rsidRPr="00655097">
        <w:rPr>
          <w:rStyle w:val="Style13ptBold"/>
        </w:rPr>
        <w:t>Grossman 12</w:t>
      </w:r>
      <w:r w:rsidRPr="00655097">
        <w:t xml:space="preserve"> [Elaine M. Grossman is a contributing correspondent at National Journal. Grossman previously served as executive editor and senior correspondent for National Journal's Global Security Newswire. She is a veteran national security and foreign affairs reporter whose articles have won 14 national journalism awards 9-17-2012 </w:t>
      </w:r>
      <w:hyperlink r:id="rId82" w:history="1">
        <w:r w:rsidRPr="00F71F91">
          <w:rPr>
            <w:rStyle w:val="Hyperlink"/>
          </w:rPr>
          <w:t>http://www.nationaljournal.com/nationalsecurity/taiwan-ready-to-forgo-nuclear-fuel-making-in-u-s-trade-pact-renewal-20120719</w:t>
        </w:r>
      </w:hyperlink>
      <w:r w:rsidRPr="00655097">
        <w:t>]</w:t>
      </w:r>
    </w:p>
    <w:p w14:paraId="449F2213" w14:textId="77777777" w:rsidR="00975D5F" w:rsidRPr="00655097" w:rsidRDefault="00975D5F" w:rsidP="00975D5F"/>
    <w:p w14:paraId="27EB10CA" w14:textId="77777777" w:rsidR="00975D5F" w:rsidRPr="00655097" w:rsidRDefault="00975D5F" w:rsidP="00975D5F">
      <w:pPr>
        <w:rPr>
          <w:sz w:val="8"/>
        </w:rPr>
      </w:pPr>
      <w:r w:rsidRPr="00655097">
        <w:rPr>
          <w:sz w:val="8"/>
        </w:rPr>
        <w:t xml:space="preserve">The government of </w:t>
      </w:r>
      <w:r w:rsidRPr="005F2F85">
        <w:rPr>
          <w:rStyle w:val="StyleUnderline"/>
          <w:highlight w:val="cyan"/>
        </w:rPr>
        <w:t xml:space="preserve">Taiwan is prepared to </w:t>
      </w:r>
      <w:r w:rsidRPr="005F2F85">
        <w:rPr>
          <w:rStyle w:val="Emphasis"/>
          <w:highlight w:val="cyan"/>
        </w:rPr>
        <w:t>renounce any right to produce nuclear fuel</w:t>
      </w:r>
      <w:r w:rsidRPr="00655097">
        <w:rPr>
          <w:sz w:val="8"/>
        </w:rPr>
        <w:t xml:space="preserve"> in a forthcoming renewal of its 40-year-old atomic energy cooperation agreement with the United States, according to officials from both nations (see GSN, May 4). If Taiwan proceeds as expected, the East Asian island nation would be </w:t>
      </w:r>
      <w:r w:rsidRPr="005F2F85">
        <w:rPr>
          <w:rStyle w:val="StyleUnderline"/>
          <w:highlight w:val="cyan"/>
        </w:rPr>
        <w:t>the first</w:t>
      </w:r>
      <w:r w:rsidRPr="00655097">
        <w:rPr>
          <w:rStyle w:val="StyleUnderline"/>
        </w:rPr>
        <w:t xml:space="preserve"> U.S. nuclear energy partner state </w:t>
      </w:r>
      <w:r w:rsidRPr="005F2F85">
        <w:rPr>
          <w:rStyle w:val="StyleUnderline"/>
          <w:highlight w:val="cyan"/>
        </w:rPr>
        <w:t>to make such a pledge</w:t>
      </w:r>
      <w:r w:rsidRPr="00655097">
        <w:rPr>
          <w:sz w:val="8"/>
        </w:rPr>
        <w:t xml:space="preserve"> since the United Arab Emirates promised in a 2009 trade agreement that it would not enrich uranium or reprocess plutonium on its territory. The UAE accord has been widely hailed as a significant step for nuclear nonproliferation. The Obama administration three years ago dubbed it the “gold standard” for future atomic trade agreements around the globe. “This is proof that there are at least two countries -- and probably more -- out there that are willing to undertake a legally binding gold standard in their nuclear cooperation agreement,” one congressional source said on Wednesday. “[It] helps establish a new global precedent that enrichment and reprocessing aren’t necessary for a truly civil nuclear program.” Lacking permission to address the issue publicly, this source and other Capitol Hill aides agreed to be interviewed for this article on condition of not being named. Since the UAE agreement was inked, senior administration officials have been divided over whether the gold standard should become the norm for additional nuclear commerce pacts or if, instead, this type of restriction on activities should be included only on a “case-by-case” basis. State and Energy department officials adopted the latter policy early this year, but immediately drew sharp criticism from Democrats and Republicans alike for backing away from a potentially useful nonproliferation tool (see GSN, Jan. 23). Enrichment and reprocessing can be useful for peaceful atomic energy -- the focus of such trade pacts -- in terms of producing fuel for nuclear power plants. It also could open the door, though, to the diversion of fissile material for clandestine efforts to develop an atomic weapon. By contrast, a renunciation of these activities could boost confidence that a partner nation would not build an illicit bomb, and help hold other states accountable for their nuclear activities. The administration recently suspended implementation of the case-by-case negotiating policy and threw the matter back into interagency review. A White House decision regarding when and how vigorously to pursue the gold standard remains pending, well placed sources said. Meanwhile, State Department officials last summer began coordinating with counterparts from Energy and other federal agencies on proposed language for the Taiwan trade pact, which is to replace an existing accord that expires in 2014, Washington officials said. Foggy Bottom’s initial draft included a provision that Taiwan would not produce any nuclear fuels, and in return it would win continued access to sensitive U.S. nuclear energy materials, technologies and information, according to government correspondence obtained by Global Security Newswire through a Freedom of Informational Act request. The State Department circulated proposed Taiwan pact language last August, but a month passed before Energy officials had a chance to review it, Richard Goorevich, an Energy senior policy adviser, said last September in an e-mail message sent to two other officials at his agency. “State Department did include essentially the no-ENR language from the UAE agreement in the text,” Goorevich told his colleagues, Joyce Connery, then a senior adviser to Deputy Energy Secretary Daniel Poneman, and Sean Oehlbert, an Energy program manager and policy adviser. Connery now directs energy policy on the National Security Council staff. The term “no-ENR” refers to a prohibition on enriching uranium or reprocessing plutonium. Goorevich, a 19-year career Energy official, asked Connery and Oehlbert to “keep in mind” that the no-enrichment-or-reprocessing “language is not in the current U.S.-Taiwan 123 agreement and has not been included [in] recent renewals, such as the U.S.-Australia renewal” (see GSN, Nov. 18, 2010). Additional text was redacted from the released memo because it was said to contain privileged or advisory content. “I think it’s no problem for my country to follow these provisions, to agree to that, because we have no such facility to reuse fuel” and “no plans to build such a facility,” one </w:t>
      </w:r>
      <w:r w:rsidRPr="005F2F85">
        <w:rPr>
          <w:rStyle w:val="StyleUnderline"/>
          <w:highlight w:val="cyan"/>
        </w:rPr>
        <w:t>Taiwan</w:t>
      </w:r>
      <w:r w:rsidRPr="00655097">
        <w:rPr>
          <w:rStyle w:val="StyleUnderline"/>
        </w:rPr>
        <w:t>ese government official said</w:t>
      </w:r>
      <w:r w:rsidRPr="00655097">
        <w:rPr>
          <w:sz w:val="8"/>
        </w:rPr>
        <w:t xml:space="preserve"> this week, declining to be named because of diplomatic sensitivities. “</w:t>
      </w:r>
      <w:r w:rsidRPr="00655097">
        <w:rPr>
          <w:rStyle w:val="StyleUnderline"/>
        </w:rPr>
        <w:t xml:space="preserve">Our government </w:t>
      </w:r>
      <w:r w:rsidRPr="005F2F85">
        <w:rPr>
          <w:rStyle w:val="StyleUnderline"/>
          <w:highlight w:val="cyan"/>
        </w:rPr>
        <w:t>insists on peaceful use of nuclear energy</w:t>
      </w:r>
      <w:r w:rsidRPr="00655097">
        <w:rPr>
          <w:sz w:val="8"/>
        </w:rPr>
        <w:t xml:space="preserve">, so </w:t>
      </w:r>
      <w:r w:rsidRPr="005F2F85">
        <w:rPr>
          <w:rStyle w:val="Emphasis"/>
          <w:highlight w:val="cyan"/>
        </w:rPr>
        <w:t>we don’t want to raise any prolif</w:t>
      </w:r>
      <w:r w:rsidRPr="00655097">
        <w:rPr>
          <w:rStyle w:val="Emphasis"/>
        </w:rPr>
        <w:t xml:space="preserve">eration </w:t>
      </w:r>
      <w:r w:rsidRPr="005F2F85">
        <w:rPr>
          <w:rStyle w:val="Emphasis"/>
          <w:highlight w:val="cyan"/>
        </w:rPr>
        <w:t>concerns</w:t>
      </w:r>
      <w:r w:rsidRPr="00655097">
        <w:rPr>
          <w:sz w:val="8"/>
        </w:rPr>
        <w:t>.”</w:t>
      </w:r>
    </w:p>
    <w:p w14:paraId="32DC8F7B" w14:textId="77777777" w:rsidR="00975D5F" w:rsidRDefault="00975D5F" w:rsidP="00975D5F">
      <w:pPr>
        <w:pStyle w:val="Heading4"/>
      </w:pPr>
      <w:r>
        <w:t>Official promises, public opposition, and Tsai</w:t>
      </w:r>
    </w:p>
    <w:p w14:paraId="52792964" w14:textId="77777777" w:rsidR="00975D5F" w:rsidRDefault="00975D5F" w:rsidP="00975D5F">
      <w:r w:rsidRPr="005E56E9">
        <w:rPr>
          <w:rStyle w:val="Style13ptBold"/>
        </w:rPr>
        <w:t>Fitzpatrick</w:t>
      </w:r>
      <w:r w:rsidRPr="005E56E9">
        <w:t xml:space="preserve"> 2/5</w:t>
      </w:r>
      <w:r>
        <w:t>/</w:t>
      </w:r>
      <w:r w:rsidRPr="005E56E9">
        <w:rPr>
          <w:rStyle w:val="Style13ptBold"/>
        </w:rPr>
        <w:t>16</w:t>
      </w:r>
      <w:r w:rsidRPr="005E56E9">
        <w:t xml:space="preserve"> (</w:t>
      </w:r>
      <w:r>
        <w:t>Mark, former head of the</w:t>
      </w:r>
      <w:r w:rsidRPr="005E56E9">
        <w:t xml:space="preserve"> International Institute for Strategic Studies Non-Proliferation and Nuclear Policy Programme, founding member of the EU Non-Proliferation Consortium and a member of the World Economic Forum Global Agenda Council on Nuclear Security, Taiwan, Adelphi Series, Volume 55, Issue 455, Special Issue:   Asia’s Latent Nuclear Powers: Japan, South Korea and Taiwan, DOI:10.1080/19445571.2015.1146023, date published online, </w:t>
      </w:r>
      <w:r>
        <w:t>T &amp; F)</w:t>
      </w:r>
    </w:p>
    <w:p w14:paraId="0D35B4A7" w14:textId="77777777" w:rsidR="00975D5F" w:rsidRPr="005E56E9" w:rsidRDefault="00975D5F" w:rsidP="00975D5F"/>
    <w:p w14:paraId="60601D8B" w14:textId="77777777" w:rsidR="00975D5F" w:rsidRDefault="00975D5F" w:rsidP="00975D5F">
      <w:pPr>
        <w:rPr>
          <w:rStyle w:val="Emphasis"/>
        </w:rPr>
      </w:pPr>
      <w:r w:rsidRPr="00245F48">
        <w:rPr>
          <w:sz w:val="16"/>
        </w:rPr>
        <w:t xml:space="preserve">Since the turn of the century, </w:t>
      </w:r>
      <w:r w:rsidRPr="005F2F85">
        <w:rPr>
          <w:rStyle w:val="StyleUnderline"/>
          <w:highlight w:val="cyan"/>
        </w:rPr>
        <w:t>Taiwan</w:t>
      </w:r>
      <w:r w:rsidRPr="00245F48">
        <w:rPr>
          <w:rStyle w:val="StyleUnderline"/>
        </w:rPr>
        <w:t xml:space="preserve"> officials have </w:t>
      </w:r>
      <w:r w:rsidRPr="005F2F85">
        <w:rPr>
          <w:rStyle w:val="StyleUnderline"/>
          <w:highlight w:val="cyan"/>
        </w:rPr>
        <w:t>emphasised</w:t>
      </w:r>
      <w:r w:rsidRPr="00245F48">
        <w:rPr>
          <w:rStyle w:val="StyleUnderline"/>
        </w:rPr>
        <w:t xml:space="preserve"> </w:t>
      </w:r>
      <w:r w:rsidRPr="005F2F85">
        <w:rPr>
          <w:rStyle w:val="StyleUnderline"/>
          <w:highlight w:val="cyan"/>
        </w:rPr>
        <w:t xml:space="preserve">a </w:t>
      </w:r>
      <w:r w:rsidRPr="005F2F85">
        <w:rPr>
          <w:rStyle w:val="Emphasis"/>
          <w:highlight w:val="cyan"/>
        </w:rPr>
        <w:t>categorical non-nuclear policy</w:t>
      </w:r>
      <w:r w:rsidRPr="00245F48">
        <w:rPr>
          <w:rStyle w:val="Emphasis"/>
        </w:rPr>
        <w:t>,</w:t>
      </w:r>
      <w:r w:rsidRPr="00245F48">
        <w:rPr>
          <w:sz w:val="16"/>
        </w:rPr>
        <w:t xml:space="preserve"> expressed in defence White Papers as ‘five noes’ – not to possess, develop, acquire, store or use nuclear weapons.64 Many would add a sixth no: no nuclear power. In 2003, the then-ruling DPP espoused a ‘nuclear-free homeland’ policy. This </w:t>
      </w:r>
      <w:r w:rsidRPr="00245F48">
        <w:rPr>
          <w:rStyle w:val="StyleUnderline"/>
        </w:rPr>
        <w:t xml:space="preserve">anti-nuclear sentiment was </w:t>
      </w:r>
      <w:r w:rsidRPr="005F2F85">
        <w:rPr>
          <w:rStyle w:val="StyleUnderline"/>
          <w:highlight w:val="cyan"/>
        </w:rPr>
        <w:t>magnified</w:t>
      </w:r>
      <w:r w:rsidRPr="00245F48">
        <w:rPr>
          <w:rStyle w:val="StyleUnderline"/>
        </w:rPr>
        <w:t xml:space="preserve"> in the </w:t>
      </w:r>
      <w:r w:rsidRPr="005F2F85">
        <w:rPr>
          <w:rStyle w:val="StyleUnderline"/>
          <w:highlight w:val="cyan"/>
        </w:rPr>
        <w:t>after</w:t>
      </w:r>
      <w:r w:rsidRPr="00245F48">
        <w:rPr>
          <w:rStyle w:val="StyleUnderline"/>
        </w:rPr>
        <w:t>math of</w:t>
      </w:r>
      <w:r w:rsidRPr="00245F48">
        <w:rPr>
          <w:sz w:val="16"/>
        </w:rPr>
        <w:t xml:space="preserve"> Japan's </w:t>
      </w:r>
      <w:r w:rsidRPr="005F2F85">
        <w:rPr>
          <w:rStyle w:val="StyleUnderline"/>
          <w:highlight w:val="cyan"/>
        </w:rPr>
        <w:t>Fukushima</w:t>
      </w:r>
      <w:r w:rsidRPr="00245F48">
        <w:rPr>
          <w:sz w:val="16"/>
        </w:rPr>
        <w:t xml:space="preserve"> disaster in 2011. </w:t>
      </w:r>
      <w:r w:rsidRPr="005F2F85">
        <w:rPr>
          <w:rStyle w:val="Emphasis"/>
          <w:highlight w:val="cyan"/>
        </w:rPr>
        <w:t>Popular opposition</w:t>
      </w:r>
      <w:r w:rsidRPr="00245F48">
        <w:rPr>
          <w:rStyle w:val="StyleUnderline"/>
        </w:rPr>
        <w:t xml:space="preserve"> </w:t>
      </w:r>
      <w:r w:rsidRPr="005F2F85">
        <w:rPr>
          <w:rStyle w:val="StyleUnderline"/>
          <w:highlight w:val="cyan"/>
        </w:rPr>
        <w:t>to all things nuclear</w:t>
      </w:r>
      <w:r w:rsidRPr="00245F48">
        <w:rPr>
          <w:rStyle w:val="StyleUnderline"/>
        </w:rPr>
        <w:t xml:space="preserve"> is a reason</w:t>
      </w:r>
      <w:r w:rsidRPr="00245F48">
        <w:rPr>
          <w:sz w:val="16"/>
        </w:rPr>
        <w:t xml:space="preserve"> often offered as to why </w:t>
      </w:r>
      <w:r w:rsidRPr="00245F48">
        <w:rPr>
          <w:rStyle w:val="StyleUnderline"/>
        </w:rPr>
        <w:t>Taiwan is unlikely</w:t>
      </w:r>
      <w:r w:rsidRPr="00245F48">
        <w:rPr>
          <w:sz w:val="16"/>
        </w:rPr>
        <w:t xml:space="preserve"> in the foreseeable future </w:t>
      </w:r>
      <w:r w:rsidRPr="00245F48">
        <w:rPr>
          <w:rStyle w:val="StyleUnderline"/>
        </w:rPr>
        <w:t>to</w:t>
      </w:r>
      <w:r w:rsidRPr="00245F48">
        <w:rPr>
          <w:sz w:val="16"/>
        </w:rPr>
        <w:t xml:space="preserve"> again </w:t>
      </w:r>
      <w:r w:rsidRPr="00245F48">
        <w:rPr>
          <w:rStyle w:val="StyleUnderline"/>
        </w:rPr>
        <w:t>go down a nuclear weapons path</w:t>
      </w:r>
      <w:r w:rsidRPr="00245F48">
        <w:rPr>
          <w:sz w:val="16"/>
        </w:rPr>
        <w:t xml:space="preserve">.65 After the Fukushima disaster, President Ma Ying-jeou announced that the three existing NPPs would be decommissioned on schedule and that the fourth would not be completed unless its safety could be confirmed. Ostensibly, this pledge meant a gradual phase-out of nuclear power, but Ma added conditions that decommissioning must result in no power rationing, no electricity price increases and no breaking of Taiwan's pledge to reduce carbon emissions. In April 2014, the government suspended construction of the Lungmen NPP, which by then was 97% complete at a cost of US$9.9bn, and confirmed that a national referendum should settle its fate. But under current law, </w:t>
      </w:r>
      <w:r w:rsidRPr="00245F48">
        <w:rPr>
          <w:rStyle w:val="StyleUnderline"/>
        </w:rPr>
        <w:t>the NPPs must close down by their respective expiration date</w:t>
      </w:r>
      <w:r w:rsidRPr="00245F48">
        <w:rPr>
          <w:sz w:val="16"/>
        </w:rPr>
        <w:t xml:space="preserve">, unless legislation is passed to allow extensions. In the current climate, this is unlikely. </w:t>
      </w:r>
      <w:r w:rsidRPr="00245F48">
        <w:rPr>
          <w:rStyle w:val="StyleUnderline"/>
        </w:rPr>
        <w:t xml:space="preserve">As </w:t>
      </w:r>
      <w:r w:rsidRPr="005F2F85">
        <w:rPr>
          <w:rStyle w:val="StyleUnderline"/>
          <w:highlight w:val="cyan"/>
        </w:rPr>
        <w:t>the DPP's</w:t>
      </w:r>
      <w:r w:rsidRPr="00245F48">
        <w:rPr>
          <w:rStyle w:val="StyleUnderline"/>
        </w:rPr>
        <w:t xml:space="preserve"> presidential </w:t>
      </w:r>
      <w:r w:rsidRPr="005F2F85">
        <w:rPr>
          <w:rStyle w:val="StyleUnderline"/>
          <w:highlight w:val="cyan"/>
        </w:rPr>
        <w:t>candidate</w:t>
      </w:r>
      <w:r w:rsidRPr="00245F48">
        <w:rPr>
          <w:sz w:val="16"/>
        </w:rPr>
        <w:t xml:space="preserve"> in 2012, </w:t>
      </w:r>
      <w:r w:rsidRPr="00245F48">
        <w:rPr>
          <w:rStyle w:val="StyleUnderline"/>
        </w:rPr>
        <w:t>Tsai</w:t>
      </w:r>
      <w:r w:rsidRPr="00245F48">
        <w:rPr>
          <w:sz w:val="16"/>
        </w:rPr>
        <w:t xml:space="preserve"> Ing-wen </w:t>
      </w:r>
      <w:r w:rsidRPr="005F2F85">
        <w:rPr>
          <w:rStyle w:val="StyleUnderline"/>
          <w:highlight w:val="cyan"/>
        </w:rPr>
        <w:t>declared</w:t>
      </w:r>
      <w:r w:rsidRPr="00245F48">
        <w:rPr>
          <w:rStyle w:val="StyleUnderline"/>
        </w:rPr>
        <w:t xml:space="preserve"> that </w:t>
      </w:r>
      <w:r w:rsidRPr="005F2F85">
        <w:rPr>
          <w:rStyle w:val="StyleUnderline"/>
          <w:highlight w:val="cyan"/>
        </w:rPr>
        <w:t>nuclear power would be phased out</w:t>
      </w:r>
      <w:r w:rsidRPr="00245F48">
        <w:rPr>
          <w:rStyle w:val="StyleUnderline"/>
        </w:rPr>
        <w:t xml:space="preserve"> by 2025</w:t>
      </w:r>
      <w:r w:rsidRPr="00245F48">
        <w:rPr>
          <w:sz w:val="16"/>
        </w:rPr>
        <w:t xml:space="preserve">. This remained Tsai's policy in her campaign for the January 2016 election that she won conclusively. </w:t>
      </w:r>
      <w:r w:rsidRPr="005F2F85">
        <w:rPr>
          <w:rStyle w:val="Emphasis"/>
          <w:highlight w:val="cyan"/>
        </w:rPr>
        <w:t>Given the</w:t>
      </w:r>
      <w:r w:rsidRPr="00245F48">
        <w:rPr>
          <w:rStyle w:val="Emphasis"/>
        </w:rPr>
        <w:t xml:space="preserve"> party's </w:t>
      </w:r>
      <w:r w:rsidRPr="005F2F85">
        <w:rPr>
          <w:rStyle w:val="Emphasis"/>
          <w:highlight w:val="cyan"/>
        </w:rPr>
        <w:t>antinuclear stance, it is</w:t>
      </w:r>
      <w:r w:rsidRPr="00245F48">
        <w:rPr>
          <w:rStyle w:val="Emphasis"/>
        </w:rPr>
        <w:t xml:space="preserve"> </w:t>
      </w:r>
      <w:r w:rsidRPr="005F2F85">
        <w:rPr>
          <w:rStyle w:val="Emphasis"/>
          <w:highlight w:val="cyan"/>
        </w:rPr>
        <w:t>unlikely</w:t>
      </w:r>
      <w:r w:rsidRPr="00245F48">
        <w:rPr>
          <w:rStyle w:val="Emphasis"/>
        </w:rPr>
        <w:t xml:space="preserve"> </w:t>
      </w:r>
      <w:r w:rsidRPr="005F2F85">
        <w:rPr>
          <w:rStyle w:val="Emphasis"/>
          <w:highlight w:val="cyan"/>
        </w:rPr>
        <w:t>that</w:t>
      </w:r>
      <w:r w:rsidRPr="00245F48">
        <w:rPr>
          <w:rStyle w:val="Emphasis"/>
        </w:rPr>
        <w:t xml:space="preserve"> the DPP government </w:t>
      </w:r>
      <w:r w:rsidRPr="005F2F85">
        <w:rPr>
          <w:rStyle w:val="Emphasis"/>
          <w:highlight w:val="cyan"/>
        </w:rPr>
        <w:t>will pursue a nuc</w:t>
      </w:r>
      <w:r w:rsidRPr="00245F48">
        <w:rPr>
          <w:rStyle w:val="Emphasis"/>
        </w:rPr>
        <w:t>lear-weapons option.</w:t>
      </w:r>
    </w:p>
    <w:p w14:paraId="625A4425" w14:textId="77777777" w:rsidR="00975D5F" w:rsidRPr="00655097" w:rsidRDefault="00975D5F" w:rsidP="00975D5F">
      <w:pPr>
        <w:pStyle w:val="Heading4"/>
        <w:rPr>
          <w:rFonts w:cs="Times New Roman"/>
        </w:rPr>
      </w:pPr>
      <w:r w:rsidRPr="00655097">
        <w:rPr>
          <w:rFonts w:cs="Times New Roman"/>
        </w:rPr>
        <w:lastRenderedPageBreak/>
        <w:t>US pressure stops</w:t>
      </w:r>
    </w:p>
    <w:p w14:paraId="3BF539CD" w14:textId="77777777" w:rsidR="00975D5F" w:rsidRDefault="00975D5F" w:rsidP="00975D5F">
      <w:r w:rsidRPr="00655097">
        <w:rPr>
          <w:rStyle w:val="Style13ptBold"/>
        </w:rPr>
        <w:t>Kroenig 15</w:t>
      </w:r>
      <w:r w:rsidRPr="00655097">
        <w:t xml:space="preserve"> [Matthew Kroenig is an Associate Professor and International Relations Field Chair in the Department of Government and School of Foreign Service at Georgetown University and a Senior Fellow in the Brent Scowcroft Center on International Security at The Atlantic Council 4-20-2015 </w:t>
      </w:r>
      <w:hyperlink r:id="rId83" w:history="1">
        <w:r w:rsidRPr="00F71F91">
          <w:rPr>
            <w:rStyle w:val="Hyperlink"/>
          </w:rPr>
          <w:t>http://www.weeklystandard.com/articles/nuclear-turning-point_914660.html</w:t>
        </w:r>
      </w:hyperlink>
      <w:r w:rsidRPr="00655097">
        <w:t>]</w:t>
      </w:r>
    </w:p>
    <w:p w14:paraId="49B738B3" w14:textId="77777777" w:rsidR="00975D5F" w:rsidRPr="00655097" w:rsidRDefault="00975D5F" w:rsidP="00975D5F"/>
    <w:p w14:paraId="150712F5" w14:textId="77777777" w:rsidR="00975D5F" w:rsidRPr="00655097" w:rsidRDefault="00975D5F" w:rsidP="00975D5F">
      <w:pPr>
        <w:rPr>
          <w:sz w:val="16"/>
        </w:rPr>
      </w:pPr>
      <w:r w:rsidRPr="00655097">
        <w:rPr>
          <w:rStyle w:val="StyleUnderline"/>
        </w:rPr>
        <w:t>When</w:t>
      </w:r>
      <w:r w:rsidRPr="00655097">
        <w:rPr>
          <w:sz w:val="16"/>
        </w:rPr>
        <w:t xml:space="preserve"> other advanced industrial </w:t>
      </w:r>
      <w:r w:rsidRPr="00655097">
        <w:rPr>
          <w:rStyle w:val="StyleUnderline"/>
        </w:rPr>
        <w:t>countries</w:t>
      </w:r>
      <w:r w:rsidRPr="00655097">
        <w:rPr>
          <w:sz w:val="16"/>
        </w:rPr>
        <w:t xml:space="preserve"> </w:t>
      </w:r>
      <w:r w:rsidRPr="00655097">
        <w:rPr>
          <w:rStyle w:val="StyleUnderline"/>
        </w:rPr>
        <w:t>succeeded in developing</w:t>
      </w:r>
      <w:r w:rsidRPr="00655097">
        <w:rPr>
          <w:sz w:val="16"/>
        </w:rPr>
        <w:t xml:space="preserve"> sensitive </w:t>
      </w:r>
      <w:r w:rsidRPr="00655097">
        <w:rPr>
          <w:rStyle w:val="StyleUnderline"/>
        </w:rPr>
        <w:t>nuclear technologies</w:t>
      </w:r>
      <w:r w:rsidRPr="00655097">
        <w:rPr>
          <w:sz w:val="16"/>
        </w:rPr>
        <w:t xml:space="preserve"> and, in some cases, the bomb without American help, </w:t>
      </w:r>
      <w:r w:rsidRPr="00655097">
        <w:rPr>
          <w:rStyle w:val="StyleUnderline"/>
        </w:rPr>
        <w:t>Washington</w:t>
      </w:r>
      <w:r w:rsidRPr="00655097">
        <w:rPr>
          <w:sz w:val="16"/>
        </w:rPr>
        <w:t xml:space="preserve"> came to understand that international coordination was needed. The Nuclear Nonproliferation Treaty (NPT) was opened for signature in 1968, and when India conducted a nuclear test using plutonium reprocessed from a Canadian-supplied nuclear reactor in 1974, Secretary of State Henry Kissinger </w:t>
      </w:r>
      <w:r w:rsidRPr="00655097">
        <w:rPr>
          <w:rStyle w:val="StyleUnderline"/>
        </w:rPr>
        <w:t>convened</w:t>
      </w:r>
      <w:r w:rsidRPr="00655097">
        <w:rPr>
          <w:sz w:val="16"/>
        </w:rPr>
        <w:t xml:space="preserve"> other nuclear powers to establish </w:t>
      </w:r>
      <w:r w:rsidRPr="00655097">
        <w:rPr>
          <w:rStyle w:val="StyleUnderline"/>
        </w:rPr>
        <w:t>the</w:t>
      </w:r>
      <w:r w:rsidRPr="00655097">
        <w:rPr>
          <w:sz w:val="16"/>
        </w:rPr>
        <w:t xml:space="preserve"> Nuclear Suppliers Group (</w:t>
      </w:r>
      <w:r w:rsidRPr="00655097">
        <w:rPr>
          <w:rStyle w:val="StyleUnderline"/>
        </w:rPr>
        <w:t>NSG</w:t>
      </w:r>
      <w:r w:rsidRPr="00655097">
        <w:rPr>
          <w:sz w:val="16"/>
        </w:rPr>
        <w:t xml:space="preserve">), a cartel </w:t>
      </w:r>
      <w:r w:rsidRPr="00655097">
        <w:rPr>
          <w:rStyle w:val="StyleUnderline"/>
        </w:rPr>
        <w:t>designed to restrict</w:t>
      </w:r>
      <w:r w:rsidRPr="00655097">
        <w:rPr>
          <w:sz w:val="16"/>
        </w:rPr>
        <w:t xml:space="preserve"> the </w:t>
      </w:r>
      <w:r w:rsidRPr="00655097">
        <w:rPr>
          <w:rStyle w:val="StyleUnderline"/>
        </w:rPr>
        <w:t>international transfer of</w:t>
      </w:r>
      <w:r w:rsidRPr="00655097">
        <w:rPr>
          <w:sz w:val="16"/>
        </w:rPr>
        <w:t xml:space="preserve"> sensitive </w:t>
      </w:r>
      <w:r w:rsidRPr="00655097">
        <w:rPr>
          <w:rStyle w:val="StyleUnderline"/>
        </w:rPr>
        <w:t>nuclear tech</w:t>
      </w:r>
      <w:r w:rsidRPr="00655097">
        <w:rPr>
          <w:sz w:val="16"/>
        </w:rPr>
        <w:t xml:space="preserve">nologies. These controls have mostly proved effective, but </w:t>
      </w:r>
      <w:r w:rsidRPr="00655097">
        <w:rPr>
          <w:rStyle w:val="StyleUnderline"/>
        </w:rPr>
        <w:t>when</w:t>
      </w:r>
      <w:r w:rsidRPr="00655097">
        <w:rPr>
          <w:sz w:val="16"/>
        </w:rPr>
        <w:t xml:space="preserve"> they were </w:t>
      </w:r>
      <w:r w:rsidRPr="00655097">
        <w:rPr>
          <w:rStyle w:val="StyleUnderline"/>
        </w:rPr>
        <w:t>insufficient</w:t>
      </w:r>
      <w:r w:rsidRPr="00655097">
        <w:rPr>
          <w:sz w:val="16"/>
        </w:rPr>
        <w:t xml:space="preserve">, </w:t>
      </w:r>
      <w:r w:rsidRPr="005F2F85">
        <w:rPr>
          <w:rStyle w:val="StyleUnderline"/>
          <w:highlight w:val="cyan"/>
        </w:rPr>
        <w:t>the U</w:t>
      </w:r>
      <w:r w:rsidRPr="00655097">
        <w:rPr>
          <w:sz w:val="16"/>
        </w:rPr>
        <w:t xml:space="preserve">nited </w:t>
      </w:r>
      <w:r w:rsidRPr="005F2F85">
        <w:rPr>
          <w:rStyle w:val="StyleUnderline"/>
          <w:highlight w:val="cyan"/>
        </w:rPr>
        <w:t>S</w:t>
      </w:r>
      <w:r w:rsidRPr="00655097">
        <w:rPr>
          <w:sz w:val="16"/>
        </w:rPr>
        <w:t xml:space="preserve">tates </w:t>
      </w:r>
      <w:r w:rsidRPr="005F2F85">
        <w:rPr>
          <w:rStyle w:val="Emphasis"/>
          <w:highlight w:val="cyan"/>
        </w:rPr>
        <w:t>went on the offensive</w:t>
      </w:r>
      <w:r w:rsidRPr="00655097">
        <w:rPr>
          <w:rStyle w:val="StyleUnderline"/>
        </w:rPr>
        <w:t xml:space="preserve"> </w:t>
      </w:r>
      <w:r w:rsidRPr="005F2F85">
        <w:rPr>
          <w:rStyle w:val="StyleUnderline"/>
          <w:highlight w:val="cyan"/>
        </w:rPr>
        <w:t>to stop</w:t>
      </w:r>
      <w:r w:rsidRPr="00655097">
        <w:rPr>
          <w:rStyle w:val="StyleUnderline"/>
        </w:rPr>
        <w:t xml:space="preserve"> the spread</w:t>
      </w:r>
      <w:r w:rsidRPr="00655097">
        <w:rPr>
          <w:sz w:val="16"/>
        </w:rPr>
        <w:t xml:space="preserve"> of sensitive nuclear technologies on a case-by-case basis. </w:t>
      </w:r>
      <w:r w:rsidRPr="005F2F85">
        <w:rPr>
          <w:rStyle w:val="StyleUnderline"/>
          <w:highlight w:val="cyan"/>
        </w:rPr>
        <w:t>It</w:t>
      </w:r>
      <w:r w:rsidRPr="00655097">
        <w:rPr>
          <w:sz w:val="16"/>
        </w:rPr>
        <w:t xml:space="preserve"> even </w:t>
      </w:r>
      <w:r w:rsidRPr="005F2F85">
        <w:rPr>
          <w:rStyle w:val="StyleUnderline"/>
          <w:highlight w:val="cyan"/>
        </w:rPr>
        <w:t>played</w:t>
      </w:r>
      <w:r w:rsidRPr="00056F96">
        <w:t xml:space="preserve"> </w:t>
      </w:r>
      <w:r w:rsidRPr="005F2F85">
        <w:rPr>
          <w:rStyle w:val="StyleUnderline"/>
          <w:highlight w:val="cyan"/>
        </w:rPr>
        <w:t>hardball with</w:t>
      </w:r>
      <w:r w:rsidRPr="00655097">
        <w:rPr>
          <w:sz w:val="16"/>
        </w:rPr>
        <w:t xml:space="preserve"> friends, </w:t>
      </w:r>
      <w:r w:rsidRPr="00655097">
        <w:rPr>
          <w:rStyle w:val="StyleUnderline"/>
        </w:rPr>
        <w:t>forcing</w:t>
      </w:r>
      <w:r w:rsidRPr="00655097">
        <w:rPr>
          <w:sz w:val="16"/>
        </w:rPr>
        <w:t xml:space="preserve"> </w:t>
      </w:r>
      <w:r w:rsidRPr="005F2F85">
        <w:rPr>
          <w:rStyle w:val="Emphasis"/>
          <w:highlight w:val="cyan"/>
        </w:rPr>
        <w:t>Taiwan</w:t>
      </w:r>
      <w:r w:rsidRPr="00655097">
        <w:rPr>
          <w:sz w:val="16"/>
        </w:rPr>
        <w:t xml:space="preserve"> and South Korea </w:t>
      </w:r>
      <w:r w:rsidRPr="005F2F85">
        <w:rPr>
          <w:rStyle w:val="StyleUnderline"/>
          <w:highlight w:val="cyan"/>
        </w:rPr>
        <w:t>to shut</w:t>
      </w:r>
      <w:r w:rsidRPr="00655097">
        <w:rPr>
          <w:sz w:val="16"/>
        </w:rPr>
        <w:t xml:space="preserve"> </w:t>
      </w:r>
      <w:r w:rsidRPr="005F2F85">
        <w:rPr>
          <w:rStyle w:val="StyleUnderline"/>
          <w:highlight w:val="cyan"/>
        </w:rPr>
        <w:t>down</w:t>
      </w:r>
      <w:r w:rsidRPr="00655097">
        <w:rPr>
          <w:sz w:val="16"/>
        </w:rPr>
        <w:t xml:space="preserve"> </w:t>
      </w:r>
      <w:r w:rsidRPr="00655097">
        <w:rPr>
          <w:rStyle w:val="StyleUnderline"/>
        </w:rPr>
        <w:t>reprocessing</w:t>
      </w:r>
      <w:r w:rsidRPr="00655097">
        <w:rPr>
          <w:sz w:val="16"/>
        </w:rPr>
        <w:t xml:space="preserve"> programs in the 1970s and convincing France to cancel the sale of a reprocessing plant to Pakistan in 1978. As </w:t>
      </w:r>
      <w:r w:rsidRPr="00655097">
        <w:rPr>
          <w:rStyle w:val="StyleUnderline"/>
        </w:rPr>
        <w:t>one Taiwanese scientist remarked at the time, “</w:t>
      </w:r>
      <w:r w:rsidRPr="005F2F85">
        <w:rPr>
          <w:rStyle w:val="StyleUnderline"/>
          <w:highlight w:val="cyan"/>
        </w:rPr>
        <w:t>After the Americans got through</w:t>
      </w:r>
      <w:r w:rsidRPr="00655097">
        <w:rPr>
          <w:rStyle w:val="StyleUnderline"/>
        </w:rPr>
        <w:t xml:space="preserve"> with us</w:t>
      </w:r>
      <w:r w:rsidRPr="00655097">
        <w:rPr>
          <w:sz w:val="16"/>
        </w:rPr>
        <w:t xml:space="preserve">, </w:t>
      </w:r>
      <w:r w:rsidRPr="005F2F85">
        <w:rPr>
          <w:rStyle w:val="StyleUnderline"/>
          <w:highlight w:val="cyan"/>
        </w:rPr>
        <w:t>we wouldn’t have been able to teach physics</w:t>
      </w:r>
      <w:r w:rsidRPr="00655097">
        <w:rPr>
          <w:rStyle w:val="StyleUnderline"/>
        </w:rPr>
        <w:t xml:space="preserve"> here on Taiwan</w:t>
      </w:r>
      <w:r w:rsidRPr="00655097">
        <w:rPr>
          <w:sz w:val="16"/>
        </w:rPr>
        <w:t xml:space="preserve">.” To be sure, </w:t>
      </w:r>
      <w:r w:rsidRPr="00655097">
        <w:rPr>
          <w:rStyle w:val="StyleUnderline"/>
        </w:rPr>
        <w:t>Washington has been willing to barter</w:t>
      </w:r>
      <w:r w:rsidRPr="00655097">
        <w:rPr>
          <w:sz w:val="16"/>
        </w:rPr>
        <w:t xml:space="preserve"> </w:t>
      </w:r>
      <w:r w:rsidRPr="00655097">
        <w:rPr>
          <w:rStyle w:val="StyleUnderline"/>
        </w:rPr>
        <w:t>with</w:t>
      </w:r>
      <w:r w:rsidRPr="00655097">
        <w:rPr>
          <w:sz w:val="16"/>
        </w:rPr>
        <w:t xml:space="preserve"> </w:t>
      </w:r>
      <w:r w:rsidRPr="00655097">
        <w:rPr>
          <w:rStyle w:val="StyleUnderline"/>
        </w:rPr>
        <w:t>outlaw states over illegal nuclear programs</w:t>
      </w:r>
      <w:r w:rsidRPr="00655097">
        <w:rPr>
          <w:sz w:val="16"/>
        </w:rPr>
        <w:t xml:space="preserve"> in the past, but its terms remained clear and uncompromising: Sensitive nuclear technologies are not allowed. The 1994 Agreed Framework with North Korea permitted light-water nuclear reactors, but not plutonium reprocessing. When it became clear that Pyongyang had been cheating on the deal from day one by secretly enriching uranium, Washington sought to shut that program down, demanding nothing less than “complete, verifiable, and irreversible disarmament.”</w:t>
      </w:r>
    </w:p>
    <w:p w14:paraId="5A871329" w14:textId="77777777" w:rsidR="00975D5F" w:rsidRPr="00655097" w:rsidRDefault="00975D5F" w:rsidP="00975D5F">
      <w:pPr>
        <w:pStyle w:val="Heading4"/>
        <w:rPr>
          <w:rFonts w:cs="Times New Roman"/>
        </w:rPr>
      </w:pPr>
      <w:r w:rsidRPr="00655097">
        <w:rPr>
          <w:rFonts w:cs="Times New Roman"/>
        </w:rPr>
        <w:t>Dependence on US</w:t>
      </w:r>
      <w:r>
        <w:rPr>
          <w:rFonts w:cs="Times New Roman"/>
        </w:rPr>
        <w:t xml:space="preserve"> means no prolif</w:t>
      </w:r>
    </w:p>
    <w:p w14:paraId="0AF6E609" w14:textId="77777777" w:rsidR="00975D5F" w:rsidRDefault="00975D5F" w:rsidP="00975D5F">
      <w:r w:rsidRPr="00655097">
        <w:rPr>
          <w:rStyle w:val="Style13ptBold"/>
        </w:rPr>
        <w:t>Kogan 13</w:t>
      </w:r>
      <w:r w:rsidRPr="00655097">
        <w:t xml:space="preserve"> [Eugene B. Kogan, Stanton Nuclear Security Postdoctoral Fellow, Belfer Center for Science and International Affairs, August 13 </w:t>
      </w:r>
      <w:hyperlink r:id="rId84" w:history="1">
        <w:r w:rsidRPr="00F71F91">
          <w:rPr>
            <w:rStyle w:val="Hyperlink"/>
          </w:rPr>
          <w:t>http://live.belfercenter.org/files/kogan-apsa-aug-2013.pdf</w:t>
        </w:r>
      </w:hyperlink>
      <w:r w:rsidRPr="00655097">
        <w:t>]</w:t>
      </w:r>
    </w:p>
    <w:p w14:paraId="3CE3AE74" w14:textId="77777777" w:rsidR="00975D5F" w:rsidRPr="00655097" w:rsidRDefault="00975D5F" w:rsidP="00975D5F"/>
    <w:p w14:paraId="05A8610D" w14:textId="77777777" w:rsidR="00975D5F" w:rsidRPr="00655097" w:rsidRDefault="00975D5F" w:rsidP="00975D5F">
      <w:pPr>
        <w:rPr>
          <w:sz w:val="16"/>
        </w:rPr>
      </w:pPr>
      <w:r w:rsidRPr="00655097">
        <w:rPr>
          <w:rStyle w:val="StyleUnderline"/>
        </w:rPr>
        <w:t xml:space="preserve">When confronting </w:t>
      </w:r>
      <w:r w:rsidRPr="005F2F85">
        <w:rPr>
          <w:rStyle w:val="StyleUnderline"/>
          <w:highlight w:val="cyan"/>
        </w:rPr>
        <w:t>Taiwan</w:t>
      </w:r>
      <w:r w:rsidRPr="00655097">
        <w:rPr>
          <w:rStyle w:val="StyleUnderline"/>
        </w:rPr>
        <w:t xml:space="preserve">, </w:t>
      </w:r>
      <w:r w:rsidRPr="005F2F85">
        <w:rPr>
          <w:rStyle w:val="StyleUnderline"/>
          <w:highlight w:val="cyan"/>
        </w:rPr>
        <w:t>the U.S. not only stopped</w:t>
      </w:r>
      <w:r w:rsidRPr="00056F96">
        <w:t xml:space="preserve">, </w:t>
      </w:r>
      <w:r w:rsidRPr="005F2F85">
        <w:rPr>
          <w:rStyle w:val="StyleUnderline"/>
          <w:highlight w:val="cyan"/>
        </w:rPr>
        <w:t>but</w:t>
      </w:r>
      <w:r w:rsidRPr="00056F96">
        <w:t xml:space="preserve"> </w:t>
      </w:r>
      <w:r w:rsidRPr="005F2F85">
        <w:rPr>
          <w:rStyle w:val="Emphasis"/>
          <w:highlight w:val="cyan"/>
        </w:rPr>
        <w:t>comprehensively reversed</w:t>
      </w:r>
      <w:r w:rsidRPr="00655097">
        <w:rPr>
          <w:sz w:val="16"/>
        </w:rPr>
        <w:t xml:space="preserve"> i</w:t>
      </w:r>
      <w:r w:rsidRPr="00655097">
        <w:rPr>
          <w:rStyle w:val="StyleUnderline"/>
        </w:rPr>
        <w:t>ts NWP</w:t>
      </w:r>
      <w:r w:rsidRPr="00655097">
        <w:rPr>
          <w:sz w:val="16"/>
        </w:rPr>
        <w:t xml:space="preserve">. It is clear that </w:t>
      </w:r>
      <w:r w:rsidRPr="005F2F85">
        <w:rPr>
          <w:rStyle w:val="Emphasis"/>
          <w:highlight w:val="cyan"/>
        </w:rPr>
        <w:t>Taipei was in no position to refuse</w:t>
      </w:r>
      <w:r w:rsidRPr="00655097">
        <w:rPr>
          <w:rStyle w:val="Emphasis"/>
        </w:rPr>
        <w:t xml:space="preserve"> these actions</w:t>
      </w:r>
      <w:r w:rsidRPr="00655097">
        <w:rPr>
          <w:sz w:val="16"/>
        </w:rPr>
        <w:t xml:space="preserve">, </w:t>
      </w:r>
      <w:r w:rsidRPr="005F2F85">
        <w:rPr>
          <w:rStyle w:val="StyleUnderline"/>
          <w:highlight w:val="cyan"/>
        </w:rPr>
        <w:t>given its</w:t>
      </w:r>
      <w:r w:rsidRPr="00056F96">
        <w:t xml:space="preserve"> </w:t>
      </w:r>
      <w:r w:rsidRPr="005F2F85">
        <w:rPr>
          <w:rStyle w:val="Emphasis"/>
          <w:highlight w:val="cyan"/>
        </w:rPr>
        <w:t>extreme</w:t>
      </w:r>
      <w:r w:rsidRPr="00655097">
        <w:rPr>
          <w:rStyle w:val="Emphasis"/>
        </w:rPr>
        <w:t xml:space="preserve"> </w:t>
      </w:r>
      <w:r w:rsidRPr="005F2F85">
        <w:rPr>
          <w:rStyle w:val="Emphasis"/>
          <w:highlight w:val="cyan"/>
        </w:rPr>
        <w:t>military dependence</w:t>
      </w:r>
      <w:r w:rsidRPr="00655097">
        <w:rPr>
          <w:rStyle w:val="Emphasis"/>
        </w:rPr>
        <w:t xml:space="preserve"> on Washington </w:t>
      </w:r>
      <w:r w:rsidRPr="00655097">
        <w:rPr>
          <w:sz w:val="16"/>
        </w:rPr>
        <w:t xml:space="preserve">(Negroponte 2013). One former State Department official’s observation illustrates how overall </w:t>
      </w:r>
      <w:r w:rsidRPr="00655097">
        <w:rPr>
          <w:rStyle w:val="StyleUnderline"/>
        </w:rPr>
        <w:t>dependence</w:t>
      </w:r>
      <w:r w:rsidRPr="00655097">
        <w:rPr>
          <w:sz w:val="16"/>
        </w:rPr>
        <w:t xml:space="preserve"> </w:t>
      </w:r>
      <w:r w:rsidRPr="00655097">
        <w:rPr>
          <w:rStyle w:val="StyleUnderline"/>
        </w:rPr>
        <w:t xml:space="preserve">played </w:t>
      </w:r>
      <w:r w:rsidRPr="005F2F85">
        <w:rPr>
          <w:rStyle w:val="StyleUnderline"/>
          <w:highlight w:val="cyan"/>
        </w:rPr>
        <w:t>the</w:t>
      </w:r>
      <w:r w:rsidRPr="00056F96">
        <w:t xml:space="preserve"> </w:t>
      </w:r>
      <w:r w:rsidRPr="005F2F85">
        <w:rPr>
          <w:rStyle w:val="Emphasis"/>
          <w:highlight w:val="cyan"/>
        </w:rPr>
        <w:t>key role</w:t>
      </w:r>
      <w:r w:rsidRPr="00655097">
        <w:rPr>
          <w:sz w:val="16"/>
        </w:rPr>
        <w:t xml:space="preserve"> </w:t>
      </w:r>
      <w:r w:rsidRPr="00655097">
        <w:rPr>
          <w:rStyle w:val="StyleUnderline"/>
        </w:rPr>
        <w:t>in</w:t>
      </w:r>
      <w:r w:rsidRPr="00655097">
        <w:rPr>
          <w:sz w:val="16"/>
        </w:rPr>
        <w:t xml:space="preserve"> the </w:t>
      </w:r>
      <w:r w:rsidRPr="00655097">
        <w:rPr>
          <w:rStyle w:val="StyleUnderline"/>
        </w:rPr>
        <w:t>Taiwan</w:t>
      </w:r>
      <w:r w:rsidRPr="00655097">
        <w:rPr>
          <w:sz w:val="16"/>
        </w:rPr>
        <w:t xml:space="preserve"> case. This was not just coercion, Allen Sessoms pointed out in an interview, but “a ‘deal’—you’ve got my back [i.e., security protection], and I’m not going to do anything [in the nuclear field] that drives you crazy” (Sessoms 2013). Brent Scowcroft echoed this point, stressing that getting Taiwan to back down involved a “negotiation,” using various levers of U.S. influence over the island (Scowcroft 2013). The Taiwan case is an example of how </w:t>
      </w:r>
      <w:r w:rsidRPr="005F2F85">
        <w:rPr>
          <w:rStyle w:val="StyleUnderline"/>
          <w:highlight w:val="cyan"/>
        </w:rPr>
        <w:t>coercion</w:t>
      </w:r>
      <w:r w:rsidRPr="00655097">
        <w:rPr>
          <w:rStyle w:val="StyleUnderline"/>
        </w:rPr>
        <w:t xml:space="preserve"> by demoralization and disablement </w:t>
      </w:r>
      <w:r w:rsidRPr="005F2F85">
        <w:rPr>
          <w:rStyle w:val="StyleUnderline"/>
          <w:highlight w:val="cyan"/>
        </w:rPr>
        <w:t>is</w:t>
      </w:r>
      <w:r w:rsidRPr="00655097">
        <w:rPr>
          <w:rStyle w:val="StyleUnderline"/>
        </w:rPr>
        <w:t xml:space="preserve"> </w:t>
      </w:r>
      <w:r w:rsidRPr="00655097">
        <w:rPr>
          <w:sz w:val="16"/>
        </w:rPr>
        <w:t xml:space="preserve">more </w:t>
      </w:r>
      <w:r w:rsidRPr="005F2F85">
        <w:rPr>
          <w:rStyle w:val="Emphasis"/>
          <w:highlight w:val="cyan"/>
        </w:rPr>
        <w:t>likely to work</w:t>
      </w:r>
      <w:r w:rsidRPr="00655097">
        <w:rPr>
          <w:rStyle w:val="StyleUnderline"/>
        </w:rPr>
        <w:t xml:space="preserve"> </w:t>
      </w:r>
      <w:r w:rsidRPr="005F2F85">
        <w:rPr>
          <w:rStyle w:val="StyleUnderline"/>
          <w:highlight w:val="cyan"/>
        </w:rPr>
        <w:t>against</w:t>
      </w:r>
      <w:r w:rsidRPr="00056F96">
        <w:t xml:space="preserve"> </w:t>
      </w:r>
      <w:r w:rsidRPr="005F2F85">
        <w:rPr>
          <w:rStyle w:val="StyleUnderline"/>
          <w:highlight w:val="cyan"/>
        </w:rPr>
        <w:t>highly-dependent allies</w:t>
      </w:r>
      <w:r w:rsidRPr="00655097">
        <w:rPr>
          <w:sz w:val="16"/>
        </w:rPr>
        <w:t xml:space="preserve">, </w:t>
      </w:r>
      <w:r w:rsidRPr="00655097">
        <w:rPr>
          <w:rStyle w:val="StyleUnderline"/>
        </w:rPr>
        <w:t>giving</w:t>
      </w:r>
      <w:r w:rsidRPr="00655097">
        <w:rPr>
          <w:sz w:val="16"/>
        </w:rPr>
        <w:t xml:space="preserve"> </w:t>
      </w:r>
      <w:r w:rsidRPr="00655097">
        <w:rPr>
          <w:rStyle w:val="StyleUnderline"/>
        </w:rPr>
        <w:t>Washington more leverage to pressure the nuclear aspirant to accept</w:t>
      </w:r>
      <w:r w:rsidRPr="00655097">
        <w:rPr>
          <w:sz w:val="16"/>
        </w:rPr>
        <w:t xml:space="preserve"> </w:t>
      </w:r>
      <w:r w:rsidRPr="00655097">
        <w:rPr>
          <w:rStyle w:val="StyleUnderline"/>
        </w:rPr>
        <w:t>such</w:t>
      </w:r>
      <w:r w:rsidRPr="00655097">
        <w:rPr>
          <w:sz w:val="16"/>
        </w:rPr>
        <w:t xml:space="preserve"> sovereignty-infringing </w:t>
      </w:r>
      <w:r w:rsidRPr="00655097">
        <w:rPr>
          <w:rStyle w:val="StyleUnderline"/>
        </w:rPr>
        <w:t>measures</w:t>
      </w:r>
      <w:r w:rsidRPr="00655097">
        <w:rPr>
          <w:sz w:val="16"/>
        </w:rPr>
        <w:t xml:space="preserve">. </w:t>
      </w:r>
      <w:r w:rsidRPr="005F2F85">
        <w:rPr>
          <w:rStyle w:val="Emphasis"/>
          <w:highlight w:val="cyan"/>
        </w:rPr>
        <w:t>Taiwan buckled</w:t>
      </w:r>
      <w:r w:rsidRPr="00056F96">
        <w:t xml:space="preserve"> </w:t>
      </w:r>
      <w:r w:rsidRPr="005F2F85">
        <w:rPr>
          <w:rStyle w:val="Emphasis"/>
          <w:highlight w:val="cyan"/>
        </w:rPr>
        <w:t>given its high dependence</w:t>
      </w:r>
      <w:r w:rsidRPr="00655097">
        <w:rPr>
          <w:sz w:val="16"/>
        </w:rPr>
        <w:t xml:space="preserve">, while Israel did not. </w:t>
      </w:r>
    </w:p>
    <w:p w14:paraId="1022099F" w14:textId="6B8E1A9C" w:rsidR="0069151A" w:rsidRDefault="0069151A" w:rsidP="0069151A">
      <w:pPr>
        <w:pStyle w:val="Heading3"/>
      </w:pPr>
      <w:r>
        <w:lastRenderedPageBreak/>
        <w:t>2AC---Impact---Terror</w:t>
      </w:r>
    </w:p>
    <w:p w14:paraId="29426446" w14:textId="77777777" w:rsidR="0069151A" w:rsidRPr="00B316A0" w:rsidRDefault="0069151A" w:rsidP="0069151A">
      <w:pPr>
        <w:pStyle w:val="Heading4"/>
        <w:rPr>
          <w:b w:val="0"/>
        </w:rPr>
      </w:pPr>
      <w:r>
        <w:t>No nuclear terrorism – reject their fear-mongering</w:t>
      </w:r>
      <w:r>
        <w:rPr>
          <w:b w:val="0"/>
        </w:rPr>
        <w:t xml:space="preserve"> </w:t>
      </w:r>
      <w:r w:rsidRPr="00B316A0">
        <w:rPr>
          <w:b w:val="0"/>
        </w:rPr>
        <w:t xml:space="preserve">– no motive, lack of means, and barriers to acquisition </w:t>
      </w:r>
    </w:p>
    <w:p w14:paraId="730D9683" w14:textId="77777777" w:rsidR="0069151A" w:rsidRDefault="0069151A" w:rsidP="0069151A">
      <w:pPr>
        <w:rPr>
          <w:rStyle w:val="Style13ptBold"/>
        </w:rPr>
      </w:pPr>
      <w:r>
        <w:rPr>
          <w:rStyle w:val="Style13ptBold"/>
        </w:rPr>
        <w:t xml:space="preserve">Weiss 15 </w:t>
      </w:r>
      <w:r>
        <w:t xml:space="preserve">---- </w:t>
      </w:r>
      <w:r w:rsidRPr="00FD6B2A">
        <w:t xml:space="preserve">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85" w:anchor="THUR" w:history="1">
        <w:r w:rsidRPr="00FD6B2A">
          <w:rPr>
            <w:rStyle w:val="Hyperlink"/>
          </w:rPr>
          <w:t>http://thebulletin.org/2015/march/fear-and-nuclear-terrorism8072</w:t>
        </w:r>
      </w:hyperlink>
    </w:p>
    <w:p w14:paraId="6B540B8F" w14:textId="77777777" w:rsidR="0069151A" w:rsidRPr="00FD2422" w:rsidRDefault="0069151A" w:rsidP="0069151A">
      <w:pPr>
        <w:rPr>
          <w:rStyle w:val="Style13ptBold"/>
        </w:rPr>
      </w:pPr>
    </w:p>
    <w:p w14:paraId="124C636A" w14:textId="77777777" w:rsidR="0069151A" w:rsidRDefault="0069151A" w:rsidP="0069151A">
      <w:pPr>
        <w:rPr>
          <w:sz w:val="16"/>
        </w:rPr>
      </w:pPr>
      <w:r w:rsidRPr="00383160">
        <w:rPr>
          <w:rStyle w:val="StyleUnderline"/>
        </w:rPr>
        <w:t xml:space="preserve">Fear of </w:t>
      </w:r>
      <w:r w:rsidRPr="005F2F85">
        <w:rPr>
          <w:rStyle w:val="StyleUnderline"/>
          <w:highlight w:val="cyan"/>
        </w:rPr>
        <w:t>nuclear</w:t>
      </w:r>
      <w:r w:rsidRPr="00B316A0">
        <w:rPr>
          <w:rStyle w:val="StyleUnderline"/>
        </w:rPr>
        <w:t xml:space="preserve"> weapons is rational, but its extension to </w:t>
      </w:r>
      <w:r w:rsidRPr="005F2F85">
        <w:rPr>
          <w:rStyle w:val="StyleUnderline"/>
          <w:highlight w:val="cyan"/>
        </w:rPr>
        <w:t>terrorism has been</w:t>
      </w:r>
      <w:r w:rsidRPr="00B316A0">
        <w:rPr>
          <w:rStyle w:val="StyleUnderline"/>
        </w:rPr>
        <w:t xml:space="preserve"> a vehicle for </w:t>
      </w:r>
      <w:r w:rsidRPr="005F2F85">
        <w:rPr>
          <w:rStyle w:val="Emphasis"/>
          <w:highlight w:val="cyan"/>
        </w:rPr>
        <w:t>fear-mongering</w:t>
      </w:r>
      <w:r w:rsidRPr="005F2F85">
        <w:rPr>
          <w:rStyle w:val="StyleUnderline"/>
          <w:highlight w:val="cyan"/>
        </w:rPr>
        <w:t xml:space="preserve"> </w:t>
      </w:r>
      <w:r w:rsidRPr="00383160">
        <w:rPr>
          <w:rStyle w:val="StyleUnderline"/>
        </w:rPr>
        <w:t>that is</w:t>
      </w:r>
      <w:r w:rsidRPr="00B316A0">
        <w:rPr>
          <w:rStyle w:val="StyleUnderline"/>
        </w:rPr>
        <w:t xml:space="preserve"> </w:t>
      </w:r>
      <w:r w:rsidRPr="005F2F85">
        <w:rPr>
          <w:rStyle w:val="Emphasis"/>
          <w:highlight w:val="cyan"/>
        </w:rPr>
        <w:t xml:space="preserve">unjustified </w:t>
      </w:r>
      <w:r w:rsidRPr="00383160">
        <w:rPr>
          <w:rStyle w:val="Emphasis"/>
        </w:rPr>
        <w:t>by</w:t>
      </w:r>
      <w:r w:rsidRPr="00B316A0">
        <w:rPr>
          <w:rStyle w:val="Emphasis"/>
        </w:rPr>
        <w:t xml:space="preserve"> available </w:t>
      </w:r>
      <w:r w:rsidRPr="00383160">
        <w:rPr>
          <w:rStyle w:val="Emphasis"/>
        </w:rPr>
        <w:t>data</w:t>
      </w:r>
      <w:r w:rsidRPr="00B316A0">
        <w:rPr>
          <w:rStyle w:val="StyleUnderline"/>
        </w:rPr>
        <w:t>.</w:t>
      </w:r>
      <w:r w:rsidRPr="00B316A0">
        <w:rPr>
          <w:sz w:val="16"/>
        </w:rPr>
        <w:t xml:space="preserve"> The </w:t>
      </w:r>
      <w:r w:rsidRPr="00B316A0">
        <w:rPr>
          <w:rStyle w:val="StyleUnderline"/>
        </w:rPr>
        <w:t>debate on nuclear terrorism tends to distract from</w:t>
      </w:r>
      <w:r w:rsidRPr="00B316A0">
        <w:rPr>
          <w:sz w:val="16"/>
        </w:rPr>
        <w:t xml:space="preserve"> events that raise the risk of </w:t>
      </w:r>
      <w:r w:rsidRPr="00383160">
        <w:rPr>
          <w:rStyle w:val="StyleUnderline"/>
        </w:rPr>
        <w:t xml:space="preserve">nuclear </w:t>
      </w:r>
      <w:r w:rsidRPr="005F2F85">
        <w:rPr>
          <w:rStyle w:val="StyleUnderline"/>
          <w:highlight w:val="cyan"/>
        </w:rPr>
        <w:t>war</w:t>
      </w:r>
      <w:r w:rsidRPr="00383160">
        <w:rPr>
          <w:rStyle w:val="StyleUnderline"/>
        </w:rPr>
        <w:t>,</w:t>
      </w:r>
      <w:r w:rsidRPr="00B316A0">
        <w:rPr>
          <w:rStyle w:val="StyleUnderline"/>
        </w:rPr>
        <w:t xml:space="preserve"> the </w:t>
      </w:r>
      <w:r w:rsidRPr="005F2F85">
        <w:rPr>
          <w:rStyle w:val="StyleUnderline"/>
          <w:highlight w:val="cyan"/>
        </w:rPr>
        <w:t>consequences</w:t>
      </w:r>
      <w:r w:rsidRPr="00B316A0">
        <w:rPr>
          <w:rStyle w:val="StyleUnderline"/>
        </w:rPr>
        <w:t xml:space="preserve"> of which </w:t>
      </w:r>
      <w:r w:rsidRPr="00383160">
        <w:rPr>
          <w:rStyle w:val="StyleUnderline"/>
        </w:rPr>
        <w:t xml:space="preserve">would </w:t>
      </w:r>
      <w:r w:rsidRPr="005F2F85">
        <w:rPr>
          <w:rStyle w:val="Emphasis"/>
          <w:sz w:val="28"/>
          <w:highlight w:val="cyan"/>
        </w:rPr>
        <w:t>far exceed</w:t>
      </w:r>
      <w:r w:rsidRPr="00B316A0">
        <w:rPr>
          <w:rStyle w:val="Emphasis"/>
          <w:sz w:val="28"/>
        </w:rPr>
        <w:t xml:space="preserve"> </w:t>
      </w:r>
      <w:r w:rsidRPr="00B316A0">
        <w:rPr>
          <w:rStyle w:val="Emphasis"/>
        </w:rPr>
        <w:t xml:space="preserve">the </w:t>
      </w:r>
      <w:r w:rsidRPr="005F2F85">
        <w:rPr>
          <w:rStyle w:val="Emphasis"/>
          <w:highlight w:val="cyan"/>
        </w:rPr>
        <w:t>results</w:t>
      </w:r>
      <w:r w:rsidRPr="00383160">
        <w:rPr>
          <w:rStyle w:val="Emphasis"/>
        </w:rPr>
        <w:t xml:space="preserve"> of terrorist attacks</w:t>
      </w:r>
      <w:r w:rsidRPr="00B316A0">
        <w:rPr>
          <w:sz w:val="16"/>
        </w:rPr>
        <w:t xml:space="preserve">. And the historical record shows that the war risk is real. The </w:t>
      </w:r>
      <w:r w:rsidRPr="00B316A0">
        <w:rPr>
          <w:rStyle w:val="StyleUnderline"/>
        </w:rPr>
        <w:t>Cuban Missile Crisis and other confrontations</w:t>
      </w:r>
      <w:r w:rsidRPr="00B316A0">
        <w:rPr>
          <w:sz w:val="16"/>
        </w:rPr>
        <w:t xml:space="preserve"> have </w:t>
      </w:r>
      <w:r w:rsidRPr="00B316A0">
        <w:rPr>
          <w:rStyle w:val="StyleUnderline"/>
        </w:rPr>
        <w:t>demonstrated</w:t>
      </w:r>
      <w:r w:rsidRPr="00B316A0">
        <w:rPr>
          <w:sz w:val="16"/>
        </w:rPr>
        <w:t xml:space="preserve"> that </w:t>
      </w:r>
      <w:r w:rsidRPr="00B316A0">
        <w:rPr>
          <w:rStyle w:val="StyleUnderline"/>
        </w:rPr>
        <w:t xml:space="preserve">miscalculation, misinterpretation, and misinformation could lead to a "close call" regarding nuclear war. Although </w:t>
      </w:r>
      <w:r w:rsidRPr="00B316A0">
        <w:rPr>
          <w:sz w:val="16"/>
        </w:rPr>
        <w:t xml:space="preserve">there has been much commentary on the interest that </w:t>
      </w:r>
      <w:r w:rsidRPr="00B316A0">
        <w:rPr>
          <w:rStyle w:val="StyleUnderline"/>
        </w:rPr>
        <w:t>Osama bin Laden</w:t>
      </w:r>
      <w:r w:rsidRPr="00B316A0">
        <w:rPr>
          <w:sz w:val="16"/>
        </w:rPr>
        <w:t xml:space="preserve">, when he was alive, </w:t>
      </w:r>
      <w:r w:rsidRPr="00B316A0">
        <w:rPr>
          <w:rStyle w:val="StyleUnderline"/>
        </w:rPr>
        <w:t xml:space="preserve">reportedly expressed in obtaining nuclear weapons, </w:t>
      </w:r>
      <w:r w:rsidRPr="005F2F85">
        <w:rPr>
          <w:rStyle w:val="StyleUnderline"/>
          <w:highlight w:val="cyan"/>
        </w:rPr>
        <w:t>evidence of any</w:t>
      </w:r>
      <w:r w:rsidRPr="00B316A0">
        <w:rPr>
          <w:rStyle w:val="StyleUnderline"/>
        </w:rPr>
        <w:t xml:space="preserve"> terrorist </w:t>
      </w:r>
      <w:r w:rsidRPr="005F2F85">
        <w:rPr>
          <w:rStyle w:val="StyleUnderline"/>
          <w:highlight w:val="cyan"/>
        </w:rPr>
        <w:t>group</w:t>
      </w:r>
      <w:r w:rsidRPr="00B316A0">
        <w:rPr>
          <w:rStyle w:val="StyleUnderline"/>
        </w:rPr>
        <w:t xml:space="preserve"> </w:t>
      </w:r>
      <w:r w:rsidRPr="005F2F85">
        <w:rPr>
          <w:rStyle w:val="StyleUnderline"/>
          <w:highlight w:val="cyan"/>
        </w:rPr>
        <w:t>working</w:t>
      </w:r>
      <w:r w:rsidRPr="00B316A0">
        <w:rPr>
          <w:rStyle w:val="StyleUnderline"/>
        </w:rPr>
        <w:t xml:space="preserve"> seriously </w:t>
      </w:r>
      <w:r w:rsidRPr="005F2F85">
        <w:rPr>
          <w:rStyle w:val="StyleUnderline"/>
          <w:highlight w:val="cyan"/>
        </w:rPr>
        <w:t>toward</w:t>
      </w:r>
      <w:r w:rsidRPr="00B316A0">
        <w:rPr>
          <w:rStyle w:val="StyleUnderline"/>
        </w:rPr>
        <w:t xml:space="preserve"> the </w:t>
      </w:r>
      <w:r w:rsidRPr="005F2F85">
        <w:rPr>
          <w:rStyle w:val="StyleUnderline"/>
          <w:highlight w:val="cyan"/>
        </w:rPr>
        <w:t>theft</w:t>
      </w:r>
      <w:r w:rsidRPr="00B316A0">
        <w:rPr>
          <w:rStyle w:val="StyleUnderline"/>
        </w:rPr>
        <w:t xml:space="preserve"> of nuclear weapons </w:t>
      </w:r>
      <w:r w:rsidRPr="005F2F85">
        <w:rPr>
          <w:rStyle w:val="StyleUnderline"/>
          <w:highlight w:val="cyan"/>
        </w:rPr>
        <w:t>or</w:t>
      </w:r>
      <w:r w:rsidRPr="00B316A0">
        <w:rPr>
          <w:rStyle w:val="StyleUnderline"/>
        </w:rPr>
        <w:t xml:space="preserve"> the </w:t>
      </w:r>
      <w:r w:rsidRPr="005F2F85">
        <w:rPr>
          <w:rStyle w:val="StyleUnderline"/>
          <w:highlight w:val="cyan"/>
        </w:rPr>
        <w:t>acquisition</w:t>
      </w:r>
      <w:r w:rsidRPr="00B316A0">
        <w:rPr>
          <w:rStyle w:val="StyleUnderline"/>
        </w:rPr>
        <w:t xml:space="preserve"> of such weapons by other means </w:t>
      </w:r>
      <w:r w:rsidRPr="005F2F85">
        <w:rPr>
          <w:rStyle w:val="StyleUnderline"/>
          <w:highlight w:val="cyan"/>
        </w:rPr>
        <w:t xml:space="preserve">is </w:t>
      </w:r>
      <w:r w:rsidRPr="00B316A0">
        <w:rPr>
          <w:rStyle w:val="Emphasis"/>
        </w:rPr>
        <w:t xml:space="preserve">virtually </w:t>
      </w:r>
      <w:r w:rsidRPr="005F2F85">
        <w:rPr>
          <w:rStyle w:val="Emphasis"/>
          <w:highlight w:val="cyan"/>
        </w:rPr>
        <w:t>nonexistent</w:t>
      </w:r>
      <w:r w:rsidRPr="00B316A0">
        <w:rPr>
          <w:sz w:val="16"/>
        </w:rPr>
        <w:t xml:space="preserve">. The </w:t>
      </w:r>
      <w:r w:rsidRPr="005F2F85">
        <w:rPr>
          <w:rStyle w:val="StyleUnderline"/>
          <w:highlight w:val="cyan"/>
        </w:rPr>
        <w:t>acquisition</w:t>
      </w:r>
      <w:r w:rsidRPr="00B316A0">
        <w:rPr>
          <w:sz w:val="16"/>
        </w:rPr>
        <w:t xml:space="preserve"> of nuclear weapons by terrorists </w:t>
      </w:r>
      <w:r w:rsidRPr="005F2F85">
        <w:rPr>
          <w:rStyle w:val="StyleUnderline"/>
          <w:highlight w:val="cyan"/>
        </w:rPr>
        <w:t xml:space="preserve">requires </w:t>
      </w:r>
      <w:r w:rsidRPr="00383160">
        <w:rPr>
          <w:rStyle w:val="StyleUnderline"/>
        </w:rPr>
        <w:t xml:space="preserve">significant </w:t>
      </w:r>
      <w:r w:rsidRPr="005F2F85">
        <w:rPr>
          <w:rStyle w:val="StyleUnderline"/>
          <w:highlight w:val="cyan"/>
        </w:rPr>
        <w:t>time</w:t>
      </w:r>
      <w:r w:rsidRPr="00B316A0">
        <w:rPr>
          <w:rStyle w:val="StyleUnderline"/>
        </w:rPr>
        <w:t xml:space="preserve">, planning, </w:t>
      </w:r>
      <w:r w:rsidRPr="005F2F85">
        <w:rPr>
          <w:rStyle w:val="StyleUnderline"/>
          <w:highlight w:val="cyan"/>
        </w:rPr>
        <w:t>resources, and expertise</w:t>
      </w:r>
      <w:r w:rsidRPr="00B316A0">
        <w:rPr>
          <w:rStyle w:val="StyleUnderline"/>
        </w:rPr>
        <w:t xml:space="preserve">, </w:t>
      </w:r>
      <w:r w:rsidRPr="005F2F85">
        <w:rPr>
          <w:rStyle w:val="StyleUnderline"/>
          <w:highlight w:val="cyan"/>
        </w:rPr>
        <w:t xml:space="preserve">with </w:t>
      </w:r>
      <w:r w:rsidRPr="005F2F85">
        <w:rPr>
          <w:rStyle w:val="Emphasis"/>
          <w:highlight w:val="cyan"/>
        </w:rPr>
        <w:t>no</w:t>
      </w:r>
      <w:r w:rsidRPr="00B316A0">
        <w:rPr>
          <w:rStyle w:val="Emphasis"/>
        </w:rPr>
        <w:t xml:space="preserve"> </w:t>
      </w:r>
      <w:r w:rsidRPr="005F2F85">
        <w:rPr>
          <w:rStyle w:val="Emphasis"/>
          <w:highlight w:val="cyan"/>
        </w:rPr>
        <w:t>guarantees</w:t>
      </w:r>
      <w:r w:rsidRPr="00B316A0">
        <w:rPr>
          <w:rStyle w:val="StyleUnderline"/>
        </w:rPr>
        <w:t xml:space="preserve"> that </w:t>
      </w:r>
      <w:r w:rsidRPr="005F2F85">
        <w:rPr>
          <w:rStyle w:val="StyleUnderline"/>
          <w:highlight w:val="cyan"/>
        </w:rPr>
        <w:t>a</w:t>
      </w:r>
      <w:r w:rsidRPr="00B316A0">
        <w:rPr>
          <w:rStyle w:val="StyleUnderline"/>
        </w:rPr>
        <w:t xml:space="preserve">n acquired </w:t>
      </w:r>
      <w:r w:rsidRPr="005F2F85">
        <w:rPr>
          <w:rStyle w:val="StyleUnderline"/>
          <w:highlight w:val="cyan"/>
        </w:rPr>
        <w:t>device would work. It requires putting aside</w:t>
      </w:r>
      <w:r w:rsidRPr="00B316A0">
        <w:rPr>
          <w:sz w:val="16"/>
        </w:rPr>
        <w:t xml:space="preserve"> at least some </w:t>
      </w:r>
      <w:r w:rsidRPr="00B316A0">
        <w:rPr>
          <w:rStyle w:val="StyleUnderline"/>
        </w:rPr>
        <w:t xml:space="preserve">aspects of a group’s more </w:t>
      </w:r>
      <w:r w:rsidRPr="00383160">
        <w:rPr>
          <w:rStyle w:val="StyleUnderline"/>
        </w:rPr>
        <w:t>immediate</w:t>
      </w:r>
      <w:r w:rsidRPr="00B316A0">
        <w:rPr>
          <w:rStyle w:val="StyleUnderline"/>
        </w:rPr>
        <w:t xml:space="preserve"> activities and </w:t>
      </w:r>
      <w:r w:rsidRPr="005F2F85">
        <w:rPr>
          <w:rStyle w:val="StyleUnderline"/>
          <w:highlight w:val="cyan"/>
        </w:rPr>
        <w:t>goals for an</w:t>
      </w:r>
      <w:r w:rsidRPr="00B316A0">
        <w:rPr>
          <w:rStyle w:val="StyleUnderline"/>
        </w:rPr>
        <w:t xml:space="preserve"> attempted </w:t>
      </w:r>
      <w:r w:rsidRPr="005F2F85">
        <w:rPr>
          <w:rStyle w:val="StyleUnderline"/>
          <w:highlight w:val="cyan"/>
        </w:rPr>
        <w:t>operation</w:t>
      </w:r>
      <w:r w:rsidRPr="00B316A0">
        <w:rPr>
          <w:sz w:val="16"/>
        </w:rPr>
        <w:t xml:space="preserve"> </w:t>
      </w:r>
      <w:r w:rsidRPr="00B316A0">
        <w:rPr>
          <w:rStyle w:val="Emphasis"/>
        </w:rPr>
        <w:t xml:space="preserve">that </w:t>
      </w:r>
      <w:r w:rsidRPr="005F2F85">
        <w:rPr>
          <w:rStyle w:val="Emphasis"/>
          <w:highlight w:val="cyan"/>
        </w:rPr>
        <w:t>no</w:t>
      </w:r>
      <w:r w:rsidRPr="00B316A0">
        <w:rPr>
          <w:rStyle w:val="Emphasis"/>
        </w:rPr>
        <w:t xml:space="preserve"> terrorist </w:t>
      </w:r>
      <w:r w:rsidRPr="005F2F85">
        <w:rPr>
          <w:rStyle w:val="Emphasis"/>
          <w:highlight w:val="cyan"/>
        </w:rPr>
        <w:t>group</w:t>
      </w:r>
      <w:r w:rsidRPr="00B316A0">
        <w:rPr>
          <w:rStyle w:val="Emphasis"/>
        </w:rPr>
        <w:t xml:space="preserve"> has </w:t>
      </w:r>
      <w:r w:rsidRPr="005F2F85">
        <w:rPr>
          <w:rStyle w:val="Emphasis"/>
          <w:highlight w:val="cyan"/>
        </w:rPr>
        <w:t>accomplished</w:t>
      </w:r>
      <w:r w:rsidRPr="00B316A0">
        <w:rPr>
          <w:sz w:val="16"/>
        </w:rPr>
        <w:t xml:space="preserve">. While absence of evidence does not mean evidence of absence, </w:t>
      </w:r>
      <w:r w:rsidRPr="00B316A0">
        <w:rPr>
          <w:rStyle w:val="StyleUnderline"/>
        </w:rPr>
        <w:t>it is reasonable to conclude</w:t>
      </w:r>
      <w:r w:rsidRPr="00B316A0">
        <w:rPr>
          <w:sz w:val="16"/>
        </w:rPr>
        <w:t xml:space="preserve"> that </w:t>
      </w:r>
      <w:r w:rsidRPr="00B316A0">
        <w:rPr>
          <w:rStyle w:val="StyleUnderline"/>
        </w:rPr>
        <w:t xml:space="preserve">the </w:t>
      </w:r>
      <w:r w:rsidRPr="005F2F85">
        <w:rPr>
          <w:rStyle w:val="StyleUnderline"/>
          <w:highlight w:val="cyan"/>
        </w:rPr>
        <w:t>fear</w:t>
      </w:r>
      <w:r w:rsidRPr="00B316A0">
        <w:rPr>
          <w:rStyle w:val="StyleUnderline"/>
        </w:rPr>
        <w:t xml:space="preserve"> of nuclear terrorism </w:t>
      </w:r>
      <w:r w:rsidRPr="00383160">
        <w:rPr>
          <w:rStyle w:val="Emphasis"/>
        </w:rPr>
        <w:t xml:space="preserve">has </w:t>
      </w:r>
      <w:r w:rsidRPr="005F2F85">
        <w:rPr>
          <w:rStyle w:val="Emphasis"/>
          <w:highlight w:val="cyan"/>
        </w:rPr>
        <w:t>swamped realistic consideration</w:t>
      </w:r>
      <w:r w:rsidRPr="00B316A0">
        <w:rPr>
          <w:rStyle w:val="StyleUnderline"/>
        </w:rPr>
        <w:t xml:space="preserve"> of the threat.</w:t>
      </w:r>
      <w:r w:rsidRPr="00B316A0">
        <w:rPr>
          <w:sz w:val="16"/>
        </w:rPr>
        <w:t xml:space="preserve"> </w:t>
      </w:r>
    </w:p>
    <w:p w14:paraId="178E93BB" w14:textId="77777777" w:rsidR="0069151A" w:rsidRDefault="0069151A" w:rsidP="0069151A">
      <w:pPr>
        <w:pStyle w:val="Heading4"/>
      </w:pPr>
      <w:r>
        <w:t xml:space="preserve">No impact – data and experts </w:t>
      </w:r>
      <w:r w:rsidRPr="00F66970">
        <w:rPr>
          <w:b w:val="0"/>
        </w:rPr>
        <w:t>- no linkages, your evidence is alarmism</w:t>
      </w:r>
      <w:r>
        <w:t xml:space="preserve"> </w:t>
      </w:r>
    </w:p>
    <w:p w14:paraId="53C62594" w14:textId="77777777" w:rsidR="0069151A" w:rsidRDefault="0069151A" w:rsidP="0069151A">
      <w:r w:rsidRPr="00F66970">
        <w:rPr>
          <w:rStyle w:val="Style13ptBold"/>
        </w:rPr>
        <w:t>Mueller 14</w:t>
      </w:r>
      <w:r w:rsidRPr="00F66970">
        <w:t>,</w:t>
      </w:r>
      <w:r>
        <w:rPr>
          <w:rStyle w:val="Style13ptBold"/>
        </w:rPr>
        <w:t xml:space="preserve"> </w:t>
      </w:r>
      <w:r w:rsidRPr="00F66970">
        <w:t>John</w:t>
      </w:r>
      <w:r>
        <w:rPr>
          <w:rStyle w:val="Style13ptBold"/>
        </w:rPr>
        <w:t xml:space="preserve"> </w:t>
      </w:r>
      <w:r>
        <w:t>political scientist at Ohio State and co-author of Terror, Security, and Money: Balancing the Risks, Benefits, and Costs of Homeland Security “Has the threat from terrorism been exaggerated?” The Commentato</w:t>
      </w:r>
      <w:r w:rsidRPr="00F66970">
        <w:t xml:space="preserve">r 1/8 </w:t>
      </w:r>
      <w:hyperlink r:id="rId86" w:history="1">
        <w:r>
          <w:rPr>
            <w:rStyle w:val="Hyperlink"/>
          </w:rPr>
          <w:t>http://www.thecommentator.com/article/4579/has_t</w:t>
        </w:r>
      </w:hyperlink>
      <w:r>
        <w:t>he_threat_from_terrorism_be en_exaggerated</w:t>
      </w:r>
    </w:p>
    <w:p w14:paraId="739C84E4" w14:textId="77777777" w:rsidR="0069151A" w:rsidRDefault="0069151A" w:rsidP="0069151A"/>
    <w:p w14:paraId="56A30EC5" w14:textId="77777777" w:rsidR="0069151A" w:rsidRDefault="0069151A" w:rsidP="0069151A">
      <w:pPr>
        <w:rPr>
          <w:sz w:val="16"/>
        </w:rPr>
      </w:pPr>
      <w:r>
        <w:rPr>
          <w:sz w:val="16"/>
        </w:rPr>
        <w:t xml:space="preserve">Two years after the raid on Osama bin Laden’s hideaway, </w:t>
      </w:r>
      <w:r>
        <w:rPr>
          <w:bCs/>
          <w:u w:val="single"/>
        </w:rPr>
        <w:t>terrorism alarmists remain in peak</w:t>
      </w:r>
      <w:r>
        <w:rPr>
          <w:sz w:val="16"/>
        </w:rPr>
        <w:t xml:space="preserve"> form </w:t>
      </w:r>
      <w:r>
        <w:rPr>
          <w:bCs/>
          <w:u w:val="single"/>
        </w:rPr>
        <w:t>explaining</w:t>
      </w:r>
      <w:r>
        <w:rPr>
          <w:sz w:val="16"/>
        </w:rPr>
        <w:t xml:space="preserve"> that </w:t>
      </w:r>
      <w:r>
        <w:rPr>
          <w:bCs/>
          <w:u w:val="single"/>
        </w:rPr>
        <w:t>although al-Qaeda has been weakened it</w:t>
      </w:r>
      <w:r>
        <w:rPr>
          <w:sz w:val="16"/>
        </w:rPr>
        <w:t xml:space="preserve"> </w:t>
      </w:r>
      <w:r>
        <w:rPr>
          <w:bCs/>
          <w:u w:val="single"/>
        </w:rPr>
        <w:t>still</w:t>
      </w:r>
      <w:r>
        <w:rPr>
          <w:sz w:val="16"/>
        </w:rPr>
        <w:t xml:space="preserve"> manages to </w:t>
      </w:r>
      <w:r>
        <w:rPr>
          <w:bCs/>
          <w:u w:val="single"/>
        </w:rPr>
        <w:t xml:space="preserve">present a grave threat. </w:t>
      </w:r>
      <w:r>
        <w:rPr>
          <w:sz w:val="16"/>
        </w:rPr>
        <w:t>Various well-honed techniques are applied to support this contention. One is to espy and assess various “</w:t>
      </w:r>
      <w:r w:rsidRPr="005F2F85">
        <w:rPr>
          <w:bCs/>
          <w:highlight w:val="cyan"/>
          <w:u w:val="single"/>
        </w:rPr>
        <w:t>linkages</w:t>
      </w:r>
      <w:r>
        <w:rPr>
          <w:sz w:val="16"/>
        </w:rPr>
        <w:t xml:space="preserve">” or “connections” </w:t>
      </w:r>
      <w:r>
        <w:rPr>
          <w:bCs/>
          <w:u w:val="single"/>
        </w:rPr>
        <w:t>of</w:t>
      </w:r>
      <w:r>
        <w:rPr>
          <w:sz w:val="16"/>
        </w:rPr>
        <w:t xml:space="preserve"> “</w:t>
      </w:r>
      <w:r>
        <w:rPr>
          <w:bCs/>
          <w:u w:val="single"/>
        </w:rPr>
        <w:t>ties</w:t>
      </w:r>
      <w:r>
        <w:rPr>
          <w:sz w:val="16"/>
        </w:rPr>
        <w:t xml:space="preserve">” or “threads” </w:t>
      </w:r>
      <w:r w:rsidRPr="005F2F85">
        <w:rPr>
          <w:bCs/>
          <w:highlight w:val="cyan"/>
          <w:u w:val="single"/>
        </w:rPr>
        <w:t>between</w:t>
      </w:r>
      <w:r>
        <w:rPr>
          <w:sz w:val="16"/>
        </w:rPr>
        <w:t xml:space="preserve"> and among a range of </w:t>
      </w:r>
      <w:r w:rsidRPr="00CE1FD8">
        <w:rPr>
          <w:bCs/>
          <w:u w:val="single"/>
        </w:rPr>
        <w:t>disparate</w:t>
      </w:r>
      <w:r>
        <w:rPr>
          <w:sz w:val="16"/>
        </w:rPr>
        <w:t xml:space="preserve"> terrorists or </w:t>
      </w:r>
      <w:r>
        <w:rPr>
          <w:bCs/>
          <w:u w:val="single"/>
        </w:rPr>
        <w:t xml:space="preserve">terrorist </w:t>
      </w:r>
      <w:r w:rsidRPr="005F2F85">
        <w:rPr>
          <w:bCs/>
          <w:highlight w:val="cyan"/>
          <w:u w:val="single"/>
        </w:rPr>
        <w:t>groups</w:t>
      </w:r>
      <w:r>
        <w:rPr>
          <w:sz w:val="16"/>
        </w:rPr>
        <w:t xml:space="preserve">, most of which </w:t>
      </w:r>
      <w:r w:rsidRPr="005F2F85">
        <w:rPr>
          <w:bCs/>
          <w:highlight w:val="cyan"/>
          <w:u w:val="single"/>
        </w:rPr>
        <w:t>appear</w:t>
      </w:r>
      <w:r>
        <w:rPr>
          <w:sz w:val="16"/>
        </w:rPr>
        <w:t xml:space="preserve"> rather </w:t>
      </w:r>
      <w:r>
        <w:rPr>
          <w:b/>
          <w:iCs/>
          <w:u w:val="single"/>
          <w:bdr w:val="single" w:sz="18" w:space="0" w:color="auto" w:frame="1"/>
        </w:rPr>
        <w:t>gossamer</w:t>
      </w:r>
      <w:r>
        <w:rPr>
          <w:sz w:val="16"/>
        </w:rPr>
        <w:t xml:space="preserve"> </w:t>
      </w:r>
      <w:r>
        <w:rPr>
          <w:bCs/>
          <w:u w:val="single"/>
        </w:rPr>
        <w:t>and of</w:t>
      </w:r>
      <w:r>
        <w:rPr>
          <w:sz w:val="16"/>
        </w:rPr>
        <w:t xml:space="preserve"> </w:t>
      </w:r>
      <w:r>
        <w:rPr>
          <w:bCs/>
          <w:u w:val="single"/>
        </w:rPr>
        <w:t xml:space="preserve">only </w:t>
      </w:r>
      <w:r w:rsidRPr="005F2F85">
        <w:rPr>
          <w:bCs/>
          <w:highlight w:val="cyan"/>
          <w:u w:val="single"/>
        </w:rPr>
        <w:t>limited</w:t>
      </w:r>
      <w:r>
        <w:rPr>
          <w:bCs/>
          <w:u w:val="single"/>
        </w:rPr>
        <w:t xml:space="preserve"> consequence on closer examination</w:t>
      </w:r>
      <w:r>
        <w:rPr>
          <w:sz w:val="16"/>
        </w:rPr>
        <w:t xml:space="preserve">. </w:t>
      </w:r>
      <w:r>
        <w:rPr>
          <w:bCs/>
          <w:u w:val="single"/>
        </w:rPr>
        <w:t>Another</w:t>
      </w:r>
      <w:r>
        <w:rPr>
          <w:sz w:val="16"/>
        </w:rPr>
        <w:t xml:space="preserve"> is to </w:t>
      </w:r>
      <w:r>
        <w:rPr>
          <w:b/>
          <w:iCs/>
          <w:u w:val="single"/>
          <w:bdr w:val="single" w:sz="18" w:space="0" w:color="auto" w:frame="1"/>
        </w:rPr>
        <w:t>exaggerate the importance and effectiveness</w:t>
      </w:r>
      <w:r>
        <w:rPr>
          <w:sz w:val="16"/>
        </w:rPr>
        <w:t xml:space="preserve"> </w:t>
      </w:r>
      <w:r>
        <w:rPr>
          <w:bCs/>
          <w:u w:val="single"/>
        </w:rPr>
        <w:t>of</w:t>
      </w:r>
      <w:r>
        <w:rPr>
          <w:sz w:val="16"/>
        </w:rPr>
        <w:t xml:space="preserve"> the “</w:t>
      </w:r>
      <w:r>
        <w:rPr>
          <w:bCs/>
          <w:u w:val="single"/>
        </w:rPr>
        <w:t>affiliated groups</w:t>
      </w:r>
      <w:r>
        <w:rPr>
          <w:sz w:val="16"/>
        </w:rPr>
        <w:t xml:space="preserve">” linked to al-Qaeda central. In particular, alarmists point to the al-Qaeda affiliate in chaotic Yemen, ominously hailing it as the “deadliest” and the “most aggressive” of these and a “major threat.” Yet its </w:t>
      </w:r>
      <w:r>
        <w:rPr>
          <w:bCs/>
          <w:u w:val="single"/>
        </w:rPr>
        <w:t xml:space="preserve">chief efforts at international </w:t>
      </w:r>
      <w:r w:rsidRPr="005F2F85">
        <w:rPr>
          <w:bCs/>
          <w:highlight w:val="cyan"/>
          <w:u w:val="single"/>
        </w:rPr>
        <w:t>terrorism</w:t>
      </w:r>
      <w:r>
        <w:rPr>
          <w:sz w:val="16"/>
        </w:rPr>
        <w:t xml:space="preserve"> have </w:t>
      </w:r>
      <w:r>
        <w:rPr>
          <w:b/>
          <w:iCs/>
          <w:u w:val="single"/>
          <w:bdr w:val="single" w:sz="18" w:space="0" w:color="auto" w:frame="1"/>
        </w:rPr>
        <w:t>failed abysmally</w:t>
      </w:r>
      <w:r>
        <w:rPr>
          <w:sz w:val="16"/>
        </w:rPr>
        <w:t xml:space="preserve">: </w:t>
      </w:r>
      <w:r>
        <w:rPr>
          <w:bCs/>
          <w:u w:val="single"/>
        </w:rPr>
        <w:t>an underwear bomb and laser printer bombs</w:t>
      </w:r>
      <w:r>
        <w:rPr>
          <w:sz w:val="16"/>
        </w:rPr>
        <w:t xml:space="preserve"> on cargo planes. </w:t>
      </w:r>
      <w:r>
        <w:rPr>
          <w:bCs/>
          <w:u w:val="single"/>
        </w:rPr>
        <w:t>With that track record</w:t>
      </w:r>
      <w:r>
        <w:rPr>
          <w:sz w:val="16"/>
        </w:rPr>
        <w:t xml:space="preserve">, </w:t>
      </w:r>
      <w:r>
        <w:rPr>
          <w:bCs/>
          <w:u w:val="single"/>
        </w:rPr>
        <w:t>the group</w:t>
      </w:r>
      <w:r>
        <w:rPr>
          <w:sz w:val="16"/>
        </w:rPr>
        <w:t xml:space="preserve"> may pose a problem or concern, but it </w:t>
      </w:r>
      <w:r w:rsidRPr="005F2F85">
        <w:rPr>
          <w:b/>
          <w:iCs/>
          <w:highlight w:val="cyan"/>
          <w:u w:val="single"/>
          <w:bdr w:val="single" w:sz="18" w:space="0" w:color="auto" w:frame="1"/>
        </w:rPr>
        <w:t>scarcely presents a</w:t>
      </w:r>
      <w:r>
        <w:rPr>
          <w:b/>
          <w:iCs/>
          <w:u w:val="single"/>
          <w:bdr w:val="single" w:sz="18" w:space="0" w:color="auto" w:frame="1"/>
        </w:rPr>
        <w:t xml:space="preserve"> </w:t>
      </w:r>
      <w:r w:rsidRPr="005F2F85">
        <w:rPr>
          <w:b/>
          <w:iCs/>
          <w:highlight w:val="cyan"/>
          <w:u w:val="single"/>
          <w:bdr w:val="single" w:sz="18" w:space="0" w:color="auto" w:frame="1"/>
        </w:rPr>
        <w:t>“major threat”</w:t>
      </w:r>
      <w:r>
        <w:rPr>
          <w:sz w:val="16"/>
        </w:rPr>
        <w:t xml:space="preserve"> outside of war zones. More generally, </w:t>
      </w:r>
      <w:r w:rsidRPr="00CE1FD8">
        <w:rPr>
          <w:sz w:val="16"/>
        </w:rPr>
        <w:t>“</w:t>
      </w:r>
      <w:r w:rsidRPr="00CE1FD8">
        <w:rPr>
          <w:b/>
          <w:iCs/>
          <w:u w:val="single"/>
          <w:bdr w:val="single" w:sz="18" w:space="0" w:color="auto" w:frame="1"/>
        </w:rPr>
        <w:t>al-Qaeda is its own worst enemy</w:t>
      </w:r>
      <w:r w:rsidRPr="00CE1FD8">
        <w:rPr>
          <w:sz w:val="16"/>
        </w:rPr>
        <w:t xml:space="preserve">,” </w:t>
      </w:r>
      <w:r w:rsidRPr="00CE1FD8">
        <w:rPr>
          <w:bCs/>
          <w:u w:val="single"/>
        </w:rPr>
        <w:t>as</w:t>
      </w:r>
      <w:r w:rsidRPr="00CE1FD8">
        <w:rPr>
          <w:sz w:val="16"/>
        </w:rPr>
        <w:t xml:space="preserve"> Robert </w:t>
      </w:r>
      <w:r w:rsidRPr="00CE1FD8">
        <w:rPr>
          <w:bCs/>
          <w:u w:val="single"/>
        </w:rPr>
        <w:t>Grenier</w:t>
      </w:r>
      <w:r w:rsidRPr="00CE1FD8">
        <w:rPr>
          <w:sz w:val="16"/>
        </w:rPr>
        <w:t xml:space="preserve">, a </w:t>
      </w:r>
      <w:r w:rsidRPr="00CE1FD8">
        <w:rPr>
          <w:bCs/>
          <w:u w:val="single"/>
        </w:rPr>
        <w:t>former top CIA counterterrorism official</w:t>
      </w:r>
      <w:r w:rsidRPr="00CE1FD8">
        <w:rPr>
          <w:sz w:val="16"/>
        </w:rPr>
        <w:t xml:space="preserve">, </w:t>
      </w:r>
      <w:r w:rsidRPr="00CE1FD8">
        <w:rPr>
          <w:bCs/>
          <w:u w:val="single"/>
        </w:rPr>
        <w:t>notes</w:t>
      </w:r>
      <w:r w:rsidRPr="00CE1FD8">
        <w:rPr>
          <w:sz w:val="16"/>
        </w:rPr>
        <w:t>. “</w:t>
      </w:r>
      <w:r w:rsidRPr="00CE1FD8">
        <w:rPr>
          <w:bCs/>
          <w:u w:val="single"/>
        </w:rPr>
        <w:t>Where they</w:t>
      </w:r>
      <w:r w:rsidRPr="00CE1FD8">
        <w:rPr>
          <w:sz w:val="16"/>
        </w:rPr>
        <w:t xml:space="preserve"> have </w:t>
      </w:r>
      <w:r w:rsidRPr="00CE1FD8">
        <w:rPr>
          <w:bCs/>
          <w:u w:val="single"/>
        </w:rPr>
        <w:t>succeeded initially</w:t>
      </w:r>
      <w:r w:rsidRPr="00CE1FD8">
        <w:rPr>
          <w:sz w:val="16"/>
        </w:rPr>
        <w:t xml:space="preserve">, </w:t>
      </w:r>
      <w:r w:rsidRPr="00CE1FD8">
        <w:rPr>
          <w:bCs/>
          <w:u w:val="single"/>
        </w:rPr>
        <w:t>they</w:t>
      </w:r>
      <w:r w:rsidRPr="00CE1FD8">
        <w:rPr>
          <w:sz w:val="16"/>
        </w:rPr>
        <w:t xml:space="preserve"> very </w:t>
      </w:r>
      <w:r w:rsidRPr="00CE1FD8">
        <w:rPr>
          <w:bCs/>
          <w:u w:val="single"/>
        </w:rPr>
        <w:t>quickly discredit themselves</w:t>
      </w:r>
      <w:r w:rsidRPr="00CE1FD8">
        <w:rPr>
          <w:sz w:val="16"/>
        </w:rPr>
        <w:t xml:space="preserve">.” </w:t>
      </w:r>
      <w:r w:rsidRPr="00CE1FD8">
        <w:rPr>
          <w:bCs/>
          <w:u w:val="single"/>
        </w:rPr>
        <w:t>Any terrorist threat</w:t>
      </w:r>
      <w:r w:rsidRPr="00CE1FD8">
        <w:rPr>
          <w:sz w:val="16"/>
        </w:rPr>
        <w:t xml:space="preserve"> with</w:t>
      </w:r>
      <w:r w:rsidRPr="00CE1FD8">
        <w:rPr>
          <w:bCs/>
          <w:u w:val="single"/>
        </w:rPr>
        <w:t>in</w:t>
      </w:r>
      <w:r w:rsidRPr="00CE1FD8">
        <w:rPr>
          <w:sz w:val="16"/>
        </w:rPr>
        <w:t xml:space="preserve"> </w:t>
      </w:r>
      <w:r w:rsidRPr="00CE1FD8">
        <w:rPr>
          <w:bCs/>
          <w:u w:val="single"/>
        </w:rPr>
        <w:t>the</w:t>
      </w:r>
      <w:r w:rsidRPr="00CE1FD8">
        <w:rPr>
          <w:sz w:val="16"/>
        </w:rPr>
        <w:t xml:space="preserve"> </w:t>
      </w:r>
      <w:r w:rsidRPr="00CE1FD8">
        <w:rPr>
          <w:bCs/>
          <w:u w:val="single"/>
        </w:rPr>
        <w:t>developed world seems</w:t>
      </w:r>
      <w:r w:rsidRPr="00CE1FD8">
        <w:rPr>
          <w:sz w:val="16"/>
        </w:rPr>
        <w:t xml:space="preserve"> even </w:t>
      </w:r>
      <w:r w:rsidRPr="00CE1FD8">
        <w:rPr>
          <w:bCs/>
          <w:u w:val="single"/>
        </w:rPr>
        <w:t>less impressive</w:t>
      </w:r>
      <w:r w:rsidRPr="00CE1FD8">
        <w:rPr>
          <w:sz w:val="16"/>
        </w:rPr>
        <w:t xml:space="preserve">. The </w:t>
      </w:r>
      <w:r w:rsidRPr="00CE1FD8">
        <w:rPr>
          <w:bCs/>
          <w:u w:val="single"/>
        </w:rPr>
        <w:t>Boston</w:t>
      </w:r>
      <w:r w:rsidRPr="00CE1FD8">
        <w:rPr>
          <w:sz w:val="16"/>
        </w:rPr>
        <w:t xml:space="preserve"> </w:t>
      </w:r>
      <w:r w:rsidRPr="00CE1FD8">
        <w:rPr>
          <w:bCs/>
          <w:u w:val="single"/>
        </w:rPr>
        <w:t>terrorists</w:t>
      </w:r>
      <w:r w:rsidRPr="00CE1FD8">
        <w:rPr>
          <w:sz w:val="16"/>
        </w:rPr>
        <w:t xml:space="preserve"> of 2013 were the first in the United States since 9/11 in which Islamist terrorists actually </w:t>
      </w:r>
      <w:r w:rsidRPr="00CE1FD8">
        <w:rPr>
          <w:bCs/>
          <w:u w:val="single"/>
        </w:rPr>
        <w:t xml:space="preserve">were </w:t>
      </w:r>
      <w:r w:rsidRPr="00CE1FD8">
        <w:rPr>
          <w:bCs/>
          <w:u w:val="single"/>
        </w:rPr>
        <w:lastRenderedPageBreak/>
        <w:t>able to</w:t>
      </w:r>
      <w:r w:rsidRPr="00CE1FD8">
        <w:rPr>
          <w:sz w:val="16"/>
        </w:rPr>
        <w:t xml:space="preserve"> assemble and </w:t>
      </w:r>
      <w:r w:rsidRPr="00CE1FD8">
        <w:rPr>
          <w:bCs/>
          <w:u w:val="single"/>
        </w:rPr>
        <w:t>detonate bombs</w:t>
      </w:r>
      <w:r w:rsidRPr="00CE1FD8">
        <w:rPr>
          <w:sz w:val="16"/>
        </w:rPr>
        <w:t xml:space="preserve"> -- </w:t>
      </w:r>
      <w:r w:rsidRPr="00CE1FD8">
        <w:rPr>
          <w:bCs/>
          <w:u w:val="single"/>
        </w:rPr>
        <w:t>albeit</w:t>
      </w:r>
      <w:r w:rsidRPr="00CE1FD8">
        <w:rPr>
          <w:sz w:val="16"/>
        </w:rPr>
        <w:t xml:space="preserve"> </w:t>
      </w:r>
      <w:r w:rsidRPr="00CE1FD8">
        <w:rPr>
          <w:b/>
          <w:iCs/>
          <w:u w:val="single"/>
          <w:bdr w:val="single" w:sz="18" w:space="0" w:color="auto" w:frame="1"/>
        </w:rPr>
        <w:t>very primitive ones</w:t>
      </w:r>
      <w:r w:rsidRPr="00CE1FD8">
        <w:rPr>
          <w:sz w:val="16"/>
        </w:rPr>
        <w:t xml:space="preserve">. But </w:t>
      </w:r>
      <w:r w:rsidRPr="00CE1FD8">
        <w:rPr>
          <w:bCs/>
          <w:u w:val="single"/>
        </w:rPr>
        <w:t>except for that</w:t>
      </w:r>
      <w:r w:rsidRPr="00CE1FD8">
        <w:rPr>
          <w:sz w:val="16"/>
        </w:rPr>
        <w:t xml:space="preserve">, </w:t>
      </w:r>
      <w:r w:rsidRPr="00CE1FD8">
        <w:rPr>
          <w:bCs/>
          <w:u w:val="single"/>
        </w:rPr>
        <w:t>they do not seem</w:t>
      </w:r>
      <w:r w:rsidRPr="00CE1FD8">
        <w:rPr>
          <w:sz w:val="16"/>
        </w:rPr>
        <w:t xml:space="preserve"> to have been </w:t>
      </w:r>
      <w:r w:rsidRPr="00CE1FD8">
        <w:rPr>
          <w:bCs/>
          <w:u w:val="single"/>
        </w:rPr>
        <w:t>more competent than</w:t>
      </w:r>
      <w:r w:rsidRPr="00CE1FD8">
        <w:rPr>
          <w:sz w:val="16"/>
        </w:rPr>
        <w:t xml:space="preserve"> most of </w:t>
      </w:r>
      <w:r w:rsidRPr="00CE1FD8">
        <w:rPr>
          <w:bCs/>
          <w:u w:val="single"/>
        </w:rPr>
        <w:t xml:space="preserve">their predecessors. </w:t>
      </w:r>
      <w:r w:rsidRPr="00CE1FD8">
        <w:rPr>
          <w:sz w:val="16"/>
        </w:rPr>
        <w:t xml:space="preserve">Amazingly, </w:t>
      </w:r>
      <w:r w:rsidRPr="00CE1FD8">
        <w:rPr>
          <w:bCs/>
          <w:u w:val="single"/>
        </w:rPr>
        <w:t>they</w:t>
      </w:r>
      <w:r w:rsidRPr="00CE1FD8">
        <w:rPr>
          <w:sz w:val="16"/>
        </w:rPr>
        <w:t xml:space="preserve"> apparently </w:t>
      </w:r>
      <w:r w:rsidRPr="00CE1FD8">
        <w:rPr>
          <w:bCs/>
          <w:u w:val="single"/>
        </w:rPr>
        <w:t>thought they could somehow get away with their deed</w:t>
      </w:r>
      <w:r w:rsidRPr="00CE1FD8">
        <w:rPr>
          <w:sz w:val="16"/>
        </w:rPr>
        <w:t xml:space="preserve"> even though they chose to set their bombs off at the most-photographed spot on the planet at the time. Moreover, </w:t>
      </w:r>
      <w:r w:rsidRPr="00CE1FD8">
        <w:rPr>
          <w:bCs/>
          <w:u w:val="single"/>
        </w:rPr>
        <w:t>they had no coherent plan of escape</w:t>
      </w:r>
      <w:r w:rsidRPr="00CE1FD8">
        <w:rPr>
          <w:sz w:val="16"/>
        </w:rPr>
        <w:t xml:space="preserve"> </w:t>
      </w:r>
      <w:r w:rsidRPr="00CE1FD8">
        <w:rPr>
          <w:bCs/>
          <w:u w:val="single"/>
        </w:rPr>
        <w:t>and</w:t>
      </w:r>
      <w:r w:rsidRPr="00CE1FD8">
        <w:rPr>
          <w:sz w:val="16"/>
        </w:rPr>
        <w:t xml:space="preserve">, as commonly found, </w:t>
      </w:r>
      <w:r w:rsidRPr="00CE1FD8">
        <w:rPr>
          <w:bCs/>
          <w:u w:val="single"/>
        </w:rPr>
        <w:t xml:space="preserve">no ability to explain how killing a few random people would advance their cause. </w:t>
      </w:r>
      <w:r w:rsidRPr="00CE1FD8">
        <w:rPr>
          <w:sz w:val="16"/>
        </w:rPr>
        <w:t xml:space="preserve">While the scope of the tragedy in Boston should not be minimized, it should also be noted that </w:t>
      </w:r>
      <w:r w:rsidRPr="00CE1FD8">
        <w:rPr>
          <w:bCs/>
          <w:u w:val="single"/>
        </w:rPr>
        <w:t>if the terrorists’ aim was to kill a large number of people</w:t>
      </w:r>
      <w:r w:rsidRPr="00CE1FD8">
        <w:rPr>
          <w:sz w:val="16"/>
        </w:rPr>
        <w:t xml:space="preserve">, </w:t>
      </w:r>
      <w:r w:rsidRPr="00CE1FD8">
        <w:rPr>
          <w:bCs/>
          <w:u w:val="single"/>
        </w:rPr>
        <w:t>the</w:t>
      </w:r>
      <w:r w:rsidRPr="00CE1FD8">
        <w:rPr>
          <w:sz w:val="16"/>
        </w:rPr>
        <w:t xml:space="preserve">ir </w:t>
      </w:r>
      <w:r w:rsidRPr="00CE1FD8">
        <w:rPr>
          <w:b/>
          <w:iCs/>
          <w:u w:val="single"/>
          <w:bdr w:val="single" w:sz="18" w:space="0" w:color="auto" w:frame="1"/>
        </w:rPr>
        <w:t>bombs failed miserably</w:t>
      </w:r>
      <w:r w:rsidRPr="00CE1FD8">
        <w:rPr>
          <w:sz w:val="16"/>
        </w:rPr>
        <w:t xml:space="preserve">. As recent cases in Colorado and Connecticut sadly demonstrate, far more fatalities have been inflicted by gunmen. </w:t>
      </w:r>
      <w:r w:rsidRPr="00CE1FD8">
        <w:rPr>
          <w:bCs/>
          <w:u w:val="single"/>
        </w:rPr>
        <w:t>Before Boston</w:t>
      </w:r>
      <w:r w:rsidRPr="00CE1FD8">
        <w:rPr>
          <w:sz w:val="16"/>
        </w:rPr>
        <w:t>,</w:t>
      </w:r>
      <w:r>
        <w:rPr>
          <w:sz w:val="16"/>
        </w:rPr>
        <w:t xml:space="preserve"> some </w:t>
      </w:r>
      <w:r w:rsidRPr="005F2F85">
        <w:rPr>
          <w:bCs/>
          <w:highlight w:val="cyan"/>
          <w:u w:val="single"/>
        </w:rPr>
        <w:t>16 people</w:t>
      </w:r>
      <w:r w:rsidRPr="005F2F85">
        <w:rPr>
          <w:sz w:val="16"/>
          <w:highlight w:val="cyan"/>
        </w:rPr>
        <w:t xml:space="preserve"> </w:t>
      </w:r>
      <w:r w:rsidRPr="005F2F85">
        <w:rPr>
          <w:bCs/>
          <w:highlight w:val="cyan"/>
          <w:u w:val="single"/>
        </w:rPr>
        <w:t>had been killed</w:t>
      </w:r>
      <w:r>
        <w:rPr>
          <w:bCs/>
          <w:u w:val="single"/>
        </w:rPr>
        <w:t xml:space="preserve"> by</w:t>
      </w:r>
      <w:r>
        <w:rPr>
          <w:sz w:val="16"/>
        </w:rPr>
        <w:t xml:space="preserve"> Islamist </w:t>
      </w:r>
      <w:r w:rsidRPr="005F2F85">
        <w:rPr>
          <w:bCs/>
          <w:highlight w:val="cyan"/>
          <w:u w:val="single"/>
        </w:rPr>
        <w:t>terrorists</w:t>
      </w:r>
      <w:r>
        <w:rPr>
          <w:sz w:val="16"/>
        </w:rPr>
        <w:t xml:space="preserve"> </w:t>
      </w:r>
      <w:r w:rsidRPr="005216BB">
        <w:rPr>
          <w:rStyle w:val="StyleUnderline"/>
        </w:rPr>
        <w:t>in the United States</w:t>
      </w:r>
      <w:r>
        <w:rPr>
          <w:sz w:val="16"/>
        </w:rPr>
        <w:t xml:space="preserve"> in the years </w:t>
      </w:r>
      <w:r w:rsidRPr="005216BB">
        <w:rPr>
          <w:rStyle w:val="StyleUnderline"/>
        </w:rPr>
        <w:t>since 2001</w:t>
      </w:r>
      <w:r>
        <w:rPr>
          <w:sz w:val="16"/>
        </w:rPr>
        <w:t xml:space="preserve">, and all of these were murdered by people who were essentially acting alone. By contrast, </w:t>
      </w:r>
      <w:r w:rsidRPr="005F2F85">
        <w:rPr>
          <w:bCs/>
          <w:highlight w:val="cyan"/>
          <w:u w:val="single"/>
        </w:rPr>
        <w:t>in the</w:t>
      </w:r>
      <w:r>
        <w:rPr>
          <w:sz w:val="16"/>
        </w:rPr>
        <w:t xml:space="preserve"> 19</w:t>
      </w:r>
      <w:r w:rsidRPr="005F2F85">
        <w:rPr>
          <w:b/>
          <w:iCs/>
          <w:highlight w:val="cyan"/>
          <w:u w:val="single"/>
          <w:bdr w:val="single" w:sz="18" w:space="0" w:color="auto" w:frame="1"/>
        </w:rPr>
        <w:t>70s</w:t>
      </w:r>
      <w:r>
        <w:rPr>
          <w:sz w:val="16"/>
        </w:rPr>
        <w:t xml:space="preserve">, </w:t>
      </w:r>
      <w:r>
        <w:rPr>
          <w:bCs/>
          <w:u w:val="single"/>
        </w:rPr>
        <w:t xml:space="preserve">organized </w:t>
      </w:r>
      <w:r w:rsidRPr="005F2F85">
        <w:rPr>
          <w:bCs/>
          <w:highlight w:val="cyan"/>
          <w:u w:val="single"/>
        </w:rPr>
        <w:t>terrorists</w:t>
      </w:r>
      <w:r>
        <w:rPr>
          <w:sz w:val="16"/>
        </w:rPr>
        <w:t xml:space="preserve"> inflicted hundreds of attacks, mostly bombings, in the United States, </w:t>
      </w:r>
      <w:r w:rsidRPr="005F2F85">
        <w:rPr>
          <w:bCs/>
          <w:highlight w:val="cyan"/>
          <w:u w:val="single"/>
        </w:rPr>
        <w:t>kill</w:t>
      </w:r>
      <w:r>
        <w:rPr>
          <w:sz w:val="16"/>
        </w:rPr>
        <w:t xml:space="preserve">ing </w:t>
      </w:r>
      <w:r w:rsidRPr="005F2F85">
        <w:rPr>
          <w:bCs/>
          <w:highlight w:val="cyan"/>
          <w:u w:val="single"/>
        </w:rPr>
        <w:t>72</w:t>
      </w:r>
      <w:r>
        <w:rPr>
          <w:sz w:val="16"/>
        </w:rPr>
        <w:t xml:space="preserve">. As concern about organized attacks has diminished, fear of “lone wolf” attacks has grown in recent years, and one official assessment contends that “lone offenders currently present the greatest threat.” This is a reasonable observation, but those concerned should keep in mind that, as analyst Max </w:t>
      </w:r>
      <w:r>
        <w:rPr>
          <w:bCs/>
          <w:u w:val="single"/>
        </w:rPr>
        <w:t>Abrahms</w:t>
      </w:r>
      <w:r>
        <w:rPr>
          <w:sz w:val="16"/>
        </w:rPr>
        <w:t xml:space="preserve"> has </w:t>
      </w:r>
      <w:r>
        <w:rPr>
          <w:bCs/>
          <w:u w:val="single"/>
        </w:rPr>
        <w:t>noted</w:t>
      </w:r>
      <w:r>
        <w:rPr>
          <w:sz w:val="16"/>
        </w:rPr>
        <w:t xml:space="preserve">, while </w:t>
      </w:r>
      <w:r w:rsidRPr="005F2F85">
        <w:rPr>
          <w:bCs/>
          <w:highlight w:val="cyan"/>
          <w:u w:val="single"/>
        </w:rPr>
        <w:t>lone wolves</w:t>
      </w:r>
      <w:r>
        <w:rPr>
          <w:sz w:val="16"/>
        </w:rPr>
        <w:t xml:space="preserve"> may be difficult to police, they have </w:t>
      </w:r>
      <w:r w:rsidRPr="005F2F85">
        <w:rPr>
          <w:bCs/>
          <w:highlight w:val="cyan"/>
          <w:u w:val="single"/>
        </w:rPr>
        <w:t>carried</w:t>
      </w:r>
      <w:r>
        <w:rPr>
          <w:bCs/>
          <w:u w:val="single"/>
        </w:rPr>
        <w:t xml:space="preserve"> </w:t>
      </w:r>
      <w:r w:rsidRPr="005F2F85">
        <w:rPr>
          <w:bCs/>
          <w:highlight w:val="cyan"/>
          <w:u w:val="single"/>
        </w:rPr>
        <w:t>out</w:t>
      </w:r>
      <w:r>
        <w:rPr>
          <w:bCs/>
          <w:u w:val="single"/>
        </w:rPr>
        <w:t xml:space="preserve"> only </w:t>
      </w:r>
      <w:r w:rsidRPr="005F2F85">
        <w:rPr>
          <w:bCs/>
          <w:highlight w:val="cyan"/>
          <w:u w:val="single"/>
        </w:rPr>
        <w:t>two of</w:t>
      </w:r>
      <w:r>
        <w:rPr>
          <w:bCs/>
          <w:u w:val="single"/>
        </w:rPr>
        <w:t xml:space="preserve"> the </w:t>
      </w:r>
      <w:r w:rsidRPr="005F2F85">
        <w:rPr>
          <w:bCs/>
          <w:highlight w:val="cyan"/>
          <w:u w:val="single"/>
        </w:rPr>
        <w:t xml:space="preserve">1,900 </w:t>
      </w:r>
      <w:r w:rsidRPr="00CE1FD8">
        <w:rPr>
          <w:bCs/>
          <w:u w:val="single"/>
        </w:rPr>
        <w:t xml:space="preserve">most deadly terrorist </w:t>
      </w:r>
      <w:r w:rsidRPr="005F2F85">
        <w:rPr>
          <w:bCs/>
          <w:highlight w:val="cyan"/>
          <w:u w:val="single"/>
        </w:rPr>
        <w:t>attacks</w:t>
      </w:r>
      <w:r>
        <w:rPr>
          <w:sz w:val="16"/>
        </w:rPr>
        <w:t xml:space="preserve"> </w:t>
      </w:r>
      <w:r>
        <w:rPr>
          <w:bCs/>
          <w:u w:val="single"/>
        </w:rPr>
        <w:t>over</w:t>
      </w:r>
      <w:r>
        <w:rPr>
          <w:sz w:val="16"/>
        </w:rPr>
        <w:t xml:space="preserve"> the last </w:t>
      </w:r>
      <w:r>
        <w:rPr>
          <w:bCs/>
          <w:u w:val="single"/>
        </w:rPr>
        <w:t xml:space="preserve">four decades. </w:t>
      </w:r>
      <w:r>
        <w:rPr>
          <w:sz w:val="16"/>
        </w:rPr>
        <w:t xml:space="preserve">The key question, at least outside of war zones, is not, “are we safer?” but “how safe are we?” At current rates, </w:t>
      </w:r>
      <w:r w:rsidRPr="005F2F85">
        <w:rPr>
          <w:bCs/>
          <w:highlight w:val="cyan"/>
          <w:u w:val="single"/>
        </w:rPr>
        <w:t>an American’s chance of becoming a victim</w:t>
      </w:r>
      <w:r>
        <w:rPr>
          <w:bCs/>
          <w:u w:val="single"/>
        </w:rPr>
        <w:t xml:space="preserve"> </w:t>
      </w:r>
      <w:r w:rsidRPr="00CE1FD8">
        <w:rPr>
          <w:bCs/>
          <w:u w:val="single"/>
        </w:rPr>
        <w:t>of terrorism</w:t>
      </w:r>
      <w:r>
        <w:rPr>
          <w:sz w:val="16"/>
        </w:rPr>
        <w:t xml:space="preserve"> in the U.S., </w:t>
      </w:r>
      <w:r>
        <w:rPr>
          <w:bCs/>
          <w:u w:val="single"/>
        </w:rPr>
        <w:t>even with 9/11 in the calculation</w:t>
      </w:r>
      <w:r>
        <w:rPr>
          <w:sz w:val="16"/>
        </w:rPr>
        <w:t xml:space="preserve">, </w:t>
      </w:r>
      <w:r w:rsidRPr="005F2F85">
        <w:rPr>
          <w:bCs/>
          <w:highlight w:val="cyan"/>
          <w:u w:val="single"/>
        </w:rPr>
        <w:t>is</w:t>
      </w:r>
      <w:r>
        <w:rPr>
          <w:sz w:val="16"/>
        </w:rPr>
        <w:t xml:space="preserve"> about </w:t>
      </w:r>
      <w:r w:rsidRPr="005F2F85">
        <w:rPr>
          <w:b/>
          <w:iCs/>
          <w:highlight w:val="cyan"/>
          <w:u w:val="single"/>
          <w:bdr w:val="single" w:sz="18" w:space="0" w:color="auto" w:frame="1"/>
        </w:rPr>
        <w:t>1 in 3.5 million</w:t>
      </w:r>
      <w:r>
        <w:rPr>
          <w:b/>
          <w:iCs/>
          <w:u w:val="single"/>
          <w:bdr w:val="single" w:sz="18" w:space="0" w:color="auto" w:frame="1"/>
        </w:rPr>
        <w:t xml:space="preserve"> per year</w:t>
      </w:r>
      <w:r>
        <w:rPr>
          <w:sz w:val="16"/>
        </w:rPr>
        <w:t xml:space="preserve">. In comparison, that same American stands a 1 in 22,000 yearly chance of becoming a homicide victim, a 1 in 8,000 chance of perishing in an auto accident, and a 1 in 500 chance of dying from cancer. </w:t>
      </w:r>
      <w:r w:rsidRPr="005F2F85">
        <w:rPr>
          <w:bCs/>
          <w:highlight w:val="cyan"/>
          <w:u w:val="single"/>
        </w:rPr>
        <w:t>These calculations are based</w:t>
      </w:r>
      <w:r>
        <w:rPr>
          <w:sz w:val="16"/>
        </w:rPr>
        <w:t xml:space="preserve">, of course, </w:t>
      </w:r>
      <w:r w:rsidRPr="005F2F85">
        <w:rPr>
          <w:bCs/>
          <w:highlight w:val="cyan"/>
          <w:u w:val="single"/>
        </w:rPr>
        <w:t>on</w:t>
      </w:r>
      <w:r>
        <w:rPr>
          <w:sz w:val="16"/>
        </w:rPr>
        <w:t xml:space="preserve"> </w:t>
      </w:r>
      <w:r w:rsidRPr="005F2F85">
        <w:rPr>
          <w:b/>
          <w:iCs/>
          <w:highlight w:val="cyan"/>
          <w:u w:val="single"/>
          <w:bdr w:val="single" w:sz="18" w:space="0" w:color="auto" w:frame="1"/>
        </w:rPr>
        <w:t>historical data</w:t>
      </w:r>
      <w:r>
        <w:rPr>
          <w:sz w:val="16"/>
        </w:rPr>
        <w:t xml:space="preserve">. However, </w:t>
      </w:r>
      <w:r w:rsidRPr="005F2F85">
        <w:rPr>
          <w:b/>
          <w:iCs/>
          <w:highlight w:val="cyan"/>
          <w:u w:val="single"/>
          <w:bdr w:val="single" w:sz="18" w:space="0" w:color="auto" w:frame="1"/>
        </w:rPr>
        <w:t>alarmists</w:t>
      </w:r>
      <w:r>
        <w:rPr>
          <w:sz w:val="16"/>
        </w:rPr>
        <w:t xml:space="preserve"> </w:t>
      </w:r>
      <w:r>
        <w:rPr>
          <w:bCs/>
          <w:u w:val="single"/>
        </w:rPr>
        <w:t>who</w:t>
      </w:r>
      <w:r>
        <w:rPr>
          <w:sz w:val="16"/>
        </w:rPr>
        <w:t xml:space="preserve"> would </w:t>
      </w:r>
      <w:r>
        <w:rPr>
          <w:bCs/>
          <w:u w:val="single"/>
        </w:rPr>
        <w:t>reject</w:t>
      </w:r>
      <w:r>
        <w:rPr>
          <w:sz w:val="16"/>
        </w:rPr>
        <w:t xml:space="preserve"> such </w:t>
      </w:r>
      <w:r>
        <w:rPr>
          <w:bCs/>
          <w:u w:val="single"/>
        </w:rPr>
        <w:t xml:space="preserve">history </w:t>
      </w:r>
      <w:r w:rsidRPr="005F2F85">
        <w:rPr>
          <w:bCs/>
          <w:highlight w:val="cyan"/>
          <w:u w:val="single"/>
        </w:rPr>
        <w:t>need</w:t>
      </w:r>
      <w:r>
        <w:rPr>
          <w:bCs/>
          <w:u w:val="single"/>
        </w:rPr>
        <w:t xml:space="preserve"> </w:t>
      </w:r>
      <w:r w:rsidRPr="005F2F85">
        <w:rPr>
          <w:bCs/>
          <w:highlight w:val="cyan"/>
          <w:u w:val="single"/>
        </w:rPr>
        <w:t>to</w:t>
      </w:r>
      <w:r>
        <w:rPr>
          <w:sz w:val="16"/>
        </w:rPr>
        <w:t xml:space="preserve"> </w:t>
      </w:r>
      <w:r w:rsidRPr="005F2F85">
        <w:rPr>
          <w:bCs/>
          <w:highlight w:val="cyan"/>
          <w:u w:val="single"/>
        </w:rPr>
        <w:t>explain why they think terrorists</w:t>
      </w:r>
      <w:r>
        <w:rPr>
          <w:bCs/>
          <w:u w:val="single"/>
        </w:rPr>
        <w:t xml:space="preserve"> </w:t>
      </w:r>
      <w:r w:rsidRPr="005F2F85">
        <w:rPr>
          <w:bCs/>
          <w:highlight w:val="cyan"/>
          <w:u w:val="single"/>
        </w:rPr>
        <w:t>will suddenly become</w:t>
      </w:r>
      <w:r>
        <w:rPr>
          <w:bCs/>
          <w:u w:val="single"/>
        </w:rPr>
        <w:t xml:space="preserve"> </w:t>
      </w:r>
      <w:r w:rsidRPr="00CE1FD8">
        <w:rPr>
          <w:bCs/>
          <w:u w:val="single"/>
        </w:rPr>
        <w:t xml:space="preserve">vastly </w:t>
      </w:r>
      <w:r w:rsidRPr="005F2F85">
        <w:rPr>
          <w:bCs/>
          <w:highlight w:val="cyan"/>
          <w:u w:val="single"/>
        </w:rPr>
        <w:t>more competent</w:t>
      </w:r>
      <w:r>
        <w:rPr>
          <w:sz w:val="16"/>
        </w:rPr>
        <w:t xml:space="preserve"> in the future. But no one seems to be making that argument. Indeed, notes one reporter, U.S. officials now say that </w:t>
      </w:r>
      <w:r>
        <w:rPr>
          <w:bCs/>
          <w:u w:val="single"/>
        </w:rPr>
        <w:t>al-Qaeda has become</w:t>
      </w:r>
      <w:r>
        <w:rPr>
          <w:sz w:val="16"/>
        </w:rPr>
        <w:t xml:space="preserve"> </w:t>
      </w:r>
      <w:r>
        <w:rPr>
          <w:b/>
          <w:iCs/>
          <w:u w:val="single"/>
          <w:bdr w:val="single" w:sz="18" w:space="0" w:color="auto" w:frame="1"/>
        </w:rPr>
        <w:t>less capable of a large attack like 9/11.</w:t>
      </w:r>
      <w:r>
        <w:rPr>
          <w:sz w:val="16"/>
        </w:rPr>
        <w:t xml:space="preserve"> But she also says that they made this disclosure only on condition of anonymity out of fear that “publicly identifying themselves could make them a target” of terrorists. In contrast, one terrorism specialist, Peter </w:t>
      </w:r>
      <w:r>
        <w:rPr>
          <w:bCs/>
          <w:u w:val="single"/>
        </w:rPr>
        <w:t>Bergen</w:t>
      </w:r>
      <w:r>
        <w:rPr>
          <w:sz w:val="16"/>
        </w:rPr>
        <w:t xml:space="preserve">, has </w:t>
      </w:r>
      <w:r>
        <w:rPr>
          <w:bCs/>
          <w:u w:val="single"/>
        </w:rPr>
        <w:t>observed</w:t>
      </w:r>
      <w:r>
        <w:rPr>
          <w:sz w:val="16"/>
        </w:rPr>
        <w:t xml:space="preserve"> in heroic full attribution mode that, “</w:t>
      </w:r>
      <w:r>
        <w:rPr>
          <w:bCs/>
          <w:u w:val="single"/>
        </w:rPr>
        <w:t>The last terror attack</w:t>
      </w:r>
      <w:r>
        <w:rPr>
          <w:sz w:val="16"/>
        </w:rPr>
        <w:t xml:space="preserve"> (</w:t>
      </w:r>
      <w:r w:rsidRPr="005F2F85">
        <w:rPr>
          <w:bCs/>
          <w:highlight w:val="cyan"/>
          <w:u w:val="single"/>
        </w:rPr>
        <w:t>in</w:t>
      </w:r>
      <w:r>
        <w:rPr>
          <w:sz w:val="16"/>
        </w:rPr>
        <w:t xml:space="preserve"> the West) </w:t>
      </w:r>
      <w:r>
        <w:rPr>
          <w:bCs/>
          <w:u w:val="single"/>
        </w:rPr>
        <w:t>was</w:t>
      </w:r>
      <w:r>
        <w:rPr>
          <w:sz w:val="16"/>
        </w:rPr>
        <w:t xml:space="preserve"> </w:t>
      </w:r>
      <w:r w:rsidRPr="005F2F85">
        <w:rPr>
          <w:b/>
          <w:iCs/>
          <w:highlight w:val="cyan"/>
          <w:u w:val="single"/>
          <w:bdr w:val="single" w:sz="18" w:space="0" w:color="auto" w:frame="1"/>
        </w:rPr>
        <w:t>seven years</w:t>
      </w:r>
      <w:r>
        <w:rPr>
          <w:b/>
          <w:iCs/>
          <w:u w:val="single"/>
          <w:bdr w:val="single" w:sz="18" w:space="0" w:color="auto" w:frame="1"/>
        </w:rPr>
        <w:t xml:space="preserve"> ago</w:t>
      </w:r>
      <w:r>
        <w:rPr>
          <w:sz w:val="16"/>
        </w:rPr>
        <w:t xml:space="preserve"> </w:t>
      </w:r>
      <w:r>
        <w:rPr>
          <w:bCs/>
          <w:u w:val="single"/>
        </w:rPr>
        <w:t>in London</w:t>
      </w:r>
      <w:r>
        <w:rPr>
          <w:sz w:val="16"/>
        </w:rPr>
        <w:t xml:space="preserve">,” that </w:t>
      </w:r>
      <w:r w:rsidRPr="005F2F85">
        <w:rPr>
          <w:bCs/>
          <w:highlight w:val="cyan"/>
          <w:u w:val="single"/>
        </w:rPr>
        <w:t>there</w:t>
      </w:r>
      <w:r>
        <w:rPr>
          <w:sz w:val="16"/>
        </w:rPr>
        <w:t xml:space="preserve"> “</w:t>
      </w:r>
      <w:r w:rsidRPr="005F2F85">
        <w:rPr>
          <w:b/>
          <w:iCs/>
          <w:highlight w:val="cyan"/>
          <w:u w:val="single"/>
          <w:bdr w:val="single" w:sz="18" w:space="0" w:color="auto" w:frame="1"/>
        </w:rPr>
        <w:t>haven’t been any major attacks</w:t>
      </w:r>
      <w:r>
        <w:rPr>
          <w:b/>
          <w:iCs/>
          <w:u w:val="single"/>
          <w:bdr w:val="single" w:sz="18" w:space="0" w:color="auto" w:frame="1"/>
        </w:rPr>
        <w:t xml:space="preserve"> in the U.S.</w:t>
      </w:r>
      <w:r>
        <w:rPr>
          <w:sz w:val="16"/>
        </w:rPr>
        <w:t xml:space="preserve">,” </w:t>
      </w:r>
      <w:r>
        <w:rPr>
          <w:bCs/>
          <w:u w:val="single"/>
        </w:rPr>
        <w:t>and</w:t>
      </w:r>
      <w:r>
        <w:rPr>
          <w:sz w:val="16"/>
        </w:rPr>
        <w:t xml:space="preserve"> that “</w:t>
      </w:r>
      <w:r>
        <w:rPr>
          <w:bCs/>
          <w:u w:val="single"/>
        </w:rPr>
        <w:t>they are recruiting no-hopers and dead-enders</w:t>
      </w:r>
      <w:r>
        <w:rPr>
          <w:sz w:val="16"/>
        </w:rPr>
        <w:t>.”</w:t>
      </w:r>
    </w:p>
    <w:p w14:paraId="487A83CB" w14:textId="66F869B2" w:rsidR="0069151A" w:rsidRDefault="00962066" w:rsidP="0069151A">
      <w:pPr>
        <w:pStyle w:val="Heading3"/>
      </w:pPr>
      <w:r>
        <w:lastRenderedPageBreak/>
        <w:t>1AR</w:t>
      </w:r>
      <w:r w:rsidR="0069151A">
        <w:t>---Impact---Terror---Ext---No Impact</w:t>
      </w:r>
    </w:p>
    <w:p w14:paraId="1F1ECFA0" w14:textId="77777777" w:rsidR="0069151A" w:rsidRDefault="0069151A" w:rsidP="0069151A">
      <w:pPr>
        <w:pStyle w:val="Heading4"/>
        <w:rPr>
          <w:rFonts w:eastAsia="Times New Roman"/>
        </w:rPr>
      </w:pPr>
      <w:r>
        <w:rPr>
          <w:rFonts w:eastAsia="Times New Roman"/>
        </w:rPr>
        <w:t>No impact to terrorism—</w:t>
      </w:r>
      <w:r w:rsidRPr="005216BB">
        <w:rPr>
          <w:rFonts w:eastAsia="Times New Roman"/>
          <w:b w:val="0"/>
        </w:rPr>
        <w:t xml:space="preserve">they’re </w:t>
      </w:r>
      <w:r>
        <w:rPr>
          <w:rFonts w:eastAsia="Times New Roman"/>
          <w:b w:val="0"/>
        </w:rPr>
        <w:t>not rocket scientists</w:t>
      </w:r>
    </w:p>
    <w:p w14:paraId="7C0FEE89" w14:textId="77777777" w:rsidR="0069151A" w:rsidRDefault="0069151A" w:rsidP="0069151A">
      <w:pPr>
        <w:spacing w:line="254" w:lineRule="auto"/>
        <w:rPr>
          <w:rFonts w:eastAsia="Calibri"/>
        </w:rPr>
      </w:pPr>
      <w:r w:rsidRPr="00F66970">
        <w:rPr>
          <w:rStyle w:val="Style13ptBold"/>
        </w:rPr>
        <w:t>Mueller 13</w:t>
      </w:r>
      <w:r>
        <w:rPr>
          <w:rFonts w:eastAsia="Calibri"/>
        </w:rPr>
        <w:t xml:space="preserve"> (John Mueller – political scientist at Ohio State and senior fellow at the Cato Institute, Mark G. Stewart – civil engineer at the University of Newcastle in Australia and a visiting fellow at Cato, April 22, “Hapless, Disorganized, and Irrational”, CATO Institute, </w:t>
      </w:r>
      <w:hyperlink r:id="rId87" w:history="1">
        <w:r>
          <w:rPr>
            <w:rStyle w:val="Hyperlink"/>
            <w:rFonts w:eastAsia="Calibri"/>
          </w:rPr>
          <w:t>http://www.cato.org/publications/</w:t>
        </w:r>
      </w:hyperlink>
      <w:r>
        <w:rPr>
          <w:rFonts w:eastAsia="Calibri"/>
        </w:rPr>
        <w:t xml:space="preserve"> commentary/hapless-disorganized-irrational)</w:t>
      </w:r>
    </w:p>
    <w:p w14:paraId="0A3EED91" w14:textId="77777777" w:rsidR="0069151A" w:rsidRDefault="0069151A" w:rsidP="0069151A">
      <w:pPr>
        <w:spacing w:line="254" w:lineRule="auto"/>
        <w:rPr>
          <w:rFonts w:eastAsia="Calibri"/>
        </w:rPr>
      </w:pPr>
    </w:p>
    <w:p w14:paraId="2B2C8774" w14:textId="77777777" w:rsidR="0069151A" w:rsidRDefault="0069151A" w:rsidP="0069151A">
      <w:pPr>
        <w:spacing w:line="254" w:lineRule="auto"/>
        <w:rPr>
          <w:rFonts w:eastAsia="Calibri"/>
          <w:sz w:val="12"/>
        </w:rPr>
      </w:pPr>
      <w:r>
        <w:rPr>
          <w:rFonts w:eastAsia="Calibri"/>
          <w:sz w:val="12"/>
        </w:rPr>
        <w:t xml:space="preserve">By far the most striking difference between the Boston Marathon killings and these earlier cases is that, for the first time, terrorists </w:t>
      </w:r>
      <w:r w:rsidRPr="00CE1FD8">
        <w:rPr>
          <w:rFonts w:eastAsia="Calibri"/>
          <w:sz w:val="12"/>
        </w:rPr>
        <w:t>actually were able to assemble and detonate bombs. Many previous plotters harbored visions of carrying out bombings, and in 10 of the cases, they were supplied with fantasy-fulfilling, if bogus, bombs by obliging FBI informants. But</w:t>
      </w:r>
      <w:r w:rsidRPr="00CE1FD8">
        <w:rPr>
          <w:rFonts w:eastAsia="Calibri"/>
          <w:sz w:val="16"/>
        </w:rPr>
        <w:t xml:space="preserve"> </w:t>
      </w:r>
      <w:r w:rsidRPr="00CE1FD8">
        <w:rPr>
          <w:rFonts w:eastAsia="Calibri"/>
          <w:bCs/>
          <w:u w:val="single"/>
        </w:rPr>
        <w:t>until Boston, no</w:t>
      </w:r>
      <w:r w:rsidRPr="00CE1FD8">
        <w:rPr>
          <w:rFonts w:eastAsia="Calibri"/>
          <w:sz w:val="16"/>
        </w:rPr>
        <w:t xml:space="preserve"> would-be </w:t>
      </w:r>
      <w:r w:rsidRPr="00CE1FD8">
        <w:rPr>
          <w:rFonts w:eastAsia="Calibri"/>
          <w:bCs/>
          <w:u w:val="single"/>
        </w:rPr>
        <w:t>terrorists had been able to make and set one off</w:t>
      </w:r>
      <w:r w:rsidRPr="00CE1FD8">
        <w:rPr>
          <w:rFonts w:eastAsia="Calibri"/>
          <w:sz w:val="16"/>
        </w:rPr>
        <w:t xml:space="preserve"> on their own. And, </w:t>
      </w:r>
      <w:r w:rsidRPr="00CE1FD8">
        <w:rPr>
          <w:rFonts w:eastAsia="Calibri"/>
          <w:bCs/>
          <w:u w:val="single"/>
        </w:rPr>
        <w:t xml:space="preserve">except for four bombs detonated </w:t>
      </w:r>
      <w:r w:rsidRPr="00CE1FD8">
        <w:rPr>
          <w:rFonts w:eastAsia="Calibri"/>
          <w:sz w:val="16"/>
        </w:rPr>
        <w:t xml:space="preserve">on the London transport system </w:t>
      </w:r>
      <w:r w:rsidRPr="00CE1FD8">
        <w:rPr>
          <w:rFonts w:eastAsia="Calibri"/>
          <w:bCs/>
          <w:u w:val="single"/>
        </w:rPr>
        <w:t>in 2005</w:t>
      </w:r>
      <w:r w:rsidRPr="00CE1FD8">
        <w:rPr>
          <w:rFonts w:eastAsia="Calibri"/>
          <w:sz w:val="16"/>
        </w:rPr>
        <w:t xml:space="preserve">, </w:t>
      </w:r>
      <w:r w:rsidRPr="00CE1FD8">
        <w:rPr>
          <w:rFonts w:eastAsia="Calibri"/>
          <w:bCs/>
          <w:u w:val="single"/>
        </w:rPr>
        <w:t>nor has any terrorist in the</w:t>
      </w:r>
      <w:r w:rsidRPr="00CE1FD8">
        <w:rPr>
          <w:rFonts w:eastAsia="Calibri"/>
          <w:sz w:val="16"/>
        </w:rPr>
        <w:t xml:space="preserve"> </w:t>
      </w:r>
      <w:r w:rsidRPr="00CE1FD8">
        <w:rPr>
          <w:rFonts w:eastAsia="Calibri"/>
          <w:b/>
          <w:iCs/>
          <w:u w:val="single"/>
          <w:bdr w:val="single" w:sz="18" w:space="0" w:color="auto" w:frame="1"/>
        </w:rPr>
        <w:t>U</w:t>
      </w:r>
      <w:r w:rsidRPr="00CE1FD8">
        <w:rPr>
          <w:rFonts w:eastAsia="Calibri"/>
          <w:sz w:val="16"/>
        </w:rPr>
        <w:t xml:space="preserve">nited </w:t>
      </w:r>
      <w:r w:rsidRPr="00CE1FD8">
        <w:rPr>
          <w:rFonts w:eastAsia="Calibri"/>
          <w:b/>
          <w:iCs/>
          <w:u w:val="single"/>
          <w:bdr w:val="single" w:sz="18" w:space="0" w:color="auto" w:frame="1"/>
        </w:rPr>
        <w:t>K</w:t>
      </w:r>
      <w:r w:rsidRPr="00CE1FD8">
        <w:rPr>
          <w:rFonts w:eastAsia="Calibri"/>
          <w:sz w:val="16"/>
        </w:rPr>
        <w:t xml:space="preserve">ingdom. This is surprising in part because </w:t>
      </w:r>
      <w:r w:rsidRPr="00CE1FD8">
        <w:rPr>
          <w:rFonts w:eastAsia="Calibri"/>
          <w:bCs/>
          <w:u w:val="single"/>
        </w:rPr>
        <w:t>in the 1970s there were hundreds of terrorist incidents</w:t>
      </w:r>
      <w:r w:rsidRPr="00CE1FD8">
        <w:rPr>
          <w:rFonts w:eastAsia="Calibri"/>
          <w:sz w:val="16"/>
        </w:rPr>
        <w:t xml:space="preserve"> </w:t>
      </w:r>
      <w:r w:rsidRPr="00CE1FD8">
        <w:rPr>
          <w:rFonts w:eastAsia="Calibri"/>
          <w:sz w:val="12"/>
        </w:rPr>
        <w:t>on U.S. soil, most of them</w:t>
      </w:r>
      <w:r>
        <w:rPr>
          <w:rFonts w:eastAsia="Calibri"/>
          <w:sz w:val="12"/>
        </w:rPr>
        <w:t xml:space="preserve"> bombings, killing 72 people.</w:t>
      </w:r>
    </w:p>
    <w:p w14:paraId="66553452" w14:textId="77777777" w:rsidR="0069151A" w:rsidRDefault="0069151A" w:rsidP="0069151A">
      <w:pPr>
        <w:spacing w:line="254" w:lineRule="auto"/>
        <w:rPr>
          <w:rFonts w:eastAsia="Calibri"/>
          <w:sz w:val="12"/>
        </w:rPr>
      </w:pPr>
      <w:r>
        <w:rPr>
          <w:rFonts w:eastAsia="Calibri"/>
          <w:sz w:val="12"/>
        </w:rPr>
        <w:t>In many other respects, however, the Boston Marathon bombing is quite similar to the other 52 cases. For example, the Boston perpetrators were clearly not suicidal, which is the standard in American cases. In only six of the earlier plots were the perpetrators clearly willing to die in their terrorist effort.</w:t>
      </w:r>
    </w:p>
    <w:p w14:paraId="6DC51D0E" w14:textId="77777777" w:rsidR="0069151A" w:rsidRDefault="0069151A" w:rsidP="0069151A">
      <w:pPr>
        <w:spacing w:line="254" w:lineRule="auto"/>
        <w:rPr>
          <w:rFonts w:eastAsia="Calibri"/>
          <w:sz w:val="16"/>
        </w:rPr>
      </w:pPr>
      <w:r>
        <w:rPr>
          <w:rFonts w:eastAsia="Calibri"/>
          <w:sz w:val="12"/>
        </w:rPr>
        <w:t>And</w:t>
      </w:r>
      <w:r>
        <w:rPr>
          <w:rFonts w:eastAsia="Calibri"/>
          <w:sz w:val="16"/>
        </w:rPr>
        <w:t xml:space="preserve"> </w:t>
      </w:r>
      <w:r>
        <w:rPr>
          <w:rFonts w:eastAsia="Calibri"/>
          <w:bCs/>
          <w:u w:val="single"/>
        </w:rPr>
        <w:t>except for their ability to fabricate</w:t>
      </w:r>
      <w:r>
        <w:rPr>
          <w:rFonts w:eastAsia="Calibri"/>
          <w:sz w:val="16"/>
        </w:rPr>
        <w:t xml:space="preserve"> and detonate </w:t>
      </w:r>
      <w:r>
        <w:rPr>
          <w:rFonts w:eastAsia="Calibri"/>
          <w:bCs/>
          <w:u w:val="single"/>
        </w:rPr>
        <w:t>bombs</w:t>
      </w:r>
      <w:r>
        <w:rPr>
          <w:rFonts w:eastAsia="Calibri"/>
          <w:sz w:val="16"/>
        </w:rPr>
        <w:t xml:space="preserve">, the </w:t>
      </w:r>
      <w:r w:rsidRPr="005F2F85">
        <w:rPr>
          <w:rFonts w:eastAsia="Calibri"/>
          <w:bCs/>
          <w:highlight w:val="cyan"/>
          <w:u w:val="single"/>
        </w:rPr>
        <w:t xml:space="preserve">Boston terrorists do not seem </w:t>
      </w:r>
      <w:r w:rsidRPr="00CE1FD8">
        <w:rPr>
          <w:rFonts w:eastAsia="Calibri"/>
          <w:bCs/>
          <w:u w:val="single"/>
        </w:rPr>
        <w:t>to have been</w:t>
      </w:r>
      <w:r>
        <w:rPr>
          <w:rFonts w:eastAsia="Calibri"/>
          <w:bCs/>
          <w:u w:val="single"/>
        </w:rPr>
        <w:t xml:space="preserve"> any </w:t>
      </w:r>
      <w:r w:rsidRPr="005F2F85">
        <w:rPr>
          <w:rFonts w:eastAsia="Calibri"/>
          <w:bCs/>
          <w:highlight w:val="cyan"/>
          <w:u w:val="single"/>
        </w:rPr>
        <w:t>more competent than</w:t>
      </w:r>
      <w:r>
        <w:rPr>
          <w:rFonts w:eastAsia="Calibri"/>
          <w:bCs/>
          <w:u w:val="single"/>
        </w:rPr>
        <w:t xml:space="preserve"> most of their </w:t>
      </w:r>
      <w:r w:rsidRPr="005F2F85">
        <w:rPr>
          <w:rFonts w:eastAsia="Calibri"/>
          <w:bCs/>
          <w:highlight w:val="cyan"/>
          <w:u w:val="single"/>
        </w:rPr>
        <w:t>predecessors</w:t>
      </w:r>
      <w:r w:rsidRPr="005F2F85">
        <w:rPr>
          <w:rFonts w:eastAsia="Calibri"/>
          <w:sz w:val="16"/>
          <w:highlight w:val="cyan"/>
        </w:rPr>
        <w:t>.</w:t>
      </w:r>
      <w:r>
        <w:rPr>
          <w:rFonts w:eastAsia="Calibri"/>
          <w:sz w:val="16"/>
        </w:rPr>
        <w:t xml:space="preserve"> The Department of Homeland Security, in assessing what it ominously calls “the nature of the terrorist adversary,” is fond of stressing their </w:t>
      </w:r>
      <w:r w:rsidRPr="005F2F85">
        <w:rPr>
          <w:rFonts w:eastAsia="Calibri"/>
          <w:bCs/>
          <w:highlight w:val="cyan"/>
          <w:u w:val="single"/>
        </w:rPr>
        <w:t>determination</w:t>
      </w:r>
      <w:r>
        <w:rPr>
          <w:rFonts w:eastAsia="Calibri"/>
          <w:bCs/>
          <w:u w:val="single"/>
        </w:rPr>
        <w:t>, persistence, relentlessness, patience, and flexibility</w:t>
      </w:r>
      <w:r>
        <w:rPr>
          <w:rFonts w:eastAsia="Calibri"/>
          <w:sz w:val="16"/>
        </w:rPr>
        <w:t xml:space="preserve">. This may apply to some terrorists somewhere, including at least a few of those involved in the Sept. 11 attacks. But it </w:t>
      </w:r>
      <w:r w:rsidRPr="005F2F85">
        <w:rPr>
          <w:rFonts w:eastAsia="Calibri"/>
          <w:b/>
          <w:iCs/>
          <w:highlight w:val="cyan"/>
          <w:u w:val="single"/>
          <w:bdr w:val="single" w:sz="18" w:space="0" w:color="auto" w:frame="1"/>
        </w:rPr>
        <w:t>scarcely describes</w:t>
      </w:r>
      <w:r>
        <w:rPr>
          <w:rFonts w:eastAsia="Calibri"/>
          <w:bCs/>
          <w:u w:val="single"/>
        </w:rPr>
        <w:t xml:space="preserve"> the </w:t>
      </w:r>
      <w:r w:rsidRPr="00CE1FD8">
        <w:rPr>
          <w:rFonts w:eastAsia="Calibri"/>
          <w:b/>
          <w:iCs/>
          <w:u w:val="single"/>
          <w:bdr w:val="single" w:sz="18" w:space="0" w:color="auto" w:frame="1"/>
        </w:rPr>
        <w:t xml:space="preserve">vast </w:t>
      </w:r>
      <w:r w:rsidRPr="005F2F85">
        <w:rPr>
          <w:rFonts w:eastAsia="Calibri"/>
          <w:b/>
          <w:iCs/>
          <w:highlight w:val="cyan"/>
          <w:u w:val="single"/>
          <w:bdr w:val="single" w:sz="18" w:space="0" w:color="auto" w:frame="1"/>
        </w:rPr>
        <w:t>majority</w:t>
      </w:r>
      <w:r w:rsidRPr="005F2F85">
        <w:rPr>
          <w:rFonts w:eastAsia="Calibri"/>
          <w:bCs/>
          <w:highlight w:val="cyan"/>
          <w:u w:val="single"/>
        </w:rPr>
        <w:t xml:space="preserve"> of</w:t>
      </w:r>
      <w:r>
        <w:rPr>
          <w:rFonts w:eastAsia="Calibri"/>
          <w:sz w:val="16"/>
        </w:rPr>
        <w:t xml:space="preserve"> those </w:t>
      </w:r>
      <w:r>
        <w:rPr>
          <w:rFonts w:eastAsia="Calibri"/>
          <w:bCs/>
          <w:u w:val="single"/>
        </w:rPr>
        <w:t xml:space="preserve">individuals picked up on </w:t>
      </w:r>
      <w:r w:rsidRPr="005F2F85">
        <w:rPr>
          <w:rFonts w:eastAsia="Calibri"/>
          <w:bCs/>
          <w:highlight w:val="cyan"/>
          <w:u w:val="single"/>
        </w:rPr>
        <w:t>terror</w:t>
      </w:r>
      <w:r w:rsidRPr="00CE1FD8">
        <w:rPr>
          <w:rFonts w:eastAsia="Calibri"/>
          <w:bCs/>
          <w:u w:val="single"/>
        </w:rPr>
        <w:t>ism</w:t>
      </w:r>
      <w:r>
        <w:rPr>
          <w:rFonts w:eastAsia="Calibri"/>
          <w:bCs/>
          <w:u w:val="single"/>
        </w:rPr>
        <w:t xml:space="preserve"> charges</w:t>
      </w:r>
      <w:r>
        <w:rPr>
          <w:rFonts w:eastAsia="Calibri"/>
          <w:sz w:val="16"/>
        </w:rPr>
        <w:t xml:space="preserve"> in the United States since those attacks.</w:t>
      </w:r>
    </w:p>
    <w:p w14:paraId="3DF8982C" w14:textId="77777777" w:rsidR="0069151A" w:rsidRDefault="0069151A" w:rsidP="0069151A">
      <w:pPr>
        <w:spacing w:line="254" w:lineRule="auto"/>
        <w:rPr>
          <w:rFonts w:eastAsia="Calibri"/>
          <w:sz w:val="16"/>
        </w:rPr>
      </w:pPr>
      <w:r>
        <w:rPr>
          <w:rFonts w:eastAsia="Calibri"/>
          <w:sz w:val="16"/>
        </w:rPr>
        <w:t xml:space="preserve">In describing the “adversary,” the </w:t>
      </w:r>
      <w:r w:rsidRPr="005F2F85">
        <w:rPr>
          <w:rFonts w:eastAsia="Calibri"/>
          <w:bCs/>
          <w:highlight w:val="cyan"/>
          <w:u w:val="single"/>
        </w:rPr>
        <w:t>case studies</w:t>
      </w:r>
      <w:r>
        <w:rPr>
          <w:rFonts w:eastAsia="Calibri"/>
          <w:bCs/>
          <w:u w:val="single"/>
        </w:rPr>
        <w:t xml:space="preserve"> far more commonly </w:t>
      </w:r>
      <w:r w:rsidRPr="005F2F85">
        <w:rPr>
          <w:rFonts w:eastAsia="Calibri"/>
          <w:bCs/>
          <w:highlight w:val="cyan"/>
          <w:u w:val="single"/>
        </w:rPr>
        <w:t>use words like</w:t>
      </w:r>
      <w:r w:rsidRPr="005F2F85">
        <w:rPr>
          <w:rFonts w:eastAsia="Calibri"/>
          <w:sz w:val="16"/>
          <w:highlight w:val="cyan"/>
        </w:rPr>
        <w:t xml:space="preserve"> </w:t>
      </w:r>
      <w:r w:rsidRPr="005F2F85">
        <w:rPr>
          <w:rFonts w:eastAsia="Calibri"/>
          <w:b/>
          <w:iCs/>
          <w:highlight w:val="cyan"/>
          <w:u w:val="single"/>
          <w:bdr w:val="single" w:sz="18" w:space="0" w:color="auto" w:frame="1"/>
        </w:rPr>
        <w:t>incompetent</w:t>
      </w:r>
      <w:r>
        <w:rPr>
          <w:rFonts w:eastAsia="Calibri"/>
          <w:sz w:val="16"/>
        </w:rPr>
        <w:t xml:space="preserve">, </w:t>
      </w:r>
      <w:r w:rsidRPr="005F2F85">
        <w:rPr>
          <w:rFonts w:eastAsia="Calibri"/>
          <w:b/>
          <w:iCs/>
          <w:highlight w:val="cyan"/>
          <w:u w:val="single"/>
          <w:bdr w:val="single" w:sz="18" w:space="0" w:color="auto" w:frame="1"/>
        </w:rPr>
        <w:t>ineffective</w:t>
      </w:r>
      <w:r w:rsidRPr="005F2F85">
        <w:rPr>
          <w:rFonts w:eastAsia="Calibri"/>
          <w:sz w:val="16"/>
          <w:highlight w:val="cyan"/>
        </w:rPr>
        <w:t xml:space="preserve">, </w:t>
      </w:r>
      <w:r w:rsidRPr="005F2F85">
        <w:rPr>
          <w:rFonts w:eastAsia="Calibri"/>
          <w:b/>
          <w:iCs/>
          <w:highlight w:val="cyan"/>
          <w:u w:val="single"/>
          <w:bdr w:val="single" w:sz="18" w:space="0" w:color="auto" w:frame="1"/>
        </w:rPr>
        <w:t>unintelligent</w:t>
      </w:r>
      <w:r>
        <w:rPr>
          <w:rFonts w:eastAsia="Calibri"/>
          <w:sz w:val="16"/>
        </w:rPr>
        <w:t xml:space="preserve">, </w:t>
      </w:r>
      <w:r w:rsidRPr="005F2F85">
        <w:rPr>
          <w:rFonts w:eastAsia="Calibri"/>
          <w:b/>
          <w:iCs/>
          <w:highlight w:val="cyan"/>
          <w:u w:val="single"/>
          <w:bdr w:val="single" w:sz="18" w:space="0" w:color="auto" w:frame="1"/>
        </w:rPr>
        <w:t>idiotic</w:t>
      </w:r>
      <w:r>
        <w:rPr>
          <w:rFonts w:eastAsia="Calibri"/>
          <w:sz w:val="16"/>
        </w:rPr>
        <w:t xml:space="preserve">, </w:t>
      </w:r>
      <w:r w:rsidRPr="005F2F85">
        <w:rPr>
          <w:rFonts w:eastAsia="Calibri"/>
          <w:b/>
          <w:iCs/>
          <w:highlight w:val="cyan"/>
          <w:u w:val="single"/>
          <w:bdr w:val="single" w:sz="18" w:space="0" w:color="auto" w:frame="1"/>
        </w:rPr>
        <w:t>ignorant</w:t>
      </w:r>
      <w:r>
        <w:rPr>
          <w:rFonts w:eastAsia="Calibri"/>
          <w:sz w:val="16"/>
        </w:rPr>
        <w:t xml:space="preserve">, </w:t>
      </w:r>
      <w:r w:rsidRPr="005F2F85">
        <w:rPr>
          <w:rFonts w:eastAsia="Calibri"/>
          <w:b/>
          <w:iCs/>
          <w:highlight w:val="cyan"/>
          <w:u w:val="single"/>
          <w:bdr w:val="single" w:sz="18" w:space="0" w:color="auto" w:frame="1"/>
        </w:rPr>
        <w:t>inadequate</w:t>
      </w:r>
      <w:r>
        <w:rPr>
          <w:rFonts w:eastAsia="Calibri"/>
          <w:sz w:val="16"/>
        </w:rPr>
        <w:t xml:space="preserve">, </w:t>
      </w:r>
      <w:r w:rsidRPr="005F2F85">
        <w:rPr>
          <w:rFonts w:eastAsia="Calibri"/>
          <w:b/>
          <w:iCs/>
          <w:highlight w:val="cyan"/>
          <w:u w:val="single"/>
          <w:bdr w:val="single" w:sz="18" w:space="0" w:color="auto" w:frame="1"/>
        </w:rPr>
        <w:t>unorganized</w:t>
      </w:r>
      <w:r>
        <w:rPr>
          <w:rFonts w:eastAsia="Calibri"/>
          <w:sz w:val="16"/>
        </w:rPr>
        <w:t xml:space="preserve">, </w:t>
      </w:r>
      <w:r w:rsidRPr="005F2F85">
        <w:rPr>
          <w:rFonts w:eastAsia="Calibri"/>
          <w:b/>
          <w:iCs/>
          <w:highlight w:val="cyan"/>
          <w:u w:val="single"/>
          <w:bdr w:val="single" w:sz="18" w:space="0" w:color="auto" w:frame="1"/>
        </w:rPr>
        <w:t>misguided</w:t>
      </w:r>
      <w:r>
        <w:rPr>
          <w:rFonts w:eastAsia="Calibri"/>
          <w:sz w:val="16"/>
        </w:rPr>
        <w:t xml:space="preserve">, </w:t>
      </w:r>
      <w:r w:rsidRPr="005F2F85">
        <w:rPr>
          <w:rFonts w:eastAsia="Calibri"/>
          <w:b/>
          <w:iCs/>
          <w:highlight w:val="cyan"/>
          <w:u w:val="single"/>
          <w:bdr w:val="single" w:sz="18" w:space="0" w:color="auto" w:frame="1"/>
        </w:rPr>
        <w:t>muddled</w:t>
      </w:r>
      <w:r>
        <w:rPr>
          <w:rFonts w:eastAsia="Calibri"/>
          <w:sz w:val="16"/>
        </w:rPr>
        <w:t xml:space="preserve">, </w:t>
      </w:r>
      <w:r w:rsidRPr="005F2F85">
        <w:rPr>
          <w:rFonts w:eastAsia="Calibri"/>
          <w:b/>
          <w:iCs/>
          <w:highlight w:val="cyan"/>
          <w:u w:val="single"/>
          <w:bdr w:val="single" w:sz="18" w:space="0" w:color="auto" w:frame="1"/>
        </w:rPr>
        <w:t>amateurish</w:t>
      </w:r>
      <w:r>
        <w:rPr>
          <w:rFonts w:eastAsia="Calibri"/>
          <w:sz w:val="16"/>
        </w:rPr>
        <w:t xml:space="preserve">, </w:t>
      </w:r>
      <w:r w:rsidRPr="005F2F85">
        <w:rPr>
          <w:rFonts w:eastAsia="Calibri"/>
          <w:b/>
          <w:iCs/>
          <w:sz w:val="32"/>
          <w:highlight w:val="cyan"/>
          <w:u w:val="single"/>
          <w:bdr w:val="single" w:sz="18" w:space="0" w:color="auto" w:frame="1"/>
        </w:rPr>
        <w:t>dopey</w:t>
      </w:r>
      <w:r w:rsidRPr="005F2F85">
        <w:rPr>
          <w:rFonts w:eastAsia="Calibri"/>
          <w:sz w:val="16"/>
          <w:highlight w:val="cyan"/>
        </w:rPr>
        <w:t xml:space="preserve">, </w:t>
      </w:r>
      <w:r w:rsidRPr="005F2F85">
        <w:rPr>
          <w:rFonts w:eastAsia="Calibri"/>
          <w:b/>
          <w:iCs/>
          <w:highlight w:val="cyan"/>
          <w:u w:val="single"/>
          <w:bdr w:val="single" w:sz="18" w:space="0" w:color="auto" w:frame="1"/>
        </w:rPr>
        <w:t>unrealistic</w:t>
      </w:r>
      <w:r>
        <w:rPr>
          <w:rFonts w:eastAsia="Calibri"/>
          <w:sz w:val="16"/>
        </w:rPr>
        <w:t xml:space="preserve">, </w:t>
      </w:r>
      <w:r w:rsidRPr="005F2F85">
        <w:rPr>
          <w:rFonts w:eastAsia="Calibri"/>
          <w:b/>
          <w:iCs/>
          <w:highlight w:val="cyan"/>
          <w:u w:val="single"/>
          <w:bdr w:val="single" w:sz="18" w:space="0" w:color="auto" w:frame="1"/>
        </w:rPr>
        <w:t>moronic</w:t>
      </w:r>
      <w:r>
        <w:rPr>
          <w:rFonts w:eastAsia="Calibri"/>
          <w:sz w:val="16"/>
        </w:rPr>
        <w:t xml:space="preserve">, </w:t>
      </w:r>
      <w:r w:rsidRPr="005F2F85">
        <w:rPr>
          <w:rFonts w:eastAsia="Calibri"/>
          <w:b/>
          <w:iCs/>
          <w:highlight w:val="cyan"/>
          <w:u w:val="single"/>
          <w:bdr w:val="single" w:sz="18" w:space="0" w:color="auto" w:frame="1"/>
        </w:rPr>
        <w:t>irrational</w:t>
      </w:r>
      <w:r>
        <w:rPr>
          <w:rFonts w:eastAsia="Calibri"/>
          <w:sz w:val="16"/>
        </w:rPr>
        <w:t xml:space="preserve">, </w:t>
      </w:r>
      <w:r w:rsidRPr="005F2F85">
        <w:rPr>
          <w:rFonts w:eastAsia="Calibri"/>
          <w:b/>
          <w:iCs/>
          <w:highlight w:val="cyan"/>
          <w:u w:val="single"/>
          <w:bdr w:val="single" w:sz="18" w:space="0" w:color="auto" w:frame="1"/>
        </w:rPr>
        <w:t>foolish</w:t>
      </w:r>
      <w:r w:rsidRPr="005F2F85">
        <w:rPr>
          <w:rFonts w:eastAsia="Calibri"/>
          <w:sz w:val="16"/>
          <w:highlight w:val="cyan"/>
        </w:rPr>
        <w:t xml:space="preserve">, </w:t>
      </w:r>
      <w:r w:rsidRPr="005F2F85">
        <w:rPr>
          <w:rFonts w:eastAsia="Calibri"/>
          <w:bCs/>
          <w:highlight w:val="cyan"/>
          <w:u w:val="single"/>
        </w:rPr>
        <w:t>and</w:t>
      </w:r>
      <w:r w:rsidRPr="005F2F85">
        <w:rPr>
          <w:rFonts w:eastAsia="Calibri"/>
          <w:sz w:val="16"/>
          <w:highlight w:val="cyan"/>
        </w:rPr>
        <w:t xml:space="preserve"> </w:t>
      </w:r>
      <w:r w:rsidRPr="005F2F85">
        <w:rPr>
          <w:rFonts w:eastAsia="Calibri"/>
          <w:b/>
          <w:iCs/>
          <w:highlight w:val="cyan"/>
          <w:u w:val="single"/>
          <w:bdr w:val="single" w:sz="18" w:space="0" w:color="auto" w:frame="1"/>
        </w:rPr>
        <w:t>gullible</w:t>
      </w:r>
      <w:r>
        <w:rPr>
          <w:rFonts w:eastAsia="Calibri"/>
          <w:sz w:val="16"/>
        </w:rPr>
        <w:t>. Many of the cases suggest that there is little exaggeration in the 2010 film, Four Lions, the impressive dark comedy about a band of hapless home-grown British terrorists.</w:t>
      </w:r>
    </w:p>
    <w:p w14:paraId="04F2B404" w14:textId="77777777" w:rsidR="0069151A" w:rsidRDefault="0069151A" w:rsidP="0069151A">
      <w:pPr>
        <w:spacing w:line="254" w:lineRule="auto"/>
        <w:rPr>
          <w:rFonts w:eastAsia="Calibri"/>
          <w:sz w:val="16"/>
        </w:rPr>
      </w:pPr>
      <w:r>
        <w:rPr>
          <w:rFonts w:eastAsia="Calibri"/>
          <w:sz w:val="16"/>
        </w:rPr>
        <w:t xml:space="preserve">Amazingly, </w:t>
      </w:r>
      <w:r w:rsidRPr="00CE1FD8">
        <w:rPr>
          <w:rFonts w:eastAsia="Calibri"/>
          <w:sz w:val="16"/>
        </w:rPr>
        <w:t xml:space="preserve">the </w:t>
      </w:r>
      <w:r w:rsidRPr="00CE1FD8">
        <w:rPr>
          <w:rFonts w:eastAsia="Calibri"/>
          <w:bCs/>
          <w:u w:val="single"/>
        </w:rPr>
        <w:t>Boston perpetrators</w:t>
      </w:r>
      <w:r w:rsidRPr="00CE1FD8">
        <w:rPr>
          <w:rFonts w:eastAsia="Calibri"/>
          <w:sz w:val="16"/>
        </w:rPr>
        <w:t xml:space="preserve"> apparently thought they could somehow get away with their deed even though they chose to set their bombs off at the most-photographed spot on the planet at the time. Moreover, although they were not prepared to die with their bombs, they </w:t>
      </w:r>
      <w:r w:rsidRPr="00CE1FD8">
        <w:rPr>
          <w:rFonts w:eastAsia="Calibri"/>
          <w:bCs/>
          <w:u w:val="single"/>
        </w:rPr>
        <w:t>do not seem to have had anything that could be considered a coherent plan of escape</w:t>
      </w:r>
      <w:r w:rsidRPr="00CE1FD8">
        <w:rPr>
          <w:rFonts w:eastAsia="Calibri"/>
          <w:sz w:val="16"/>
        </w:rPr>
        <w:t>.</w:t>
      </w:r>
      <w:r>
        <w:rPr>
          <w:rFonts w:eastAsia="Calibri"/>
          <w:sz w:val="16"/>
        </w:rPr>
        <w:t xml:space="preserve"> </w:t>
      </w:r>
      <w:r>
        <w:rPr>
          <w:rFonts w:eastAsia="Calibri"/>
          <w:bCs/>
          <w:u w:val="single"/>
        </w:rPr>
        <w:t>This</w:t>
      </w:r>
      <w:r>
        <w:rPr>
          <w:rFonts w:eastAsia="Calibri"/>
          <w:sz w:val="16"/>
        </w:rPr>
        <w:t xml:space="preserve"> rather </w:t>
      </w:r>
      <w:r w:rsidRPr="005F2F85">
        <w:rPr>
          <w:rFonts w:eastAsia="Calibri"/>
          <w:b/>
          <w:iCs/>
          <w:highlight w:val="cyan"/>
          <w:u w:val="single"/>
          <w:bdr w:val="single" w:sz="18" w:space="0" w:color="auto" w:frame="1"/>
        </w:rPr>
        <w:t>bizarre inability</w:t>
      </w:r>
      <w:r>
        <w:rPr>
          <w:rFonts w:eastAsia="Calibri"/>
          <w:sz w:val="16"/>
        </w:rPr>
        <w:t xml:space="preserve"> </w:t>
      </w:r>
      <w:r w:rsidRPr="005F2F85">
        <w:rPr>
          <w:rFonts w:eastAsia="Calibri"/>
          <w:bCs/>
          <w:highlight w:val="cyan"/>
          <w:u w:val="single"/>
        </w:rPr>
        <w:t>to think about</w:t>
      </w:r>
      <w:r>
        <w:rPr>
          <w:rFonts w:eastAsia="Calibri"/>
          <w:bCs/>
          <w:u w:val="single"/>
        </w:rPr>
        <w:t xml:space="preserve"> the </w:t>
      </w:r>
      <w:r w:rsidRPr="005F2F85">
        <w:rPr>
          <w:rFonts w:eastAsia="Calibri"/>
          <w:bCs/>
          <w:highlight w:val="cyan"/>
          <w:u w:val="single"/>
        </w:rPr>
        <w:t>aftermath</w:t>
      </w:r>
      <w:r>
        <w:rPr>
          <w:rFonts w:eastAsia="Calibri"/>
          <w:sz w:val="16"/>
        </w:rPr>
        <w:t xml:space="preserve"> of the planned deed </w:t>
      </w:r>
      <w:r w:rsidRPr="005F2F85">
        <w:rPr>
          <w:rFonts w:eastAsia="Calibri"/>
          <w:bCs/>
          <w:highlight w:val="cyan"/>
          <w:u w:val="single"/>
        </w:rPr>
        <w:t>is</w:t>
      </w:r>
      <w:r>
        <w:rPr>
          <w:rFonts w:eastAsia="Calibri"/>
          <w:sz w:val="16"/>
        </w:rPr>
        <w:t xml:space="preserve"> quite </w:t>
      </w:r>
      <w:r w:rsidRPr="005F2F85">
        <w:rPr>
          <w:rFonts w:eastAsia="Calibri"/>
          <w:bCs/>
          <w:highlight w:val="cyan"/>
          <w:u w:val="single"/>
        </w:rPr>
        <w:t>typical</w:t>
      </w:r>
      <w:r>
        <w:rPr>
          <w:rFonts w:eastAsia="Calibri"/>
          <w:sz w:val="16"/>
        </w:rPr>
        <w:t xml:space="preserve"> in the case studies. (Also commonly found: an inability to explain how killing a few random people would advance their cause.)</w:t>
      </w:r>
    </w:p>
    <w:p w14:paraId="6DF0C3BC" w14:textId="77777777" w:rsidR="0069151A" w:rsidRDefault="0069151A" w:rsidP="0069151A">
      <w:pPr>
        <w:spacing w:line="254" w:lineRule="auto"/>
        <w:rPr>
          <w:rFonts w:eastAsia="Calibri"/>
          <w:sz w:val="12"/>
        </w:rPr>
      </w:pPr>
      <w:r>
        <w:rPr>
          <w:rFonts w:eastAsia="Calibri"/>
          <w:sz w:val="16"/>
        </w:rPr>
        <w:t xml:space="preserve">The </w:t>
      </w:r>
      <w:r w:rsidRPr="00CE1FD8">
        <w:rPr>
          <w:rFonts w:eastAsia="Calibri"/>
          <w:bCs/>
          <w:u w:val="single"/>
        </w:rPr>
        <w:t>Boston perpetrators</w:t>
      </w:r>
      <w:r w:rsidRPr="00CE1FD8">
        <w:rPr>
          <w:rFonts w:eastAsia="Calibri"/>
          <w:sz w:val="16"/>
        </w:rPr>
        <w:t xml:space="preserve"> seem never to have ventured much more than a few miles from the bombing location, and they appear to have </w:t>
      </w:r>
      <w:r w:rsidRPr="00CE1FD8">
        <w:rPr>
          <w:rFonts w:eastAsia="Calibri"/>
          <w:bCs/>
          <w:u w:val="single"/>
        </w:rPr>
        <w:t>had no reliable means of transport and</w:t>
      </w:r>
      <w:r w:rsidRPr="00CE1FD8">
        <w:rPr>
          <w:rFonts w:eastAsia="Calibri"/>
          <w:sz w:val="16"/>
        </w:rPr>
        <w:t xml:space="preserve"> no </w:t>
      </w:r>
      <w:r w:rsidRPr="00CE1FD8">
        <w:rPr>
          <w:rFonts w:eastAsia="Calibri"/>
          <w:bCs/>
          <w:u w:val="single"/>
        </w:rPr>
        <w:t>money</w:t>
      </w:r>
      <w:r w:rsidRPr="00CE1FD8">
        <w:rPr>
          <w:rFonts w:eastAsia="Calibri"/>
          <w:sz w:val="16"/>
        </w:rPr>
        <w:t>. Then, when</w:t>
      </w:r>
      <w:r>
        <w:rPr>
          <w:rFonts w:eastAsia="Calibri"/>
          <w:sz w:val="16"/>
        </w:rPr>
        <w:t xml:space="preserve"> the police published their photographs, they mindlessly blew whatever cover they had by killing a campus cop, hijacking a car, stealing money, trying to run a police blockade, and engaging in a brief Hollywood-style car chase and shootout. </w:t>
      </w:r>
      <w:r w:rsidRPr="005F2F85">
        <w:rPr>
          <w:rFonts w:eastAsia="Calibri"/>
          <w:bCs/>
          <w:highlight w:val="cyan"/>
          <w:u w:val="single"/>
        </w:rPr>
        <w:t>Surveillance</w:t>
      </w:r>
      <w:r>
        <w:rPr>
          <w:rFonts w:eastAsia="Calibri"/>
          <w:sz w:val="16"/>
        </w:rPr>
        <w:t xml:space="preserve"> imagery </w:t>
      </w:r>
      <w:r>
        <w:rPr>
          <w:rFonts w:eastAsia="Calibri"/>
          <w:bCs/>
          <w:u w:val="single"/>
        </w:rPr>
        <w:t xml:space="preserve">played an important role in </w:t>
      </w:r>
      <w:r w:rsidRPr="005F2F85">
        <w:rPr>
          <w:rFonts w:eastAsia="Calibri"/>
          <w:bCs/>
          <w:highlight w:val="cyan"/>
          <w:u w:val="single"/>
        </w:rPr>
        <w:t>identify</w:t>
      </w:r>
      <w:r>
        <w:rPr>
          <w:rFonts w:eastAsia="Calibri"/>
          <w:bCs/>
          <w:u w:val="single"/>
        </w:rPr>
        <w:t>ing</w:t>
      </w:r>
      <w:r>
        <w:rPr>
          <w:rFonts w:eastAsia="Calibri"/>
          <w:sz w:val="16"/>
        </w:rPr>
        <w:t xml:space="preserve"> the </w:t>
      </w:r>
      <w:r w:rsidRPr="005F2F85">
        <w:rPr>
          <w:rFonts w:eastAsia="Calibri"/>
          <w:bCs/>
          <w:highlight w:val="cyan"/>
          <w:u w:val="single"/>
        </w:rPr>
        <w:t>terrorists</w:t>
      </w:r>
      <w:r>
        <w:rPr>
          <w:rFonts w:eastAsia="Calibri"/>
          <w:sz w:val="16"/>
        </w:rPr>
        <w:t xml:space="preserve"> </w:t>
      </w:r>
      <w:r>
        <w:rPr>
          <w:rFonts w:eastAsia="Calibri"/>
          <w:sz w:val="12"/>
        </w:rPr>
        <w:t>(as it did in terrorist events in London in 2005), but the key breakthrough appears to have come when the culprits decided to leave their lair, after which the police applied standard killer-on-the-loose methodology.</w:t>
      </w:r>
    </w:p>
    <w:p w14:paraId="4891EBAC" w14:textId="77777777" w:rsidR="0069151A" w:rsidRDefault="0069151A" w:rsidP="0069151A">
      <w:pPr>
        <w:spacing w:line="254" w:lineRule="auto"/>
        <w:rPr>
          <w:rFonts w:eastAsia="Calibri"/>
          <w:sz w:val="16"/>
        </w:rPr>
      </w:pPr>
      <w:r>
        <w:rPr>
          <w:rFonts w:eastAsia="Calibri"/>
          <w:sz w:val="12"/>
        </w:rPr>
        <w:t xml:space="preserve">And while the scope of the tragedy </w:t>
      </w:r>
      <w:r>
        <w:rPr>
          <w:rFonts w:eastAsia="Calibri"/>
          <w:bCs/>
          <w:u w:val="single"/>
        </w:rPr>
        <w:t>in Boston</w:t>
      </w:r>
      <w:r>
        <w:rPr>
          <w:rFonts w:eastAsia="Calibri"/>
          <w:sz w:val="16"/>
        </w:rPr>
        <w:t xml:space="preserve"> should not be minimized, it should also be noted that, </w:t>
      </w:r>
      <w:r w:rsidRPr="005F2F85">
        <w:rPr>
          <w:rFonts w:eastAsia="Calibri"/>
          <w:bCs/>
          <w:highlight w:val="cyan"/>
          <w:u w:val="single"/>
        </w:rPr>
        <w:t>if the</w:t>
      </w:r>
      <w:r>
        <w:rPr>
          <w:rFonts w:eastAsia="Calibri"/>
          <w:sz w:val="16"/>
        </w:rPr>
        <w:t xml:space="preserve"> terrorists’ </w:t>
      </w:r>
      <w:r w:rsidRPr="005F2F85">
        <w:rPr>
          <w:rFonts w:eastAsia="Calibri"/>
          <w:bCs/>
          <w:highlight w:val="cyan"/>
          <w:u w:val="single"/>
        </w:rPr>
        <w:t>aim was to kill</w:t>
      </w:r>
      <w:r>
        <w:rPr>
          <w:rFonts w:eastAsia="Calibri"/>
          <w:bCs/>
          <w:u w:val="single"/>
        </w:rPr>
        <w:t xml:space="preserve"> a </w:t>
      </w:r>
      <w:r w:rsidRPr="00CE1FD8">
        <w:rPr>
          <w:rFonts w:eastAsia="Calibri"/>
          <w:bCs/>
          <w:u w:val="single"/>
        </w:rPr>
        <w:t xml:space="preserve">large number of </w:t>
      </w:r>
      <w:r w:rsidRPr="005F2F85">
        <w:rPr>
          <w:rFonts w:eastAsia="Calibri"/>
          <w:bCs/>
          <w:highlight w:val="cyan"/>
          <w:u w:val="single"/>
        </w:rPr>
        <w:t>people</w:t>
      </w:r>
      <w:r>
        <w:rPr>
          <w:rFonts w:eastAsia="Calibri"/>
          <w:sz w:val="16"/>
        </w:rPr>
        <w:t xml:space="preserve">, </w:t>
      </w:r>
      <w:r>
        <w:rPr>
          <w:rFonts w:eastAsia="Calibri"/>
          <w:bCs/>
          <w:u w:val="single"/>
        </w:rPr>
        <w:t>the</w:t>
      </w:r>
      <w:r>
        <w:rPr>
          <w:rFonts w:eastAsia="Calibri"/>
          <w:sz w:val="16"/>
        </w:rPr>
        <w:t xml:space="preserve">ir </w:t>
      </w:r>
      <w:r w:rsidRPr="005F2F85">
        <w:rPr>
          <w:rFonts w:eastAsia="Calibri"/>
          <w:bCs/>
          <w:highlight w:val="cyan"/>
          <w:u w:val="single"/>
        </w:rPr>
        <w:t>bombs</w:t>
      </w:r>
      <w:r w:rsidRPr="005F2F85">
        <w:rPr>
          <w:rFonts w:eastAsia="Calibri"/>
          <w:sz w:val="16"/>
          <w:highlight w:val="cyan"/>
        </w:rPr>
        <w:t xml:space="preserve"> </w:t>
      </w:r>
      <w:r w:rsidRPr="005F2F85">
        <w:rPr>
          <w:rFonts w:eastAsia="Calibri"/>
          <w:b/>
          <w:iCs/>
          <w:highlight w:val="cyan"/>
          <w:u w:val="single"/>
          <w:bdr w:val="single" w:sz="18" w:space="0" w:color="auto" w:frame="1"/>
        </w:rPr>
        <w:t>failed miserably</w:t>
      </w:r>
      <w:r>
        <w:rPr>
          <w:rFonts w:eastAsia="Calibri"/>
          <w:sz w:val="16"/>
        </w:rPr>
        <w:t xml:space="preserve">. As recent cases in Colorado and Connecticut sadly demonstrate, far </w:t>
      </w:r>
      <w:r w:rsidRPr="005F2F85">
        <w:rPr>
          <w:rFonts w:eastAsia="Calibri"/>
          <w:bCs/>
          <w:highlight w:val="cyan"/>
          <w:u w:val="single"/>
        </w:rPr>
        <w:t>more fatalities have been inflicted by gunmen</w:t>
      </w:r>
      <w:r w:rsidRPr="005F2F85">
        <w:rPr>
          <w:rFonts w:eastAsia="Calibri"/>
          <w:sz w:val="16"/>
          <w:highlight w:val="cyan"/>
        </w:rPr>
        <w:t>.</w:t>
      </w:r>
    </w:p>
    <w:p w14:paraId="210B0060" w14:textId="77777777" w:rsidR="0069151A" w:rsidRDefault="0069151A" w:rsidP="0069151A">
      <w:pPr>
        <w:spacing w:line="254" w:lineRule="auto"/>
        <w:rPr>
          <w:rFonts w:eastAsia="Calibri"/>
          <w:sz w:val="10"/>
        </w:rPr>
      </w:pPr>
      <w:r>
        <w:rPr>
          <w:rFonts w:eastAsia="Calibri"/>
          <w:sz w:val="16"/>
        </w:rPr>
        <w:t xml:space="preserve">Concern about “lone wolf” attacks has grown in recent years, and a 2011 DHS assessment concluded that “lone offenders currently present the greatest threat.” This is a reasonable observation, but those concerned should keep in mind that, as Max Abrahms has noted, while </w:t>
      </w:r>
      <w:r w:rsidRPr="005F2F85">
        <w:rPr>
          <w:rFonts w:eastAsia="Calibri"/>
          <w:bCs/>
          <w:highlight w:val="cyan"/>
          <w:u w:val="single"/>
        </w:rPr>
        <w:t>lone wolves</w:t>
      </w:r>
      <w:r>
        <w:rPr>
          <w:rFonts w:eastAsia="Calibri"/>
          <w:sz w:val="16"/>
        </w:rPr>
        <w:t xml:space="preserve"> may be difficult to police, they </w:t>
      </w:r>
      <w:r>
        <w:rPr>
          <w:rFonts w:eastAsia="Calibri"/>
          <w:bCs/>
          <w:u w:val="single"/>
        </w:rPr>
        <w:t xml:space="preserve">have </w:t>
      </w:r>
      <w:r w:rsidRPr="00CE1FD8">
        <w:rPr>
          <w:rFonts w:eastAsia="Calibri"/>
          <w:bCs/>
          <w:u w:val="single"/>
        </w:rPr>
        <w:t xml:space="preserve">carried out only two of the 1,900 most deadly terrorist attacks over the </w:t>
      </w:r>
      <w:r w:rsidRPr="00CE1FD8">
        <w:rPr>
          <w:rFonts w:eastAsia="Calibri"/>
          <w:bCs/>
          <w:u w:val="single"/>
        </w:rPr>
        <w:lastRenderedPageBreak/>
        <w:t>last four decades</w:t>
      </w:r>
      <w:r w:rsidRPr="00CE1FD8">
        <w:rPr>
          <w:rFonts w:eastAsia="Calibri"/>
          <w:sz w:val="16"/>
        </w:rPr>
        <w:t>. They</w:t>
      </w:r>
      <w:r>
        <w:rPr>
          <w:rFonts w:eastAsia="Calibri"/>
          <w:sz w:val="16"/>
        </w:rPr>
        <w:t xml:space="preserve"> may be harder to stop, but </w:t>
      </w:r>
      <w:r w:rsidRPr="00CE1FD8">
        <w:rPr>
          <w:rFonts w:eastAsia="Calibri"/>
          <w:bCs/>
          <w:u w:val="single"/>
        </w:rPr>
        <w:t xml:space="preserve">they </w:t>
      </w:r>
      <w:r w:rsidRPr="005F2F85">
        <w:rPr>
          <w:rFonts w:eastAsia="Calibri"/>
          <w:bCs/>
          <w:highlight w:val="cyan"/>
          <w:u w:val="single"/>
        </w:rPr>
        <w:t>are</w:t>
      </w:r>
      <w:r>
        <w:rPr>
          <w:rFonts w:eastAsia="Calibri"/>
          <w:sz w:val="16"/>
        </w:rPr>
        <w:t xml:space="preserve"> also </w:t>
      </w:r>
      <w:r w:rsidRPr="005F2F85">
        <w:rPr>
          <w:rFonts w:eastAsia="Calibri"/>
          <w:b/>
          <w:iCs/>
          <w:highlight w:val="cyan"/>
          <w:u w:val="single"/>
          <w:bdr w:val="single" w:sz="18" w:space="0" w:color="auto" w:frame="1"/>
        </w:rPr>
        <w:t>less lethal</w:t>
      </w:r>
      <w:r>
        <w:rPr>
          <w:rFonts w:eastAsia="Calibri"/>
          <w:sz w:val="16"/>
        </w:rPr>
        <w:t xml:space="preserve">. (It should also be kept in mind that </w:t>
      </w:r>
      <w:r>
        <w:rPr>
          <w:rFonts w:eastAsia="Calibri"/>
          <w:bCs/>
          <w:u w:val="single"/>
        </w:rPr>
        <w:t xml:space="preserve">an </w:t>
      </w:r>
      <w:r w:rsidRPr="005F2F85">
        <w:rPr>
          <w:rFonts w:eastAsia="Calibri"/>
          <w:bCs/>
          <w:highlight w:val="cyan"/>
          <w:u w:val="single"/>
        </w:rPr>
        <w:t>American’s chance of being killed by</w:t>
      </w:r>
      <w:r w:rsidRPr="00CE1FD8">
        <w:rPr>
          <w:rFonts w:eastAsia="Calibri"/>
          <w:bCs/>
          <w:u w:val="single"/>
        </w:rPr>
        <w:t xml:space="preserve"> a</w:t>
      </w:r>
      <w:r w:rsidRPr="00CE1FD8">
        <w:rPr>
          <w:rFonts w:eastAsia="Calibri"/>
          <w:sz w:val="16"/>
        </w:rPr>
        <w:t>ny</w:t>
      </w:r>
      <w:r>
        <w:rPr>
          <w:rFonts w:eastAsia="Calibri"/>
          <w:sz w:val="16"/>
        </w:rPr>
        <w:t xml:space="preserve"> kind of </w:t>
      </w:r>
      <w:r w:rsidRPr="005F2F85">
        <w:rPr>
          <w:rFonts w:eastAsia="Calibri"/>
          <w:bCs/>
          <w:highlight w:val="cyan"/>
          <w:u w:val="single"/>
        </w:rPr>
        <w:t>terrorist</w:t>
      </w:r>
      <w:r>
        <w:rPr>
          <w:rFonts w:eastAsia="Calibri"/>
          <w:sz w:val="16"/>
        </w:rPr>
        <w:t xml:space="preserve">, even with 9/11 included in the count, </w:t>
      </w:r>
      <w:r w:rsidRPr="005F2F85">
        <w:rPr>
          <w:rFonts w:eastAsia="Calibri"/>
          <w:bCs/>
          <w:highlight w:val="cyan"/>
          <w:u w:val="single"/>
        </w:rPr>
        <w:t>remains</w:t>
      </w:r>
      <w:r w:rsidRPr="00CE1FD8">
        <w:rPr>
          <w:rFonts w:eastAsia="Calibri"/>
          <w:bCs/>
          <w:u w:val="single"/>
        </w:rPr>
        <w:t xml:space="preserve"> about </w:t>
      </w:r>
      <w:r w:rsidRPr="005F2F85">
        <w:rPr>
          <w:rFonts w:eastAsia="Calibri"/>
          <w:bCs/>
          <w:highlight w:val="cyan"/>
          <w:u w:val="single"/>
        </w:rPr>
        <w:t>one in</w:t>
      </w:r>
      <w:r>
        <w:rPr>
          <w:rFonts w:eastAsia="Calibri"/>
          <w:sz w:val="16"/>
        </w:rPr>
        <w:t xml:space="preserve"> 3 million or </w:t>
      </w:r>
      <w:r w:rsidRPr="005F2F85">
        <w:rPr>
          <w:rFonts w:eastAsia="Calibri"/>
          <w:bCs/>
          <w:highlight w:val="cyan"/>
          <w:u w:val="single"/>
        </w:rPr>
        <w:t>4 million</w:t>
      </w:r>
      <w:r>
        <w:rPr>
          <w:rFonts w:eastAsia="Calibri"/>
          <w:sz w:val="16"/>
        </w:rPr>
        <w:t xml:space="preserve"> </w:t>
      </w:r>
      <w:r>
        <w:rPr>
          <w:rFonts w:eastAsia="Calibri"/>
          <w:sz w:val="10"/>
        </w:rPr>
        <w:t>per year.)</w:t>
      </w:r>
    </w:p>
    <w:p w14:paraId="3E1A2304" w14:textId="77777777" w:rsidR="0069151A" w:rsidRDefault="0069151A" w:rsidP="0069151A">
      <w:pPr>
        <w:spacing w:line="254" w:lineRule="auto"/>
        <w:rPr>
          <w:rFonts w:eastAsia="Calibri"/>
          <w:sz w:val="10"/>
        </w:rPr>
      </w:pPr>
      <w:r>
        <w:rPr>
          <w:rFonts w:eastAsia="Calibri"/>
          <w:sz w:val="10"/>
        </w:rPr>
        <w:t>It is still unclear what motivated the Boston bombers. We are hearing a lot about “radicalization,” a concept that is not only vague but also questionably suggests, as Arun Kundnani has pointed out, that violence is inherent or implied in Muslims who become deeply religious.</w:t>
      </w:r>
    </w:p>
    <w:p w14:paraId="0BBE1684" w14:textId="77777777" w:rsidR="0069151A" w:rsidRDefault="0069151A" w:rsidP="0069151A">
      <w:pPr>
        <w:spacing w:line="254" w:lineRule="auto"/>
        <w:rPr>
          <w:rFonts w:eastAsia="Calibri"/>
          <w:sz w:val="10"/>
        </w:rPr>
      </w:pPr>
      <w:r>
        <w:rPr>
          <w:rFonts w:eastAsia="Calibri"/>
          <w:sz w:val="10"/>
        </w:rPr>
        <w:t xml:space="preserve">Evidence from the 52 cases strongly indicates that </w:t>
      </w:r>
      <w:r>
        <w:rPr>
          <w:rFonts w:eastAsia="Calibri"/>
          <w:bCs/>
          <w:u w:val="single"/>
        </w:rPr>
        <w:t>assuming an ideological motivation for terrorism is not useful</w:t>
      </w:r>
      <w:r>
        <w:rPr>
          <w:rFonts w:eastAsia="Calibri"/>
          <w:sz w:val="16"/>
        </w:rPr>
        <w:t xml:space="preserve">. </w:t>
      </w:r>
      <w:r>
        <w:rPr>
          <w:rFonts w:eastAsia="Calibri"/>
          <w:sz w:val="10"/>
        </w:rPr>
        <w:t>In almost all the cases, the overwhelming driving force was not something that could be called ideology, but rather a simmering, and more commonly boiling, outrage at U.S. foreign policy — the wars in Iraq and Afghanistan, in particular, and the country’s support for Israel in the Palestinian conflict. Religion was a part of the consideration for most, but not because they wished to spread Sharia law or to establish caliphates (few of the culprits would be able to spell either word). Rather they wanted to protect their co-religionists against what was commonly seen to be a concentrated war upon them in the Middle East by the U.S. government.</w:t>
      </w:r>
    </w:p>
    <w:p w14:paraId="16727310" w14:textId="77777777" w:rsidR="0069151A" w:rsidRDefault="0069151A" w:rsidP="0069151A">
      <w:pPr>
        <w:spacing w:line="254" w:lineRule="auto"/>
        <w:rPr>
          <w:rFonts w:eastAsia="Calibri"/>
          <w:sz w:val="16"/>
        </w:rPr>
      </w:pPr>
      <w:r>
        <w:rPr>
          <w:rFonts w:eastAsia="Calibri"/>
          <w:sz w:val="10"/>
        </w:rPr>
        <w:t xml:space="preserve">Rather remarkably, </w:t>
      </w:r>
      <w:r>
        <w:rPr>
          <w:rFonts w:eastAsia="Calibri"/>
          <w:bCs/>
          <w:u w:val="single"/>
        </w:rPr>
        <w:t>none of the 52 cases after 9/11</w:t>
      </w:r>
      <w:r>
        <w:rPr>
          <w:rFonts w:eastAsia="Calibri"/>
          <w:sz w:val="16"/>
        </w:rPr>
        <w:t xml:space="preserve"> has </w:t>
      </w:r>
      <w:r>
        <w:rPr>
          <w:rFonts w:eastAsia="Calibri"/>
          <w:bCs/>
          <w:u w:val="single"/>
        </w:rPr>
        <w:t>inspired</w:t>
      </w:r>
      <w:r>
        <w:rPr>
          <w:rFonts w:eastAsia="Calibri"/>
          <w:sz w:val="16"/>
        </w:rPr>
        <w:t xml:space="preserve"> much in the way of </w:t>
      </w:r>
      <w:r>
        <w:rPr>
          <w:rFonts w:eastAsia="Calibri"/>
          <w:bCs/>
          <w:u w:val="single"/>
        </w:rPr>
        <w:t>continued interest from the public and</w:t>
      </w:r>
      <w:r>
        <w:rPr>
          <w:rFonts w:eastAsia="Calibri"/>
          <w:sz w:val="16"/>
        </w:rPr>
        <w:t xml:space="preserve"> the </w:t>
      </w:r>
      <w:r>
        <w:rPr>
          <w:rFonts w:eastAsia="Calibri"/>
          <w:bCs/>
          <w:u w:val="single"/>
        </w:rPr>
        <w:t>media</w:t>
      </w:r>
      <w:r>
        <w:rPr>
          <w:rFonts w:eastAsia="Calibri"/>
          <w:sz w:val="16"/>
        </w:rPr>
        <w:t xml:space="preserve">. </w:t>
      </w:r>
      <w:r>
        <w:rPr>
          <w:rFonts w:eastAsia="Calibri"/>
          <w:bCs/>
          <w:u w:val="single"/>
        </w:rPr>
        <w:t>After some</w:t>
      </w:r>
      <w:r>
        <w:rPr>
          <w:rFonts w:eastAsia="Calibri"/>
          <w:sz w:val="16"/>
        </w:rPr>
        <w:t xml:space="preserve"> days of </w:t>
      </w:r>
      <w:r>
        <w:rPr>
          <w:rFonts w:eastAsia="Calibri"/>
          <w:bCs/>
          <w:u w:val="single"/>
        </w:rPr>
        <w:t>coverage</w:t>
      </w:r>
      <w:r>
        <w:rPr>
          <w:rFonts w:eastAsia="Calibri"/>
          <w:sz w:val="16"/>
        </w:rPr>
        <w:t xml:space="preserve"> — or weeks in a very few instances — </w:t>
      </w:r>
      <w:r>
        <w:rPr>
          <w:rFonts w:eastAsia="Calibri"/>
          <w:bCs/>
          <w:u w:val="single"/>
        </w:rPr>
        <w:t>they</w:t>
      </w:r>
      <w:r>
        <w:rPr>
          <w:rFonts w:eastAsia="Calibri"/>
          <w:sz w:val="16"/>
        </w:rPr>
        <w:t xml:space="preserve"> largely </w:t>
      </w:r>
      <w:r>
        <w:rPr>
          <w:rFonts w:eastAsia="Calibri"/>
          <w:bCs/>
          <w:u w:val="single"/>
        </w:rPr>
        <w:t>faded</w:t>
      </w:r>
      <w:r>
        <w:rPr>
          <w:rFonts w:eastAsia="Calibri"/>
          <w:sz w:val="16"/>
        </w:rPr>
        <w:t xml:space="preserve"> from attention. This is impressive because some were actually rather threatening, and many were populated by colorful characters and involve interesting law-and-order issues. </w:t>
      </w:r>
      <w:r>
        <w:rPr>
          <w:rFonts w:eastAsia="Calibri"/>
          <w:bCs/>
          <w:u w:val="single"/>
        </w:rPr>
        <w:t>Books have been written about only two</w:t>
      </w:r>
      <w:r>
        <w:rPr>
          <w:rFonts w:eastAsia="Calibri"/>
          <w:sz w:val="16"/>
        </w:rPr>
        <w:t xml:space="preserve"> of the cases, </w:t>
      </w:r>
      <w:r>
        <w:rPr>
          <w:rFonts w:eastAsia="Calibri"/>
          <w:bCs/>
          <w:u w:val="single"/>
        </w:rPr>
        <w:t>and neither</w:t>
      </w:r>
      <w:r>
        <w:rPr>
          <w:rFonts w:eastAsia="Calibri"/>
          <w:sz w:val="16"/>
        </w:rPr>
        <w:t xml:space="preserve"> appears to have </w:t>
      </w:r>
      <w:r>
        <w:rPr>
          <w:rFonts w:eastAsia="Calibri"/>
          <w:bCs/>
          <w:u w:val="single"/>
        </w:rPr>
        <w:t>sold</w:t>
      </w:r>
      <w:r>
        <w:rPr>
          <w:rFonts w:eastAsia="Calibri"/>
          <w:sz w:val="16"/>
        </w:rPr>
        <w:t xml:space="preserve"> very </w:t>
      </w:r>
      <w:r>
        <w:rPr>
          <w:rFonts w:eastAsia="Calibri"/>
          <w:bCs/>
          <w:u w:val="single"/>
        </w:rPr>
        <w:t>well.</w:t>
      </w:r>
      <w:r>
        <w:rPr>
          <w:rFonts w:eastAsia="Calibri"/>
          <w:sz w:val="16"/>
        </w:rPr>
        <w:t xml:space="preserve"> Whether the Boston Marathon case will prove to be an exception — perhaps because of its venue and the manhunt — is yet to be seen, of course.</w:t>
      </w:r>
    </w:p>
    <w:p w14:paraId="3FB4EDA0" w14:textId="77777777" w:rsidR="0069151A" w:rsidRPr="005216BB" w:rsidRDefault="0069151A" w:rsidP="0069151A">
      <w:pPr>
        <w:pStyle w:val="Heading4"/>
        <w:rPr>
          <w:rFonts w:eastAsia="Times New Roman"/>
        </w:rPr>
      </w:pPr>
      <w:r>
        <w:rPr>
          <w:rFonts w:eastAsia="Times New Roman"/>
        </w:rPr>
        <w:t>You’re more likely to die in your bathtub</w:t>
      </w:r>
    </w:p>
    <w:p w14:paraId="1B0CF18A" w14:textId="77777777" w:rsidR="0069151A" w:rsidRDefault="0069151A" w:rsidP="0069151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rPr>
          <w:rFonts w:eastAsia="Times New Roman"/>
          <w:szCs w:val="20"/>
        </w:rPr>
      </w:pPr>
      <w:r w:rsidRPr="00F66970">
        <w:rPr>
          <w:rStyle w:val="Style13ptBold"/>
        </w:rPr>
        <w:t>Brookings 8</w:t>
      </w:r>
      <w:r>
        <w:rPr>
          <w:rFonts w:eastAsia="Times New Roman"/>
          <w:szCs w:val="20"/>
        </w:rPr>
        <w:t xml:space="preserve"> (Institution, Independent Research and Policy Institute, “Have We Exaggerated the Threat of Terrorism?”, 7-18, </w:t>
      </w:r>
      <w:r>
        <w:rPr>
          <w:rFonts w:eastAsia="Times New Roman"/>
          <w:color w:val="000000"/>
          <w:szCs w:val="20"/>
        </w:rPr>
        <w:t>http://www.brookings.edu/events/2008/0221_terrorism.aspx)</w:t>
      </w:r>
    </w:p>
    <w:p w14:paraId="5A9AE983" w14:textId="77777777" w:rsidR="0069151A" w:rsidRDefault="0069151A" w:rsidP="0069151A">
      <w:pPr>
        <w:spacing w:line="254" w:lineRule="auto"/>
        <w:rPr>
          <w:rFonts w:eastAsia="Calibri"/>
        </w:rPr>
      </w:pPr>
    </w:p>
    <w:p w14:paraId="03FD3124" w14:textId="77777777" w:rsidR="0069151A" w:rsidRPr="00F66970" w:rsidRDefault="0069151A" w:rsidP="0069151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rPr>
          <w:rFonts w:eastAsia="Times New Roman"/>
          <w:color w:val="000000"/>
          <w:sz w:val="14"/>
          <w:szCs w:val="14"/>
        </w:rPr>
      </w:pPr>
      <w:r>
        <w:rPr>
          <w:rFonts w:eastAsia="Times New Roman"/>
          <w:color w:val="000000"/>
          <w:szCs w:val="14"/>
          <w:u w:val="single"/>
        </w:rPr>
        <w:t xml:space="preserve">One participant argued that </w:t>
      </w:r>
      <w:r w:rsidRPr="005F2F85">
        <w:rPr>
          <w:rFonts w:eastAsia="Times New Roman"/>
          <w:color w:val="000000"/>
          <w:szCs w:val="14"/>
          <w:highlight w:val="cyan"/>
          <w:u w:val="single"/>
        </w:rPr>
        <w:t xml:space="preserve">terrorism presents </w:t>
      </w:r>
      <w:r w:rsidRPr="005F2F85">
        <w:rPr>
          <w:rFonts w:eastAsia="Calibri"/>
          <w:b/>
          <w:iCs/>
          <w:highlight w:val="cyan"/>
          <w:u w:val="single"/>
          <w:bdr w:val="single" w:sz="18" w:space="0" w:color="auto" w:frame="1"/>
        </w:rPr>
        <w:t>minimal</w:t>
      </w:r>
      <w:r w:rsidRPr="005F2F85">
        <w:rPr>
          <w:rFonts w:eastAsia="Times New Roman"/>
          <w:color w:val="000000"/>
          <w:szCs w:val="14"/>
          <w:highlight w:val="cyan"/>
          <w:u w:val="single"/>
        </w:rPr>
        <w:t xml:space="preserve"> cause for concern</w:t>
      </w:r>
      <w:r>
        <w:rPr>
          <w:rFonts w:eastAsia="Times New Roman"/>
          <w:color w:val="000000"/>
          <w:sz w:val="14"/>
          <w:szCs w:val="14"/>
        </w:rPr>
        <w:t xml:space="preserve">. Discounting war zones, </w:t>
      </w:r>
      <w:r w:rsidRPr="005F2F85">
        <w:rPr>
          <w:rFonts w:eastAsia="Times New Roman"/>
          <w:color w:val="000000"/>
          <w:szCs w:val="14"/>
          <w:highlight w:val="cyan"/>
          <w:u w:val="single"/>
        </w:rPr>
        <w:t xml:space="preserve">studies show </w:t>
      </w:r>
      <w:r>
        <w:rPr>
          <w:rFonts w:eastAsia="Times New Roman"/>
          <w:color w:val="000000"/>
          <w:szCs w:val="14"/>
          <w:u w:val="single"/>
        </w:rPr>
        <w:t xml:space="preserve">that there have been </w:t>
      </w:r>
      <w:r w:rsidRPr="005F2F85">
        <w:rPr>
          <w:rFonts w:eastAsia="Calibri"/>
          <w:b/>
          <w:iCs/>
          <w:highlight w:val="cyan"/>
          <w:u w:val="single"/>
          <w:bdr w:val="single" w:sz="18" w:space="0" w:color="auto" w:frame="1"/>
        </w:rPr>
        <w:t>very few</w:t>
      </w:r>
      <w:r w:rsidRPr="005F2F85">
        <w:rPr>
          <w:rFonts w:eastAsia="Times New Roman"/>
          <w:color w:val="000000"/>
          <w:szCs w:val="14"/>
          <w:highlight w:val="cyan"/>
          <w:u w:val="single"/>
        </w:rPr>
        <w:t xml:space="preserve"> </w:t>
      </w:r>
      <w:r>
        <w:rPr>
          <w:rFonts w:eastAsia="Times New Roman"/>
          <w:color w:val="000000"/>
          <w:szCs w:val="14"/>
          <w:u w:val="single"/>
        </w:rPr>
        <w:t xml:space="preserve">people </w:t>
      </w:r>
      <w:r w:rsidRPr="005F2F85">
        <w:rPr>
          <w:rFonts w:eastAsia="Times New Roman"/>
          <w:color w:val="000000"/>
          <w:szCs w:val="14"/>
          <w:highlight w:val="cyan"/>
          <w:u w:val="single"/>
        </w:rPr>
        <w:t xml:space="preserve">killed by </w:t>
      </w:r>
      <w:r>
        <w:rPr>
          <w:rFonts w:eastAsia="Times New Roman"/>
          <w:color w:val="000000"/>
          <w:szCs w:val="14"/>
          <w:u w:val="single"/>
        </w:rPr>
        <w:t xml:space="preserve">“Muslim </w:t>
      </w:r>
      <w:r w:rsidRPr="005F2F85">
        <w:rPr>
          <w:rFonts w:eastAsia="Times New Roman"/>
          <w:color w:val="000000"/>
          <w:szCs w:val="14"/>
          <w:highlight w:val="cyan"/>
          <w:u w:val="single"/>
        </w:rPr>
        <w:t>extremists</w:t>
      </w:r>
      <w:r>
        <w:rPr>
          <w:rFonts w:eastAsia="Times New Roman"/>
          <w:color w:val="000000"/>
          <w:szCs w:val="14"/>
          <w:u w:val="single"/>
        </w:rPr>
        <w:t xml:space="preserve">” each year—in fact, </w:t>
      </w:r>
      <w:r w:rsidRPr="005F2F85">
        <w:rPr>
          <w:rFonts w:eastAsia="Times New Roman"/>
          <w:color w:val="000000"/>
          <w:szCs w:val="14"/>
          <w:highlight w:val="cyan"/>
          <w:u w:val="single"/>
        </w:rPr>
        <w:t xml:space="preserve">more </w:t>
      </w:r>
      <w:r>
        <w:rPr>
          <w:rFonts w:eastAsia="Times New Roman"/>
          <w:color w:val="000000"/>
          <w:szCs w:val="14"/>
          <w:u w:val="single"/>
        </w:rPr>
        <w:t xml:space="preserve">people </w:t>
      </w:r>
      <w:r w:rsidRPr="005F2F85">
        <w:rPr>
          <w:rFonts w:eastAsia="Times New Roman"/>
          <w:color w:val="000000"/>
          <w:szCs w:val="14"/>
          <w:highlight w:val="cyan"/>
          <w:u w:val="single"/>
        </w:rPr>
        <w:t xml:space="preserve">drown in bathtubs </w:t>
      </w:r>
      <w:r>
        <w:rPr>
          <w:rFonts w:eastAsia="Times New Roman"/>
          <w:color w:val="000000"/>
          <w:szCs w:val="14"/>
          <w:u w:val="single"/>
        </w:rPr>
        <w:t>each year in the United States</w:t>
      </w:r>
      <w:r>
        <w:rPr>
          <w:rFonts w:eastAsia="Times New Roman"/>
          <w:color w:val="000000"/>
          <w:sz w:val="14"/>
          <w:szCs w:val="14"/>
        </w:rPr>
        <w:t xml:space="preserve">. The FBI reported in 2005 that it had not found an al-Qaeda presence in the United States. Additionally, terrorism, by its very nature, can be self-defeating: </w:t>
      </w:r>
      <w:r>
        <w:rPr>
          <w:rFonts w:eastAsia="Times New Roman"/>
          <w:color w:val="000000"/>
          <w:szCs w:val="14"/>
          <w:u w:val="single"/>
        </w:rPr>
        <w:t xml:space="preserve">many </w:t>
      </w:r>
      <w:r w:rsidRPr="005F2F85">
        <w:rPr>
          <w:rFonts w:eastAsia="Times New Roman"/>
          <w:color w:val="000000"/>
          <w:szCs w:val="14"/>
          <w:highlight w:val="cyan"/>
          <w:u w:val="single"/>
        </w:rPr>
        <w:t xml:space="preserve">attacks by al-Qaeda </w:t>
      </w:r>
      <w:r>
        <w:rPr>
          <w:rFonts w:eastAsia="Times New Roman"/>
          <w:color w:val="000000"/>
          <w:szCs w:val="14"/>
          <w:u w:val="single"/>
        </w:rPr>
        <w:t xml:space="preserve">have </w:t>
      </w:r>
      <w:r w:rsidRPr="005F2F85">
        <w:rPr>
          <w:rFonts w:eastAsia="Times New Roman"/>
          <w:color w:val="000000"/>
          <w:szCs w:val="14"/>
          <w:highlight w:val="cyan"/>
          <w:u w:val="single"/>
        </w:rPr>
        <w:t>caused the group to lose popularity</w:t>
      </w:r>
      <w:r>
        <w:rPr>
          <w:rFonts w:eastAsia="Times New Roman"/>
          <w:color w:val="000000"/>
          <w:szCs w:val="14"/>
          <w:u w:val="single"/>
        </w:rPr>
        <w:t xml:space="preserve">. </w:t>
      </w:r>
      <w:r>
        <w:rPr>
          <w:rFonts w:eastAsia="Times New Roman"/>
          <w:color w:val="000000"/>
          <w:sz w:val="14"/>
          <w:szCs w:val="14"/>
        </w:rPr>
        <w:t xml:space="preserve"> This participant questioned both the intentions and capability of al-Qaeda. </w:t>
      </w:r>
      <w:r>
        <w:rPr>
          <w:rFonts w:eastAsia="Times New Roman"/>
          <w:color w:val="000000"/>
          <w:szCs w:val="14"/>
          <w:u w:val="single"/>
        </w:rPr>
        <w:t>Osama bin Laden has threatened many attacks that he has not been able to execute</w:t>
      </w:r>
      <w:r>
        <w:rPr>
          <w:rFonts w:eastAsia="Times New Roman"/>
          <w:color w:val="000000"/>
          <w:sz w:val="14"/>
          <w:szCs w:val="14"/>
        </w:rPr>
        <w:t xml:space="preserve">. In specific, this participant thought it unlikely that that al-Qaeda would obtain nuclear weapons, despite fears to the contrary. Another participant agreed that the </w:t>
      </w:r>
      <w:r w:rsidRPr="005F2F85">
        <w:rPr>
          <w:rFonts w:eastAsia="Times New Roman"/>
          <w:color w:val="000000"/>
          <w:szCs w:val="14"/>
          <w:highlight w:val="cyan"/>
          <w:u w:val="single"/>
        </w:rPr>
        <w:t xml:space="preserve">fears about terrorism are </w:t>
      </w:r>
      <w:r w:rsidRPr="005F2F85">
        <w:rPr>
          <w:rFonts w:eastAsia="Calibri"/>
          <w:b/>
          <w:iCs/>
          <w:highlight w:val="cyan"/>
          <w:u w:val="single"/>
          <w:bdr w:val="single" w:sz="18" w:space="0" w:color="auto" w:frame="1"/>
        </w:rPr>
        <w:t>exaggerated</w:t>
      </w:r>
      <w:r>
        <w:rPr>
          <w:rFonts w:eastAsia="Times New Roman"/>
          <w:color w:val="000000"/>
          <w:sz w:val="14"/>
          <w:szCs w:val="14"/>
        </w:rPr>
        <w:t xml:space="preserve"> and differentiated between the actual campaign against al-Qaeda and its supporters and the idea of a general “war on terrorism.”  However, participants also detailed the larger problems that terrorism can create, regardless of the numbers it kills directly: terrorism often leads to insurgencies or civil wars; it could destabilize U.S. allies in the Middle East and the whole Middle Eastern architecture; terrorism keeps oil prices high; and it has psychological effects beyond the actual death tolls. Additionally, many planned attacks have been stopped before they were carried out; one participant noted that there have been several near-misses recently. One participant argued that the war on terrorism is actually about an ideological battle between the United States and its allies and radical forces. Another participant agreed with this assessment of the general struggle between the United States and “radical Islamic extremism.” This participant noted that the larger struggle is much more complicated to understand than terrorism in specific and that this leads to a disproportionate focus on terrorism and the accompanying misallocation of resources.  Participants highlighted the difference between the risks presented by terrorism in the United States and around the world. The impact of terrorism in Iraq and Lebanon, for instance, is completely different than the impact in the United States, which one participant categorized as being essentially psychological. The relevance of the capability of governments at preventing terrorism was also addressed. Terrorism is particularly dangerous in places where there is weak government capacity and rule of law.  Participants discussed why has </w:t>
      </w:r>
      <w:r w:rsidRPr="005F2F85">
        <w:rPr>
          <w:rFonts w:eastAsia="Times New Roman"/>
          <w:color w:val="000000"/>
          <w:szCs w:val="14"/>
          <w:highlight w:val="cyan"/>
          <w:u w:val="single"/>
        </w:rPr>
        <w:t xml:space="preserve">there not been another </w:t>
      </w:r>
      <w:r>
        <w:rPr>
          <w:rFonts w:eastAsia="Times New Roman"/>
          <w:color w:val="000000"/>
          <w:szCs w:val="14"/>
          <w:u w:val="single"/>
        </w:rPr>
        <w:t xml:space="preserve">terrorist </w:t>
      </w:r>
      <w:r w:rsidRPr="005F2F85">
        <w:rPr>
          <w:rFonts w:eastAsia="Times New Roman"/>
          <w:color w:val="000000"/>
          <w:szCs w:val="14"/>
          <w:highlight w:val="cyan"/>
          <w:u w:val="single"/>
        </w:rPr>
        <w:t xml:space="preserve">attack </w:t>
      </w:r>
      <w:r>
        <w:rPr>
          <w:rFonts w:eastAsia="Times New Roman"/>
          <w:color w:val="000000"/>
          <w:szCs w:val="14"/>
          <w:u w:val="single"/>
        </w:rPr>
        <w:t xml:space="preserve">in the United States </w:t>
      </w:r>
      <w:r w:rsidRPr="005F2F85">
        <w:rPr>
          <w:rFonts w:eastAsia="Times New Roman"/>
          <w:color w:val="000000"/>
          <w:szCs w:val="14"/>
          <w:highlight w:val="cyan"/>
          <w:u w:val="single"/>
        </w:rPr>
        <w:t>since September 11</w:t>
      </w:r>
      <w:r>
        <w:rPr>
          <w:rFonts w:eastAsia="Times New Roman"/>
          <w:color w:val="000000"/>
          <w:szCs w:val="14"/>
          <w:u w:val="single"/>
        </w:rPr>
        <w:t>, 2001</w:t>
      </w:r>
      <w:r>
        <w:rPr>
          <w:rFonts w:eastAsia="Times New Roman"/>
          <w:color w:val="000000"/>
          <w:sz w:val="14"/>
          <w:szCs w:val="14"/>
        </w:rPr>
        <w:t xml:space="preserve">. One participant presented several reasons: </w:t>
      </w:r>
      <w:r w:rsidRPr="005F2F85">
        <w:rPr>
          <w:rFonts w:eastAsia="Times New Roman"/>
          <w:color w:val="000000"/>
          <w:szCs w:val="14"/>
          <w:highlight w:val="cyan"/>
          <w:u w:val="single"/>
        </w:rPr>
        <w:t xml:space="preserve">the </w:t>
      </w:r>
      <w:r w:rsidRPr="005F2F85">
        <w:rPr>
          <w:rFonts w:eastAsia="Calibri"/>
          <w:b/>
          <w:iCs/>
          <w:highlight w:val="cyan"/>
          <w:u w:val="single"/>
          <w:bdr w:val="single" w:sz="18" w:space="0" w:color="auto" w:frame="1"/>
        </w:rPr>
        <w:t>U</w:t>
      </w:r>
      <w:r>
        <w:rPr>
          <w:rFonts w:eastAsia="Times New Roman"/>
          <w:color w:val="000000"/>
          <w:szCs w:val="14"/>
          <w:u w:val="single"/>
        </w:rPr>
        <w:t xml:space="preserve">nited </w:t>
      </w:r>
      <w:r w:rsidRPr="005F2F85">
        <w:rPr>
          <w:rFonts w:eastAsia="Calibri"/>
          <w:b/>
          <w:iCs/>
          <w:highlight w:val="cyan"/>
          <w:u w:val="single"/>
          <w:bdr w:val="single" w:sz="18" w:space="0" w:color="auto" w:frame="1"/>
        </w:rPr>
        <w:t>S</w:t>
      </w:r>
      <w:r>
        <w:rPr>
          <w:rFonts w:eastAsia="Times New Roman"/>
          <w:color w:val="000000"/>
          <w:szCs w:val="14"/>
          <w:u w:val="single"/>
        </w:rPr>
        <w:t xml:space="preserve">tates </w:t>
      </w:r>
      <w:r w:rsidRPr="005F2F85">
        <w:rPr>
          <w:rFonts w:eastAsia="Times New Roman"/>
          <w:color w:val="000000"/>
          <w:szCs w:val="14"/>
          <w:highlight w:val="cyan"/>
          <w:u w:val="single"/>
        </w:rPr>
        <w:t xml:space="preserve">has a supportive </w:t>
      </w:r>
      <w:r>
        <w:rPr>
          <w:rFonts w:eastAsia="Times New Roman"/>
          <w:color w:val="000000"/>
          <w:szCs w:val="14"/>
          <w:u w:val="single"/>
        </w:rPr>
        <w:t xml:space="preserve">domestic </w:t>
      </w:r>
      <w:r w:rsidRPr="005F2F85">
        <w:rPr>
          <w:rFonts w:eastAsia="Times New Roman"/>
          <w:color w:val="000000"/>
          <w:szCs w:val="14"/>
          <w:highlight w:val="cyan"/>
          <w:u w:val="single"/>
        </w:rPr>
        <w:t>Muslim population</w:t>
      </w:r>
      <w:r>
        <w:rPr>
          <w:rFonts w:eastAsia="Times New Roman"/>
          <w:color w:val="000000"/>
          <w:szCs w:val="14"/>
          <w:u w:val="single"/>
        </w:rPr>
        <w:t xml:space="preserve">; the would-be </w:t>
      </w:r>
      <w:r w:rsidRPr="005F2F85">
        <w:rPr>
          <w:rFonts w:eastAsia="Times New Roman"/>
          <w:color w:val="000000"/>
          <w:szCs w:val="14"/>
          <w:highlight w:val="cyan"/>
          <w:u w:val="single"/>
        </w:rPr>
        <w:t xml:space="preserve">terrorists </w:t>
      </w:r>
      <w:r>
        <w:rPr>
          <w:rFonts w:eastAsia="Times New Roman"/>
          <w:color w:val="000000"/>
          <w:szCs w:val="14"/>
          <w:u w:val="single"/>
        </w:rPr>
        <w:t xml:space="preserve">in the United States </w:t>
      </w:r>
      <w:r w:rsidRPr="005F2F85">
        <w:rPr>
          <w:rFonts w:eastAsia="Times New Roman"/>
          <w:color w:val="000000"/>
          <w:szCs w:val="14"/>
          <w:highlight w:val="cyan"/>
          <w:u w:val="single"/>
        </w:rPr>
        <w:t xml:space="preserve">are not skilled; and U.S. counterterrorism policy has made it more difficult </w:t>
      </w:r>
      <w:r>
        <w:rPr>
          <w:rFonts w:eastAsia="Times New Roman"/>
          <w:color w:val="000000"/>
          <w:szCs w:val="14"/>
          <w:u w:val="single"/>
        </w:rPr>
        <w:t xml:space="preserve">for the al-Qaeda core </w:t>
      </w:r>
      <w:r w:rsidRPr="005F2F85">
        <w:rPr>
          <w:rFonts w:eastAsia="Times New Roman"/>
          <w:color w:val="000000"/>
          <w:szCs w:val="14"/>
          <w:highlight w:val="cyan"/>
          <w:u w:val="single"/>
        </w:rPr>
        <w:t>to plan complex attacks</w:t>
      </w:r>
      <w:r>
        <w:rPr>
          <w:rFonts w:eastAsia="Times New Roman"/>
          <w:color w:val="000000"/>
          <w:szCs w:val="14"/>
          <w:u w:val="single"/>
        </w:rPr>
        <w:t>.</w:t>
      </w:r>
      <w:r>
        <w:rPr>
          <w:rFonts w:eastAsia="Times New Roman"/>
          <w:color w:val="000000"/>
          <w:sz w:val="14"/>
          <w:szCs w:val="14"/>
        </w:rPr>
        <w:t xml:space="preserve"> This participant argued, however, that there are risks that this situation may change going forward. As the al-Qaeda core reconstitutes itself in Pakistan, it may be able to plan more complex attacks again. Additionally, the U.S. Muslim population may become less supportive overtime as a result of U.S. homeland security policy. However, another participant did not think the attitudes of the U.S. Muslim community were particularly relevant to this debate. </w:t>
      </w:r>
    </w:p>
    <w:p w14:paraId="2352F0CC" w14:textId="77777777" w:rsidR="0069151A" w:rsidRPr="00F66970" w:rsidRDefault="0069151A" w:rsidP="0069151A">
      <w:pPr>
        <w:pStyle w:val="Heading4"/>
        <w:rPr>
          <w:rFonts w:eastAsia="Times New Roman"/>
        </w:rPr>
      </w:pPr>
      <w:r>
        <w:rPr>
          <w:rFonts w:eastAsia="Times New Roman"/>
        </w:rPr>
        <w:t>It's not an existential risk</w:t>
      </w:r>
    </w:p>
    <w:p w14:paraId="3FEC76DC" w14:textId="77777777" w:rsidR="0069151A" w:rsidRDefault="0069151A" w:rsidP="0069151A">
      <w:pPr>
        <w:spacing w:line="254" w:lineRule="auto"/>
        <w:rPr>
          <w:rFonts w:eastAsia="Calibri"/>
        </w:rPr>
      </w:pPr>
      <w:r w:rsidRPr="00F66970">
        <w:rPr>
          <w:rStyle w:val="Style13ptBold"/>
        </w:rPr>
        <w:t>Mueller, 11</w:t>
      </w:r>
      <w:r>
        <w:rPr>
          <w:rFonts w:eastAsia="Calibri"/>
          <w:b/>
          <w:bCs/>
          <w:sz w:val="26"/>
        </w:rPr>
        <w:t xml:space="preserve"> </w:t>
      </w:r>
      <w:r>
        <w:rPr>
          <w:rFonts w:eastAsia="Calibri"/>
        </w:rPr>
        <w:t>(John Mueller, Professor of Political Science at Ohio State University, 8-2-11, “The Truth About al Qaeda,” http://www.foreignaffairs.com/articles/68012/john-mueller/the-truth-about-al-qaeda?)</w:t>
      </w:r>
    </w:p>
    <w:p w14:paraId="6D98AAF7" w14:textId="77777777" w:rsidR="0069151A" w:rsidRDefault="0069151A" w:rsidP="0069151A">
      <w:pPr>
        <w:spacing w:line="254" w:lineRule="auto"/>
        <w:rPr>
          <w:rFonts w:eastAsia="Calibri"/>
        </w:rPr>
      </w:pPr>
    </w:p>
    <w:p w14:paraId="14E3A5CB" w14:textId="77777777" w:rsidR="0069151A" w:rsidRDefault="0069151A" w:rsidP="0069151A">
      <w:pPr>
        <w:spacing w:line="254" w:lineRule="auto"/>
        <w:rPr>
          <w:rFonts w:eastAsia="Calibri"/>
          <w:sz w:val="16"/>
        </w:rPr>
      </w:pPr>
      <w:r>
        <w:rPr>
          <w:rFonts w:eastAsia="Calibri"/>
          <w:sz w:val="16"/>
        </w:rPr>
        <w:t xml:space="preserve">Indeed, </w:t>
      </w:r>
      <w:r w:rsidRPr="005F2F85">
        <w:rPr>
          <w:rFonts w:eastAsia="Calibri"/>
          <w:bCs/>
          <w:highlight w:val="cyan"/>
          <w:u w:val="single"/>
        </w:rPr>
        <w:t>no Muslim extremist has succeeded in detonating</w:t>
      </w:r>
      <w:r>
        <w:rPr>
          <w:rFonts w:eastAsia="Calibri"/>
          <w:sz w:val="16"/>
        </w:rPr>
        <w:t xml:space="preserve"> even </w:t>
      </w:r>
      <w:r w:rsidRPr="005F2F85">
        <w:rPr>
          <w:rFonts w:eastAsia="Calibri"/>
          <w:bCs/>
          <w:highlight w:val="cyan"/>
          <w:u w:val="single"/>
        </w:rPr>
        <w:t>a</w:t>
      </w:r>
      <w:r>
        <w:rPr>
          <w:rFonts w:eastAsia="Calibri"/>
          <w:sz w:val="16"/>
        </w:rPr>
        <w:t xml:space="preserve"> simple </w:t>
      </w:r>
      <w:r w:rsidRPr="005F2F85">
        <w:rPr>
          <w:rFonts w:eastAsia="Calibri"/>
          <w:bCs/>
          <w:highlight w:val="cyan"/>
          <w:u w:val="single"/>
        </w:rPr>
        <w:t xml:space="preserve">bomb in the </w:t>
      </w:r>
      <w:r w:rsidRPr="005F2F85">
        <w:rPr>
          <w:rFonts w:eastAsia="Calibri"/>
          <w:b/>
          <w:iCs/>
          <w:highlight w:val="cyan"/>
          <w:u w:val="single"/>
          <w:bdr w:val="single" w:sz="18" w:space="0" w:color="auto" w:frame="1"/>
        </w:rPr>
        <w:t>U</w:t>
      </w:r>
      <w:r w:rsidRPr="00B32D95">
        <w:rPr>
          <w:rFonts w:eastAsia="Calibri"/>
          <w:sz w:val="16"/>
        </w:rPr>
        <w:t>nited</w:t>
      </w:r>
      <w:r>
        <w:rPr>
          <w:rFonts w:eastAsia="Calibri"/>
          <w:sz w:val="16"/>
        </w:rPr>
        <w:t xml:space="preserve"> </w:t>
      </w:r>
      <w:r w:rsidRPr="005F2F85">
        <w:rPr>
          <w:rFonts w:eastAsia="Calibri"/>
          <w:b/>
          <w:iCs/>
          <w:highlight w:val="cyan"/>
          <w:u w:val="single"/>
          <w:bdr w:val="single" w:sz="18" w:space="0" w:color="auto" w:frame="1"/>
        </w:rPr>
        <w:t>S</w:t>
      </w:r>
      <w:r>
        <w:rPr>
          <w:rFonts w:eastAsia="Calibri"/>
          <w:sz w:val="16"/>
        </w:rPr>
        <w:t xml:space="preserve">tates </w:t>
      </w:r>
      <w:r>
        <w:rPr>
          <w:rFonts w:eastAsia="Calibri"/>
          <w:bCs/>
          <w:u w:val="single"/>
        </w:rPr>
        <w:t>in the last ten years,</w:t>
      </w:r>
      <w:r>
        <w:rPr>
          <w:rFonts w:eastAsia="Calibri"/>
          <w:sz w:val="16"/>
        </w:rPr>
        <w:t xml:space="preserve"> and except for the attacks on the London Underground in 2005, neither has any in the United Kingdom. </w:t>
      </w:r>
      <w:r>
        <w:rPr>
          <w:rFonts w:eastAsia="Calibri"/>
          <w:bCs/>
          <w:u w:val="single"/>
        </w:rPr>
        <w:t xml:space="preserve">It </w:t>
      </w:r>
      <w:r w:rsidRPr="005F2F85">
        <w:rPr>
          <w:rFonts w:eastAsia="Calibri"/>
          <w:bCs/>
          <w:highlight w:val="cyan"/>
          <w:u w:val="single"/>
        </w:rPr>
        <w:t>seems wildly unlikely</w:t>
      </w:r>
      <w:r>
        <w:rPr>
          <w:rFonts w:eastAsia="Calibri"/>
          <w:bCs/>
          <w:u w:val="single"/>
        </w:rPr>
        <w:t xml:space="preserve"> </w:t>
      </w:r>
      <w:r>
        <w:rPr>
          <w:rFonts w:eastAsia="Calibri"/>
          <w:bCs/>
          <w:u w:val="single"/>
        </w:rPr>
        <w:lastRenderedPageBreak/>
        <w:t xml:space="preserve">that </w:t>
      </w:r>
      <w:r w:rsidRPr="005F2F85">
        <w:rPr>
          <w:rFonts w:eastAsia="Calibri"/>
          <w:bCs/>
          <w:highlight w:val="cyan"/>
          <w:u w:val="single"/>
        </w:rPr>
        <w:t>al Qaeda is remotely ready to go nuclear</w:t>
      </w:r>
      <w:r>
        <w:rPr>
          <w:rFonts w:eastAsia="Calibri"/>
          <w:bCs/>
          <w:u w:val="single"/>
        </w:rPr>
        <w:t>.</w:t>
      </w:r>
      <w:r>
        <w:rPr>
          <w:rFonts w:eastAsia="Calibri"/>
          <w:sz w:val="16"/>
        </w:rPr>
        <w:t xml:space="preserve"> Outside of war zones, </w:t>
      </w:r>
      <w:r>
        <w:rPr>
          <w:rFonts w:eastAsia="Calibri"/>
          <w:bCs/>
          <w:u w:val="single"/>
        </w:rPr>
        <w:t xml:space="preserve">the </w:t>
      </w:r>
      <w:r w:rsidRPr="005F2F85">
        <w:rPr>
          <w:rFonts w:eastAsia="Calibri"/>
          <w:bCs/>
          <w:highlight w:val="cyan"/>
          <w:u w:val="single"/>
        </w:rPr>
        <w:t>amount of killing</w:t>
      </w:r>
      <w:r>
        <w:rPr>
          <w:rFonts w:eastAsia="Calibri"/>
          <w:bCs/>
          <w:u w:val="single"/>
        </w:rPr>
        <w:t xml:space="preserve"> carried out by al Qaeda and al Qaeda linkees</w:t>
      </w:r>
      <w:r>
        <w:rPr>
          <w:rFonts w:eastAsia="Calibri"/>
          <w:sz w:val="16"/>
        </w:rPr>
        <w:t xml:space="preserve">, maybes, and wannabes </w:t>
      </w:r>
      <w:r>
        <w:rPr>
          <w:rFonts w:eastAsia="Calibri"/>
          <w:bCs/>
          <w:u w:val="single"/>
        </w:rPr>
        <w:t xml:space="preserve">throughout the entire world </w:t>
      </w:r>
      <w:r w:rsidRPr="005F2F85">
        <w:rPr>
          <w:rFonts w:eastAsia="Calibri"/>
          <w:bCs/>
          <w:highlight w:val="cyan"/>
          <w:u w:val="single"/>
        </w:rPr>
        <w:t>since 9/11 stands at</w:t>
      </w:r>
      <w:r>
        <w:rPr>
          <w:rFonts w:eastAsia="Calibri"/>
          <w:sz w:val="16"/>
        </w:rPr>
        <w:t xml:space="preserve"> perhaps </w:t>
      </w:r>
      <w:r w:rsidRPr="005F2F85">
        <w:rPr>
          <w:rFonts w:eastAsia="Calibri"/>
          <w:bCs/>
          <w:highlight w:val="cyan"/>
          <w:u w:val="single"/>
        </w:rPr>
        <w:t>a few hundred</w:t>
      </w:r>
      <w:r>
        <w:rPr>
          <w:rFonts w:eastAsia="Calibri"/>
          <w:bCs/>
          <w:u w:val="single"/>
        </w:rPr>
        <w:t xml:space="preserve"> per year.</w:t>
      </w:r>
      <w:r>
        <w:rPr>
          <w:rFonts w:eastAsia="Calibri"/>
          <w:sz w:val="16"/>
        </w:rPr>
        <w:t xml:space="preserve"> That's a few hundred too many, of course, but </w:t>
      </w:r>
      <w:r>
        <w:rPr>
          <w:rFonts w:eastAsia="Calibri"/>
          <w:bCs/>
          <w:u w:val="single"/>
        </w:rPr>
        <w:t xml:space="preserve">it </w:t>
      </w:r>
      <w:r w:rsidRPr="005F2F85">
        <w:rPr>
          <w:rFonts w:eastAsia="Calibri"/>
          <w:bCs/>
          <w:highlight w:val="cyan"/>
          <w:u w:val="single"/>
        </w:rPr>
        <w:t>scarcely presents an existential</w:t>
      </w:r>
      <w:r w:rsidRPr="005F2F85">
        <w:rPr>
          <w:rFonts w:eastAsia="Calibri"/>
          <w:sz w:val="16"/>
          <w:highlight w:val="cyan"/>
        </w:rPr>
        <w:t>,</w:t>
      </w:r>
      <w:r>
        <w:rPr>
          <w:rFonts w:eastAsia="Calibri"/>
          <w:sz w:val="16"/>
        </w:rPr>
        <w:t xml:space="preserve"> or elephantine, </w:t>
      </w:r>
      <w:r w:rsidRPr="005F2F85">
        <w:rPr>
          <w:rFonts w:eastAsia="Calibri"/>
          <w:bCs/>
          <w:highlight w:val="cyan"/>
          <w:u w:val="single"/>
        </w:rPr>
        <w:t>threat</w:t>
      </w:r>
      <w:r>
        <w:rPr>
          <w:rFonts w:eastAsia="Calibri"/>
          <w:bCs/>
          <w:u w:val="single"/>
        </w:rPr>
        <w:t>.</w:t>
      </w:r>
      <w:r>
        <w:rPr>
          <w:rFonts w:eastAsia="Calibri"/>
          <w:sz w:val="16"/>
        </w:rPr>
        <w:t xml:space="preserve"> And </w:t>
      </w:r>
      <w:r>
        <w:rPr>
          <w:rFonts w:eastAsia="Calibri"/>
          <w:bCs/>
          <w:u w:val="single"/>
        </w:rPr>
        <w:t xml:space="preserve">the </w:t>
      </w:r>
      <w:r w:rsidRPr="005F2F85">
        <w:rPr>
          <w:rFonts w:eastAsia="Calibri"/>
          <w:bCs/>
          <w:highlight w:val="cyan"/>
          <w:u w:val="single"/>
        </w:rPr>
        <w:t>likelihood that an American will be killed by a terrorist</w:t>
      </w:r>
      <w:r>
        <w:rPr>
          <w:rFonts w:eastAsia="Calibri"/>
          <w:bCs/>
          <w:u w:val="single"/>
        </w:rPr>
        <w:t xml:space="preserve"> of any ilk </w:t>
      </w:r>
      <w:r w:rsidRPr="005F2F85">
        <w:rPr>
          <w:rFonts w:eastAsia="Calibri"/>
          <w:bCs/>
          <w:highlight w:val="cyan"/>
          <w:u w:val="single"/>
        </w:rPr>
        <w:t>stands at one in 3.5 million</w:t>
      </w:r>
      <w:r>
        <w:rPr>
          <w:rFonts w:eastAsia="Calibri"/>
          <w:bCs/>
          <w:u w:val="single"/>
        </w:rPr>
        <w:t xml:space="preserve"> per year,</w:t>
      </w:r>
      <w:r>
        <w:rPr>
          <w:rFonts w:eastAsia="Calibri"/>
          <w:sz w:val="16"/>
        </w:rPr>
        <w:t xml:space="preserve"> even with 9/11 included. That probability will remain unchanged unless terrorists are able to increase their capabilities massively -- and obtaining nuclear weapons would allow them to do so. Although al Qaeda may have dreamed from time to time about getting such weapons, no other terrorist group has even gone so far as to indulge in such dreams, with the exception of the Japanese cult </w:t>
      </w:r>
      <w:r>
        <w:rPr>
          <w:rFonts w:eastAsia="Calibri"/>
          <w:bCs/>
          <w:u w:val="single"/>
        </w:rPr>
        <w:t>Aum Shinrikyo</w:t>
      </w:r>
      <w:r>
        <w:rPr>
          <w:rFonts w:eastAsia="Calibri"/>
          <w:sz w:val="16"/>
        </w:rPr>
        <w:t xml:space="preserve">, which </w:t>
      </w:r>
      <w:r>
        <w:rPr>
          <w:rFonts w:eastAsia="Calibri"/>
          <w:bCs/>
          <w:u w:val="single"/>
        </w:rPr>
        <w:t>leased the mineral rights to a</w:t>
      </w:r>
      <w:r>
        <w:rPr>
          <w:rFonts w:eastAsia="Calibri"/>
          <w:sz w:val="16"/>
        </w:rPr>
        <w:t xml:space="preserve">n Australian sheep </w:t>
      </w:r>
      <w:r>
        <w:rPr>
          <w:rFonts w:eastAsia="Calibri"/>
          <w:bCs/>
          <w:u w:val="single"/>
        </w:rPr>
        <w:t xml:space="preserve">ranch that sat on uranium deposits, purchased some semi-relevant equipment, and tried to buy a finished bomb from the Russians. </w:t>
      </w:r>
      <w:r>
        <w:rPr>
          <w:rFonts w:eastAsia="Calibri"/>
          <w:sz w:val="16"/>
        </w:rPr>
        <w:t xml:space="preserve">That experience, however, cannot be very encouraging to the would-be atomic terrorist. </w:t>
      </w:r>
      <w:r>
        <w:rPr>
          <w:rFonts w:eastAsia="Calibri"/>
          <w:bCs/>
          <w:u w:val="single"/>
        </w:rPr>
        <w:t>Even though it was flush with funds and undistracted by drone attacks</w:t>
      </w:r>
      <w:r>
        <w:rPr>
          <w:rFonts w:eastAsia="Calibri"/>
          <w:sz w:val="16"/>
        </w:rPr>
        <w:t xml:space="preserve"> (or even by much surveillance), </w:t>
      </w:r>
      <w:r>
        <w:rPr>
          <w:rFonts w:eastAsia="Calibri"/>
          <w:bCs/>
          <w:u w:val="single"/>
        </w:rPr>
        <w:t>Aum Shinrikyo</w:t>
      </w:r>
      <w:r>
        <w:rPr>
          <w:rFonts w:eastAsia="Calibri"/>
          <w:b/>
          <w:bCs/>
          <w:u w:val="single"/>
        </w:rPr>
        <w:t xml:space="preserve"> </w:t>
      </w:r>
      <w:r>
        <w:rPr>
          <w:rFonts w:eastAsia="Calibri"/>
          <w:bCs/>
          <w:u w:val="single"/>
        </w:rPr>
        <w:t>abandoned its atomic efforts in frustration very early on. It</w:t>
      </w:r>
      <w:r>
        <w:rPr>
          <w:rFonts w:eastAsia="Calibri"/>
          <w:sz w:val="16"/>
        </w:rPr>
        <w:t xml:space="preserve"> then </w:t>
      </w:r>
      <w:r>
        <w:rPr>
          <w:rFonts w:eastAsia="Calibri"/>
          <w:bCs/>
          <w:u w:val="single"/>
        </w:rPr>
        <w:t>moved to bio</w:t>
      </w:r>
      <w:r>
        <w:rPr>
          <w:rFonts w:eastAsia="Calibri"/>
          <w:sz w:val="16"/>
        </w:rPr>
        <w:t xml:space="preserve">logical </w:t>
      </w:r>
      <w:r>
        <w:rPr>
          <w:rFonts w:eastAsia="Calibri"/>
          <w:bCs/>
          <w:u w:val="single"/>
        </w:rPr>
        <w:t>weapons, another complete</w:t>
      </w:r>
      <w:r>
        <w:rPr>
          <w:rFonts w:eastAsia="Calibri"/>
          <w:b/>
          <w:bCs/>
          <w:u w:val="single"/>
        </w:rPr>
        <w:t xml:space="preserve"> </w:t>
      </w:r>
      <w:r>
        <w:rPr>
          <w:rFonts w:eastAsia="Calibri"/>
          <w:bCs/>
          <w:u w:val="single"/>
        </w:rPr>
        <w:t xml:space="preserve">failure that inspired its leader to suggest that fears expressed in the </w:t>
      </w:r>
      <w:r>
        <w:rPr>
          <w:rFonts w:eastAsia="Calibri"/>
          <w:b/>
          <w:iCs/>
          <w:u w:val="single"/>
          <w:bdr w:val="single" w:sz="18" w:space="0" w:color="auto" w:frame="1"/>
        </w:rPr>
        <w:t>U</w:t>
      </w:r>
      <w:r>
        <w:rPr>
          <w:rFonts w:eastAsia="Calibri"/>
          <w:sz w:val="16"/>
        </w:rPr>
        <w:t xml:space="preserve">nited </w:t>
      </w:r>
      <w:r>
        <w:rPr>
          <w:rFonts w:eastAsia="Calibri"/>
          <w:b/>
          <w:iCs/>
          <w:u w:val="single"/>
          <w:bdr w:val="single" w:sz="18" w:space="0" w:color="auto" w:frame="1"/>
        </w:rPr>
        <w:t>S</w:t>
      </w:r>
      <w:r>
        <w:rPr>
          <w:rFonts w:eastAsia="Calibri"/>
          <w:sz w:val="16"/>
        </w:rPr>
        <w:t xml:space="preserve">tates </w:t>
      </w:r>
      <w:r>
        <w:rPr>
          <w:rFonts w:eastAsia="Calibri"/>
          <w:bCs/>
          <w:u w:val="single"/>
        </w:rPr>
        <w:t>of a biological attack were</w:t>
      </w:r>
      <w:r>
        <w:rPr>
          <w:rFonts w:eastAsia="Calibri"/>
          <w:sz w:val="16"/>
        </w:rPr>
        <w:t xml:space="preserve"> actually </w:t>
      </w:r>
      <w:r>
        <w:rPr>
          <w:rFonts w:eastAsia="Calibri"/>
          <w:bCs/>
          <w:u w:val="single"/>
        </w:rPr>
        <w:t xml:space="preserve">a ruse to tempt terrorist groups to pursue the weapons. </w:t>
      </w:r>
      <w:r>
        <w:rPr>
          <w:rFonts w:eastAsia="Calibri"/>
          <w:sz w:val="16"/>
        </w:rPr>
        <w:t>The group did finally manage to release some sarin gas in a Tokyo subway that killed 13 and led to the group's terminal shutdown, as well as to 16 years (and counting) of pronouncements that WMD terrorism is the wave of the future. No elephants there, either.</w:t>
      </w:r>
    </w:p>
    <w:p w14:paraId="7C5C0B20" w14:textId="6CAA1D20" w:rsidR="0069151A" w:rsidRDefault="00962066" w:rsidP="0069151A">
      <w:pPr>
        <w:pStyle w:val="Heading3"/>
      </w:pPr>
      <w:r>
        <w:lastRenderedPageBreak/>
        <w:t>1AR</w:t>
      </w:r>
      <w:r w:rsidR="0069151A">
        <w:t>---Impact---Terror---Ext---No Impact---A2: Retaliation</w:t>
      </w:r>
    </w:p>
    <w:p w14:paraId="7223B52C" w14:textId="77777777" w:rsidR="0069151A" w:rsidRDefault="0069151A" w:rsidP="0069151A">
      <w:pPr>
        <w:pStyle w:val="Heading4"/>
        <w:rPr>
          <w:rFonts w:eastAsia="Times New Roman"/>
        </w:rPr>
      </w:pPr>
      <w:r>
        <w:rPr>
          <w:rFonts w:eastAsia="Times New Roman"/>
        </w:rPr>
        <w:t>No retaliation</w:t>
      </w:r>
    </w:p>
    <w:p w14:paraId="5EEA3E36" w14:textId="77777777" w:rsidR="0069151A" w:rsidRDefault="0069151A" w:rsidP="0069151A">
      <w:r w:rsidRPr="006228AD">
        <w:rPr>
          <w:rStyle w:val="Style13ptBold"/>
        </w:rPr>
        <w:t>Davis and Jenkins 2</w:t>
      </w:r>
      <w:r>
        <w:t xml:space="preserve"> (Paul K., Professor – RAND Corporation and Research Leader – Naval Studies Board, and Brian M., Special Advisor – RAND Corporation and International Chamber of Commerce, RAND Research Paper, </w:t>
      </w:r>
    </w:p>
    <w:p w14:paraId="5B6186BD" w14:textId="77777777" w:rsidR="0069151A" w:rsidRDefault="0069151A" w:rsidP="0069151A">
      <w:r>
        <w:t>http://www.rand.org/publications/MR/MR1619/MR1619.pdf)</w:t>
      </w:r>
    </w:p>
    <w:p w14:paraId="477AFACB" w14:textId="77777777" w:rsidR="0069151A" w:rsidRDefault="0069151A" w:rsidP="0069151A">
      <w:pPr>
        <w:widowControl w:val="0"/>
        <w:tabs>
          <w:tab w:val="right" w:leader="dot" w:pos="9360"/>
        </w:tabs>
        <w:ind w:left="-38" w:right="24"/>
        <w:rPr>
          <w:rFonts w:eastAsia="Times New Roman"/>
          <w:szCs w:val="20"/>
        </w:rPr>
      </w:pPr>
    </w:p>
    <w:p w14:paraId="53F41A6E" w14:textId="77777777" w:rsidR="0069151A" w:rsidRDefault="0069151A" w:rsidP="0069151A">
      <w:pPr>
        <w:widowControl w:val="0"/>
        <w:tabs>
          <w:tab w:val="right" w:leader="dot" w:pos="9360"/>
        </w:tabs>
        <w:ind w:left="-38" w:right="24"/>
        <w:rPr>
          <w:rFonts w:eastAsia="Times New Roman"/>
          <w:sz w:val="16"/>
          <w:szCs w:val="20"/>
        </w:rPr>
      </w:pPr>
      <w:r>
        <w:rPr>
          <w:rFonts w:eastAsia="Times New Roman"/>
          <w:sz w:val="16"/>
          <w:szCs w:val="20"/>
        </w:rPr>
        <w:t xml:space="preserve">Deterring acquisition and use of WMD is profoundly important and difficult. Terrorists appear to have grandiose intentions, and some have intense interest in such weapons. Moreover, they may believe that they have what a Cold War theorist would call “escalation dominance.” That is, al Qaeda could use WMD against the United States, but </w:t>
      </w:r>
      <w:r w:rsidRPr="005F2F85">
        <w:rPr>
          <w:rFonts w:eastAsia="Times New Roman"/>
          <w:bCs/>
          <w:szCs w:val="20"/>
          <w:highlight w:val="cyan"/>
          <w:u w:val="single"/>
        </w:rPr>
        <w:t>retaliation</w:t>
      </w:r>
      <w:r>
        <w:rPr>
          <w:rFonts w:eastAsia="Times New Roman"/>
          <w:sz w:val="16"/>
          <w:szCs w:val="20"/>
        </w:rPr>
        <w:t xml:space="preserve">—and certainly escalation— </w:t>
      </w:r>
      <w:r w:rsidRPr="005F2F85">
        <w:rPr>
          <w:rFonts w:eastAsia="Times New Roman"/>
          <w:bCs/>
          <w:szCs w:val="20"/>
          <w:highlight w:val="cyan"/>
          <w:u w:val="single"/>
        </w:rPr>
        <w:t>would be difficult because</w:t>
      </w:r>
      <w:r>
        <w:rPr>
          <w:rFonts w:eastAsia="Times New Roman"/>
          <w:sz w:val="16"/>
          <w:szCs w:val="20"/>
        </w:rPr>
        <w:t xml:space="preserve"> (1) </w:t>
      </w:r>
      <w:r>
        <w:rPr>
          <w:rFonts w:eastAsia="Times New Roman"/>
          <w:bCs/>
          <w:szCs w:val="20"/>
          <w:u w:val="single"/>
        </w:rPr>
        <w:t>the</w:t>
      </w:r>
      <w:r>
        <w:rPr>
          <w:rFonts w:eastAsia="Times New Roman"/>
          <w:sz w:val="16"/>
          <w:szCs w:val="20"/>
        </w:rPr>
        <w:t xml:space="preserve"> </w:t>
      </w:r>
      <w:r w:rsidRPr="005F2F85">
        <w:rPr>
          <w:b/>
          <w:iCs/>
          <w:highlight w:val="cyan"/>
          <w:u w:val="single"/>
          <w:bdr w:val="single" w:sz="18" w:space="0" w:color="auto" w:frame="1"/>
        </w:rPr>
        <w:t>U</w:t>
      </w:r>
      <w:r>
        <w:rPr>
          <w:rFonts w:eastAsia="Times New Roman"/>
          <w:sz w:val="16"/>
          <w:szCs w:val="20"/>
        </w:rPr>
        <w:t xml:space="preserve">nited </w:t>
      </w:r>
      <w:r w:rsidRPr="005F2F85">
        <w:rPr>
          <w:b/>
          <w:iCs/>
          <w:highlight w:val="cyan"/>
          <w:u w:val="single"/>
          <w:bdr w:val="single" w:sz="18" w:space="0" w:color="auto" w:frame="1"/>
        </w:rPr>
        <w:t>S</w:t>
      </w:r>
      <w:r>
        <w:rPr>
          <w:rFonts w:eastAsia="Times New Roman"/>
          <w:sz w:val="16"/>
          <w:szCs w:val="20"/>
        </w:rPr>
        <w:t xml:space="preserve">tates </w:t>
      </w:r>
      <w:r w:rsidRPr="005F2F85">
        <w:rPr>
          <w:rFonts w:eastAsia="Times New Roman"/>
          <w:bCs/>
          <w:szCs w:val="20"/>
          <w:highlight w:val="cyan"/>
          <w:u w:val="single"/>
        </w:rPr>
        <w:t>will not use chemical, bio</w:t>
      </w:r>
      <w:r>
        <w:rPr>
          <w:rFonts w:eastAsia="Times New Roman"/>
          <w:bCs/>
          <w:szCs w:val="20"/>
          <w:u w:val="single"/>
        </w:rPr>
        <w:t>logical</w:t>
      </w:r>
      <w:r w:rsidRPr="005F2F85">
        <w:rPr>
          <w:rFonts w:eastAsia="Times New Roman"/>
          <w:bCs/>
          <w:szCs w:val="20"/>
          <w:highlight w:val="cyan"/>
          <w:u w:val="single"/>
        </w:rPr>
        <w:t>, or radiological weapons</w:t>
      </w:r>
      <w:r>
        <w:rPr>
          <w:rFonts w:eastAsia="Times New Roman"/>
          <w:sz w:val="16"/>
          <w:szCs w:val="20"/>
        </w:rPr>
        <w:t xml:space="preserve">; (2) its </w:t>
      </w:r>
      <w:r w:rsidRPr="005F2F85">
        <w:rPr>
          <w:rFonts w:eastAsia="Times New Roman"/>
          <w:bCs/>
          <w:szCs w:val="20"/>
          <w:highlight w:val="cyan"/>
          <w:u w:val="single"/>
        </w:rPr>
        <w:t>nuclear weapons will seldom be suitable</w:t>
      </w:r>
      <w:r>
        <w:rPr>
          <w:rFonts w:eastAsia="Times New Roman"/>
          <w:sz w:val="16"/>
          <w:szCs w:val="20"/>
        </w:rPr>
        <w:t xml:space="preserve"> for use; and (3) </w:t>
      </w:r>
      <w:r>
        <w:rPr>
          <w:rFonts w:eastAsia="Times New Roman"/>
          <w:bCs/>
          <w:szCs w:val="20"/>
          <w:u w:val="single"/>
        </w:rPr>
        <w:t xml:space="preserve">there are </w:t>
      </w:r>
      <w:r w:rsidRPr="005F2F85">
        <w:rPr>
          <w:rFonts w:eastAsia="Times New Roman"/>
          <w:bCs/>
          <w:szCs w:val="20"/>
          <w:highlight w:val="cyan"/>
          <w:u w:val="single"/>
        </w:rPr>
        <w:t>no good targets</w:t>
      </w:r>
      <w:r>
        <w:rPr>
          <w:rFonts w:eastAsia="Times New Roman"/>
          <w:sz w:val="16"/>
          <w:szCs w:val="20"/>
        </w:rPr>
        <w:t xml:space="preserve"> (the </w:t>
      </w:r>
      <w:r w:rsidRPr="005F2F85">
        <w:rPr>
          <w:rFonts w:eastAsia="Times New Roman"/>
          <w:bCs/>
          <w:szCs w:val="20"/>
          <w:highlight w:val="cyan"/>
          <w:u w:val="single"/>
        </w:rPr>
        <w:t>terrorists</w:t>
      </w:r>
      <w:r>
        <w:rPr>
          <w:rFonts w:eastAsia="Times New Roman"/>
          <w:sz w:val="16"/>
          <w:szCs w:val="20"/>
        </w:rPr>
        <w:t xml:space="preserve"> themselves </w:t>
      </w:r>
      <w:r w:rsidRPr="005F2F85">
        <w:rPr>
          <w:rFonts w:eastAsia="Times New Roman"/>
          <w:bCs/>
          <w:szCs w:val="20"/>
          <w:highlight w:val="cyan"/>
          <w:u w:val="single"/>
        </w:rPr>
        <w:t>fade</w:t>
      </w:r>
      <w:r>
        <w:rPr>
          <w:rFonts w:eastAsia="Times New Roman"/>
          <w:sz w:val="16"/>
          <w:szCs w:val="20"/>
        </w:rPr>
        <w:t xml:space="preserve"> into the woodwork). </w:t>
      </w:r>
      <w:r w:rsidRPr="005F2F85">
        <w:rPr>
          <w:rFonts w:eastAsia="Times New Roman"/>
          <w:bCs/>
          <w:szCs w:val="20"/>
          <w:highlight w:val="cyan"/>
          <w:u w:val="single"/>
        </w:rPr>
        <w:t>And</w:t>
      </w:r>
      <w:r>
        <w:rPr>
          <w:rFonts w:eastAsia="Times New Roman"/>
          <w:sz w:val="16"/>
          <w:szCs w:val="20"/>
        </w:rPr>
        <w:t xml:space="preserve">, of course, </w:t>
      </w:r>
      <w:r w:rsidRPr="005F2F85">
        <w:rPr>
          <w:rFonts w:eastAsia="Times New Roman"/>
          <w:bCs/>
          <w:szCs w:val="20"/>
          <w:highlight w:val="cyan"/>
          <w:u w:val="single"/>
        </w:rPr>
        <w:t>the</w:t>
      </w:r>
      <w:r w:rsidRPr="005F2F85">
        <w:rPr>
          <w:rFonts w:eastAsia="Times New Roman"/>
          <w:sz w:val="16"/>
          <w:szCs w:val="20"/>
          <w:highlight w:val="cyan"/>
        </w:rPr>
        <w:t xml:space="preserve"> </w:t>
      </w:r>
      <w:r w:rsidRPr="005F2F85">
        <w:rPr>
          <w:b/>
          <w:iCs/>
          <w:highlight w:val="cyan"/>
          <w:u w:val="single"/>
          <w:bdr w:val="single" w:sz="18" w:space="0" w:color="auto" w:frame="1"/>
        </w:rPr>
        <w:t>U</w:t>
      </w:r>
      <w:r>
        <w:rPr>
          <w:rFonts w:eastAsia="Times New Roman"/>
          <w:sz w:val="16"/>
          <w:szCs w:val="20"/>
        </w:rPr>
        <w:t xml:space="preserve">nited </w:t>
      </w:r>
      <w:r w:rsidRPr="005F2F85">
        <w:rPr>
          <w:b/>
          <w:iCs/>
          <w:highlight w:val="cyan"/>
          <w:u w:val="single"/>
          <w:bdr w:val="single" w:sz="18" w:space="0" w:color="auto" w:frame="1"/>
        </w:rPr>
        <w:t>S</w:t>
      </w:r>
      <w:r>
        <w:rPr>
          <w:rFonts w:eastAsia="Times New Roman"/>
          <w:sz w:val="16"/>
          <w:szCs w:val="20"/>
        </w:rPr>
        <w:t xml:space="preserve">tates </w:t>
      </w:r>
      <w:r w:rsidRPr="005F2F85">
        <w:rPr>
          <w:rFonts w:eastAsia="Times New Roman"/>
          <w:bCs/>
          <w:szCs w:val="20"/>
          <w:highlight w:val="cyan"/>
          <w:u w:val="single"/>
        </w:rPr>
        <w:t>has constraints</w:t>
      </w:r>
      <w:r>
        <w:rPr>
          <w:rFonts w:eastAsia="Times New Roman"/>
          <w:sz w:val="16"/>
          <w:szCs w:val="20"/>
        </w:rPr>
        <w:t>. Although this gap in the deterrent framework is dismissed by some, we regard it as very dangerous.</w:t>
      </w:r>
    </w:p>
    <w:p w14:paraId="56A6E240" w14:textId="0642574E" w:rsidR="0069151A" w:rsidRDefault="00962066" w:rsidP="0069151A">
      <w:pPr>
        <w:pStyle w:val="Heading3"/>
      </w:pPr>
      <w:r>
        <w:lastRenderedPageBreak/>
        <w:t>1AR</w:t>
      </w:r>
      <w:r w:rsidR="0069151A">
        <w:t>---Impact---Terror---Ext---No Terror</w:t>
      </w:r>
    </w:p>
    <w:p w14:paraId="5B42877E" w14:textId="77777777" w:rsidR="0069151A" w:rsidRPr="00156039" w:rsidRDefault="0069151A" w:rsidP="0069151A">
      <w:pPr>
        <w:pStyle w:val="Heading4"/>
        <w:rPr>
          <w:b w:val="0"/>
        </w:rPr>
      </w:pPr>
      <w:r>
        <w:t xml:space="preserve">No large-scale terror – </w:t>
      </w:r>
      <w:r w:rsidRPr="00E13C82">
        <w:rPr>
          <w:u w:val="single"/>
        </w:rPr>
        <w:t>psychology</w:t>
      </w:r>
      <w:r>
        <w:t xml:space="preserve"> means you should </w:t>
      </w:r>
      <w:r w:rsidRPr="00E13C82">
        <w:rPr>
          <w:u w:val="single"/>
        </w:rPr>
        <w:t>purposely deflate</w:t>
      </w:r>
      <w:r>
        <w:t xml:space="preserve"> their impact </w:t>
      </w:r>
      <w:r>
        <w:rPr>
          <w:b w:val="0"/>
        </w:rPr>
        <w:t>during the decision – empirics and new defenses disprove their impacts</w:t>
      </w:r>
    </w:p>
    <w:p w14:paraId="2254C93D" w14:textId="77777777" w:rsidR="0069151A" w:rsidRDefault="0069151A" w:rsidP="0069151A">
      <w:r>
        <w:rPr>
          <w:rStyle w:val="Style13ptBold"/>
        </w:rPr>
        <w:t xml:space="preserve">Thompson 16 </w:t>
      </w:r>
      <w:r>
        <w:t xml:space="preserve">---- </w:t>
      </w:r>
      <w:r w:rsidRPr="00E13C82">
        <w:t xml:space="preserve">Mark, Pulitzer Prize winning defense columnist, Bachelors from Boston University, “Obama Puts Terrorism in Perspective in State of the Union,” Time – Politics, </w:t>
      </w:r>
      <w:hyperlink r:id="rId88" w:history="1">
        <w:r w:rsidRPr="00642E97">
          <w:rPr>
            <w:rStyle w:val="Hyperlink"/>
          </w:rPr>
          <w:t>http://time.com/4178403/state-of-the-union-terrorism/</w:t>
        </w:r>
      </w:hyperlink>
    </w:p>
    <w:p w14:paraId="29B8E22F" w14:textId="77777777" w:rsidR="0069151A" w:rsidRDefault="0069151A" w:rsidP="0069151A"/>
    <w:p w14:paraId="34C9E151" w14:textId="77777777" w:rsidR="0069151A" w:rsidRPr="00E13C82" w:rsidRDefault="0069151A" w:rsidP="0069151A">
      <w:pPr>
        <w:rPr>
          <w:sz w:val="14"/>
        </w:rPr>
      </w:pPr>
      <w:r w:rsidRPr="00E13C82">
        <w:rPr>
          <w:sz w:val="14"/>
        </w:rPr>
        <w:t xml:space="preserve">President </w:t>
      </w:r>
      <w:r w:rsidRPr="005F2F85">
        <w:rPr>
          <w:rStyle w:val="StyleUnderline"/>
          <w:highlight w:val="cyan"/>
        </w:rPr>
        <w:t>Obama</w:t>
      </w:r>
      <w:r w:rsidRPr="00E13C82">
        <w:rPr>
          <w:sz w:val="14"/>
        </w:rPr>
        <w:t xml:space="preserve"> basically </w:t>
      </w:r>
      <w:r w:rsidRPr="005F2F85">
        <w:rPr>
          <w:rStyle w:val="StyleUnderline"/>
          <w:highlight w:val="cyan"/>
        </w:rPr>
        <w:t>told</w:t>
      </w:r>
      <w:r w:rsidRPr="00E13C82">
        <w:rPr>
          <w:rStyle w:val="StyleUnderline"/>
        </w:rPr>
        <w:t xml:space="preserve"> the nation to</w:t>
      </w:r>
      <w:r w:rsidRPr="00E13C82">
        <w:rPr>
          <w:sz w:val="14"/>
        </w:rPr>
        <w:t xml:space="preserve"> </w:t>
      </w:r>
      <w:r w:rsidRPr="005F2F85">
        <w:rPr>
          <w:rStyle w:val="Emphasis"/>
          <w:highlight w:val="cyan"/>
        </w:rPr>
        <w:t>take a “chill pill”</w:t>
      </w:r>
      <w:r w:rsidRPr="00E13C82">
        <w:rPr>
          <w:sz w:val="14"/>
        </w:rPr>
        <w:t xml:space="preserve"> </w:t>
      </w:r>
      <w:r w:rsidRPr="00E13C82">
        <w:rPr>
          <w:rStyle w:val="StyleUnderline"/>
        </w:rPr>
        <w:t>over</w:t>
      </w:r>
      <w:r w:rsidRPr="00E13C82">
        <w:rPr>
          <w:sz w:val="14"/>
        </w:rPr>
        <w:t xml:space="preserve"> the threat posed to Americans by </w:t>
      </w:r>
      <w:r w:rsidRPr="00E13C82">
        <w:rPr>
          <w:rStyle w:val="StyleUnderline"/>
        </w:rPr>
        <w:t>ISIS and</w:t>
      </w:r>
      <w:r w:rsidRPr="00E13C82">
        <w:rPr>
          <w:sz w:val="14"/>
        </w:rPr>
        <w:t xml:space="preserve"> other </w:t>
      </w:r>
      <w:r w:rsidRPr="00E13C82">
        <w:rPr>
          <w:rStyle w:val="StyleUnderline"/>
        </w:rPr>
        <w:t>terror</w:t>
      </w:r>
      <w:r w:rsidRPr="00E13C82">
        <w:rPr>
          <w:sz w:val="14"/>
        </w:rPr>
        <w:t>ists in his final State of the Union address Tuesday night.</w:t>
      </w:r>
    </w:p>
    <w:p w14:paraId="3FD5BBC4" w14:textId="77777777" w:rsidR="0069151A" w:rsidRPr="00E13C82" w:rsidRDefault="0069151A" w:rsidP="0069151A">
      <w:pPr>
        <w:rPr>
          <w:rStyle w:val="Emphasis"/>
          <w:sz w:val="28"/>
        </w:rPr>
      </w:pPr>
      <w:r w:rsidRPr="00E13C82">
        <w:rPr>
          <w:sz w:val="14"/>
        </w:rPr>
        <w:t xml:space="preserve">“Over-the-top </w:t>
      </w:r>
      <w:r w:rsidRPr="00E13C82">
        <w:rPr>
          <w:rStyle w:val="StyleUnderline"/>
        </w:rPr>
        <w:t>claims</w:t>
      </w:r>
      <w:r w:rsidRPr="00E13C82">
        <w:rPr>
          <w:sz w:val="14"/>
        </w:rPr>
        <w:t xml:space="preserve"> that </w:t>
      </w:r>
      <w:r w:rsidRPr="00E13C82">
        <w:rPr>
          <w:rStyle w:val="StyleUnderline"/>
        </w:rPr>
        <w:t>this is World War III</w:t>
      </w:r>
      <w:r w:rsidRPr="00E13C82">
        <w:rPr>
          <w:sz w:val="14"/>
        </w:rPr>
        <w:t xml:space="preserve"> </w:t>
      </w:r>
      <w:r w:rsidRPr="00E13C82">
        <w:rPr>
          <w:rStyle w:val="Emphasis"/>
        </w:rPr>
        <w:t>just play into their hands</w:t>
      </w:r>
      <w:r w:rsidRPr="00E13C82">
        <w:rPr>
          <w:sz w:val="14"/>
        </w:rPr>
        <w:t xml:space="preserve">,” Obama said. “Masses of </w:t>
      </w:r>
      <w:r w:rsidRPr="005F2F85">
        <w:rPr>
          <w:rStyle w:val="StyleUnderline"/>
          <w:highlight w:val="cyan"/>
        </w:rPr>
        <w:t>fighters on</w:t>
      </w:r>
      <w:r w:rsidRPr="00E13C82">
        <w:rPr>
          <w:sz w:val="14"/>
        </w:rPr>
        <w:t xml:space="preserve"> the </w:t>
      </w:r>
      <w:r w:rsidRPr="00E13C82">
        <w:rPr>
          <w:rStyle w:val="StyleUnderline"/>
        </w:rPr>
        <w:t>back of</w:t>
      </w:r>
      <w:r w:rsidRPr="00E13C82">
        <w:rPr>
          <w:sz w:val="14"/>
        </w:rPr>
        <w:t xml:space="preserve"> </w:t>
      </w:r>
      <w:r w:rsidRPr="00E13C82">
        <w:rPr>
          <w:rStyle w:val="Emphasis"/>
        </w:rPr>
        <w:t xml:space="preserve">pickup </w:t>
      </w:r>
      <w:r w:rsidRPr="005F2F85">
        <w:rPr>
          <w:rStyle w:val="Emphasis"/>
          <w:highlight w:val="cyan"/>
        </w:rPr>
        <w:t>trucks</w:t>
      </w:r>
      <w:r w:rsidRPr="005F2F85">
        <w:rPr>
          <w:sz w:val="14"/>
          <w:highlight w:val="cyan"/>
        </w:rPr>
        <w:t xml:space="preserve"> </w:t>
      </w:r>
      <w:r w:rsidRPr="005F2F85">
        <w:rPr>
          <w:rStyle w:val="StyleUnderline"/>
          <w:highlight w:val="cyan"/>
        </w:rPr>
        <w:t>and</w:t>
      </w:r>
      <w:r w:rsidRPr="00E13C82">
        <w:rPr>
          <w:rStyle w:val="StyleUnderline"/>
        </w:rPr>
        <w:t xml:space="preserve"> twisted souls</w:t>
      </w:r>
      <w:r w:rsidRPr="00E13C82">
        <w:rPr>
          <w:sz w:val="14"/>
        </w:rPr>
        <w:t xml:space="preserve"> plotting </w:t>
      </w:r>
      <w:r w:rsidRPr="005F2F85">
        <w:rPr>
          <w:rStyle w:val="StyleUnderline"/>
          <w:highlight w:val="cyan"/>
        </w:rPr>
        <w:t>in</w:t>
      </w:r>
      <w:r w:rsidRPr="00E13C82">
        <w:rPr>
          <w:sz w:val="14"/>
        </w:rPr>
        <w:t xml:space="preserve"> apartments or </w:t>
      </w:r>
      <w:r w:rsidRPr="005F2F85">
        <w:rPr>
          <w:rStyle w:val="Emphasis"/>
          <w:highlight w:val="cyan"/>
        </w:rPr>
        <w:t>garages</w:t>
      </w:r>
      <w:r w:rsidRPr="00E13C82">
        <w:rPr>
          <w:sz w:val="14"/>
        </w:rPr>
        <w:t xml:space="preserve"> pose an enormous danger to civilians and must be stopped. But they </w:t>
      </w:r>
      <w:r w:rsidRPr="005F2F85">
        <w:rPr>
          <w:rStyle w:val="Emphasis"/>
          <w:sz w:val="28"/>
          <w:highlight w:val="cyan"/>
        </w:rPr>
        <w:t>do not threaten</w:t>
      </w:r>
      <w:r w:rsidRPr="00E13C82">
        <w:rPr>
          <w:rStyle w:val="Emphasis"/>
          <w:sz w:val="28"/>
        </w:rPr>
        <w:t xml:space="preserve"> our national </w:t>
      </w:r>
      <w:r w:rsidRPr="005F2F85">
        <w:rPr>
          <w:rStyle w:val="Emphasis"/>
          <w:sz w:val="28"/>
          <w:highlight w:val="cyan"/>
        </w:rPr>
        <w:t>existence</w:t>
      </w:r>
      <w:r w:rsidRPr="00E13C82">
        <w:rPr>
          <w:rStyle w:val="Emphasis"/>
          <w:sz w:val="28"/>
        </w:rPr>
        <w:t>.”</w:t>
      </w:r>
    </w:p>
    <w:p w14:paraId="059111CB" w14:textId="77777777" w:rsidR="0069151A" w:rsidRPr="00E13C82" w:rsidRDefault="0069151A" w:rsidP="0069151A">
      <w:pPr>
        <w:rPr>
          <w:sz w:val="14"/>
        </w:rPr>
      </w:pPr>
      <w:r w:rsidRPr="005F2F85">
        <w:rPr>
          <w:rStyle w:val="Emphasis"/>
          <w:highlight w:val="cyan"/>
        </w:rPr>
        <w:t>Echoing</w:t>
      </w:r>
      <w:r w:rsidRPr="00E13C82">
        <w:rPr>
          <w:sz w:val="14"/>
        </w:rPr>
        <w:t xml:space="preserve"> </w:t>
      </w:r>
      <w:r w:rsidRPr="00E13C82">
        <w:rPr>
          <w:rStyle w:val="StyleUnderline"/>
        </w:rPr>
        <w:t>the views of</w:t>
      </w:r>
      <w:r w:rsidRPr="00E13C82">
        <w:rPr>
          <w:sz w:val="14"/>
        </w:rPr>
        <w:t xml:space="preserve"> </w:t>
      </w:r>
      <w:r w:rsidRPr="00E13C82">
        <w:rPr>
          <w:rStyle w:val="Emphasis"/>
        </w:rPr>
        <w:t>most</w:t>
      </w:r>
      <w:r w:rsidRPr="00E13C82">
        <w:rPr>
          <w:sz w:val="14"/>
        </w:rPr>
        <w:t xml:space="preserve"> </w:t>
      </w:r>
      <w:r w:rsidRPr="00E13C82">
        <w:rPr>
          <w:rStyle w:val="StyleUnderline"/>
        </w:rPr>
        <w:t>non-politicized</w:t>
      </w:r>
      <w:r w:rsidRPr="00E13C82">
        <w:rPr>
          <w:sz w:val="14"/>
        </w:rPr>
        <w:t xml:space="preserve"> U.S. </w:t>
      </w:r>
      <w:r w:rsidRPr="00E13C82">
        <w:rPr>
          <w:rStyle w:val="StyleUnderline"/>
        </w:rPr>
        <w:t>terrorism</w:t>
      </w:r>
      <w:r w:rsidRPr="00E13C82">
        <w:rPr>
          <w:sz w:val="14"/>
        </w:rPr>
        <w:t xml:space="preserve"> </w:t>
      </w:r>
      <w:r w:rsidRPr="005F2F85">
        <w:rPr>
          <w:rStyle w:val="Emphasis"/>
          <w:highlight w:val="cyan"/>
        </w:rPr>
        <w:t>experts</w:t>
      </w:r>
      <w:r w:rsidRPr="005F2F85">
        <w:rPr>
          <w:sz w:val="14"/>
          <w:highlight w:val="cyan"/>
        </w:rPr>
        <w:t xml:space="preserve">, </w:t>
      </w:r>
      <w:r w:rsidRPr="005F2F85">
        <w:rPr>
          <w:rStyle w:val="StyleUnderline"/>
          <w:highlight w:val="cyan"/>
        </w:rPr>
        <w:t>he urged</w:t>
      </w:r>
      <w:r w:rsidRPr="00E13C82">
        <w:rPr>
          <w:rStyle w:val="StyleUnderline"/>
        </w:rPr>
        <w:t xml:space="preserve"> the nation to keep terror</w:t>
      </w:r>
      <w:r w:rsidRPr="00E13C82">
        <w:rPr>
          <w:sz w:val="14"/>
        </w:rPr>
        <w:t xml:space="preserve"> attacks </w:t>
      </w:r>
      <w:r w:rsidRPr="00E13C82">
        <w:rPr>
          <w:rStyle w:val="StyleUnderline"/>
        </w:rPr>
        <w:t xml:space="preserve">in </w:t>
      </w:r>
      <w:r w:rsidRPr="005F2F85">
        <w:rPr>
          <w:rStyle w:val="StyleUnderline"/>
          <w:highlight w:val="cyan"/>
        </w:rPr>
        <w:t>perspective</w:t>
      </w:r>
      <w:r w:rsidRPr="00E13C82">
        <w:rPr>
          <w:sz w:val="14"/>
        </w:rPr>
        <w:t>. The priority, they say, is to keep nuclear weapons away from terrorists and deny them the ability to launch 9/11-like attacks. But smaller-scale terror, like the killing of 14 Americans in San Bernardino, California, Dec. 2 by a husband-wife team of radicalized Muslims, may be impossible to prevent.</w:t>
      </w:r>
    </w:p>
    <w:p w14:paraId="29644614" w14:textId="77777777" w:rsidR="0069151A" w:rsidRPr="00E13C82" w:rsidRDefault="0069151A" w:rsidP="0069151A">
      <w:pPr>
        <w:rPr>
          <w:sz w:val="14"/>
        </w:rPr>
      </w:pPr>
      <w:r w:rsidRPr="00E13C82">
        <w:rPr>
          <w:sz w:val="14"/>
        </w:rPr>
        <w:t>While Obama may have the facts on his side, people’s irrational fears often overwhelm facts. It’s the politician’s job to acknowledge that fear, while harnessing it to keep the facts that fuel it from getting any worse. That’s where Obama has fallen short.</w:t>
      </w:r>
    </w:p>
    <w:p w14:paraId="06E142FD" w14:textId="77777777" w:rsidR="0069151A" w:rsidRPr="00E13C82" w:rsidRDefault="0069151A" w:rsidP="0069151A">
      <w:pPr>
        <w:rPr>
          <w:sz w:val="14"/>
        </w:rPr>
      </w:pPr>
      <w:r w:rsidRPr="00E13C82">
        <w:rPr>
          <w:sz w:val="14"/>
        </w:rPr>
        <w:t>His message was muddled as Iran held 10 U.S. sailors as he spoke. Iran seized them several hours before the speech, after their two patrol craft apparently drifted into Iranian territorial waters near Iran’s Farsi Island in the middle of the northern Persian Gulf. The Obama Administration said it had assurances from Tehran that the sailors and their boats would soon be released. Obama didn’t mention them in his address.</w:t>
      </w:r>
    </w:p>
    <w:p w14:paraId="0AD38F99" w14:textId="77777777" w:rsidR="0069151A" w:rsidRPr="00E13C82" w:rsidRDefault="0069151A" w:rsidP="0069151A">
      <w:pPr>
        <w:rPr>
          <w:sz w:val="14"/>
        </w:rPr>
      </w:pPr>
      <w:r w:rsidRPr="00E13C82">
        <w:rPr>
          <w:sz w:val="14"/>
        </w:rPr>
        <w:t>Calming fears of terrorism remains a challenge. Obama erred, at least politically, when he called ISIS a “JV team” two years ago—before it started beheading Americans—and said it was “contained” just before the terror attacks in Paris and California killed 144.</w:t>
      </w:r>
    </w:p>
    <w:p w14:paraId="71389015" w14:textId="77777777" w:rsidR="0069151A" w:rsidRPr="00E13C82" w:rsidRDefault="0069151A" w:rsidP="0069151A">
      <w:pPr>
        <w:rPr>
          <w:sz w:val="14"/>
        </w:rPr>
      </w:pPr>
      <w:r w:rsidRPr="00E13C82">
        <w:rPr>
          <w:sz w:val="14"/>
        </w:rPr>
        <w:t xml:space="preserve">Americans’ </w:t>
      </w:r>
      <w:r w:rsidRPr="00E13C82">
        <w:rPr>
          <w:rStyle w:val="StyleUnderline"/>
        </w:rPr>
        <w:t>preoccupation with terrorism</w:t>
      </w:r>
      <w:r w:rsidRPr="00E13C82">
        <w:rPr>
          <w:sz w:val="14"/>
        </w:rPr>
        <w:t xml:space="preserve">, while understandable, </w:t>
      </w:r>
      <w:r w:rsidRPr="00E13C82">
        <w:rPr>
          <w:rStyle w:val="StyleUnderline"/>
        </w:rPr>
        <w:t>stands in</w:t>
      </w:r>
      <w:r w:rsidRPr="00E13C82">
        <w:rPr>
          <w:sz w:val="14"/>
        </w:rPr>
        <w:t xml:space="preserve"> </w:t>
      </w:r>
      <w:r w:rsidRPr="00E13C82">
        <w:rPr>
          <w:rStyle w:val="Emphasis"/>
        </w:rPr>
        <w:t>marked contrast</w:t>
      </w:r>
      <w:r w:rsidRPr="00E13C82">
        <w:rPr>
          <w:sz w:val="14"/>
        </w:rPr>
        <w:t xml:space="preserve"> </w:t>
      </w:r>
      <w:r w:rsidRPr="00E13C82">
        <w:rPr>
          <w:rStyle w:val="StyleUnderline"/>
        </w:rPr>
        <w:t>to</w:t>
      </w:r>
      <w:r w:rsidRPr="00E13C82">
        <w:rPr>
          <w:sz w:val="14"/>
        </w:rPr>
        <w:t xml:space="preserve"> their </w:t>
      </w:r>
      <w:r w:rsidRPr="00E13C82">
        <w:rPr>
          <w:rStyle w:val="StyleUnderline"/>
        </w:rPr>
        <w:t>toleration for other</w:t>
      </w:r>
      <w:r w:rsidRPr="00E13C82">
        <w:rPr>
          <w:sz w:val="14"/>
        </w:rPr>
        <w:t xml:space="preserve"> kinds of violent </w:t>
      </w:r>
      <w:r w:rsidRPr="00E13C82">
        <w:rPr>
          <w:rStyle w:val="StyleUnderline"/>
        </w:rPr>
        <w:t>death</w:t>
      </w:r>
      <w:r w:rsidRPr="00E13C82">
        <w:rPr>
          <w:sz w:val="14"/>
        </w:rPr>
        <w:t xml:space="preserve">. In 2014, </w:t>
      </w:r>
      <w:r w:rsidRPr="005F2F85">
        <w:rPr>
          <w:rStyle w:val="StyleUnderline"/>
          <w:highlight w:val="cyan"/>
        </w:rPr>
        <w:t>32,675</w:t>
      </w:r>
      <w:r w:rsidRPr="00E13C82">
        <w:rPr>
          <w:rStyle w:val="StyleUnderline"/>
        </w:rPr>
        <w:t xml:space="preserve"> U.S. residents </w:t>
      </w:r>
      <w:r w:rsidRPr="005F2F85">
        <w:rPr>
          <w:rStyle w:val="StyleUnderline"/>
          <w:highlight w:val="cyan"/>
        </w:rPr>
        <w:t>died in</w:t>
      </w:r>
      <w:r w:rsidRPr="00E13C82">
        <w:rPr>
          <w:rStyle w:val="StyleUnderline"/>
        </w:rPr>
        <w:t xml:space="preserve"> highway </w:t>
      </w:r>
      <w:r w:rsidRPr="005F2F85">
        <w:rPr>
          <w:rStyle w:val="StyleUnderline"/>
          <w:highlight w:val="cyan"/>
        </w:rPr>
        <w:t>accidents</w:t>
      </w:r>
      <w:r w:rsidRPr="00E13C82">
        <w:rPr>
          <w:sz w:val="14"/>
        </w:rPr>
        <w:t>, 33,599 died by firearms—</w:t>
      </w:r>
      <w:r w:rsidRPr="00E13C82">
        <w:rPr>
          <w:rStyle w:val="StyleUnderline"/>
        </w:rPr>
        <w:t>and</w:t>
      </w:r>
      <w:r w:rsidRPr="00E13C82">
        <w:rPr>
          <w:sz w:val="14"/>
        </w:rPr>
        <w:t xml:space="preserve"> </w:t>
      </w:r>
      <w:r w:rsidRPr="005F2F85">
        <w:rPr>
          <w:rStyle w:val="Emphasis"/>
          <w:highlight w:val="cyan"/>
        </w:rPr>
        <w:t>17</w:t>
      </w:r>
      <w:r w:rsidRPr="00E13C82">
        <w:rPr>
          <w:sz w:val="14"/>
        </w:rPr>
        <w:t xml:space="preserve"> </w:t>
      </w:r>
      <w:r w:rsidRPr="00E13C82">
        <w:rPr>
          <w:rStyle w:val="StyleUnderline"/>
        </w:rPr>
        <w:t xml:space="preserve">were killed </w:t>
      </w:r>
      <w:r w:rsidRPr="005F2F85">
        <w:rPr>
          <w:rStyle w:val="StyleUnderline"/>
          <w:highlight w:val="cyan"/>
        </w:rPr>
        <w:t>in terror</w:t>
      </w:r>
      <w:r w:rsidRPr="00E13C82">
        <w:rPr>
          <w:sz w:val="14"/>
        </w:rPr>
        <w:t xml:space="preserve"> attacks on U.S. soil. That </w:t>
      </w:r>
      <w:r w:rsidRPr="00E13C82">
        <w:rPr>
          <w:rStyle w:val="StyleUnderline"/>
        </w:rPr>
        <w:t>preoccupation can warp</w:t>
      </w:r>
      <w:r w:rsidRPr="00E13C82">
        <w:rPr>
          <w:sz w:val="14"/>
        </w:rPr>
        <w:t xml:space="preserve"> public </w:t>
      </w:r>
      <w:r w:rsidRPr="00E13C82">
        <w:rPr>
          <w:rStyle w:val="StyleUnderline"/>
        </w:rPr>
        <w:t>attention</w:t>
      </w:r>
      <w:r w:rsidRPr="00E13C82">
        <w:rPr>
          <w:sz w:val="14"/>
        </w:rPr>
        <w:t xml:space="preserve"> and investment—and makes an over-reaction (cf., the 2003 invasion of Iraq) more likely if another major terror attack were to occur.</w:t>
      </w:r>
    </w:p>
    <w:p w14:paraId="21FC7BFA" w14:textId="77777777" w:rsidR="0069151A" w:rsidRPr="00E13C82" w:rsidRDefault="0069151A" w:rsidP="0069151A">
      <w:pPr>
        <w:rPr>
          <w:sz w:val="14"/>
        </w:rPr>
      </w:pPr>
      <w:r w:rsidRPr="00E13C82">
        <w:rPr>
          <w:sz w:val="14"/>
        </w:rPr>
        <w:t>“</w:t>
      </w:r>
      <w:r w:rsidRPr="00E13C82">
        <w:rPr>
          <w:rStyle w:val="StyleUnderline"/>
        </w:rPr>
        <w:t xml:space="preserve">Public opinion </w:t>
      </w:r>
      <w:r w:rsidRPr="00203E72">
        <w:rPr>
          <w:rStyle w:val="StyleUnderline"/>
        </w:rPr>
        <w:t>poll</w:t>
      </w:r>
      <w:r w:rsidRPr="00E13C82">
        <w:rPr>
          <w:rStyle w:val="StyleUnderline"/>
        </w:rPr>
        <w:t xml:space="preserve"> </w:t>
      </w:r>
      <w:r w:rsidRPr="005F2F85">
        <w:rPr>
          <w:rStyle w:val="StyleUnderline"/>
          <w:highlight w:val="cyan"/>
        </w:rPr>
        <w:t>data show</w:t>
      </w:r>
      <w:r w:rsidRPr="00E13C82">
        <w:rPr>
          <w:sz w:val="14"/>
        </w:rPr>
        <w:t xml:space="preserve"> that the </w:t>
      </w:r>
      <w:r w:rsidRPr="00E13C82">
        <w:rPr>
          <w:rStyle w:val="Emphasis"/>
        </w:rPr>
        <w:t>U</w:t>
      </w:r>
      <w:r w:rsidRPr="00E13C82">
        <w:rPr>
          <w:sz w:val="14"/>
        </w:rPr>
        <w:t xml:space="preserve">nited </w:t>
      </w:r>
      <w:r w:rsidRPr="00E13C82">
        <w:rPr>
          <w:rStyle w:val="Emphasis"/>
        </w:rPr>
        <w:t>S</w:t>
      </w:r>
      <w:r w:rsidRPr="00E13C82">
        <w:rPr>
          <w:sz w:val="14"/>
        </w:rPr>
        <w:t xml:space="preserve">tates </w:t>
      </w:r>
      <w:r w:rsidRPr="00E13C82">
        <w:rPr>
          <w:rStyle w:val="StyleUnderline"/>
        </w:rPr>
        <w:t>suffers</w:t>
      </w:r>
      <w:r w:rsidRPr="00E13C82">
        <w:rPr>
          <w:sz w:val="14"/>
        </w:rPr>
        <w:t xml:space="preserve"> a long-term, routinized, </w:t>
      </w:r>
      <w:r w:rsidRPr="005F2F85">
        <w:rPr>
          <w:rStyle w:val="Emphasis"/>
          <w:highlight w:val="cyan"/>
        </w:rPr>
        <w:t>mass anxiety</w:t>
      </w:r>
      <w:r w:rsidRPr="00E13C82">
        <w:rPr>
          <w:sz w:val="14"/>
        </w:rPr>
        <w:t xml:space="preserve">—or at least a sense of concern—about terrorism that has shown little sign of waning in the years since 2001,” terrorism analysts John </w:t>
      </w:r>
      <w:r w:rsidRPr="00E13C82">
        <w:rPr>
          <w:rStyle w:val="StyleUnderline"/>
        </w:rPr>
        <w:t>Mueller and</w:t>
      </w:r>
      <w:r w:rsidRPr="00E13C82">
        <w:rPr>
          <w:sz w:val="14"/>
        </w:rPr>
        <w:t xml:space="preserve"> Mark </w:t>
      </w:r>
      <w:r w:rsidRPr="00E13C82">
        <w:rPr>
          <w:rStyle w:val="StyleUnderline"/>
        </w:rPr>
        <w:t>Stewart wrote</w:t>
      </w:r>
      <w:r w:rsidRPr="00E13C82">
        <w:rPr>
          <w:sz w:val="14"/>
        </w:rPr>
        <w:t xml:space="preserve"> last month in Foreign Affairs. “Although other issues—particularly economic ones—often crowded out terrorism as a topic of daily concern, terrorism has won an apparently permanent space in the American mind.”</w:t>
      </w:r>
    </w:p>
    <w:p w14:paraId="6E2CF385" w14:textId="77777777" w:rsidR="0069151A" w:rsidRPr="00E13C82" w:rsidRDefault="0069151A" w:rsidP="0069151A">
      <w:pPr>
        <w:rPr>
          <w:sz w:val="14"/>
        </w:rPr>
      </w:pPr>
      <w:r w:rsidRPr="00E13C82">
        <w:rPr>
          <w:sz w:val="14"/>
        </w:rPr>
        <w:t>By most accounts the world, in fits and starts, is becoming more peaceful. Put bluntly: you have less chance of dying in war today than in the past. But such reassurances can be fleeting. Sure, the Atlantic and Pacific oceans acted as walls against invaders for most of the nation’s history. And the advent of nuclear weapons 70 years ago stayed the hands of nation-states when it came to warring against one another.</w:t>
      </w:r>
    </w:p>
    <w:p w14:paraId="4D871D04" w14:textId="77777777" w:rsidR="0069151A" w:rsidRPr="00E13C82" w:rsidRDefault="0069151A" w:rsidP="0069151A">
      <w:pPr>
        <w:rPr>
          <w:sz w:val="14"/>
        </w:rPr>
      </w:pPr>
      <w:r w:rsidRPr="00E13C82">
        <w:rPr>
          <w:sz w:val="14"/>
        </w:rPr>
        <w:t xml:space="preserve">But terrorism—designed to inflict fright—is a different beast. First, because of its relatively small scale, it can be unleashed nearly anywhere, against nearly anyone. Terrorism doesn’t target soldiers on the battlefield—who, by and large, are young men who know their mission is dangerous. Instead, </w:t>
      </w:r>
      <w:r w:rsidRPr="00E13C82">
        <w:rPr>
          <w:rStyle w:val="StyleUnderline"/>
        </w:rPr>
        <w:t>terrorism</w:t>
      </w:r>
      <w:r w:rsidRPr="00E13C82">
        <w:rPr>
          <w:sz w:val="14"/>
        </w:rPr>
        <w:t xml:space="preserve"> targets civilians, including children, going about their daily lives. It’s that </w:t>
      </w:r>
      <w:r w:rsidRPr="00E13C82">
        <w:rPr>
          <w:rStyle w:val="StyleUnderline"/>
        </w:rPr>
        <w:t>jarring juxtaposition</w:t>
      </w:r>
      <w:r w:rsidRPr="00E13C82">
        <w:rPr>
          <w:sz w:val="14"/>
        </w:rPr>
        <w:t xml:space="preserve">—the idea that one isn’t truly safe, anywhere—that </w:t>
      </w:r>
      <w:r w:rsidRPr="00E13C82">
        <w:rPr>
          <w:rStyle w:val="StyleUnderline"/>
        </w:rPr>
        <w:t xml:space="preserve">lets terrorism pack a punch far </w:t>
      </w:r>
      <w:r w:rsidRPr="00E13C82">
        <w:rPr>
          <w:rStyle w:val="Emphasis"/>
        </w:rPr>
        <w:t>above its throw-weight class</w:t>
      </w:r>
      <w:r w:rsidRPr="00E13C82">
        <w:rPr>
          <w:sz w:val="14"/>
        </w:rPr>
        <w:t>.</w:t>
      </w:r>
    </w:p>
    <w:p w14:paraId="53710B47" w14:textId="77777777" w:rsidR="0069151A" w:rsidRPr="00156039" w:rsidRDefault="0069151A" w:rsidP="0069151A">
      <w:pPr>
        <w:rPr>
          <w:sz w:val="14"/>
        </w:rPr>
      </w:pPr>
      <w:r w:rsidRPr="00156039">
        <w:rPr>
          <w:sz w:val="14"/>
        </w:rPr>
        <w:t>The turning point in the U.S. attitude toward terror, justifiably, was 9/11. For most Americans, the attacks that day came clear out of the blue, raining horror on a U.S. public who believed that such violence, when it happened, took place in troubled lands far away, like the Middle East. The willingness of the perpetrators to die in their lust to kill surprised, and scared, many Americans. While that fright has ebbed and flowed, it hasn’t gone away, and surges anew in the wake of terror attacks.</w:t>
      </w:r>
    </w:p>
    <w:p w14:paraId="32CA810E" w14:textId="77777777" w:rsidR="0069151A" w:rsidRPr="00156039" w:rsidRDefault="0069151A" w:rsidP="0069151A">
      <w:pPr>
        <w:rPr>
          <w:sz w:val="14"/>
        </w:rPr>
      </w:pPr>
      <w:r w:rsidRPr="005F2F85">
        <w:rPr>
          <w:rStyle w:val="StyleUnderline"/>
          <w:highlight w:val="cyan"/>
        </w:rPr>
        <w:t>Following</w:t>
      </w:r>
      <w:r w:rsidRPr="00156039">
        <w:rPr>
          <w:sz w:val="14"/>
        </w:rPr>
        <w:t xml:space="preserve"> the </w:t>
      </w:r>
      <w:r w:rsidRPr="00156039">
        <w:rPr>
          <w:rStyle w:val="StyleUnderline"/>
        </w:rPr>
        <w:t xml:space="preserve">attacks on the </w:t>
      </w:r>
      <w:r w:rsidRPr="005F2F85">
        <w:rPr>
          <w:rStyle w:val="StyleUnderline"/>
          <w:highlight w:val="cyan"/>
        </w:rPr>
        <w:t>World Trade Center</w:t>
      </w:r>
      <w:r w:rsidRPr="00156039">
        <w:rPr>
          <w:rStyle w:val="StyleUnderline"/>
        </w:rPr>
        <w:t xml:space="preserve"> and</w:t>
      </w:r>
      <w:r w:rsidRPr="00156039">
        <w:rPr>
          <w:sz w:val="14"/>
        </w:rPr>
        <w:t xml:space="preserve"> the </w:t>
      </w:r>
      <w:r w:rsidRPr="00156039">
        <w:rPr>
          <w:rStyle w:val="StyleUnderline"/>
        </w:rPr>
        <w:t>Pentagon</w:t>
      </w:r>
      <w:r w:rsidRPr="00156039">
        <w:rPr>
          <w:sz w:val="14"/>
        </w:rPr>
        <w:t>—and a hijacked airliner brought down in rural Pennsylvania by passengers whose delayed takeoff let them learn of their grim fate—</w:t>
      </w:r>
      <w:r w:rsidRPr="005F2F85">
        <w:rPr>
          <w:rStyle w:val="StyleUnderline"/>
          <w:highlight w:val="cyan"/>
        </w:rPr>
        <w:t>Americans</w:t>
      </w:r>
      <w:r w:rsidRPr="00156039">
        <w:rPr>
          <w:rStyle w:val="StyleUnderline"/>
        </w:rPr>
        <w:t xml:space="preserve"> were filled with a </w:t>
      </w:r>
      <w:r w:rsidRPr="005F2F85">
        <w:rPr>
          <w:rStyle w:val="StyleUnderline"/>
          <w:highlight w:val="cyan"/>
        </w:rPr>
        <w:t>sense</w:t>
      </w:r>
      <w:r w:rsidRPr="00156039">
        <w:rPr>
          <w:rStyle w:val="StyleUnderline"/>
        </w:rPr>
        <w:t xml:space="preserve"> of foreboding that</w:t>
      </w:r>
      <w:r w:rsidRPr="00156039">
        <w:rPr>
          <w:sz w:val="14"/>
        </w:rPr>
        <w:t xml:space="preserve"> more major </w:t>
      </w:r>
      <w:r w:rsidRPr="005F2F85">
        <w:rPr>
          <w:rStyle w:val="StyleUnderline"/>
          <w:highlight w:val="cyan"/>
        </w:rPr>
        <w:t>attacks</w:t>
      </w:r>
      <w:r w:rsidRPr="00156039">
        <w:rPr>
          <w:rStyle w:val="StyleUnderline"/>
        </w:rPr>
        <w:t xml:space="preserve"> were</w:t>
      </w:r>
      <w:r w:rsidRPr="00156039">
        <w:rPr>
          <w:sz w:val="14"/>
        </w:rPr>
        <w:t xml:space="preserve"> all but </w:t>
      </w:r>
      <w:r w:rsidRPr="00156039">
        <w:rPr>
          <w:rStyle w:val="StyleUnderline"/>
        </w:rPr>
        <w:t>inevitable</w:t>
      </w:r>
      <w:r w:rsidRPr="00156039">
        <w:rPr>
          <w:sz w:val="14"/>
        </w:rPr>
        <w:t xml:space="preserve">. But </w:t>
      </w:r>
      <w:r w:rsidRPr="005F2F85">
        <w:rPr>
          <w:rStyle w:val="Emphasis"/>
          <w:highlight w:val="cyan"/>
        </w:rPr>
        <w:t>that hasn’t happened</w:t>
      </w:r>
      <w:r w:rsidRPr="00156039">
        <w:rPr>
          <w:sz w:val="14"/>
        </w:rPr>
        <w:t>.</w:t>
      </w:r>
    </w:p>
    <w:p w14:paraId="1DC5BCE5" w14:textId="77777777" w:rsidR="0069151A" w:rsidRPr="00156039" w:rsidRDefault="0069151A" w:rsidP="0069151A">
      <w:pPr>
        <w:rPr>
          <w:sz w:val="14"/>
        </w:rPr>
      </w:pPr>
      <w:r w:rsidRPr="00156039">
        <w:rPr>
          <w:sz w:val="14"/>
        </w:rPr>
        <w:lastRenderedPageBreak/>
        <w:t xml:space="preserve">The 9/11 hijackers fired vulnerable U.S. airliners into defenseless U.S. buildings and killed nearly 3,000. In other words, the only way they could carry out their plot was if they outfitted themselves with U.S. equipment. </w:t>
      </w:r>
      <w:r w:rsidRPr="00156039">
        <w:rPr>
          <w:rStyle w:val="StyleUnderline"/>
        </w:rPr>
        <w:t>Following</w:t>
      </w:r>
      <w:r w:rsidRPr="00156039">
        <w:rPr>
          <w:sz w:val="14"/>
        </w:rPr>
        <w:t xml:space="preserve"> the </w:t>
      </w:r>
      <w:r w:rsidRPr="00156039">
        <w:rPr>
          <w:rStyle w:val="StyleUnderline"/>
        </w:rPr>
        <w:t>attacks</w:t>
      </w:r>
      <w:r w:rsidRPr="00156039">
        <w:rPr>
          <w:sz w:val="14"/>
        </w:rPr>
        <w:t xml:space="preserve">, </w:t>
      </w:r>
      <w:r w:rsidRPr="00156039">
        <w:rPr>
          <w:rStyle w:val="Emphasis"/>
        </w:rPr>
        <w:t>local</w:t>
      </w:r>
      <w:r w:rsidRPr="00156039">
        <w:rPr>
          <w:sz w:val="14"/>
        </w:rPr>
        <w:t xml:space="preserve">, </w:t>
      </w:r>
      <w:r w:rsidRPr="00156039">
        <w:rPr>
          <w:rStyle w:val="Emphasis"/>
        </w:rPr>
        <w:t>state</w:t>
      </w:r>
      <w:r w:rsidRPr="00156039">
        <w:rPr>
          <w:sz w:val="14"/>
        </w:rPr>
        <w:t xml:space="preserve"> </w:t>
      </w:r>
      <w:r w:rsidRPr="00156039">
        <w:rPr>
          <w:rStyle w:val="StyleUnderline"/>
        </w:rPr>
        <w:t>and</w:t>
      </w:r>
      <w:r w:rsidRPr="00156039">
        <w:rPr>
          <w:sz w:val="14"/>
        </w:rPr>
        <w:t xml:space="preserve"> </w:t>
      </w:r>
      <w:r w:rsidRPr="00156039">
        <w:rPr>
          <w:rStyle w:val="Emphasis"/>
        </w:rPr>
        <w:t>federal</w:t>
      </w:r>
      <w:r w:rsidRPr="00156039">
        <w:rPr>
          <w:sz w:val="14"/>
        </w:rPr>
        <w:t xml:space="preserve"> </w:t>
      </w:r>
      <w:r w:rsidRPr="005F2F85">
        <w:rPr>
          <w:rStyle w:val="StyleUnderline"/>
          <w:highlight w:val="cyan"/>
        </w:rPr>
        <w:t>governments</w:t>
      </w:r>
      <w:r w:rsidRPr="00156039">
        <w:rPr>
          <w:sz w:val="14"/>
        </w:rPr>
        <w:t xml:space="preserve"> have </w:t>
      </w:r>
      <w:r w:rsidRPr="00203E72">
        <w:rPr>
          <w:rStyle w:val="Emphasis"/>
        </w:rPr>
        <w:t>built,</w:t>
      </w:r>
      <w:r w:rsidRPr="00156039">
        <w:rPr>
          <w:rStyle w:val="Emphasis"/>
        </w:rPr>
        <w:t xml:space="preserve"> or </w:t>
      </w:r>
      <w:r w:rsidRPr="005F2F85">
        <w:rPr>
          <w:rStyle w:val="Emphasis"/>
          <w:highlight w:val="cyan"/>
        </w:rPr>
        <w:t>bolstered, defenses</w:t>
      </w:r>
      <w:r w:rsidRPr="00156039">
        <w:rPr>
          <w:sz w:val="14"/>
        </w:rPr>
        <w:t xml:space="preserve"> </w:t>
      </w:r>
      <w:r w:rsidRPr="00156039">
        <w:rPr>
          <w:rStyle w:val="StyleUnderline"/>
        </w:rPr>
        <w:t>against</w:t>
      </w:r>
      <w:r w:rsidRPr="00156039">
        <w:rPr>
          <w:sz w:val="14"/>
        </w:rPr>
        <w:t xml:space="preserve"> future </w:t>
      </w:r>
      <w:r w:rsidRPr="00156039">
        <w:rPr>
          <w:rStyle w:val="StyleUnderline"/>
        </w:rPr>
        <w:t>terror</w:t>
      </w:r>
      <w:r w:rsidRPr="00156039">
        <w:rPr>
          <w:sz w:val="14"/>
        </w:rPr>
        <w:t xml:space="preserve"> strikes.</w:t>
      </w:r>
    </w:p>
    <w:p w14:paraId="45EC699E" w14:textId="77777777" w:rsidR="0069151A" w:rsidRDefault="0069151A" w:rsidP="0069151A">
      <w:pPr>
        <w:rPr>
          <w:sz w:val="14"/>
        </w:rPr>
      </w:pPr>
      <w:r w:rsidRPr="005F2F85">
        <w:rPr>
          <w:rStyle w:val="StyleUnderline"/>
          <w:highlight w:val="cyan"/>
        </w:rPr>
        <w:t>There hasn’t been</w:t>
      </w:r>
      <w:r w:rsidRPr="00156039">
        <w:rPr>
          <w:rStyle w:val="StyleUnderline"/>
        </w:rPr>
        <w:t xml:space="preserve"> a similar </w:t>
      </w:r>
      <w:r w:rsidRPr="005F2F85">
        <w:rPr>
          <w:rStyle w:val="StyleUnderline"/>
          <w:highlight w:val="cyan"/>
        </w:rPr>
        <w:t>attack</w:t>
      </w:r>
      <w:r w:rsidRPr="00156039">
        <w:rPr>
          <w:sz w:val="14"/>
        </w:rPr>
        <w:t xml:space="preserve"> on U.S. soil—fingers crossed—</w:t>
      </w:r>
      <w:r w:rsidRPr="00156039">
        <w:rPr>
          <w:rStyle w:val="Emphasis"/>
        </w:rPr>
        <w:t>in nearly 15 years</w:t>
      </w:r>
      <w:r w:rsidRPr="00156039">
        <w:rPr>
          <w:sz w:val="14"/>
        </w:rPr>
        <w:t xml:space="preserve">. </w:t>
      </w:r>
      <w:r w:rsidRPr="005F2F85">
        <w:rPr>
          <w:rStyle w:val="StyleUnderline"/>
          <w:highlight w:val="cyan"/>
        </w:rPr>
        <w:t>That’s</w:t>
      </w:r>
      <w:r w:rsidRPr="00156039">
        <w:rPr>
          <w:rStyle w:val="StyleUnderline"/>
        </w:rPr>
        <w:t xml:space="preserve"> the</w:t>
      </w:r>
      <w:r w:rsidRPr="00156039">
        <w:rPr>
          <w:sz w:val="14"/>
        </w:rPr>
        <w:t xml:space="preserve"> </w:t>
      </w:r>
      <w:r w:rsidRPr="005F2F85">
        <w:rPr>
          <w:rStyle w:val="Emphasis"/>
          <w:highlight w:val="cyan"/>
        </w:rPr>
        <w:t>key</w:t>
      </w:r>
      <w:r w:rsidRPr="00156039">
        <w:rPr>
          <w:rStyle w:val="Emphasis"/>
        </w:rPr>
        <w:t xml:space="preserve"> fact</w:t>
      </w:r>
      <w:r w:rsidRPr="00156039">
        <w:rPr>
          <w:sz w:val="14"/>
        </w:rPr>
        <w:t xml:space="preserve"> to keep in mind, </w:t>
      </w:r>
      <w:r w:rsidRPr="005F2F85">
        <w:rPr>
          <w:rStyle w:val="StyleUnderline"/>
          <w:highlight w:val="cyan"/>
        </w:rPr>
        <w:t>amid</w:t>
      </w:r>
      <w:r w:rsidRPr="00156039">
        <w:rPr>
          <w:rStyle w:val="StyleUnderline"/>
        </w:rPr>
        <w:t xml:space="preserve"> the</w:t>
      </w:r>
      <w:r w:rsidRPr="00156039">
        <w:rPr>
          <w:sz w:val="14"/>
        </w:rPr>
        <w:t xml:space="preserve"> </w:t>
      </w:r>
      <w:r w:rsidRPr="00156039">
        <w:rPr>
          <w:rStyle w:val="Emphasis"/>
        </w:rPr>
        <w:t xml:space="preserve">fusillade of </w:t>
      </w:r>
      <w:r w:rsidRPr="005F2F85">
        <w:rPr>
          <w:rStyle w:val="Emphasis"/>
          <w:highlight w:val="cyan"/>
        </w:rPr>
        <w:t>fear-mongering</w:t>
      </w:r>
      <w:r w:rsidRPr="00156039">
        <w:rPr>
          <w:sz w:val="14"/>
        </w:rPr>
        <w:t xml:space="preserve"> the 2016 presidential campaign has already unleashed.</w:t>
      </w:r>
    </w:p>
    <w:p w14:paraId="199CB6BB" w14:textId="77777777" w:rsidR="0069151A" w:rsidRPr="009E3429" w:rsidRDefault="0069151A" w:rsidP="0069151A">
      <w:pPr>
        <w:pStyle w:val="Heading4"/>
        <w:rPr>
          <w:rFonts w:eastAsia="Times New Roman"/>
        </w:rPr>
      </w:pPr>
      <w:r w:rsidRPr="009E3429">
        <w:rPr>
          <w:rFonts w:eastAsia="Times New Roman"/>
        </w:rPr>
        <w:t xml:space="preserve">Theoretical possibilities are irrelevant </w:t>
      </w:r>
      <w:r w:rsidRPr="00A02C5A">
        <w:rPr>
          <w:rFonts w:eastAsia="Times New Roman"/>
          <w:b w:val="0"/>
        </w:rPr>
        <w:t>– there are too many difficult steps which make it functionally impossible</w:t>
      </w:r>
      <w:r w:rsidRPr="009E3429">
        <w:rPr>
          <w:rFonts w:eastAsia="Times New Roman"/>
        </w:rPr>
        <w:t xml:space="preserve"> </w:t>
      </w:r>
    </w:p>
    <w:p w14:paraId="2C1ADFBA" w14:textId="77777777" w:rsidR="0069151A" w:rsidRPr="009E3429" w:rsidRDefault="0069151A" w:rsidP="0069151A">
      <w:pPr>
        <w:spacing w:line="256" w:lineRule="auto"/>
        <w:rPr>
          <w:rFonts w:eastAsia="Calibri"/>
        </w:rPr>
      </w:pPr>
      <w:r w:rsidRPr="00A02C5A">
        <w:rPr>
          <w:rStyle w:val="Style13ptBold"/>
        </w:rPr>
        <w:t>Chapman 12</w:t>
      </w:r>
      <w:r w:rsidRPr="009E3429">
        <w:rPr>
          <w:rFonts w:eastAsia="Calibri"/>
          <w:b/>
          <w:bCs/>
        </w:rPr>
        <w:t xml:space="preserve"> </w:t>
      </w:r>
      <w:r w:rsidRPr="009E3429">
        <w:rPr>
          <w:rFonts w:eastAsia="Calibri"/>
        </w:rPr>
        <w:t xml:space="preserve">(Stephen, editorial writer for Chicago Tribune, “Chapman: Nuclear terrorism unlikely,” May 22, </w:t>
      </w:r>
      <w:hyperlink r:id="rId89" w:history="1">
        <w:r w:rsidRPr="009E3429">
          <w:rPr>
            <w:rFonts w:eastAsia="Calibri"/>
          </w:rPr>
          <w:t>http://www.oaoa.com/articles/chapman-87719-nuclear-terrorism.html</w:t>
        </w:r>
      </w:hyperlink>
      <w:r w:rsidRPr="009E3429">
        <w:rPr>
          <w:rFonts w:eastAsia="Calibri"/>
        </w:rPr>
        <w:t>)</w:t>
      </w:r>
    </w:p>
    <w:p w14:paraId="1E05BA77" w14:textId="77777777" w:rsidR="0069151A" w:rsidRPr="009E3429" w:rsidRDefault="0069151A" w:rsidP="0069151A">
      <w:pPr>
        <w:spacing w:line="256" w:lineRule="auto"/>
        <w:rPr>
          <w:rFonts w:eastAsia="Calibri"/>
        </w:rPr>
      </w:pPr>
    </w:p>
    <w:p w14:paraId="5CCF1D2D" w14:textId="77777777" w:rsidR="0069151A" w:rsidRDefault="0069151A" w:rsidP="0069151A">
      <w:pPr>
        <w:rPr>
          <w:rFonts w:eastAsia="Calibri"/>
          <w:bCs/>
          <w:u w:val="single"/>
        </w:rPr>
      </w:pPr>
      <w:r w:rsidRPr="009E3429">
        <w:rPr>
          <w:rFonts w:eastAsia="Calibri"/>
          <w:sz w:val="16"/>
        </w:rPr>
        <w:t xml:space="preserve">A layperson may figure it’s only a matter of time before the unimaginable comes to pass. Harvard’s Graham Allison, in his book “Nuclear Terrorism,” concludes, “On the current course, nuclear terrorism is inevitable.” But remember: </w:t>
      </w:r>
      <w:r w:rsidRPr="009E3429">
        <w:rPr>
          <w:rFonts w:eastAsia="Calibri"/>
          <w:bCs/>
          <w:u w:val="single"/>
        </w:rPr>
        <w:t>Afxter Sept. 11</w:t>
      </w:r>
      <w:r w:rsidRPr="009E3429">
        <w:rPr>
          <w:rFonts w:eastAsia="Calibri"/>
          <w:sz w:val="16"/>
        </w:rPr>
        <w:t xml:space="preserve">, 2001, </w:t>
      </w:r>
      <w:r w:rsidRPr="009E3429">
        <w:rPr>
          <w:rFonts w:eastAsia="Calibri"/>
          <w:bCs/>
          <w:u w:val="single"/>
        </w:rPr>
        <w:t>we all thought more attacks were a certainty. Yet al-Qaida</w:t>
      </w:r>
      <w:r w:rsidRPr="009E3429">
        <w:rPr>
          <w:rFonts w:eastAsia="Calibri"/>
          <w:sz w:val="16"/>
        </w:rPr>
        <w:t xml:space="preserve"> and its ideological kin </w:t>
      </w:r>
      <w:r w:rsidRPr="009E3429">
        <w:rPr>
          <w:rFonts w:eastAsia="Calibri"/>
          <w:bCs/>
          <w:u w:val="single"/>
        </w:rPr>
        <w:t xml:space="preserve">have proved unable to mount a second strike. </w:t>
      </w:r>
      <w:r w:rsidRPr="005F2F85">
        <w:rPr>
          <w:rFonts w:eastAsia="Calibri"/>
          <w:bCs/>
          <w:highlight w:val="cyan"/>
          <w:u w:val="single"/>
        </w:rPr>
        <w:t>Given</w:t>
      </w:r>
      <w:r w:rsidRPr="009E3429">
        <w:rPr>
          <w:rFonts w:eastAsia="Calibri"/>
          <w:bCs/>
          <w:u w:val="single"/>
        </w:rPr>
        <w:t xml:space="preserve"> their </w:t>
      </w:r>
      <w:r w:rsidRPr="005F2F85">
        <w:rPr>
          <w:rFonts w:eastAsia="Calibri"/>
          <w:bCs/>
          <w:highlight w:val="cyan"/>
          <w:u w:val="single"/>
        </w:rPr>
        <w:t>inability to do something simple</w:t>
      </w:r>
      <w:r w:rsidRPr="009E3429">
        <w:rPr>
          <w:rFonts w:eastAsia="Calibri"/>
          <w:bCs/>
          <w:u w:val="single"/>
        </w:rPr>
        <w:t xml:space="preserve"> — say, shoot up a shopping mall or set off a truck bomb — </w:t>
      </w:r>
      <w:r w:rsidRPr="005F2F85">
        <w:rPr>
          <w:rFonts w:eastAsia="Calibri"/>
          <w:bCs/>
          <w:highlight w:val="cyan"/>
          <w:u w:val="single"/>
        </w:rPr>
        <w:t>it’s reasonable to ask whether they have a chance at something</w:t>
      </w:r>
      <w:r w:rsidRPr="009E3429">
        <w:rPr>
          <w:rFonts w:eastAsia="Calibri"/>
          <w:bCs/>
          <w:u w:val="single"/>
        </w:rPr>
        <w:t xml:space="preserve"> much more </w:t>
      </w:r>
      <w:r w:rsidRPr="005F2F85">
        <w:rPr>
          <w:rFonts w:eastAsia="Calibri"/>
          <w:bCs/>
          <w:highlight w:val="cyan"/>
          <w:u w:val="single"/>
        </w:rPr>
        <w:t>ambitious</w:t>
      </w:r>
      <w:r w:rsidRPr="009E3429">
        <w:rPr>
          <w:rFonts w:eastAsia="Calibri"/>
          <w:sz w:val="16"/>
        </w:rPr>
        <w:t>. Far from being plausible, argued Ohio State University professor John Mueller in a presentation at the University of Chicago, “</w:t>
      </w:r>
      <w:r w:rsidRPr="005F2F85">
        <w:rPr>
          <w:rFonts w:eastAsia="Calibri"/>
          <w:bCs/>
          <w:highlight w:val="cyan"/>
          <w:u w:val="single"/>
        </w:rPr>
        <w:t>the likelihood</w:t>
      </w:r>
      <w:r w:rsidRPr="009E3429">
        <w:rPr>
          <w:rFonts w:eastAsia="Calibri"/>
          <w:bCs/>
          <w:u w:val="single"/>
        </w:rPr>
        <w:t xml:space="preserve"> that a </w:t>
      </w:r>
      <w:r w:rsidRPr="005F2F85">
        <w:rPr>
          <w:rFonts w:eastAsia="Calibri"/>
          <w:bCs/>
          <w:highlight w:val="cyan"/>
          <w:u w:val="single"/>
        </w:rPr>
        <w:t>terrorist</w:t>
      </w:r>
      <w:r w:rsidRPr="009E3429">
        <w:rPr>
          <w:rFonts w:eastAsia="Calibri"/>
          <w:bCs/>
          <w:u w:val="single"/>
        </w:rPr>
        <w:t xml:space="preserve"> group </w:t>
      </w:r>
      <w:r w:rsidRPr="005F2F85">
        <w:rPr>
          <w:rFonts w:eastAsia="Calibri"/>
          <w:bCs/>
          <w:highlight w:val="cyan"/>
          <w:u w:val="single"/>
        </w:rPr>
        <w:t>will come up with an atomic bomb seems to be vanishingly small</w:t>
      </w:r>
      <w:r w:rsidRPr="009E3429">
        <w:rPr>
          <w:rFonts w:eastAsia="Calibri"/>
          <w:sz w:val="16"/>
        </w:rPr>
        <w:t xml:space="preserve">.” </w:t>
      </w:r>
      <w:r w:rsidRPr="005F2F85">
        <w:rPr>
          <w:rFonts w:eastAsia="Calibri"/>
          <w:bCs/>
          <w:highlight w:val="cyan"/>
          <w:u w:val="single"/>
        </w:rPr>
        <w:t>The events required</w:t>
      </w:r>
      <w:r w:rsidRPr="009E3429">
        <w:rPr>
          <w:rFonts w:eastAsia="Calibri"/>
          <w:sz w:val="16"/>
        </w:rPr>
        <w:t xml:space="preserve"> to make that happen </w:t>
      </w:r>
      <w:r w:rsidRPr="009E3429">
        <w:rPr>
          <w:rFonts w:eastAsia="Calibri"/>
          <w:bCs/>
          <w:u w:val="single"/>
        </w:rPr>
        <w:t xml:space="preserve">comprise a </w:t>
      </w:r>
      <w:r w:rsidRPr="005F2F85">
        <w:rPr>
          <w:rFonts w:eastAsia="Calibri"/>
          <w:bCs/>
          <w:highlight w:val="cyan"/>
          <w:u w:val="single"/>
        </w:rPr>
        <w:t>multitude of Herculean tasks. First, a terrorist</w:t>
      </w:r>
      <w:r w:rsidRPr="009E3429">
        <w:rPr>
          <w:rFonts w:eastAsia="Calibri"/>
          <w:bCs/>
          <w:u w:val="single"/>
        </w:rPr>
        <w:t xml:space="preserve"> </w:t>
      </w:r>
      <w:r w:rsidRPr="009E3429">
        <w:rPr>
          <w:rFonts w:eastAsia="Calibri"/>
          <w:sz w:val="16"/>
        </w:rPr>
        <w:t xml:space="preserve">group </w:t>
      </w:r>
      <w:r w:rsidRPr="005F2F85">
        <w:rPr>
          <w:rFonts w:eastAsia="Calibri"/>
          <w:bCs/>
          <w:highlight w:val="cyan"/>
          <w:u w:val="single"/>
        </w:rPr>
        <w:t>has to get a bomb</w:t>
      </w:r>
      <w:r w:rsidRPr="009E3429">
        <w:rPr>
          <w:rFonts w:eastAsia="Calibri"/>
          <w:bCs/>
          <w:u w:val="single"/>
        </w:rPr>
        <w:t xml:space="preserve"> or fissile material</w:t>
      </w:r>
      <w:r w:rsidRPr="009E3429">
        <w:rPr>
          <w:rFonts w:eastAsia="Calibri"/>
          <w:sz w:val="16"/>
        </w:rPr>
        <w:t xml:space="preserve">, perhaps from Russia’s inventory of decommissioned warheads. </w:t>
      </w:r>
      <w:r w:rsidRPr="005F2F85">
        <w:rPr>
          <w:rFonts w:eastAsia="Calibri"/>
          <w:bCs/>
          <w:highlight w:val="cyan"/>
          <w:u w:val="single"/>
        </w:rPr>
        <w:t>If that were easy, one would have already gone missing</w:t>
      </w:r>
      <w:r w:rsidRPr="009E3429">
        <w:rPr>
          <w:rFonts w:eastAsia="Calibri"/>
          <w:sz w:val="16"/>
        </w:rPr>
        <w:t xml:space="preserve">. Besides, </w:t>
      </w:r>
      <w:r w:rsidRPr="009E3429">
        <w:rPr>
          <w:rFonts w:eastAsia="Calibri"/>
          <w:bCs/>
          <w:u w:val="single"/>
        </w:rPr>
        <w:t>those devices are probably no longer a danger,</w:t>
      </w:r>
      <w:r w:rsidRPr="009E3429">
        <w:rPr>
          <w:rFonts w:eastAsia="Calibri"/>
          <w:sz w:val="16"/>
        </w:rPr>
        <w:t xml:space="preserve"> since weapons that are not maintained quickly become what one expert calls “radioactive scrap metal</w:t>
      </w:r>
      <w:r w:rsidRPr="009E3429">
        <w:rPr>
          <w:rFonts w:eastAsia="Calibri"/>
          <w:bCs/>
          <w:u w:val="single"/>
        </w:rPr>
        <w:t xml:space="preserve">.” </w:t>
      </w:r>
      <w:r w:rsidRPr="005F2F85">
        <w:rPr>
          <w:rFonts w:eastAsia="Calibri"/>
          <w:bCs/>
          <w:highlight w:val="cyan"/>
          <w:u w:val="single"/>
        </w:rPr>
        <w:t>If terrorists were able to steal a Pakistani bomb, they would still have to defeat the arming codes and other safeguards</w:t>
      </w:r>
      <w:r w:rsidRPr="009E3429">
        <w:rPr>
          <w:rFonts w:eastAsia="Calibri"/>
          <w:sz w:val="16"/>
        </w:rPr>
        <w:t xml:space="preserve"> designed to prevent unauthorized use. </w:t>
      </w:r>
      <w:r w:rsidRPr="005F2F85">
        <w:rPr>
          <w:rFonts w:eastAsia="Calibri"/>
          <w:bCs/>
          <w:highlight w:val="cyan"/>
          <w:u w:val="single"/>
        </w:rPr>
        <w:t>As for Iran, no nuclear state has ever given a bomb to an ally</w:t>
      </w:r>
      <w:r w:rsidRPr="009E3429">
        <w:rPr>
          <w:rFonts w:eastAsia="Calibri"/>
          <w:bCs/>
          <w:u w:val="single"/>
        </w:rPr>
        <w:t xml:space="preserve"> — for reasons even the Iranians can grasp</w:t>
      </w:r>
      <w:r w:rsidRPr="009E3429">
        <w:rPr>
          <w:rFonts w:eastAsia="Calibri"/>
          <w:sz w:val="16"/>
        </w:rPr>
        <w:t xml:space="preserve">. Stealing some 100 pounds of bomb fuel would require help from rogue individuals inside some government who are prepared to jeopardize their own lives. </w:t>
      </w:r>
      <w:r w:rsidRPr="005F2F85">
        <w:rPr>
          <w:rFonts w:eastAsia="Calibri"/>
          <w:bCs/>
          <w:highlight w:val="cyan"/>
          <w:u w:val="single"/>
        </w:rPr>
        <w:t>Then comes the task of building</w:t>
      </w:r>
      <w:r w:rsidRPr="009E3429">
        <w:rPr>
          <w:rFonts w:eastAsia="Calibri"/>
          <w:bCs/>
          <w:u w:val="single"/>
        </w:rPr>
        <w:t xml:space="preserve"> a bomb. </w:t>
      </w:r>
      <w:r w:rsidRPr="005F2F85">
        <w:rPr>
          <w:rFonts w:eastAsia="Calibri"/>
          <w:bCs/>
          <w:highlight w:val="cyan"/>
          <w:u w:val="single"/>
        </w:rPr>
        <w:t>It’s not something you can gin up</w:t>
      </w:r>
      <w:r w:rsidRPr="009E3429">
        <w:rPr>
          <w:rFonts w:eastAsia="Calibri"/>
          <w:bCs/>
          <w:u w:val="single"/>
        </w:rPr>
        <w:t xml:space="preserve"> with spare parts and power tools in your garage. </w:t>
      </w:r>
      <w:r w:rsidRPr="005F2F85">
        <w:rPr>
          <w:rFonts w:eastAsia="Calibri"/>
          <w:bCs/>
          <w:highlight w:val="cyan"/>
          <w:u w:val="single"/>
        </w:rPr>
        <w:t>It requires millions</w:t>
      </w:r>
      <w:r w:rsidRPr="009E3429">
        <w:rPr>
          <w:rFonts w:eastAsia="Calibri"/>
          <w:bCs/>
          <w:u w:val="single"/>
        </w:rPr>
        <w:t xml:space="preserve"> of dollars, a </w:t>
      </w:r>
      <w:r w:rsidRPr="005F2F85">
        <w:rPr>
          <w:rFonts w:eastAsia="Calibri"/>
          <w:bCs/>
          <w:highlight w:val="cyan"/>
          <w:u w:val="single"/>
        </w:rPr>
        <w:t>safe haven and advanced equipment</w:t>
      </w:r>
      <w:r w:rsidRPr="009E3429">
        <w:rPr>
          <w:rFonts w:eastAsia="Calibri"/>
          <w:bCs/>
          <w:u w:val="single"/>
        </w:rPr>
        <w:t xml:space="preserve"> — plus </w:t>
      </w:r>
      <w:r w:rsidRPr="005F2F85">
        <w:rPr>
          <w:rFonts w:eastAsia="Calibri"/>
          <w:bCs/>
          <w:highlight w:val="cyan"/>
          <w:u w:val="single"/>
        </w:rPr>
        <w:t>people with specialized skills, lots of time and a willingness to die for the cause</w:t>
      </w:r>
      <w:r w:rsidRPr="009E3429">
        <w:rPr>
          <w:rFonts w:eastAsia="Calibri"/>
          <w:sz w:val="16"/>
        </w:rPr>
        <w:t>. Assuming the jihadists vault over those Himalayas</w:t>
      </w:r>
      <w:r w:rsidRPr="009E3429">
        <w:rPr>
          <w:rFonts w:eastAsia="Calibri"/>
          <w:bCs/>
          <w:u w:val="single"/>
        </w:rPr>
        <w:t xml:space="preserve">, </w:t>
      </w:r>
      <w:r w:rsidRPr="005F2F85">
        <w:rPr>
          <w:rFonts w:eastAsia="Calibri"/>
          <w:bCs/>
          <w:highlight w:val="cyan"/>
          <w:u w:val="single"/>
        </w:rPr>
        <w:t>they would have to deliver the weapon onto American soil</w:t>
      </w:r>
      <w:r w:rsidRPr="009E3429">
        <w:rPr>
          <w:rFonts w:eastAsia="Calibri"/>
          <w:bCs/>
          <w:u w:val="single"/>
        </w:rPr>
        <w:t>.</w:t>
      </w:r>
      <w:r w:rsidRPr="009E3429">
        <w:rPr>
          <w:rFonts w:eastAsia="Calibri"/>
          <w:sz w:val="16"/>
        </w:rPr>
        <w:t xml:space="preserve"> Sure, drug smugglers bring in contraband all the time — but seeking their help would confront the plotters with possible exposure or extortion. </w:t>
      </w:r>
      <w:r w:rsidRPr="005F2F85">
        <w:rPr>
          <w:rFonts w:eastAsia="Calibri"/>
          <w:bCs/>
          <w:highlight w:val="cyan"/>
          <w:u w:val="single"/>
        </w:rPr>
        <w:t>This</w:t>
      </w:r>
      <w:r w:rsidRPr="009E3429">
        <w:rPr>
          <w:rFonts w:eastAsia="Calibri"/>
          <w:bCs/>
          <w:u w:val="single"/>
        </w:rPr>
        <w:t xml:space="preserve">, like every other step in the entire process, </w:t>
      </w:r>
      <w:r w:rsidRPr="005F2F85">
        <w:rPr>
          <w:rFonts w:eastAsia="Calibri"/>
          <w:bCs/>
          <w:highlight w:val="cyan"/>
          <w:u w:val="single"/>
        </w:rPr>
        <w:t>means expanding the circle of people who know</w:t>
      </w:r>
      <w:r w:rsidRPr="009E3429">
        <w:rPr>
          <w:rFonts w:eastAsia="Calibri"/>
          <w:bCs/>
          <w:u w:val="single"/>
        </w:rPr>
        <w:t xml:space="preserve"> what’s going on</w:t>
      </w:r>
      <w:r w:rsidRPr="009E3429">
        <w:rPr>
          <w:rFonts w:eastAsia="Calibri"/>
          <w:sz w:val="16"/>
        </w:rPr>
        <w:t xml:space="preserve">, </w:t>
      </w:r>
      <w:r w:rsidRPr="005F2F85">
        <w:rPr>
          <w:rFonts w:eastAsia="Calibri"/>
          <w:bCs/>
          <w:highlight w:val="cyan"/>
          <w:u w:val="single"/>
        </w:rPr>
        <w:t>multiplying the chance someone will blab</w:t>
      </w:r>
      <w:r w:rsidRPr="009E3429">
        <w:rPr>
          <w:rFonts w:eastAsia="Calibri"/>
          <w:bCs/>
          <w:u w:val="single"/>
        </w:rPr>
        <w:t xml:space="preserve">, back out </w:t>
      </w:r>
      <w:r w:rsidRPr="005F2F85">
        <w:rPr>
          <w:rFonts w:eastAsia="Calibri"/>
          <w:bCs/>
          <w:highlight w:val="cyan"/>
          <w:u w:val="single"/>
        </w:rPr>
        <w:t>or screw up</w:t>
      </w:r>
      <w:r w:rsidRPr="009E3429">
        <w:rPr>
          <w:rFonts w:eastAsia="Calibri"/>
          <w:sz w:val="16"/>
        </w:rPr>
        <w:t xml:space="preserve">. That has heartening implications. If al-Qaida embarks on the project, it has only a minuscule chance of seeing it bear fruit. </w:t>
      </w:r>
      <w:r w:rsidRPr="005F2F85">
        <w:rPr>
          <w:rFonts w:eastAsia="Calibri"/>
          <w:bCs/>
          <w:highlight w:val="cyan"/>
          <w:u w:val="single"/>
        </w:rPr>
        <w:t>Given the</w:t>
      </w:r>
      <w:r w:rsidRPr="009E3429">
        <w:rPr>
          <w:rFonts w:eastAsia="Calibri"/>
          <w:bCs/>
          <w:u w:val="single"/>
        </w:rPr>
        <w:t xml:space="preserve"> formidable </w:t>
      </w:r>
      <w:r w:rsidRPr="005F2F85">
        <w:rPr>
          <w:rFonts w:eastAsia="Calibri"/>
          <w:bCs/>
          <w:highlight w:val="cyan"/>
          <w:u w:val="single"/>
        </w:rPr>
        <w:t>odds, it probably won’t bother</w:t>
      </w:r>
      <w:r w:rsidRPr="005F2F85">
        <w:rPr>
          <w:rFonts w:eastAsia="Calibri"/>
          <w:sz w:val="16"/>
          <w:highlight w:val="cyan"/>
        </w:rPr>
        <w:t>.</w:t>
      </w:r>
      <w:r w:rsidRPr="009E3429">
        <w:rPr>
          <w:rFonts w:eastAsia="Calibri"/>
          <w:sz w:val="16"/>
        </w:rPr>
        <w:t xml:space="preserve"> None of this means we should stop trying to minimize the risk by securing nuclear stockpiles, monitoring terrorist communications and improving port screening. But it offers good reason to think that in this war, it appears, </w:t>
      </w:r>
      <w:r w:rsidRPr="009E3429">
        <w:rPr>
          <w:rFonts w:eastAsia="Calibri"/>
          <w:bCs/>
          <w:u w:val="single"/>
        </w:rPr>
        <w:t>the worst eventuality is one that will never happen</w:t>
      </w:r>
    </w:p>
    <w:p w14:paraId="1D5DD4BD" w14:textId="77777777" w:rsidR="0069151A" w:rsidRPr="0069151A" w:rsidRDefault="0069151A" w:rsidP="0069151A"/>
    <w:p w14:paraId="59B08EFB" w14:textId="6811DB96" w:rsidR="00AB0528" w:rsidRDefault="00AB0528" w:rsidP="00AB0528">
      <w:pPr>
        <w:pStyle w:val="Heading2"/>
      </w:pPr>
      <w:r>
        <w:lastRenderedPageBreak/>
        <w:t>*** DETERRENCE</w:t>
      </w:r>
    </w:p>
    <w:p w14:paraId="2738212F" w14:textId="62D5DFDF" w:rsidR="00E26E96" w:rsidRDefault="00E26E96" w:rsidP="00AB0528">
      <w:pPr>
        <w:pStyle w:val="Heading3"/>
      </w:pPr>
      <w:r>
        <w:lastRenderedPageBreak/>
        <w:t>2AC---UQ</w:t>
      </w:r>
    </w:p>
    <w:p w14:paraId="00F0F4EA" w14:textId="28A45DC8" w:rsidR="00411742" w:rsidRPr="00411742" w:rsidRDefault="00E26E96" w:rsidP="00411742">
      <w:pPr>
        <w:pStyle w:val="Heading4"/>
        <w:rPr>
          <w:b w:val="0"/>
        </w:rPr>
      </w:pPr>
      <w:r>
        <w:t xml:space="preserve">Deterrence </w:t>
      </w:r>
      <w:r w:rsidRPr="00411742">
        <w:rPr>
          <w:u w:val="single"/>
        </w:rPr>
        <w:t>low</w:t>
      </w:r>
      <w:r>
        <w:t xml:space="preserve"> </w:t>
      </w:r>
      <w:r w:rsidR="00411742">
        <w:t xml:space="preserve">and capabilities </w:t>
      </w:r>
      <w:r w:rsidR="00411742">
        <w:rPr>
          <w:u w:val="single"/>
        </w:rPr>
        <w:t>not key</w:t>
      </w:r>
      <w:r w:rsidR="00411742">
        <w:t xml:space="preserve"> </w:t>
      </w:r>
      <w:r>
        <w:t xml:space="preserve">– </w:t>
      </w:r>
      <w:r>
        <w:rPr>
          <w:b w:val="0"/>
        </w:rPr>
        <w:t>US political chaos, low Taiwanese military readiness, public lethargy, low confidence in the military</w:t>
      </w:r>
      <w:r w:rsidR="00B3097F">
        <w:rPr>
          <w:b w:val="0"/>
        </w:rPr>
        <w:t xml:space="preserve">, ineffective Taiwanese leadership, trashed </w:t>
      </w:r>
      <w:r w:rsidR="007D58A8">
        <w:rPr>
          <w:b w:val="0"/>
        </w:rPr>
        <w:t xml:space="preserve">morale, and reductions in training and conscription </w:t>
      </w:r>
    </w:p>
    <w:p w14:paraId="75A18892" w14:textId="7712B202" w:rsidR="00E26E96" w:rsidRPr="00E26E96" w:rsidRDefault="00E26E96" w:rsidP="00E26E96">
      <w:r>
        <w:rPr>
          <w:rStyle w:val="Style13ptBold"/>
        </w:rPr>
        <w:t xml:space="preserve">Minnick 19 </w:t>
      </w:r>
      <w:r w:rsidRPr="00E26E96">
        <w:t xml:space="preserve">---- Wendell, contributor for the National Interest, former Senior Asia Correspondent for Shephard Media, former Asia Bureau Chief for Defense News, “How to Save Taiwan from Itself,” 3/19, </w:t>
      </w:r>
      <w:hyperlink r:id="rId90" w:history="1">
        <w:r w:rsidRPr="00E26E96">
          <w:rPr>
            <w:rStyle w:val="Hyperlink"/>
          </w:rPr>
          <w:t>https://nationalinterest.org/feature/how-save-taiwan-itself-48122</w:t>
        </w:r>
      </w:hyperlink>
      <w:r>
        <w:t xml:space="preserve"> **Modified for language</w:t>
      </w:r>
    </w:p>
    <w:p w14:paraId="6FFEB92E" w14:textId="34909D58" w:rsidR="00E26E96" w:rsidRPr="00E26E96" w:rsidRDefault="00E26E96" w:rsidP="00E26E96"/>
    <w:p w14:paraId="3379F83D" w14:textId="77777777" w:rsidR="00E26E96" w:rsidRPr="00E26E96" w:rsidRDefault="00E26E96" w:rsidP="00E26E96">
      <w:pPr>
        <w:rPr>
          <w:sz w:val="14"/>
        </w:rPr>
      </w:pPr>
      <w:r w:rsidRPr="00E26E96">
        <w:rPr>
          <w:sz w:val="14"/>
        </w:rPr>
        <w:t xml:space="preserve">Washington </w:t>
      </w:r>
      <w:r w:rsidRPr="005F2F85">
        <w:rPr>
          <w:rStyle w:val="StyleUnderline"/>
          <w:highlight w:val="cyan"/>
        </w:rPr>
        <w:t xml:space="preserve">policymakers need </w:t>
      </w:r>
      <w:r w:rsidRPr="005F2F85">
        <w:rPr>
          <w:rStyle w:val="Emphasis"/>
          <w:highlight w:val="cyan"/>
        </w:rPr>
        <w:t>an entire rethink</w:t>
      </w:r>
      <w:r w:rsidRPr="005F2F85">
        <w:rPr>
          <w:sz w:val="14"/>
          <w:highlight w:val="cyan"/>
        </w:rPr>
        <w:t xml:space="preserve"> </w:t>
      </w:r>
      <w:r w:rsidRPr="005F2F85">
        <w:rPr>
          <w:rStyle w:val="StyleUnderline"/>
          <w:highlight w:val="cyan"/>
        </w:rPr>
        <w:t>on the island’s defense</w:t>
      </w:r>
      <w:r w:rsidRPr="00E26E96">
        <w:rPr>
          <w:rStyle w:val="StyleUnderline"/>
        </w:rPr>
        <w:t xml:space="preserve"> posture.</w:t>
      </w:r>
    </w:p>
    <w:p w14:paraId="29D1BCFE" w14:textId="77777777" w:rsidR="00E26E96" w:rsidRPr="00E26E96" w:rsidRDefault="00E26E96" w:rsidP="00E26E96">
      <w:pPr>
        <w:rPr>
          <w:sz w:val="14"/>
        </w:rPr>
      </w:pPr>
      <w:r w:rsidRPr="00E26E96">
        <w:rPr>
          <w:sz w:val="14"/>
        </w:rPr>
        <w:t>Living here for twenty years and having been on every military base on the island too many times to count, paradox and irony have become cliché, if not horrifying.</w:t>
      </w:r>
    </w:p>
    <w:p w14:paraId="75B7D28D" w14:textId="77777777" w:rsidR="00E26E96" w:rsidRPr="00E26E96" w:rsidRDefault="00E26E96" w:rsidP="00E26E96">
      <w:pPr>
        <w:rPr>
          <w:sz w:val="14"/>
        </w:rPr>
      </w:pPr>
      <w:r w:rsidRPr="00E26E96">
        <w:rPr>
          <w:sz w:val="14"/>
        </w:rPr>
        <w:t>Not to crow, but I have been on Dongyin, Erhtan and Tatan islands; the U.S. signal intelligence antenna farm at Pingtun Li; and inside the underground airbase in Chiashan Mountain in Hualien.</w:t>
      </w:r>
    </w:p>
    <w:p w14:paraId="399D738F" w14:textId="77777777" w:rsidR="00E26E96" w:rsidRPr="00E26E96" w:rsidRDefault="00E26E96" w:rsidP="00E26E96">
      <w:pPr>
        <w:rPr>
          <w:sz w:val="14"/>
        </w:rPr>
      </w:pPr>
      <w:r w:rsidRPr="00E26E96">
        <w:rPr>
          <w:sz w:val="14"/>
        </w:rPr>
        <w:t>So, please hear me out.</w:t>
      </w:r>
    </w:p>
    <w:p w14:paraId="1AFF97E8" w14:textId="77777777" w:rsidR="00E26E96" w:rsidRPr="00E26E96" w:rsidRDefault="00E26E96" w:rsidP="00E26E96">
      <w:pPr>
        <w:rPr>
          <w:sz w:val="14"/>
        </w:rPr>
      </w:pPr>
      <w:r w:rsidRPr="005F2F85">
        <w:rPr>
          <w:rStyle w:val="StyleUnderline"/>
          <w:highlight w:val="cyan"/>
        </w:rPr>
        <w:t>Washington must</w:t>
      </w:r>
      <w:r w:rsidRPr="00E26E96">
        <w:rPr>
          <w:sz w:val="14"/>
        </w:rPr>
        <w:t xml:space="preserve"> concoct a way to </w:t>
      </w:r>
      <w:r w:rsidRPr="005F2F85">
        <w:rPr>
          <w:rStyle w:val="StyleUnderline"/>
          <w:highlight w:val="cyan"/>
        </w:rPr>
        <w:t>convince Taiwan’s idealistic</w:t>
      </w:r>
      <w:r w:rsidRPr="00E26E96">
        <w:rPr>
          <w:sz w:val="14"/>
        </w:rPr>
        <w:t xml:space="preserve"> idle chattering </w:t>
      </w:r>
      <w:r w:rsidRPr="00E26E96">
        <w:rPr>
          <w:rStyle w:val="StyleUnderline"/>
        </w:rPr>
        <w:t xml:space="preserve">political </w:t>
      </w:r>
      <w:r w:rsidRPr="005F2F85">
        <w:rPr>
          <w:rStyle w:val="StyleUnderline"/>
          <w:highlight w:val="cyan"/>
        </w:rPr>
        <w:t xml:space="preserve">elites to stop believing in the </w:t>
      </w:r>
      <w:r w:rsidRPr="005F2F85">
        <w:rPr>
          <w:rStyle w:val="Emphasis"/>
          <w:highlight w:val="cyan"/>
        </w:rPr>
        <w:t>fantasy</w:t>
      </w:r>
      <w:r w:rsidRPr="00E26E96">
        <w:rPr>
          <w:sz w:val="14"/>
        </w:rPr>
        <w:t xml:space="preserve"> </w:t>
      </w:r>
      <w:r w:rsidRPr="00E26E96">
        <w:rPr>
          <w:rStyle w:val="StyleUnderline"/>
        </w:rPr>
        <w:t xml:space="preserve">that </w:t>
      </w:r>
      <w:r w:rsidRPr="005F2F85">
        <w:rPr>
          <w:rStyle w:val="StyleUnderline"/>
          <w:highlight w:val="cyan"/>
        </w:rPr>
        <w:t>American troops will</w:t>
      </w:r>
      <w:r w:rsidRPr="00E26E96">
        <w:rPr>
          <w:rStyle w:val="StyleUnderline"/>
        </w:rPr>
        <w:t xml:space="preserve"> </w:t>
      </w:r>
      <w:r w:rsidRPr="00E26E96">
        <w:rPr>
          <w:sz w:val="14"/>
        </w:rPr>
        <w:t xml:space="preserve">swing-in like Tarzan and </w:t>
      </w:r>
      <w:r w:rsidRPr="005F2F85">
        <w:rPr>
          <w:rStyle w:val="StyleUnderline"/>
          <w:highlight w:val="cyan"/>
        </w:rPr>
        <w:t>save them</w:t>
      </w:r>
      <w:r w:rsidRPr="00E26E96">
        <w:rPr>
          <w:sz w:val="14"/>
        </w:rPr>
        <w:t xml:space="preserve"> from the tiger—</w:t>
      </w:r>
      <w:r w:rsidRPr="005F2F85">
        <w:rPr>
          <w:rStyle w:val="Emphasis"/>
          <w:highlight w:val="cyan"/>
        </w:rPr>
        <w:t>especially with the current destabilization of American political culture</w:t>
      </w:r>
      <w:r w:rsidRPr="00E26E96">
        <w:rPr>
          <w:rStyle w:val="Emphasis"/>
        </w:rPr>
        <w:t>.</w:t>
      </w:r>
    </w:p>
    <w:p w14:paraId="78C36D8A" w14:textId="438A74C7" w:rsidR="00E26E96" w:rsidRPr="00B3097F" w:rsidRDefault="00E26E96" w:rsidP="00E26E96">
      <w:pPr>
        <w:rPr>
          <w:sz w:val="14"/>
        </w:rPr>
      </w:pPr>
      <w:r w:rsidRPr="00E26E96">
        <w:rPr>
          <w:rStyle w:val="StyleUnderline"/>
        </w:rPr>
        <w:t>Taiwan’s military brass are very cognizant of</w:t>
      </w:r>
      <w:r w:rsidRPr="00B3097F">
        <w:rPr>
          <w:sz w:val="14"/>
        </w:rPr>
        <w:t xml:space="preserve"> the </w:t>
      </w:r>
      <w:r w:rsidRPr="00E26E96">
        <w:rPr>
          <w:rStyle w:val="StyleUnderline"/>
        </w:rPr>
        <w:t>China</w:t>
      </w:r>
      <w:r w:rsidRPr="00B3097F">
        <w:rPr>
          <w:sz w:val="14"/>
        </w:rPr>
        <w:t xml:space="preserve"> threat; </w:t>
      </w:r>
      <w:r w:rsidRPr="00E26E96">
        <w:rPr>
          <w:rStyle w:val="StyleUnderline"/>
        </w:rPr>
        <w:t xml:space="preserve">it is </w:t>
      </w:r>
      <w:r w:rsidRPr="005F2F85">
        <w:rPr>
          <w:rStyle w:val="StyleUnderline"/>
          <w:highlight w:val="cyan"/>
        </w:rPr>
        <w:t>Taipei’s political leadership</w:t>
      </w:r>
      <w:r w:rsidRPr="00E26E96">
        <w:rPr>
          <w:rStyle w:val="StyleUnderline"/>
        </w:rPr>
        <w:t xml:space="preserve"> that </w:t>
      </w:r>
      <w:r w:rsidRPr="005F2F85">
        <w:rPr>
          <w:rStyle w:val="StyleUnderline"/>
          <w:highlight w:val="cyan"/>
        </w:rPr>
        <w:t xml:space="preserve">has forced the military to </w:t>
      </w:r>
      <w:r w:rsidRPr="005F2F85">
        <w:rPr>
          <w:rStyle w:val="Emphasis"/>
          <w:highlight w:val="cyan"/>
        </w:rPr>
        <w:t>reduce military readiness</w:t>
      </w:r>
      <w:r w:rsidRPr="00B3097F">
        <w:rPr>
          <w:sz w:val="14"/>
        </w:rPr>
        <w:t xml:space="preserve"> over the past twenty years. </w:t>
      </w:r>
      <w:r w:rsidRPr="005F2F85">
        <w:rPr>
          <w:rStyle w:val="Emphasis"/>
          <w:highlight w:val="cyan"/>
        </w:rPr>
        <w:t>Public lethargy</w:t>
      </w:r>
      <w:r w:rsidRPr="005F2F85">
        <w:rPr>
          <w:rStyle w:val="StyleUnderline"/>
          <w:highlight w:val="cyan"/>
        </w:rPr>
        <w:t xml:space="preserve"> and a</w:t>
      </w:r>
      <w:r w:rsidRPr="005F2F85">
        <w:rPr>
          <w:sz w:val="14"/>
          <w:highlight w:val="cyan"/>
        </w:rPr>
        <w:t xml:space="preserve"> </w:t>
      </w:r>
      <w:r w:rsidRPr="005F2F85">
        <w:rPr>
          <w:rStyle w:val="Emphasis"/>
          <w:highlight w:val="cyan"/>
        </w:rPr>
        <w:t>lack of confidence</w:t>
      </w:r>
      <w:r w:rsidRPr="00B3097F">
        <w:rPr>
          <w:sz w:val="14"/>
        </w:rPr>
        <w:t xml:space="preserve"> </w:t>
      </w:r>
      <w:r w:rsidRPr="00E26E96">
        <w:rPr>
          <w:rStyle w:val="StyleUnderline"/>
        </w:rPr>
        <w:t xml:space="preserve">in the military </w:t>
      </w:r>
      <w:r w:rsidRPr="005F2F85">
        <w:rPr>
          <w:rStyle w:val="StyleUnderline"/>
          <w:highlight w:val="cyan"/>
        </w:rPr>
        <w:t>has</w:t>
      </w:r>
      <w:r w:rsidRPr="005F2F85">
        <w:rPr>
          <w:sz w:val="14"/>
          <w:highlight w:val="cyan"/>
        </w:rPr>
        <w:t xml:space="preserve"> </w:t>
      </w:r>
      <w:r w:rsidRPr="005F2F85">
        <w:rPr>
          <w:rStyle w:val="Emphasis"/>
          <w:highlight w:val="cyan"/>
        </w:rPr>
        <w:t>drained</w:t>
      </w:r>
      <w:r w:rsidRPr="005F2F85">
        <w:rPr>
          <w:sz w:val="14"/>
          <w:highlight w:val="cyan"/>
        </w:rPr>
        <w:t xml:space="preserve"> </w:t>
      </w:r>
      <w:r w:rsidRPr="005F2F85">
        <w:rPr>
          <w:rStyle w:val="StyleUnderline"/>
          <w:highlight w:val="cyan"/>
        </w:rPr>
        <w:t>the armed forces</w:t>
      </w:r>
      <w:r w:rsidRPr="00B3097F">
        <w:rPr>
          <w:rStyle w:val="StyleUnderline"/>
        </w:rPr>
        <w:t xml:space="preserve"> of [hu]manpower and morale.</w:t>
      </w:r>
      <w:r w:rsidRPr="00B3097F">
        <w:rPr>
          <w:sz w:val="14"/>
        </w:rPr>
        <w:t xml:space="preserve"> And </w:t>
      </w:r>
      <w:r w:rsidRPr="00B3097F">
        <w:rPr>
          <w:rStyle w:val="StyleUnderline"/>
        </w:rPr>
        <w:t xml:space="preserve">it is </w:t>
      </w:r>
      <w:r w:rsidRPr="005F2F85">
        <w:rPr>
          <w:rStyle w:val="StyleUnderline"/>
          <w:highlight w:val="cyan"/>
        </w:rPr>
        <w:t>this lethargy, along with the</w:t>
      </w:r>
      <w:r w:rsidRPr="005F2F85">
        <w:rPr>
          <w:sz w:val="14"/>
          <w:highlight w:val="cyan"/>
        </w:rPr>
        <w:t xml:space="preserve"> </w:t>
      </w:r>
      <w:r w:rsidRPr="005F2F85">
        <w:rPr>
          <w:rStyle w:val="Emphasis"/>
          <w:highlight w:val="cyan"/>
        </w:rPr>
        <w:t>unwillingness</w:t>
      </w:r>
      <w:r w:rsidRPr="005F2F85">
        <w:rPr>
          <w:sz w:val="14"/>
          <w:highlight w:val="cyan"/>
        </w:rPr>
        <w:t xml:space="preserve"> </w:t>
      </w:r>
      <w:r w:rsidRPr="005F2F85">
        <w:rPr>
          <w:rStyle w:val="StyleUnderline"/>
          <w:highlight w:val="cyan"/>
        </w:rPr>
        <w:t>of Taiwan’s political elites to communicate this</w:t>
      </w:r>
      <w:r w:rsidRPr="005F2F85">
        <w:rPr>
          <w:sz w:val="14"/>
          <w:highlight w:val="cyan"/>
        </w:rPr>
        <w:t xml:space="preserve"> </w:t>
      </w:r>
      <w:r w:rsidRPr="005F2F85">
        <w:rPr>
          <w:rStyle w:val="Emphasis"/>
          <w:highlight w:val="cyan"/>
        </w:rPr>
        <w:t>imminent threat</w:t>
      </w:r>
      <w:r w:rsidRPr="00B3097F">
        <w:rPr>
          <w:sz w:val="14"/>
        </w:rPr>
        <w:t xml:space="preserve"> to the public, </w:t>
      </w:r>
      <w:r w:rsidRPr="005F2F85">
        <w:rPr>
          <w:rStyle w:val="StyleUnderline"/>
          <w:highlight w:val="cyan"/>
        </w:rPr>
        <w:t>that must be addressed.</w:t>
      </w:r>
    </w:p>
    <w:p w14:paraId="32216C20" w14:textId="2B1A3A69" w:rsidR="00E26E96" w:rsidRPr="00E26E96" w:rsidRDefault="00E26E96" w:rsidP="007D58A8">
      <w:r w:rsidRPr="007D58A8">
        <w:rPr>
          <w:rStyle w:val="StyleUnderline"/>
        </w:rPr>
        <w:t>Taiwan</w:t>
      </w:r>
      <w:r w:rsidRPr="00E26E96">
        <w:t xml:space="preserve">’s military </w:t>
      </w:r>
      <w:r w:rsidRPr="007D58A8">
        <w:rPr>
          <w:rStyle w:val="StyleUnderline"/>
        </w:rPr>
        <w:t>wants</w:t>
      </w:r>
      <w:r w:rsidRPr="00E26E96">
        <w:t xml:space="preserve"> to procure </w:t>
      </w:r>
      <w:r w:rsidRPr="007D58A8">
        <w:rPr>
          <w:rStyle w:val="StyleUnderline"/>
        </w:rPr>
        <w:t>big-ticket items</w:t>
      </w:r>
      <w:r w:rsidRPr="00E26E96">
        <w:t xml:space="preserve"> from the United States, </w:t>
      </w:r>
      <w:r w:rsidRPr="007D58A8">
        <w:rPr>
          <w:rStyle w:val="Emphasis"/>
        </w:rPr>
        <w:t>but</w:t>
      </w:r>
      <w:r w:rsidRPr="00E26E96">
        <w:t xml:space="preserve"> at the same time </w:t>
      </w:r>
      <w:r w:rsidRPr="007D58A8">
        <w:rPr>
          <w:rStyle w:val="StyleUnderline"/>
        </w:rPr>
        <w:t xml:space="preserve">it has been forced to reduce conscription and </w:t>
      </w:r>
      <w:r w:rsidRPr="00BD246B">
        <w:rPr>
          <w:rStyle w:val="StyleUnderline"/>
        </w:rPr>
        <w:t xml:space="preserve">training due to </w:t>
      </w:r>
      <w:r w:rsidRPr="00BD246B">
        <w:rPr>
          <w:rStyle w:val="Emphasis"/>
        </w:rPr>
        <w:t>funding issues</w:t>
      </w:r>
      <w:r w:rsidRPr="00E26E96">
        <w:t xml:space="preserve"> </w:t>
      </w:r>
      <w:r w:rsidRPr="00BD246B">
        <w:rPr>
          <w:rStyle w:val="StyleUnderline"/>
        </w:rPr>
        <w:t>and an</w:t>
      </w:r>
      <w:r w:rsidRPr="00E26E96">
        <w:t xml:space="preserve"> </w:t>
      </w:r>
      <w:r w:rsidRPr="00BD246B">
        <w:rPr>
          <w:rStyle w:val="Emphasis"/>
        </w:rPr>
        <w:t>apathetic civilian population</w:t>
      </w:r>
      <w:r w:rsidRPr="00E26E96">
        <w:t>.</w:t>
      </w:r>
    </w:p>
    <w:p w14:paraId="592644DD" w14:textId="77777777" w:rsidR="00E26E96" w:rsidRPr="00BD246B" w:rsidRDefault="00E26E96" w:rsidP="00E26E96">
      <w:pPr>
        <w:rPr>
          <w:sz w:val="14"/>
        </w:rPr>
      </w:pPr>
      <w:r w:rsidRPr="00BD246B">
        <w:rPr>
          <w:sz w:val="14"/>
        </w:rPr>
        <w:t>Taiwan’s Air Force just announced an official request from the United States for sixty-six F-16V fighter aircraft; the Army has secured the sale of M1 Abrams main battle tanks; and the Navy has gone forward with the initial procurement of the Mark 41 Vertical Launch System (VLS) for its upcoming local-build corvettes. The VLS will be fitted with the Tien Hai (Tien Kung variant) surface-to-air missile.</w:t>
      </w:r>
    </w:p>
    <w:p w14:paraId="5BF3787E" w14:textId="77777777" w:rsidR="00E26E96" w:rsidRPr="00BD246B" w:rsidRDefault="00E26E96" w:rsidP="00E26E96">
      <w:pPr>
        <w:rPr>
          <w:rStyle w:val="Emphasis"/>
        </w:rPr>
      </w:pPr>
      <w:r w:rsidRPr="005F2F85">
        <w:rPr>
          <w:rStyle w:val="StyleUnderline"/>
          <w:highlight w:val="cyan"/>
        </w:rPr>
        <w:t>Even if Taiwan procures all of its dreams</w:t>
      </w:r>
      <w:r w:rsidRPr="00BD246B">
        <w:rPr>
          <w:rStyle w:val="StyleUnderline"/>
        </w:rPr>
        <w:t xml:space="preserve"> and desires from the U.S</w:t>
      </w:r>
      <w:r w:rsidRPr="00BD246B">
        <w:rPr>
          <w:sz w:val="14"/>
        </w:rPr>
        <w:t xml:space="preserve">. government, then </w:t>
      </w:r>
      <w:r w:rsidRPr="005F2F85">
        <w:rPr>
          <w:rStyle w:val="StyleUnderline"/>
          <w:highlight w:val="cyan"/>
        </w:rPr>
        <w:t>the question becomes</w:t>
      </w:r>
      <w:r w:rsidRPr="005F2F85">
        <w:rPr>
          <w:sz w:val="14"/>
          <w:highlight w:val="cyan"/>
        </w:rPr>
        <w:t xml:space="preserve">: </w:t>
      </w:r>
      <w:r w:rsidRPr="005F2F85">
        <w:rPr>
          <w:rStyle w:val="Emphasis"/>
          <w:highlight w:val="cyan"/>
        </w:rPr>
        <w:t xml:space="preserve">who will </w:t>
      </w:r>
      <w:r w:rsidRPr="00D61C11">
        <w:rPr>
          <w:rStyle w:val="Emphasis"/>
        </w:rPr>
        <w:t xml:space="preserve">fly them, drive them, sail them and </w:t>
      </w:r>
      <w:r w:rsidRPr="005F2F85">
        <w:rPr>
          <w:rStyle w:val="Emphasis"/>
          <w:highlight w:val="cyan"/>
        </w:rPr>
        <w:t>fire them.</w:t>
      </w:r>
    </w:p>
    <w:p w14:paraId="73B589F6" w14:textId="74841677" w:rsidR="00D87F77" w:rsidRDefault="00D87F77" w:rsidP="00D87F77">
      <w:pPr>
        <w:pStyle w:val="Heading3"/>
      </w:pPr>
      <w:r>
        <w:lastRenderedPageBreak/>
        <w:t>1AR---UQ</w:t>
      </w:r>
      <w:r w:rsidR="00DC76BC">
        <w:t>---Ext---Low</w:t>
      </w:r>
    </w:p>
    <w:p w14:paraId="167A874C" w14:textId="77777777" w:rsidR="00D87F77" w:rsidRPr="00A1543B" w:rsidRDefault="00D87F77" w:rsidP="00D87F77">
      <w:pPr>
        <w:pStyle w:val="Heading4"/>
        <w:rPr>
          <w:b w:val="0"/>
        </w:rPr>
      </w:pPr>
      <w:r>
        <w:t xml:space="preserve">Taiwanese capabilities are shot – </w:t>
      </w:r>
      <w:r w:rsidRPr="00E63DB6">
        <w:rPr>
          <w:u w:val="single"/>
        </w:rPr>
        <w:t>insufficient personnel</w:t>
      </w:r>
      <w:r>
        <w:t xml:space="preserve"> and </w:t>
      </w:r>
      <w:r w:rsidRPr="00E63DB6">
        <w:rPr>
          <w:u w:val="single"/>
        </w:rPr>
        <w:t>declining patriotism</w:t>
      </w:r>
      <w:r>
        <w:t xml:space="preserve"> – plus </w:t>
      </w:r>
      <w:r>
        <w:rPr>
          <w:u w:val="single"/>
        </w:rPr>
        <w:t>lacking resources</w:t>
      </w:r>
      <w:r>
        <w:t xml:space="preserve"> and </w:t>
      </w:r>
      <w:r w:rsidRPr="00D95F78">
        <w:rPr>
          <w:u w:val="single"/>
        </w:rPr>
        <w:t>low funding</w:t>
      </w:r>
      <w:r>
        <w:rPr>
          <w:b w:val="0"/>
        </w:rPr>
        <w:t xml:space="preserve"> – reserves cannot fill-in</w:t>
      </w:r>
    </w:p>
    <w:p w14:paraId="75A53BDC" w14:textId="77777777" w:rsidR="00D87F77" w:rsidRPr="00E26E96" w:rsidRDefault="00D87F77" w:rsidP="00D87F77">
      <w:r>
        <w:rPr>
          <w:rStyle w:val="Style13ptBold"/>
        </w:rPr>
        <w:t xml:space="preserve">Minnick 19 </w:t>
      </w:r>
      <w:r w:rsidRPr="00E26E96">
        <w:t xml:space="preserve">---- Wendell, contributor for the National Interest, former Senior Asia Correspondent for Shephard Media, former Asia Bureau Chief for Defense News, “How to Save Taiwan from Itself,” 3/19, </w:t>
      </w:r>
      <w:hyperlink r:id="rId91" w:history="1">
        <w:r w:rsidRPr="00E26E96">
          <w:rPr>
            <w:rStyle w:val="Hyperlink"/>
          </w:rPr>
          <w:t>https://nationalinterest.org/feature/how-save-taiwan-itself-48122</w:t>
        </w:r>
      </w:hyperlink>
    </w:p>
    <w:p w14:paraId="5EF64B2D" w14:textId="77777777" w:rsidR="00D87F77" w:rsidRPr="00BD246B" w:rsidRDefault="00D87F77" w:rsidP="00D87F77"/>
    <w:p w14:paraId="29AED8B0" w14:textId="77777777" w:rsidR="00D87F77" w:rsidRPr="00BD246B" w:rsidRDefault="00D87F77" w:rsidP="00D87F77">
      <w:pPr>
        <w:rPr>
          <w:sz w:val="14"/>
        </w:rPr>
      </w:pPr>
      <w:r w:rsidRPr="00BD246B">
        <w:rPr>
          <w:rStyle w:val="StyleUnderline"/>
        </w:rPr>
        <w:t>According to the</w:t>
      </w:r>
      <w:r w:rsidRPr="00BD246B">
        <w:rPr>
          <w:sz w:val="14"/>
        </w:rPr>
        <w:t xml:space="preserve"> Ministry of National Defense (</w:t>
      </w:r>
      <w:r w:rsidRPr="00BD246B">
        <w:rPr>
          <w:rStyle w:val="StyleUnderline"/>
        </w:rPr>
        <w:t>MND</w:t>
      </w:r>
      <w:r w:rsidRPr="00BD246B">
        <w:rPr>
          <w:sz w:val="14"/>
        </w:rPr>
        <w:t xml:space="preserve">), the </w:t>
      </w:r>
      <w:r w:rsidRPr="005F2F85">
        <w:rPr>
          <w:rStyle w:val="StyleUnderline"/>
          <w:highlight w:val="cyan"/>
        </w:rPr>
        <w:t>current</w:t>
      </w:r>
      <w:r w:rsidRPr="00BD246B">
        <w:rPr>
          <w:sz w:val="14"/>
        </w:rPr>
        <w:t xml:space="preserve"> estimate of </w:t>
      </w:r>
      <w:r w:rsidRPr="005F2F85">
        <w:rPr>
          <w:rStyle w:val="StyleUnderline"/>
          <w:highlight w:val="cyan"/>
        </w:rPr>
        <w:t>personnel</w:t>
      </w:r>
      <w:r w:rsidRPr="00BD246B">
        <w:rPr>
          <w:sz w:val="14"/>
        </w:rPr>
        <w:t xml:space="preserve"> officially </w:t>
      </w:r>
      <w:r w:rsidRPr="00D61C11">
        <w:rPr>
          <w:rStyle w:val="StyleUnderline"/>
        </w:rPr>
        <w:t>stands</w:t>
      </w:r>
      <w:r w:rsidRPr="00BD246B">
        <w:rPr>
          <w:rStyle w:val="StyleUnderline"/>
        </w:rPr>
        <w:t xml:space="preserve"> at 215,000</w:t>
      </w:r>
      <w:r w:rsidRPr="00BD246B">
        <w:rPr>
          <w:sz w:val="14"/>
        </w:rPr>
        <w:t xml:space="preserve">. Many </w:t>
      </w:r>
      <w:r w:rsidRPr="00BD246B">
        <w:rPr>
          <w:rStyle w:val="StyleUnderline"/>
        </w:rPr>
        <w:t xml:space="preserve">critics argue that this </w:t>
      </w:r>
      <w:r w:rsidRPr="005F2F85">
        <w:rPr>
          <w:rStyle w:val="StyleUnderline"/>
          <w:highlight w:val="cyan"/>
        </w:rPr>
        <w:t xml:space="preserve">is the </w:t>
      </w:r>
      <w:r w:rsidRPr="005F2F85">
        <w:rPr>
          <w:rStyle w:val="Emphasis"/>
          <w:highlight w:val="cyan"/>
        </w:rPr>
        <w:t>bare minimum</w:t>
      </w:r>
      <w:r w:rsidRPr="005F2F85">
        <w:rPr>
          <w:sz w:val="14"/>
          <w:highlight w:val="cyan"/>
        </w:rPr>
        <w:t xml:space="preserve"> </w:t>
      </w:r>
      <w:r w:rsidRPr="005F2F85">
        <w:rPr>
          <w:rStyle w:val="StyleUnderline"/>
          <w:highlight w:val="cyan"/>
        </w:rPr>
        <w:t>needed to repel the first wave of a Chinese invasion</w:t>
      </w:r>
      <w:r w:rsidRPr="00BD246B">
        <w:rPr>
          <w:sz w:val="14"/>
        </w:rPr>
        <w:t>.</w:t>
      </w:r>
    </w:p>
    <w:p w14:paraId="33BB9B86" w14:textId="77777777" w:rsidR="00D87F77" w:rsidRPr="00BD246B" w:rsidRDefault="00D87F77" w:rsidP="00D87F77">
      <w:pPr>
        <w:rPr>
          <w:sz w:val="14"/>
        </w:rPr>
      </w:pPr>
      <w:r w:rsidRPr="00BD246B">
        <w:rPr>
          <w:sz w:val="14"/>
        </w:rPr>
        <w:t xml:space="preserve">Now </w:t>
      </w:r>
      <w:r w:rsidRPr="00BD246B">
        <w:rPr>
          <w:rStyle w:val="StyleUnderline"/>
        </w:rPr>
        <w:t>remember</w:t>
      </w:r>
      <w:r w:rsidRPr="00BD246B">
        <w:rPr>
          <w:sz w:val="14"/>
        </w:rPr>
        <w:t xml:space="preserve">, </w:t>
      </w:r>
      <w:r w:rsidRPr="00BD246B">
        <w:rPr>
          <w:rStyle w:val="Emphasis"/>
        </w:rPr>
        <w:t>that is the minimum</w:t>
      </w:r>
      <w:r w:rsidRPr="00BD246B">
        <w:rPr>
          <w:sz w:val="14"/>
        </w:rPr>
        <w:t>.</w:t>
      </w:r>
    </w:p>
    <w:p w14:paraId="3F4A3760" w14:textId="77777777" w:rsidR="00D87F77" w:rsidRPr="00BD246B" w:rsidRDefault="00D87F77" w:rsidP="00D87F77">
      <w:pPr>
        <w:rPr>
          <w:sz w:val="14"/>
        </w:rPr>
      </w:pPr>
      <w:r w:rsidRPr="00BD246B">
        <w:rPr>
          <w:sz w:val="14"/>
        </w:rPr>
        <w:t>The reduction to 215,000 was the result of the 2011–2014 Jing-cui streamlining program, which was extended to 2015. Fortunately, the follow-up Yung-gu plan was canceled. It would have further reduced the number from 215,000 to 175,000 and eliminated conscription entirely, opting for an all-volunteer force.</w:t>
      </w:r>
    </w:p>
    <w:p w14:paraId="1D3B3398" w14:textId="77777777" w:rsidR="00D87F77" w:rsidRPr="00BD246B" w:rsidRDefault="00D87F77" w:rsidP="00D87F77">
      <w:pPr>
        <w:rPr>
          <w:sz w:val="14"/>
        </w:rPr>
      </w:pPr>
      <w:r w:rsidRPr="00BD246B">
        <w:rPr>
          <w:sz w:val="14"/>
        </w:rPr>
        <w:t xml:space="preserve">Now, </w:t>
      </w:r>
      <w:r w:rsidRPr="005F2F85">
        <w:rPr>
          <w:rStyle w:val="StyleUnderline"/>
          <w:highlight w:val="cyan"/>
        </w:rPr>
        <w:t>recruiters face a</w:t>
      </w:r>
      <w:r w:rsidRPr="00BD246B">
        <w:rPr>
          <w:sz w:val="14"/>
        </w:rPr>
        <w:t xml:space="preserve"> real </w:t>
      </w:r>
      <w:r w:rsidRPr="005F2F85">
        <w:rPr>
          <w:rStyle w:val="Emphasis"/>
          <w:highlight w:val="cyan"/>
        </w:rPr>
        <w:t>nightmare</w:t>
      </w:r>
      <w:r w:rsidRPr="00BD246B">
        <w:rPr>
          <w:sz w:val="14"/>
        </w:rPr>
        <w:t xml:space="preserve">. Last year the big brains in </w:t>
      </w:r>
      <w:r w:rsidRPr="005F2F85">
        <w:rPr>
          <w:rStyle w:val="StyleUnderline"/>
          <w:highlight w:val="cyan"/>
        </w:rPr>
        <w:t>the presidential office cut pensions</w:t>
      </w:r>
      <w:r w:rsidRPr="00BD246B">
        <w:rPr>
          <w:sz w:val="14"/>
        </w:rPr>
        <w:t xml:space="preserve"> 30 percent, </w:t>
      </w:r>
      <w:r w:rsidRPr="005F2F85">
        <w:rPr>
          <w:rStyle w:val="StyleUnderline"/>
          <w:highlight w:val="cyan"/>
        </w:rPr>
        <w:t xml:space="preserve">with plans to </w:t>
      </w:r>
      <w:r w:rsidRPr="005F2F85">
        <w:rPr>
          <w:rStyle w:val="Emphasis"/>
          <w:highlight w:val="cyan"/>
        </w:rPr>
        <w:t>further reduce</w:t>
      </w:r>
      <w:r w:rsidRPr="00BD246B">
        <w:rPr>
          <w:rStyle w:val="Emphasis"/>
        </w:rPr>
        <w:t xml:space="preserve"> it 50 percent</w:t>
      </w:r>
      <w:r w:rsidRPr="00BD246B">
        <w:rPr>
          <w:sz w:val="14"/>
        </w:rPr>
        <w:t>.</w:t>
      </w:r>
    </w:p>
    <w:p w14:paraId="03372045" w14:textId="77777777" w:rsidR="00D87F77" w:rsidRPr="00BD246B" w:rsidRDefault="00D87F77" w:rsidP="00D87F77">
      <w:pPr>
        <w:rPr>
          <w:sz w:val="14"/>
        </w:rPr>
      </w:pPr>
      <w:r w:rsidRPr="00BD246B">
        <w:rPr>
          <w:sz w:val="14"/>
        </w:rPr>
        <w:t xml:space="preserve">Even though Yung-gu is temporarily on hold, </w:t>
      </w:r>
      <w:r w:rsidRPr="005F2F85">
        <w:rPr>
          <w:rStyle w:val="StyleUnderline"/>
          <w:highlight w:val="cyan"/>
        </w:rPr>
        <w:t>the official</w:t>
      </w:r>
      <w:r w:rsidRPr="00BD246B">
        <w:rPr>
          <w:sz w:val="14"/>
        </w:rPr>
        <w:t xml:space="preserve"> current </w:t>
      </w:r>
      <w:r w:rsidRPr="005F2F85">
        <w:rPr>
          <w:rStyle w:val="StyleUnderline"/>
          <w:highlight w:val="cyan"/>
        </w:rPr>
        <w:t>number</w:t>
      </w:r>
      <w:r w:rsidRPr="00BD246B">
        <w:rPr>
          <w:rStyle w:val="StyleUnderline"/>
        </w:rPr>
        <w:t xml:space="preserve">, 215,000, </w:t>
      </w:r>
      <w:r w:rsidRPr="005F2F85">
        <w:rPr>
          <w:rStyle w:val="StyleUnderline"/>
          <w:highlight w:val="cyan"/>
        </w:rPr>
        <w:t xml:space="preserve">is an </w:t>
      </w:r>
      <w:r w:rsidRPr="005F2F85">
        <w:rPr>
          <w:rStyle w:val="Emphasis"/>
          <w:highlight w:val="cyan"/>
        </w:rPr>
        <w:t>outright lie</w:t>
      </w:r>
      <w:r w:rsidRPr="005F2F85">
        <w:rPr>
          <w:sz w:val="14"/>
          <w:highlight w:val="cyan"/>
        </w:rPr>
        <w:t xml:space="preserve">. </w:t>
      </w:r>
      <w:r w:rsidRPr="00D61C11">
        <w:rPr>
          <w:rStyle w:val="StyleUnderline"/>
        </w:rPr>
        <w:t xml:space="preserve">The actual number of operational active duty personnel is </w:t>
      </w:r>
      <w:r w:rsidRPr="00D61C11">
        <w:rPr>
          <w:rStyle w:val="Emphasis"/>
        </w:rPr>
        <w:t>devastating</w:t>
      </w:r>
      <w:r w:rsidRPr="00D61C11">
        <w:rPr>
          <w:sz w:val="14"/>
        </w:rPr>
        <w:t>.</w:t>
      </w:r>
    </w:p>
    <w:p w14:paraId="74DDA691" w14:textId="77777777" w:rsidR="00D87F77" w:rsidRPr="00BD246B" w:rsidRDefault="00D87F77" w:rsidP="00D87F77">
      <w:pPr>
        <w:rPr>
          <w:sz w:val="14"/>
        </w:rPr>
      </w:pPr>
      <w:r w:rsidRPr="00BD246B">
        <w:rPr>
          <w:rStyle w:val="StyleUnderline"/>
        </w:rPr>
        <w:t>There are actually</w:t>
      </w:r>
      <w:r w:rsidRPr="00BD246B">
        <w:rPr>
          <w:sz w:val="14"/>
        </w:rPr>
        <w:t xml:space="preserve"> </w:t>
      </w:r>
      <w:r w:rsidRPr="00BD246B">
        <w:rPr>
          <w:rStyle w:val="Emphasis"/>
        </w:rPr>
        <w:t>only 188,000</w:t>
      </w:r>
      <w:r w:rsidRPr="00BD246B">
        <w:rPr>
          <w:sz w:val="14"/>
        </w:rPr>
        <w:t xml:space="preserve"> in total </w:t>
      </w:r>
      <w:r w:rsidRPr="00BD246B">
        <w:rPr>
          <w:rStyle w:val="StyleUnderline"/>
        </w:rPr>
        <w:t xml:space="preserve">and </w:t>
      </w:r>
      <w:r w:rsidRPr="005F2F85">
        <w:rPr>
          <w:rStyle w:val="StyleUnderline"/>
          <w:highlight w:val="cyan"/>
        </w:rPr>
        <w:t>if you exclude</w:t>
      </w:r>
      <w:r w:rsidRPr="00BD246B">
        <w:rPr>
          <w:rStyle w:val="StyleUnderline"/>
        </w:rPr>
        <w:t xml:space="preserve"> civilian employees, </w:t>
      </w:r>
      <w:r w:rsidRPr="005F2F85">
        <w:rPr>
          <w:rStyle w:val="StyleUnderline"/>
          <w:highlight w:val="cyan"/>
        </w:rPr>
        <w:t>noncombat personnel</w:t>
      </w:r>
      <w:r w:rsidRPr="00BD246B">
        <w:rPr>
          <w:rStyle w:val="StyleUnderline"/>
        </w:rPr>
        <w:t xml:space="preserve">, those on leave, and cadets, </w:t>
      </w:r>
      <w:r w:rsidRPr="005F2F85">
        <w:rPr>
          <w:rStyle w:val="StyleUnderline"/>
          <w:highlight w:val="cyan"/>
        </w:rPr>
        <w:t>the actual number</w:t>
      </w:r>
      <w:r w:rsidRPr="00BD246B">
        <w:rPr>
          <w:rStyle w:val="StyleUnderline"/>
        </w:rPr>
        <w:t xml:space="preserve"> of warfighters </w:t>
      </w:r>
      <w:r w:rsidRPr="005F2F85">
        <w:rPr>
          <w:rStyle w:val="StyleUnderline"/>
          <w:highlight w:val="cyan"/>
        </w:rPr>
        <w:t>is</w:t>
      </w:r>
      <w:r w:rsidRPr="00BD246B">
        <w:rPr>
          <w:rStyle w:val="StyleUnderline"/>
        </w:rPr>
        <w:t xml:space="preserve"> 152,280;</w:t>
      </w:r>
      <w:r w:rsidRPr="00BD246B">
        <w:rPr>
          <w:sz w:val="14"/>
        </w:rPr>
        <w:t xml:space="preserve"> </w:t>
      </w:r>
      <w:r w:rsidRPr="005F2F85">
        <w:rPr>
          <w:rStyle w:val="Emphasis"/>
          <w:highlight w:val="cyan"/>
        </w:rPr>
        <w:t>81 percent of the</w:t>
      </w:r>
      <w:r w:rsidRPr="00BD246B">
        <w:rPr>
          <w:rStyle w:val="Emphasis"/>
        </w:rPr>
        <w:t xml:space="preserve"> authorized </w:t>
      </w:r>
      <w:r w:rsidRPr="005F2F85">
        <w:rPr>
          <w:rStyle w:val="Emphasis"/>
          <w:highlight w:val="cyan"/>
        </w:rPr>
        <w:t>strength levels needed for fending off an invasion</w:t>
      </w:r>
      <w:r w:rsidRPr="00BD246B">
        <w:rPr>
          <w:sz w:val="14"/>
        </w:rPr>
        <w:t>.</w:t>
      </w:r>
    </w:p>
    <w:p w14:paraId="764C0F06" w14:textId="77777777" w:rsidR="00D87F77" w:rsidRPr="00E63DB6" w:rsidRDefault="00D87F77" w:rsidP="00D87F77">
      <w:pPr>
        <w:rPr>
          <w:sz w:val="14"/>
        </w:rPr>
      </w:pPr>
      <w:r w:rsidRPr="00E63DB6">
        <w:rPr>
          <w:sz w:val="14"/>
        </w:rPr>
        <w:t xml:space="preserve">Part of </w:t>
      </w:r>
      <w:r w:rsidRPr="00E63DB6">
        <w:rPr>
          <w:rStyle w:val="StyleUnderline"/>
        </w:rPr>
        <w:t xml:space="preserve">the problem is conscription and a </w:t>
      </w:r>
      <w:r w:rsidRPr="00E63DB6">
        <w:rPr>
          <w:rStyle w:val="Emphasis"/>
        </w:rPr>
        <w:t>decline in patriotism.</w:t>
      </w:r>
    </w:p>
    <w:p w14:paraId="5EE93DCF" w14:textId="77777777" w:rsidR="00D87F77" w:rsidRPr="00E63DB6" w:rsidRDefault="00D87F77" w:rsidP="00D87F77">
      <w:pPr>
        <w:rPr>
          <w:rStyle w:val="Emphasis"/>
        </w:rPr>
      </w:pPr>
      <w:r w:rsidRPr="005F2F85">
        <w:rPr>
          <w:rStyle w:val="StyleUnderline"/>
          <w:highlight w:val="cyan"/>
        </w:rPr>
        <w:t>Those born before 1994 were required to serve</w:t>
      </w:r>
      <w:r w:rsidRPr="00E63DB6">
        <w:rPr>
          <w:rStyle w:val="StyleUnderline"/>
        </w:rPr>
        <w:t xml:space="preserve"> one-year </w:t>
      </w:r>
      <w:r w:rsidRPr="005F2F85">
        <w:rPr>
          <w:rStyle w:val="StyleUnderline"/>
          <w:highlight w:val="cyan"/>
        </w:rPr>
        <w:t>conscription</w:t>
      </w:r>
      <w:r w:rsidRPr="00E63DB6">
        <w:rPr>
          <w:sz w:val="14"/>
        </w:rPr>
        <w:t xml:space="preserve">, </w:t>
      </w:r>
      <w:r w:rsidRPr="005F2F85">
        <w:rPr>
          <w:rStyle w:val="Emphasis"/>
          <w:highlight w:val="cyan"/>
        </w:rPr>
        <w:t>but</w:t>
      </w:r>
      <w:r w:rsidRPr="005F2F85">
        <w:rPr>
          <w:sz w:val="14"/>
          <w:highlight w:val="cyan"/>
        </w:rPr>
        <w:t xml:space="preserve"> </w:t>
      </w:r>
      <w:r w:rsidRPr="005F2F85">
        <w:rPr>
          <w:rStyle w:val="StyleUnderline"/>
          <w:highlight w:val="cyan"/>
        </w:rPr>
        <w:t>it dropped to</w:t>
      </w:r>
      <w:r w:rsidRPr="005F2F85">
        <w:rPr>
          <w:sz w:val="14"/>
          <w:highlight w:val="cyan"/>
        </w:rPr>
        <w:t xml:space="preserve"> </w:t>
      </w:r>
      <w:r w:rsidRPr="005F2F85">
        <w:rPr>
          <w:rStyle w:val="Emphasis"/>
          <w:highlight w:val="cyan"/>
        </w:rPr>
        <w:t>four months</w:t>
      </w:r>
      <w:r w:rsidRPr="00E63DB6">
        <w:rPr>
          <w:sz w:val="14"/>
        </w:rPr>
        <w:t xml:space="preserve"> in 2016 when that generation turned eighteen. </w:t>
      </w:r>
      <w:r w:rsidRPr="00E63DB6">
        <w:rPr>
          <w:rStyle w:val="StyleUnderline"/>
        </w:rPr>
        <w:t>Since the end of year-long conscription</w:t>
      </w:r>
      <w:r w:rsidRPr="00E63DB6">
        <w:rPr>
          <w:sz w:val="14"/>
        </w:rPr>
        <w:t xml:space="preserve"> service, </w:t>
      </w:r>
      <w:r w:rsidRPr="00E63DB6">
        <w:rPr>
          <w:rStyle w:val="StyleUnderline"/>
        </w:rPr>
        <w:t>the military has been relying on personnel from the four-month program to fill in</w:t>
      </w:r>
      <w:r w:rsidRPr="00E63DB6">
        <w:rPr>
          <w:sz w:val="14"/>
        </w:rPr>
        <w:t xml:space="preserve"> </w:t>
      </w:r>
      <w:r w:rsidRPr="00E63DB6">
        <w:rPr>
          <w:rStyle w:val="Emphasis"/>
        </w:rPr>
        <w:t>at least 10 percent of the frontline strength.</w:t>
      </w:r>
    </w:p>
    <w:p w14:paraId="34F505F1" w14:textId="77777777" w:rsidR="00D87F77" w:rsidRPr="00E63DB6" w:rsidRDefault="00D87F77" w:rsidP="00D87F77">
      <w:pPr>
        <w:rPr>
          <w:sz w:val="14"/>
        </w:rPr>
      </w:pPr>
      <w:r w:rsidRPr="005F2F85">
        <w:rPr>
          <w:rStyle w:val="StyleUnderline"/>
          <w:highlight w:val="cyan"/>
        </w:rPr>
        <w:t>Conscripts</w:t>
      </w:r>
      <w:r w:rsidRPr="00E63DB6">
        <w:rPr>
          <w:sz w:val="14"/>
        </w:rPr>
        <w:t xml:space="preserve"> now </w:t>
      </w:r>
      <w:r w:rsidRPr="00D61C11">
        <w:rPr>
          <w:rStyle w:val="StyleUnderline"/>
        </w:rPr>
        <w:t>receive five weeks of basic</w:t>
      </w:r>
      <w:r w:rsidRPr="00E63DB6">
        <w:rPr>
          <w:sz w:val="14"/>
        </w:rPr>
        <w:t xml:space="preserve"> training </w:t>
      </w:r>
      <w:r w:rsidRPr="00D61C11">
        <w:rPr>
          <w:rStyle w:val="StyleUnderline"/>
        </w:rPr>
        <w:t>and eleven weeks of specialized training</w:t>
      </w:r>
      <w:r w:rsidRPr="00E63DB6">
        <w:rPr>
          <w:rStyle w:val="StyleUnderline"/>
        </w:rPr>
        <w:t>. This will average about</w:t>
      </w:r>
      <w:r w:rsidRPr="00E63DB6">
        <w:rPr>
          <w:sz w:val="14"/>
        </w:rPr>
        <w:t xml:space="preserve"> </w:t>
      </w:r>
      <w:r w:rsidRPr="00E63DB6">
        <w:rPr>
          <w:rStyle w:val="Emphasis"/>
        </w:rPr>
        <w:t>five turnovers per year</w:t>
      </w:r>
      <w:r w:rsidRPr="00E63DB6">
        <w:rPr>
          <w:sz w:val="14"/>
        </w:rPr>
        <w:t xml:space="preserve"> for individual field units. </w:t>
      </w:r>
      <w:r w:rsidRPr="005F2F85">
        <w:rPr>
          <w:rStyle w:val="StyleUnderline"/>
          <w:highlight w:val="cyan"/>
        </w:rPr>
        <w:t>They are</w:t>
      </w:r>
      <w:r w:rsidRPr="00E63DB6">
        <w:rPr>
          <w:rStyle w:val="StyleUnderline"/>
        </w:rPr>
        <w:t xml:space="preserve"> also </w:t>
      </w:r>
      <w:r w:rsidRPr="005F2F85">
        <w:rPr>
          <w:rStyle w:val="StyleUnderline"/>
          <w:highlight w:val="cyan"/>
        </w:rPr>
        <w:t>counted as active duty</w:t>
      </w:r>
      <w:r w:rsidRPr="00E63DB6">
        <w:rPr>
          <w:sz w:val="14"/>
        </w:rPr>
        <w:t xml:space="preserve"> personnel, </w:t>
      </w:r>
      <w:r w:rsidRPr="005F2F85">
        <w:rPr>
          <w:rStyle w:val="Emphasis"/>
          <w:highlight w:val="cyan"/>
        </w:rPr>
        <w:t xml:space="preserve">despite their lack of </w:t>
      </w:r>
      <w:r w:rsidRPr="00D61C11">
        <w:rPr>
          <w:rStyle w:val="Emphasis"/>
        </w:rPr>
        <w:t xml:space="preserve">real </w:t>
      </w:r>
      <w:r w:rsidRPr="005F2F85">
        <w:rPr>
          <w:rStyle w:val="Emphasis"/>
          <w:highlight w:val="cyan"/>
        </w:rPr>
        <w:t>contribution to the overall warfighting capabilities</w:t>
      </w:r>
      <w:r w:rsidRPr="00E63DB6">
        <w:rPr>
          <w:rStyle w:val="Emphasis"/>
        </w:rPr>
        <w:t xml:space="preserve"> of the island</w:t>
      </w:r>
      <w:r w:rsidRPr="00E63DB6">
        <w:rPr>
          <w:sz w:val="14"/>
        </w:rPr>
        <w:t>.</w:t>
      </w:r>
    </w:p>
    <w:p w14:paraId="36F1BCED" w14:textId="77777777" w:rsidR="00D87F77" w:rsidRPr="00D95F78" w:rsidRDefault="00D87F77" w:rsidP="00D87F77">
      <w:pPr>
        <w:rPr>
          <w:sz w:val="14"/>
        </w:rPr>
      </w:pPr>
      <w:r w:rsidRPr="00D95F78">
        <w:rPr>
          <w:sz w:val="14"/>
        </w:rPr>
        <w:t xml:space="preserve">Taiwan’s Ministry of Foreign Affairs just announced a $100 million gift to Nicaragua; one of the numerous corrupt regimes with which </w:t>
      </w:r>
      <w:r w:rsidRPr="00D95F78">
        <w:rPr>
          <w:rStyle w:val="StyleUnderline"/>
        </w:rPr>
        <w:t>Taiwan</w:t>
      </w:r>
      <w:r w:rsidRPr="00D95F78">
        <w:rPr>
          <w:sz w:val="14"/>
        </w:rPr>
        <w:t xml:space="preserve"> trades diplomatic status and recognition for dollars. Yet, at the same time, it </w:t>
      </w:r>
      <w:r w:rsidRPr="00D95F78">
        <w:rPr>
          <w:rStyle w:val="Emphasis"/>
        </w:rPr>
        <w:t>continues to cut</w:t>
      </w:r>
      <w:r w:rsidRPr="00D95F78">
        <w:rPr>
          <w:sz w:val="14"/>
        </w:rPr>
        <w:t xml:space="preserve"> </w:t>
      </w:r>
      <w:r w:rsidRPr="00D95F78">
        <w:rPr>
          <w:rStyle w:val="StyleUnderline"/>
        </w:rPr>
        <w:t>the number of bullets</w:t>
      </w:r>
      <w:r w:rsidRPr="00D95F78">
        <w:rPr>
          <w:sz w:val="14"/>
        </w:rPr>
        <w:t xml:space="preserve">, all manufactured locally, to be </w:t>
      </w:r>
      <w:r w:rsidRPr="00D95F78">
        <w:rPr>
          <w:rStyle w:val="StyleUnderline"/>
        </w:rPr>
        <w:t>used for infantry training</w:t>
      </w:r>
      <w:r w:rsidRPr="00D95F78">
        <w:rPr>
          <w:sz w:val="14"/>
        </w:rPr>
        <w:t>. It’s worth noting that $100 million buys a lot of bullets.</w:t>
      </w:r>
    </w:p>
    <w:p w14:paraId="72E9A9C9" w14:textId="77777777" w:rsidR="00D87F77" w:rsidRPr="00D95F78" w:rsidRDefault="00D87F77" w:rsidP="00D87F77">
      <w:pPr>
        <w:rPr>
          <w:sz w:val="14"/>
        </w:rPr>
      </w:pPr>
      <w:r w:rsidRPr="005F2F85">
        <w:rPr>
          <w:rStyle w:val="StyleUnderline"/>
          <w:highlight w:val="cyan"/>
        </w:rPr>
        <w:t>During</w:t>
      </w:r>
      <w:r w:rsidRPr="00D95F78">
        <w:rPr>
          <w:rStyle w:val="StyleUnderline"/>
        </w:rPr>
        <w:t xml:space="preserve"> annual </w:t>
      </w:r>
      <w:r w:rsidRPr="005F2F85">
        <w:rPr>
          <w:rStyle w:val="StyleUnderline"/>
          <w:highlight w:val="cyan"/>
        </w:rPr>
        <w:t>exercises</w:t>
      </w:r>
      <w:r w:rsidRPr="00D95F78">
        <w:rPr>
          <w:sz w:val="14"/>
        </w:rPr>
        <w:t xml:space="preserve">, individual </w:t>
      </w:r>
      <w:r w:rsidRPr="005F2F85">
        <w:rPr>
          <w:rStyle w:val="StyleUnderline"/>
          <w:highlight w:val="cyan"/>
        </w:rPr>
        <w:t>companies</w:t>
      </w:r>
      <w:r w:rsidRPr="00D95F78">
        <w:rPr>
          <w:sz w:val="14"/>
        </w:rPr>
        <w:t xml:space="preserve"> in the infantry, </w:t>
      </w:r>
      <w:r w:rsidRPr="005F2F85">
        <w:rPr>
          <w:rStyle w:val="Emphasis"/>
          <w:highlight w:val="cyan"/>
        </w:rPr>
        <w:t>now down to skeleton crews</w:t>
      </w:r>
      <w:r w:rsidRPr="005F2F85">
        <w:rPr>
          <w:sz w:val="14"/>
          <w:highlight w:val="cyan"/>
        </w:rPr>
        <w:t xml:space="preserve">, </w:t>
      </w:r>
      <w:r w:rsidRPr="005F2F85">
        <w:rPr>
          <w:rStyle w:val="StyleUnderline"/>
          <w:highlight w:val="cyan"/>
        </w:rPr>
        <w:t>must</w:t>
      </w:r>
      <w:r w:rsidRPr="005F2F85">
        <w:rPr>
          <w:sz w:val="14"/>
          <w:highlight w:val="cyan"/>
        </w:rPr>
        <w:t xml:space="preserve"> </w:t>
      </w:r>
      <w:r w:rsidRPr="005F2F85">
        <w:rPr>
          <w:rStyle w:val="Emphasis"/>
          <w:highlight w:val="cyan"/>
        </w:rPr>
        <w:t>borrow heavily</w:t>
      </w:r>
      <w:r w:rsidRPr="00D95F78">
        <w:rPr>
          <w:sz w:val="14"/>
        </w:rPr>
        <w:t xml:space="preserve"> from other companies </w:t>
      </w:r>
      <w:r w:rsidRPr="005F2F85">
        <w:rPr>
          <w:rStyle w:val="StyleUnderline"/>
          <w:highlight w:val="cyan"/>
        </w:rPr>
        <w:t xml:space="preserve">to fill </w:t>
      </w:r>
      <w:r w:rsidRPr="005F2F85">
        <w:rPr>
          <w:rStyle w:val="Emphasis"/>
          <w:highlight w:val="cyan"/>
        </w:rPr>
        <w:t>gaps</w:t>
      </w:r>
      <w:r w:rsidRPr="00D95F78">
        <w:rPr>
          <w:rStyle w:val="StyleUnderline"/>
        </w:rPr>
        <w:t xml:space="preserve"> needed to carry out what have become dog-and-pony shows</w:t>
      </w:r>
      <w:r w:rsidRPr="00D95F78">
        <w:rPr>
          <w:sz w:val="14"/>
        </w:rPr>
        <w:t xml:space="preserve"> for the media.</w:t>
      </w:r>
    </w:p>
    <w:p w14:paraId="09236E1F" w14:textId="77777777" w:rsidR="00D87F77" w:rsidRPr="00A1543B" w:rsidRDefault="00D87F77" w:rsidP="00D87F77">
      <w:pPr>
        <w:rPr>
          <w:sz w:val="14"/>
        </w:rPr>
      </w:pPr>
      <w:r w:rsidRPr="005F2F85">
        <w:rPr>
          <w:rStyle w:val="StyleUnderline"/>
          <w:highlight w:val="cyan"/>
        </w:rPr>
        <w:t>To handle anything beyond</w:t>
      </w:r>
      <w:r w:rsidRPr="00A1543B">
        <w:rPr>
          <w:rStyle w:val="StyleUnderline"/>
        </w:rPr>
        <w:t xml:space="preserve"> the first wave of the invasion, </w:t>
      </w:r>
      <w:r w:rsidRPr="005F2F85">
        <w:rPr>
          <w:rStyle w:val="StyleUnderline"/>
          <w:highlight w:val="cyan"/>
        </w:rPr>
        <w:t>the military reasons</w:t>
      </w:r>
      <w:r w:rsidRPr="00A1543B">
        <w:rPr>
          <w:sz w:val="14"/>
        </w:rPr>
        <w:t xml:space="preserve"> that </w:t>
      </w:r>
      <w:r w:rsidRPr="005F2F85">
        <w:rPr>
          <w:rStyle w:val="StyleUnderline"/>
          <w:highlight w:val="cyan"/>
        </w:rPr>
        <w:t>it can dip into</w:t>
      </w:r>
      <w:r w:rsidRPr="00A1543B">
        <w:rPr>
          <w:rStyle w:val="StyleUnderline"/>
        </w:rPr>
        <w:t xml:space="preserve"> its </w:t>
      </w:r>
      <w:r w:rsidRPr="00A1543B">
        <w:rPr>
          <w:sz w:val="14"/>
        </w:rPr>
        <w:t xml:space="preserve">1.5 million </w:t>
      </w:r>
      <w:r w:rsidRPr="005F2F85">
        <w:rPr>
          <w:rStyle w:val="StyleUnderline"/>
          <w:highlight w:val="cyan"/>
        </w:rPr>
        <w:t>reserves</w:t>
      </w:r>
      <w:r w:rsidRPr="00A1543B">
        <w:rPr>
          <w:sz w:val="14"/>
        </w:rPr>
        <w:t xml:space="preserve">, </w:t>
      </w:r>
      <w:r w:rsidRPr="005F2F85">
        <w:rPr>
          <w:rStyle w:val="Emphasis"/>
          <w:highlight w:val="cyan"/>
        </w:rPr>
        <w:t>but</w:t>
      </w:r>
      <w:r w:rsidRPr="00A1543B">
        <w:rPr>
          <w:sz w:val="14"/>
        </w:rPr>
        <w:t xml:space="preserve"> the </w:t>
      </w:r>
      <w:r w:rsidRPr="00A1543B">
        <w:rPr>
          <w:rStyle w:val="StyleUnderline"/>
        </w:rPr>
        <w:t>effective</w:t>
      </w:r>
      <w:r w:rsidRPr="00A1543B">
        <w:rPr>
          <w:sz w:val="14"/>
        </w:rPr>
        <w:t xml:space="preserve">ness of such </w:t>
      </w:r>
      <w:r w:rsidRPr="00A1543B">
        <w:rPr>
          <w:rStyle w:val="StyleUnderline"/>
        </w:rPr>
        <w:t xml:space="preserve">mobilization relies </w:t>
      </w:r>
      <w:r w:rsidRPr="00A1543B">
        <w:rPr>
          <w:sz w:val="14"/>
        </w:rPr>
        <w:t xml:space="preserve">largely </w:t>
      </w:r>
      <w:r w:rsidRPr="00A1543B">
        <w:rPr>
          <w:rStyle w:val="StyleUnderline"/>
        </w:rPr>
        <w:t>on</w:t>
      </w:r>
      <w:r w:rsidRPr="00A1543B">
        <w:rPr>
          <w:sz w:val="14"/>
        </w:rPr>
        <w:t xml:space="preserve"> the backbone of a small but elite core of </w:t>
      </w:r>
      <w:r w:rsidRPr="00A1543B">
        <w:rPr>
          <w:rStyle w:val="StyleUnderline"/>
        </w:rPr>
        <w:t>trained personnel</w:t>
      </w:r>
      <w:r w:rsidRPr="00A1543B">
        <w:rPr>
          <w:sz w:val="14"/>
        </w:rPr>
        <w:t>.</w:t>
      </w:r>
    </w:p>
    <w:p w14:paraId="2F445688" w14:textId="77777777" w:rsidR="00D87F77" w:rsidRPr="00A1543B" w:rsidRDefault="00D87F77" w:rsidP="00D87F77">
      <w:pPr>
        <w:rPr>
          <w:rStyle w:val="Emphasis"/>
        </w:rPr>
      </w:pPr>
      <w:r w:rsidRPr="00A1543B">
        <w:rPr>
          <w:sz w:val="14"/>
        </w:rPr>
        <w:t xml:space="preserve">Officially, </w:t>
      </w:r>
      <w:r w:rsidRPr="002930F0">
        <w:rPr>
          <w:rStyle w:val="StyleUnderline"/>
        </w:rPr>
        <w:t xml:space="preserve">reservists are required to spend </w:t>
      </w:r>
      <w:r w:rsidRPr="002930F0">
        <w:rPr>
          <w:rStyle w:val="Emphasis"/>
        </w:rPr>
        <w:t>only five days every two years</w:t>
      </w:r>
      <w:r w:rsidRPr="002930F0">
        <w:rPr>
          <w:sz w:val="14"/>
        </w:rPr>
        <w:t xml:space="preserve"> </w:t>
      </w:r>
      <w:r w:rsidRPr="002930F0">
        <w:rPr>
          <w:rStyle w:val="StyleUnderline"/>
        </w:rPr>
        <w:t xml:space="preserve">for training, during which time they typically perform </w:t>
      </w:r>
      <w:r w:rsidRPr="002930F0">
        <w:rPr>
          <w:rStyle w:val="Emphasis"/>
        </w:rPr>
        <w:t>simple</w:t>
      </w:r>
      <w:r w:rsidRPr="002930F0">
        <w:rPr>
          <w:sz w:val="14"/>
        </w:rPr>
        <w:t xml:space="preserve"> </w:t>
      </w:r>
      <w:r w:rsidRPr="002930F0">
        <w:rPr>
          <w:rStyle w:val="StyleUnderline"/>
        </w:rPr>
        <w:t>chores and not weapons training</w:t>
      </w:r>
      <w:r w:rsidRPr="002930F0">
        <w:rPr>
          <w:sz w:val="14"/>
        </w:rPr>
        <w:t xml:space="preserve">. </w:t>
      </w:r>
      <w:r w:rsidRPr="002930F0">
        <w:rPr>
          <w:rStyle w:val="Emphasis"/>
        </w:rPr>
        <w:t>However</w:t>
      </w:r>
      <w:r w:rsidRPr="002930F0">
        <w:rPr>
          <w:sz w:val="14"/>
        </w:rPr>
        <w:t xml:space="preserve">, </w:t>
      </w:r>
      <w:r w:rsidRPr="002930F0">
        <w:rPr>
          <w:rStyle w:val="StyleUnderline"/>
        </w:rPr>
        <w:t xml:space="preserve">the MND </w:t>
      </w:r>
      <w:r w:rsidRPr="002930F0">
        <w:rPr>
          <w:rStyle w:val="Emphasis"/>
        </w:rPr>
        <w:t xml:space="preserve">might never </w:t>
      </w:r>
      <w:r w:rsidRPr="002930F0">
        <w:rPr>
          <w:rStyle w:val="Emphasis"/>
        </w:rPr>
        <w:lastRenderedPageBreak/>
        <w:t>contact</w:t>
      </w:r>
      <w:r w:rsidRPr="002930F0">
        <w:rPr>
          <w:sz w:val="14"/>
        </w:rPr>
        <w:t xml:space="preserve"> </w:t>
      </w:r>
      <w:r w:rsidRPr="002930F0">
        <w:rPr>
          <w:rStyle w:val="StyleUnderline"/>
        </w:rPr>
        <w:t>an individual reservist</w:t>
      </w:r>
      <w:r w:rsidRPr="00A1543B">
        <w:rPr>
          <w:sz w:val="14"/>
        </w:rPr>
        <w:t xml:space="preserve"> due to a variety of reasons, including critical missions, budgetary constraints, reservists refusing to comply, failure to simply locate and notify reservists, etc. One MND source told the National Interest that </w:t>
      </w:r>
      <w:r w:rsidRPr="005F2F85">
        <w:rPr>
          <w:rStyle w:val="StyleUnderline"/>
          <w:highlight w:val="cyan"/>
        </w:rPr>
        <w:t xml:space="preserve">the ill-trained reserves were </w:t>
      </w:r>
      <w:r w:rsidRPr="005F2F85">
        <w:rPr>
          <w:rStyle w:val="Emphasis"/>
          <w:highlight w:val="cyan"/>
        </w:rPr>
        <w:t>nothing more than “cannon fodder.”</w:t>
      </w:r>
    </w:p>
    <w:p w14:paraId="6BB86CE1" w14:textId="77777777" w:rsidR="00D87F77" w:rsidRPr="007B24A0" w:rsidRDefault="00D87F77" w:rsidP="00D87F77">
      <w:pPr>
        <w:pStyle w:val="Heading4"/>
      </w:pPr>
      <w:r w:rsidRPr="00BE18B8">
        <w:rPr>
          <w:u w:val="single"/>
        </w:rPr>
        <w:t>Chinese capabilities</w:t>
      </w:r>
      <w:r>
        <w:t xml:space="preserve"> are </w:t>
      </w:r>
      <w:r w:rsidRPr="00BE18B8">
        <w:t>too strong</w:t>
      </w:r>
      <w:r>
        <w:t xml:space="preserve"> and </w:t>
      </w:r>
      <w:r>
        <w:rPr>
          <w:u w:val="single"/>
        </w:rPr>
        <w:t>Taiwanese leaders</w:t>
      </w:r>
      <w:r>
        <w:t xml:space="preserve"> too inept</w:t>
      </w:r>
    </w:p>
    <w:p w14:paraId="1D35ECE6" w14:textId="77777777" w:rsidR="00D87F77" w:rsidRPr="00E26E96" w:rsidRDefault="00D87F77" w:rsidP="00D87F77">
      <w:r>
        <w:rPr>
          <w:rStyle w:val="Style13ptBold"/>
        </w:rPr>
        <w:t xml:space="preserve">Minnick 19 </w:t>
      </w:r>
      <w:r w:rsidRPr="00E26E96">
        <w:t xml:space="preserve">---- Wendell, contributor for the National Interest, former Senior Asia Correspondent for Shephard Media, former Asia Bureau Chief for Defense News, “How to Save Taiwan from Itself,” 3/19, </w:t>
      </w:r>
      <w:hyperlink r:id="rId92" w:history="1">
        <w:r w:rsidRPr="00E26E96">
          <w:rPr>
            <w:rStyle w:val="Hyperlink"/>
          </w:rPr>
          <w:t>https://nationalinterest.org/feature/how-save-taiwan-itself-48122</w:t>
        </w:r>
      </w:hyperlink>
      <w:r>
        <w:t xml:space="preserve"> ***Modified for language</w:t>
      </w:r>
    </w:p>
    <w:p w14:paraId="38CE0274" w14:textId="77777777" w:rsidR="00D87F77" w:rsidRPr="00DF0E48" w:rsidRDefault="00D87F77" w:rsidP="00D87F77"/>
    <w:p w14:paraId="5241003E" w14:textId="77777777" w:rsidR="00D87F77" w:rsidRPr="00BE18B8" w:rsidRDefault="00D87F77" w:rsidP="00D87F77">
      <w:pPr>
        <w:rPr>
          <w:sz w:val="14"/>
        </w:rPr>
      </w:pPr>
      <w:r w:rsidRPr="005F2F85">
        <w:rPr>
          <w:rStyle w:val="StyleUnderline"/>
          <w:highlight w:val="cyan"/>
        </w:rPr>
        <w:t>Requirements for weapons are driven by</w:t>
      </w:r>
      <w:r w:rsidRPr="005F2F85">
        <w:rPr>
          <w:sz w:val="14"/>
          <w:highlight w:val="cyan"/>
        </w:rPr>
        <w:t xml:space="preserve"> </w:t>
      </w:r>
      <w:r w:rsidRPr="005F2F85">
        <w:rPr>
          <w:rStyle w:val="Emphasis"/>
          <w:highlight w:val="cyan"/>
        </w:rPr>
        <w:t>outdated estimates</w:t>
      </w:r>
      <w:r w:rsidRPr="00BE18B8">
        <w:rPr>
          <w:sz w:val="14"/>
        </w:rPr>
        <w:t xml:space="preserve"> </w:t>
      </w:r>
      <w:r w:rsidRPr="00BE18B8">
        <w:rPr>
          <w:rStyle w:val="StyleUnderline"/>
        </w:rPr>
        <w:t>going back</w:t>
      </w:r>
      <w:r w:rsidRPr="00BE18B8">
        <w:rPr>
          <w:sz w:val="14"/>
        </w:rPr>
        <w:t xml:space="preserve"> ten to </w:t>
      </w:r>
      <w:r w:rsidRPr="00BE18B8">
        <w:rPr>
          <w:rStyle w:val="Emphasis"/>
        </w:rPr>
        <w:t>twenty years</w:t>
      </w:r>
      <w:r w:rsidRPr="00BE18B8">
        <w:rPr>
          <w:sz w:val="14"/>
        </w:rPr>
        <w:t xml:space="preserve"> for a military that will fight a conventional war in the air, on land and at sea. </w:t>
      </w:r>
      <w:r w:rsidRPr="00BE18B8">
        <w:rPr>
          <w:rStyle w:val="StyleUnderline"/>
        </w:rPr>
        <w:t xml:space="preserve">Requirements </w:t>
      </w:r>
      <w:r w:rsidRPr="005F2F85">
        <w:rPr>
          <w:rStyle w:val="StyleUnderline"/>
          <w:highlight w:val="cyan"/>
        </w:rPr>
        <w:t>set by generals</w:t>
      </w:r>
      <w:r w:rsidRPr="005F2F85">
        <w:rPr>
          <w:sz w:val="14"/>
          <w:highlight w:val="cyan"/>
        </w:rPr>
        <w:t xml:space="preserve"> </w:t>
      </w:r>
      <w:r w:rsidRPr="005F2F85">
        <w:rPr>
          <w:rStyle w:val="Emphasis"/>
          <w:highlight w:val="cyan"/>
        </w:rPr>
        <w:t>who have long since retired</w:t>
      </w:r>
      <w:r w:rsidRPr="00BE18B8">
        <w:rPr>
          <w:sz w:val="14"/>
        </w:rPr>
        <w:t>.</w:t>
      </w:r>
    </w:p>
    <w:p w14:paraId="22B33E24" w14:textId="77777777" w:rsidR="00D87F77" w:rsidRPr="00BE18B8" w:rsidRDefault="00D87F77" w:rsidP="00D87F77">
      <w:pPr>
        <w:rPr>
          <w:sz w:val="14"/>
        </w:rPr>
      </w:pPr>
      <w:r w:rsidRPr="00BE18B8">
        <w:rPr>
          <w:sz w:val="14"/>
        </w:rPr>
        <w:t xml:space="preserve">After all, </w:t>
      </w:r>
      <w:r w:rsidRPr="00BE18B8">
        <w:rPr>
          <w:rStyle w:val="StyleUnderline"/>
        </w:rPr>
        <w:t>colonels do not become generals</w:t>
      </w:r>
      <w:r w:rsidRPr="00BE18B8">
        <w:rPr>
          <w:sz w:val="14"/>
        </w:rPr>
        <w:t xml:space="preserve"> by </w:t>
      </w:r>
      <w:r w:rsidRPr="00BE18B8">
        <w:rPr>
          <w:rStyle w:val="StyleUnderline"/>
        </w:rPr>
        <w:t>pushing reforms</w:t>
      </w:r>
      <w:r w:rsidRPr="00BE18B8">
        <w:rPr>
          <w:sz w:val="14"/>
        </w:rPr>
        <w:t xml:space="preserve"> and upgrade programs—despite their cost-effectiveness. They score shiny, new stars for procuring bright shiny objects at several times greater cost.</w:t>
      </w:r>
    </w:p>
    <w:p w14:paraId="5163A8F8" w14:textId="77777777" w:rsidR="00D87F77" w:rsidRPr="00BE18B8" w:rsidRDefault="00D87F77" w:rsidP="00D87F77">
      <w:pPr>
        <w:rPr>
          <w:sz w:val="14"/>
        </w:rPr>
      </w:pPr>
      <w:r w:rsidRPr="00BE18B8">
        <w:rPr>
          <w:sz w:val="14"/>
        </w:rPr>
        <w:t>Today’s matrix has changed.</w:t>
      </w:r>
    </w:p>
    <w:p w14:paraId="77560D47" w14:textId="77777777" w:rsidR="00D87F77" w:rsidRPr="00BE18B8" w:rsidRDefault="00D87F77" w:rsidP="00D87F77">
      <w:pPr>
        <w:rPr>
          <w:sz w:val="14"/>
        </w:rPr>
      </w:pPr>
      <w:r w:rsidRPr="005F2F85">
        <w:rPr>
          <w:rStyle w:val="StyleUnderline"/>
          <w:highlight w:val="cyan"/>
        </w:rPr>
        <w:t>China</w:t>
      </w:r>
      <w:r w:rsidRPr="005F2F85">
        <w:rPr>
          <w:sz w:val="14"/>
          <w:highlight w:val="cyan"/>
        </w:rPr>
        <w:t xml:space="preserve"> </w:t>
      </w:r>
      <w:r w:rsidRPr="005F2F85">
        <w:rPr>
          <w:rStyle w:val="Emphasis"/>
          <w:highlight w:val="cyan"/>
        </w:rPr>
        <w:t>will destroy</w:t>
      </w:r>
      <w:r w:rsidRPr="005F2F85">
        <w:rPr>
          <w:sz w:val="14"/>
          <w:highlight w:val="cyan"/>
        </w:rPr>
        <w:t xml:space="preserve"> </w:t>
      </w:r>
      <w:r w:rsidRPr="005F2F85">
        <w:rPr>
          <w:rStyle w:val="StyleUnderline"/>
          <w:highlight w:val="cyan"/>
        </w:rPr>
        <w:t>Taiwan’s air bases</w:t>
      </w:r>
      <w:r w:rsidRPr="00BE18B8">
        <w:rPr>
          <w:rStyle w:val="StyleUnderline"/>
        </w:rPr>
        <w:t xml:space="preserve"> with its stockpile of</w:t>
      </w:r>
      <w:r w:rsidRPr="00BE18B8">
        <w:rPr>
          <w:sz w:val="14"/>
        </w:rPr>
        <w:t xml:space="preserve"> </w:t>
      </w:r>
      <w:r w:rsidRPr="00BE18B8">
        <w:rPr>
          <w:rStyle w:val="Emphasis"/>
        </w:rPr>
        <w:t>1,300</w:t>
      </w:r>
      <w:r w:rsidRPr="00BE18B8">
        <w:rPr>
          <w:sz w:val="14"/>
        </w:rPr>
        <w:t xml:space="preserve"> short-range ballistic </w:t>
      </w:r>
      <w:r w:rsidRPr="00BE18B8">
        <w:rPr>
          <w:rStyle w:val="StyleUnderline"/>
        </w:rPr>
        <w:t>missiles, satellites with infrared will locate tanks</w:t>
      </w:r>
      <w:r w:rsidRPr="00BE18B8">
        <w:rPr>
          <w:sz w:val="14"/>
        </w:rPr>
        <w:t xml:space="preserve"> for its fighter aircraft, </w:t>
      </w:r>
      <w:r w:rsidRPr="00BE18B8">
        <w:rPr>
          <w:rStyle w:val="StyleUnderline"/>
        </w:rPr>
        <w:t xml:space="preserve">and its </w:t>
      </w:r>
      <w:r w:rsidRPr="00BE18B8">
        <w:rPr>
          <w:rStyle w:val="Emphasis"/>
        </w:rPr>
        <w:t>vast array</w:t>
      </w:r>
      <w:r w:rsidRPr="00BE18B8">
        <w:rPr>
          <w:sz w:val="14"/>
        </w:rPr>
        <w:t xml:space="preserve"> </w:t>
      </w:r>
      <w:r w:rsidRPr="00BE18B8">
        <w:rPr>
          <w:rStyle w:val="StyleUnderline"/>
        </w:rPr>
        <w:t xml:space="preserve">of </w:t>
      </w:r>
      <w:r w:rsidRPr="005F2F85">
        <w:rPr>
          <w:rStyle w:val="StyleUnderline"/>
          <w:highlight w:val="cyan"/>
        </w:rPr>
        <w:t>hundreds of anti-ship missiles</w:t>
      </w:r>
      <w:r w:rsidRPr="00BE18B8">
        <w:rPr>
          <w:rStyle w:val="StyleUnderline"/>
        </w:rPr>
        <w:t xml:space="preserve"> and submarines</w:t>
      </w:r>
      <w:r w:rsidRPr="00BE18B8">
        <w:rPr>
          <w:sz w:val="14"/>
        </w:rPr>
        <w:t xml:space="preserve"> (over sixty) </w:t>
      </w:r>
      <w:r w:rsidRPr="005F2F85">
        <w:rPr>
          <w:rStyle w:val="StyleUnderline"/>
          <w:highlight w:val="cyan"/>
        </w:rPr>
        <w:t>will sink its warships</w:t>
      </w:r>
      <w:r w:rsidRPr="00BE18B8">
        <w:rPr>
          <w:sz w:val="14"/>
        </w:rPr>
        <w:t xml:space="preserve">. </w:t>
      </w:r>
      <w:r w:rsidRPr="005F2F85">
        <w:rPr>
          <w:rStyle w:val="StyleUnderline"/>
          <w:highlight w:val="cyan"/>
        </w:rPr>
        <w:t>This will be in</w:t>
      </w:r>
      <w:r w:rsidRPr="00BE18B8">
        <w:rPr>
          <w:sz w:val="14"/>
        </w:rPr>
        <w:t xml:space="preserve"> the first </w:t>
      </w:r>
      <w:r w:rsidRPr="005F2F85">
        <w:rPr>
          <w:rStyle w:val="Emphasis"/>
          <w:highlight w:val="cyan"/>
        </w:rPr>
        <w:t>three or four days</w:t>
      </w:r>
      <w:r w:rsidRPr="00BE18B8">
        <w:rPr>
          <w:sz w:val="14"/>
        </w:rPr>
        <w:t>, according to modeling.</w:t>
      </w:r>
    </w:p>
    <w:p w14:paraId="3B485F2B" w14:textId="77777777" w:rsidR="00D87F77" w:rsidRPr="00B947C1" w:rsidRDefault="00D87F77" w:rsidP="00D87F77">
      <w:pPr>
        <w:rPr>
          <w:sz w:val="14"/>
        </w:rPr>
      </w:pPr>
      <w:r w:rsidRPr="00B947C1">
        <w:rPr>
          <w:rStyle w:val="StyleUnderline"/>
        </w:rPr>
        <w:t xml:space="preserve">Anyone suggesting </w:t>
      </w:r>
      <w:r w:rsidRPr="00B947C1">
        <w:rPr>
          <w:rStyle w:val="Emphasis"/>
        </w:rPr>
        <w:t>Taiwan’s ennui</w:t>
      </w:r>
      <w:r w:rsidRPr="00B947C1">
        <w:rPr>
          <w:sz w:val="14"/>
        </w:rPr>
        <w:t xml:space="preserve"> </w:t>
      </w:r>
      <w:r w:rsidRPr="00B947C1">
        <w:rPr>
          <w:rStyle w:val="StyleUnderline"/>
        </w:rPr>
        <w:t xml:space="preserve">over a Chinese invasion is a new problem would demonstrate </w:t>
      </w:r>
      <w:r w:rsidRPr="00B947C1">
        <w:rPr>
          <w:rStyle w:val="Emphasis"/>
        </w:rPr>
        <w:t>a lack of institutional memory</w:t>
      </w:r>
      <w:r w:rsidRPr="00B947C1">
        <w:rPr>
          <w:sz w:val="14"/>
        </w:rPr>
        <w:t xml:space="preserve">, if not </w:t>
      </w:r>
      <w:r w:rsidRPr="00B947C1">
        <w:rPr>
          <w:strike/>
          <w:sz w:val="14"/>
        </w:rPr>
        <w:t>idiocy</w:t>
      </w:r>
      <w:r w:rsidRPr="00B947C1">
        <w:rPr>
          <w:sz w:val="14"/>
        </w:rPr>
        <w:t xml:space="preserve"> [poor planning].</w:t>
      </w:r>
    </w:p>
    <w:p w14:paraId="6277D08E" w14:textId="77777777" w:rsidR="00D87F77" w:rsidRPr="00525F60" w:rsidRDefault="00D87F77" w:rsidP="00D87F77">
      <w:pPr>
        <w:rPr>
          <w:sz w:val="14"/>
        </w:rPr>
      </w:pPr>
      <w:r w:rsidRPr="00525F60">
        <w:rPr>
          <w:sz w:val="14"/>
        </w:rPr>
        <w:t>When Taiwan first procured 150 F-16A/Bs in the 1990s, it badgered, ranted and whined about Washington’s refusal to release the AIM-120 AMRAAM’s for its F-16s, yet when they were released in 2004, the initial order was only for 200, then cut to 120. Critics complained Taiwan’s military was the only one on the planet that would procure 120 bullets for 150 guns. The Air Force procured more over the years, 218 in 2007, but its reputation was badly damaged.</w:t>
      </w:r>
    </w:p>
    <w:p w14:paraId="2988D2EB" w14:textId="77777777" w:rsidR="00D87F77" w:rsidRPr="00525F60" w:rsidRDefault="00D87F77" w:rsidP="00D87F77">
      <w:pPr>
        <w:rPr>
          <w:sz w:val="14"/>
        </w:rPr>
      </w:pPr>
      <w:r w:rsidRPr="00525F60">
        <w:rPr>
          <w:rStyle w:val="StyleUnderline"/>
        </w:rPr>
        <w:t xml:space="preserve">As a general rule, </w:t>
      </w:r>
      <w:r w:rsidRPr="005F2F85">
        <w:rPr>
          <w:rStyle w:val="StyleUnderline"/>
          <w:highlight w:val="cyan"/>
        </w:rPr>
        <w:t>Taiwan has</w:t>
      </w:r>
      <w:r w:rsidRPr="00525F60">
        <w:rPr>
          <w:sz w:val="14"/>
        </w:rPr>
        <w:t xml:space="preserve"> about </w:t>
      </w:r>
      <w:r w:rsidRPr="005F2F85">
        <w:rPr>
          <w:rStyle w:val="Emphasis"/>
          <w:highlight w:val="cyan"/>
        </w:rPr>
        <w:t>one-third</w:t>
      </w:r>
      <w:r w:rsidRPr="00525F60">
        <w:rPr>
          <w:sz w:val="14"/>
        </w:rPr>
        <w:t xml:space="preserve"> to one-half </w:t>
      </w:r>
      <w:r w:rsidRPr="005F2F85">
        <w:rPr>
          <w:rStyle w:val="StyleUnderline"/>
          <w:highlight w:val="cyan"/>
        </w:rPr>
        <w:t>of the munitions it needs for two-days of aerial combat; it plans to place an emergency order</w:t>
      </w:r>
      <w:r w:rsidRPr="00525F60">
        <w:rPr>
          <w:rStyle w:val="StyleUnderline"/>
        </w:rPr>
        <w:t xml:space="preserve"> with the</w:t>
      </w:r>
      <w:r w:rsidRPr="00525F60">
        <w:rPr>
          <w:sz w:val="14"/>
        </w:rPr>
        <w:t xml:space="preserve"> </w:t>
      </w:r>
      <w:r w:rsidRPr="00525F60">
        <w:rPr>
          <w:rStyle w:val="Emphasis"/>
        </w:rPr>
        <w:t>U</w:t>
      </w:r>
      <w:r w:rsidRPr="00525F60">
        <w:rPr>
          <w:sz w:val="14"/>
        </w:rPr>
        <w:t xml:space="preserve">nited </w:t>
      </w:r>
      <w:r w:rsidRPr="00525F60">
        <w:rPr>
          <w:rStyle w:val="Emphasis"/>
        </w:rPr>
        <w:t>S</w:t>
      </w:r>
      <w:r w:rsidRPr="00525F60">
        <w:rPr>
          <w:sz w:val="14"/>
        </w:rPr>
        <w:t xml:space="preserve">tates </w:t>
      </w:r>
      <w:r w:rsidRPr="005F2F85">
        <w:rPr>
          <w:rStyle w:val="StyleUnderline"/>
          <w:highlight w:val="cyan"/>
        </w:rPr>
        <w:t>when a war is on the horizon</w:t>
      </w:r>
      <w:r w:rsidRPr="00525F60">
        <w:rPr>
          <w:sz w:val="14"/>
        </w:rPr>
        <w:t>. In 1996, during the height of the Taiwan Strait Missile Crisis, emergency orders were sent to Washington for a wide array of missiles and bombs, but quickly canceled when the crisis ended.</w:t>
      </w:r>
    </w:p>
    <w:p w14:paraId="01105A77" w14:textId="77777777" w:rsidR="00D87F77" w:rsidRPr="00525F60" w:rsidRDefault="00D87F77" w:rsidP="00D87F77">
      <w:pPr>
        <w:rPr>
          <w:sz w:val="14"/>
        </w:rPr>
      </w:pPr>
      <w:r w:rsidRPr="00525F60">
        <w:rPr>
          <w:sz w:val="14"/>
        </w:rPr>
        <w:t xml:space="preserve">How </w:t>
      </w:r>
      <w:r w:rsidRPr="00525F60">
        <w:rPr>
          <w:rStyle w:val="StyleUnderline"/>
        </w:rPr>
        <w:t xml:space="preserve">to change this </w:t>
      </w:r>
      <w:r w:rsidRPr="00525F60">
        <w:rPr>
          <w:rStyle w:val="Emphasis"/>
        </w:rPr>
        <w:t>persistent charade</w:t>
      </w:r>
      <w:r w:rsidRPr="00525F60">
        <w:rPr>
          <w:sz w:val="14"/>
        </w:rPr>
        <w:t xml:space="preserve"> </w:t>
      </w:r>
      <w:r w:rsidRPr="00525F60">
        <w:rPr>
          <w:rStyle w:val="StyleUnderline"/>
        </w:rPr>
        <w:t>is not</w:t>
      </w:r>
      <w:r w:rsidRPr="00525F60">
        <w:rPr>
          <w:sz w:val="14"/>
        </w:rPr>
        <w:t xml:space="preserve"> for Washington to send </w:t>
      </w:r>
      <w:r w:rsidRPr="00525F60">
        <w:rPr>
          <w:rStyle w:val="StyleUnderline"/>
        </w:rPr>
        <w:t>more think-tank types pontificating</w:t>
      </w:r>
      <w:r w:rsidRPr="00525F60">
        <w:rPr>
          <w:sz w:val="14"/>
        </w:rPr>
        <w:t xml:space="preserve"> on the island. Based on my discussions with MND, they can no longer tolerate any more advice from analysts and pundits visiting for only a week at time to give unwelcome—and often </w:t>
      </w:r>
      <w:r w:rsidRPr="00525F60">
        <w:rPr>
          <w:strike/>
          <w:sz w:val="14"/>
        </w:rPr>
        <w:t>moronic</w:t>
      </w:r>
      <w:r w:rsidRPr="00525F60">
        <w:rPr>
          <w:sz w:val="14"/>
        </w:rPr>
        <w:t xml:space="preserve"> [incorrect]—advice to them.</w:t>
      </w:r>
    </w:p>
    <w:p w14:paraId="6B6B3994" w14:textId="77777777" w:rsidR="00D87F77" w:rsidRPr="00525F60" w:rsidRDefault="00D87F77" w:rsidP="00D87F77">
      <w:pPr>
        <w:rPr>
          <w:sz w:val="14"/>
        </w:rPr>
      </w:pPr>
      <w:r w:rsidRPr="00525F60">
        <w:rPr>
          <w:sz w:val="14"/>
        </w:rPr>
        <w:t>The MND has already suffered through numerous academic recommendations that include preparing a guerrilla army to continue the fight after the invasion. There was also the so-called “porcupine strategy” that the MND finally dismissed as a Washington prank.</w:t>
      </w:r>
    </w:p>
    <w:p w14:paraId="0B8CE55F" w14:textId="77777777" w:rsidR="00D87F77" w:rsidRPr="00525F60" w:rsidRDefault="00D87F77" w:rsidP="00D87F77">
      <w:pPr>
        <w:rPr>
          <w:sz w:val="14"/>
        </w:rPr>
      </w:pPr>
      <w:r w:rsidRPr="00525F60">
        <w:rPr>
          <w:sz w:val="14"/>
        </w:rPr>
        <w:t>The MND is so annoyed by the endless parade of DC wonks, think-tank types, and pundits, it has created the Institute for Defense and Security Research (INDSR) as a buffer. The organization successfully baffled RAND visitors recently during an entire day of questioning that went nowhere, and good riddance, they say.</w:t>
      </w:r>
    </w:p>
    <w:p w14:paraId="37481D3E" w14:textId="77777777" w:rsidR="00D87F77" w:rsidRPr="00525F60" w:rsidRDefault="00D87F77" w:rsidP="00D87F77">
      <w:pPr>
        <w:rPr>
          <w:rStyle w:val="Emphasis"/>
        </w:rPr>
      </w:pPr>
      <w:r w:rsidRPr="00525F60">
        <w:rPr>
          <w:rStyle w:val="StyleUnderline"/>
        </w:rPr>
        <w:t xml:space="preserve">It has to be </w:t>
      </w:r>
      <w:r w:rsidRPr="005F2F85">
        <w:rPr>
          <w:rStyle w:val="StyleUnderline"/>
          <w:highlight w:val="cyan"/>
        </w:rPr>
        <w:t>the White House</w:t>
      </w:r>
      <w:r w:rsidRPr="00525F60">
        <w:rPr>
          <w:sz w:val="14"/>
        </w:rPr>
        <w:t xml:space="preserve">, not just the Pentagon, </w:t>
      </w:r>
      <w:r w:rsidRPr="00525F60">
        <w:rPr>
          <w:rStyle w:val="StyleUnderline"/>
        </w:rPr>
        <w:t xml:space="preserve">that </w:t>
      </w:r>
      <w:r w:rsidRPr="005F2F85">
        <w:rPr>
          <w:rStyle w:val="StyleUnderline"/>
          <w:highlight w:val="cyan"/>
        </w:rPr>
        <w:t>has to "</w:t>
      </w:r>
      <w:r w:rsidRPr="005F2F85">
        <w:rPr>
          <w:rStyle w:val="Emphasis"/>
          <w:highlight w:val="cyan"/>
        </w:rPr>
        <w:t>get medieval</w:t>
      </w:r>
      <w:r w:rsidRPr="005F2F85">
        <w:rPr>
          <w:rStyle w:val="StyleUnderline"/>
          <w:highlight w:val="cyan"/>
        </w:rPr>
        <w:t>" on Taiwan’s</w:t>
      </w:r>
      <w:r w:rsidRPr="00525F60">
        <w:rPr>
          <w:rStyle w:val="StyleUnderline"/>
        </w:rPr>
        <w:t xml:space="preserve"> political </w:t>
      </w:r>
      <w:r w:rsidRPr="005F2F85">
        <w:rPr>
          <w:rStyle w:val="StyleUnderline"/>
          <w:highlight w:val="cyan"/>
        </w:rPr>
        <w:t>elites</w:t>
      </w:r>
      <w:r w:rsidRPr="005F2F85">
        <w:rPr>
          <w:sz w:val="14"/>
          <w:highlight w:val="cyan"/>
        </w:rPr>
        <w:t xml:space="preserve"> </w:t>
      </w:r>
      <w:r w:rsidRPr="005F2F85">
        <w:rPr>
          <w:rStyle w:val="Emphasis"/>
          <w:highlight w:val="cyan"/>
        </w:rPr>
        <w:t>who no longer heed warnings from their own military.</w:t>
      </w:r>
    </w:p>
    <w:p w14:paraId="6496A20C" w14:textId="77777777" w:rsidR="00D87F77" w:rsidRPr="00525F60" w:rsidRDefault="00D87F77" w:rsidP="00D87F77">
      <w:pPr>
        <w:rPr>
          <w:sz w:val="14"/>
        </w:rPr>
      </w:pPr>
      <w:r w:rsidRPr="00525F60">
        <w:rPr>
          <w:rStyle w:val="StyleUnderline"/>
        </w:rPr>
        <w:t>Taiwanese</w:t>
      </w:r>
      <w:r w:rsidRPr="00525F60">
        <w:rPr>
          <w:sz w:val="14"/>
        </w:rPr>
        <w:t xml:space="preserve">, </w:t>
      </w:r>
      <w:r w:rsidRPr="00525F60">
        <w:rPr>
          <w:rStyle w:val="Emphasis"/>
        </w:rPr>
        <w:t>all by themselves</w:t>
      </w:r>
      <w:r w:rsidRPr="00525F60">
        <w:rPr>
          <w:sz w:val="14"/>
        </w:rPr>
        <w:t xml:space="preserve">, </w:t>
      </w:r>
      <w:r w:rsidRPr="00525F60">
        <w:rPr>
          <w:rStyle w:val="StyleUnderline"/>
        </w:rPr>
        <w:t>must accept the fact they will have to get waist deep</w:t>
      </w:r>
      <w:r w:rsidRPr="00525F60">
        <w:rPr>
          <w:sz w:val="14"/>
        </w:rPr>
        <w:t xml:space="preserve"> in the primordial ooze </w:t>
      </w:r>
      <w:r w:rsidRPr="00525F60">
        <w:rPr>
          <w:rStyle w:val="StyleUnderline"/>
        </w:rPr>
        <w:t>to defeat an invasion</w:t>
      </w:r>
      <w:r w:rsidRPr="00525F60">
        <w:rPr>
          <w:sz w:val="14"/>
        </w:rPr>
        <w:t>.</w:t>
      </w:r>
    </w:p>
    <w:p w14:paraId="01D38DFD" w14:textId="77777777" w:rsidR="00D87F77" w:rsidRDefault="00D87F77" w:rsidP="00D87F77">
      <w:pPr>
        <w:rPr>
          <w:sz w:val="14"/>
        </w:rPr>
      </w:pPr>
      <w:r w:rsidRPr="00B20E68">
        <w:rPr>
          <w:rStyle w:val="StyleUnderline"/>
        </w:rPr>
        <w:t>The</w:t>
      </w:r>
      <w:r w:rsidRPr="00B20E68">
        <w:rPr>
          <w:sz w:val="14"/>
        </w:rPr>
        <w:t xml:space="preserve"> </w:t>
      </w:r>
      <w:r w:rsidRPr="00B20E68">
        <w:rPr>
          <w:rStyle w:val="Emphasis"/>
        </w:rPr>
        <w:t>U</w:t>
      </w:r>
      <w:r w:rsidRPr="00B20E68">
        <w:rPr>
          <w:sz w:val="14"/>
        </w:rPr>
        <w:t xml:space="preserve">nited </w:t>
      </w:r>
      <w:r w:rsidRPr="00B20E68">
        <w:rPr>
          <w:rStyle w:val="Emphasis"/>
        </w:rPr>
        <w:t>S</w:t>
      </w:r>
      <w:r w:rsidRPr="00B20E68">
        <w:rPr>
          <w:sz w:val="14"/>
        </w:rPr>
        <w:t xml:space="preserve">tates </w:t>
      </w:r>
      <w:r w:rsidRPr="00B20E68">
        <w:rPr>
          <w:rStyle w:val="StyleUnderline"/>
        </w:rPr>
        <w:t>must begin a tough in-your-face dialogue</w:t>
      </w:r>
      <w:r w:rsidRPr="00B20E68">
        <w:rPr>
          <w:sz w:val="14"/>
        </w:rPr>
        <w:t xml:space="preserve"> with both political parties on pragmatic boots-on-the-ground issues before time runs out.</w:t>
      </w:r>
    </w:p>
    <w:p w14:paraId="2BFADE68" w14:textId="77777777" w:rsidR="00D87F77" w:rsidRPr="002B4366" w:rsidRDefault="00D87F77" w:rsidP="00D87F77">
      <w:pPr>
        <w:pStyle w:val="Heading4"/>
      </w:pPr>
      <w:r w:rsidRPr="00DE7716">
        <w:rPr>
          <w:u w:val="single"/>
        </w:rPr>
        <w:lastRenderedPageBreak/>
        <w:t>Antiquated equipment</w:t>
      </w:r>
      <w:r>
        <w:t xml:space="preserve">, </w:t>
      </w:r>
      <w:r w:rsidRPr="00DE7716">
        <w:rPr>
          <w:u w:val="single"/>
        </w:rPr>
        <w:t>vulnerability</w:t>
      </w:r>
      <w:r>
        <w:t xml:space="preserve"> to Chinese missiles and fighters, lacking </w:t>
      </w:r>
      <w:r>
        <w:rPr>
          <w:u w:val="single"/>
        </w:rPr>
        <w:t>strategic depth</w:t>
      </w:r>
      <w:r>
        <w:t xml:space="preserve">, and </w:t>
      </w:r>
      <w:r>
        <w:rPr>
          <w:u w:val="single"/>
        </w:rPr>
        <w:t>China mod</w:t>
      </w:r>
      <w:r>
        <w:t xml:space="preserve"> </w:t>
      </w:r>
    </w:p>
    <w:p w14:paraId="5232F7CD" w14:textId="77777777" w:rsidR="00D87F77" w:rsidRDefault="00D87F77" w:rsidP="00D87F77">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085950E9" w14:textId="77777777" w:rsidR="00D87F77" w:rsidRDefault="00D87F77" w:rsidP="00D87F77"/>
    <w:p w14:paraId="6581C186" w14:textId="77777777" w:rsidR="00D87F77" w:rsidRPr="00DE7716" w:rsidRDefault="00D87F77" w:rsidP="00D87F77">
      <w:pPr>
        <w:rPr>
          <w:sz w:val="14"/>
        </w:rPr>
      </w:pPr>
      <w:r w:rsidRPr="00DE7716">
        <w:rPr>
          <w:sz w:val="14"/>
        </w:rPr>
        <w:t xml:space="preserve">Current defense spending levels allow Taiwan to maintain an active military of 215,000 personnel. This military is divided into Army, Navy (including a Marine Corps), Air Force, Missile Command, and a new Cyber Command. In addition to their active component, they have a large Reserve Command with over two million personnel and another 17,000 paramilitary personnel.138 The Taiwan Army is by far the largest of the branches with 130,000 personnel. Its primary maneuver elements consist of seven heavy brigades, six light infantry brigades, a special forces command, one coastal defense battalion, and assorted combat support elements. The reserve component of the Army supplies 21 light infantry brigades of varying readiness. </w:t>
      </w:r>
      <w:r w:rsidRPr="00DE7716">
        <w:rPr>
          <w:rStyle w:val="StyleUnderline"/>
        </w:rPr>
        <w:t>As impressive as</w:t>
      </w:r>
      <w:r w:rsidRPr="00DE7716">
        <w:rPr>
          <w:sz w:val="14"/>
        </w:rPr>
        <w:t xml:space="preserve"> these </w:t>
      </w:r>
      <w:r w:rsidRPr="00DE7716">
        <w:rPr>
          <w:rStyle w:val="StyleUnderline"/>
        </w:rPr>
        <w:t xml:space="preserve">numbers might appear on paper, </w:t>
      </w:r>
      <w:r w:rsidRPr="005F2F85">
        <w:rPr>
          <w:rStyle w:val="StyleUnderline"/>
          <w:highlight w:val="cyan"/>
        </w:rPr>
        <w:t>the Taiwan Army’s equipment is</w:t>
      </w:r>
      <w:r w:rsidRPr="005F2F85">
        <w:rPr>
          <w:sz w:val="14"/>
          <w:highlight w:val="cyan"/>
        </w:rPr>
        <w:t xml:space="preserve"> </w:t>
      </w:r>
      <w:r w:rsidRPr="005F2F85">
        <w:rPr>
          <w:rStyle w:val="Emphasis"/>
          <w:highlight w:val="cyan"/>
        </w:rPr>
        <w:t>antiquated</w:t>
      </w:r>
      <w:r w:rsidRPr="00DE7716">
        <w:rPr>
          <w:sz w:val="14"/>
        </w:rPr>
        <w:t xml:space="preserve">, largely </w:t>
      </w:r>
      <w:r w:rsidRPr="005F2F85">
        <w:rPr>
          <w:rStyle w:val="StyleUnderline"/>
          <w:highlight w:val="cyan"/>
        </w:rPr>
        <w:t>consisting of</w:t>
      </w:r>
      <w:r w:rsidRPr="005F2F85">
        <w:rPr>
          <w:sz w:val="14"/>
          <w:highlight w:val="cyan"/>
        </w:rPr>
        <w:t xml:space="preserve"> </w:t>
      </w:r>
      <w:r w:rsidRPr="005F2F85">
        <w:rPr>
          <w:rStyle w:val="Emphasis"/>
          <w:highlight w:val="cyan"/>
        </w:rPr>
        <w:t>retired American platforms</w:t>
      </w:r>
      <w:r w:rsidRPr="00DE7716">
        <w:rPr>
          <w:sz w:val="14"/>
        </w:rPr>
        <w:t xml:space="preserve"> such as the M60 and M48 Main Battle Tanks (MBT) and the M113 Armored Personnel Carrier (APC). To be sure, Taiwan’s Army does have some relatively modern equipment, including 29 new AH-64E attack helicopters, Javelin antitank missiles, and an impressive range of tube, missile, and short-range air defense artillery platforms.139</w:t>
      </w:r>
    </w:p>
    <w:p w14:paraId="3DEA2B70" w14:textId="77777777" w:rsidR="00D87F77" w:rsidRPr="00DE7716" w:rsidRDefault="00D87F77" w:rsidP="00D87F77">
      <w:pPr>
        <w:rPr>
          <w:sz w:val="14"/>
        </w:rPr>
      </w:pPr>
      <w:r w:rsidRPr="00DE7716">
        <w:rPr>
          <w:sz w:val="14"/>
        </w:rPr>
        <w:t xml:space="preserve">With only 40,000 sailors, </w:t>
      </w:r>
      <w:r w:rsidRPr="00DE7716">
        <w:rPr>
          <w:rStyle w:val="StyleUnderline"/>
        </w:rPr>
        <w:t xml:space="preserve">Taiwan’s </w:t>
      </w:r>
      <w:r w:rsidRPr="005F2F85">
        <w:rPr>
          <w:rStyle w:val="StyleUnderline"/>
          <w:highlight w:val="cyan"/>
        </w:rPr>
        <w:t>Navy</w:t>
      </w:r>
      <w:r w:rsidRPr="00DE7716">
        <w:rPr>
          <w:sz w:val="14"/>
        </w:rPr>
        <w:t xml:space="preserve"> is roughly one-third the size of the Army. It </w:t>
      </w:r>
      <w:r w:rsidRPr="005F2F85">
        <w:rPr>
          <w:rStyle w:val="StyleUnderline"/>
          <w:highlight w:val="cyan"/>
        </w:rPr>
        <w:t>is equipped with</w:t>
      </w:r>
      <w:r w:rsidRPr="00DE7716">
        <w:rPr>
          <w:sz w:val="14"/>
        </w:rPr>
        <w:t xml:space="preserve"> mostly </w:t>
      </w:r>
      <w:r w:rsidRPr="005F2F85">
        <w:rPr>
          <w:rStyle w:val="Emphasis"/>
          <w:highlight w:val="cyan"/>
        </w:rPr>
        <w:t>aging platforms</w:t>
      </w:r>
      <w:r w:rsidRPr="00DE7716">
        <w:rPr>
          <w:sz w:val="14"/>
        </w:rPr>
        <w:t xml:space="preserve"> </w:t>
      </w:r>
      <w:r w:rsidRPr="00DE7716">
        <w:rPr>
          <w:rStyle w:val="StyleUnderline"/>
        </w:rPr>
        <w:t>that</w:t>
      </w:r>
      <w:r w:rsidRPr="00DE7716">
        <w:rPr>
          <w:sz w:val="14"/>
        </w:rPr>
        <w:t xml:space="preserve">, while capable in their day, </w:t>
      </w:r>
      <w:r w:rsidRPr="00DE7716">
        <w:rPr>
          <w:rStyle w:val="StyleUnderline"/>
        </w:rPr>
        <w:t>are</w:t>
      </w:r>
      <w:r w:rsidRPr="00DE7716">
        <w:rPr>
          <w:sz w:val="14"/>
        </w:rPr>
        <w:t xml:space="preserve"> </w:t>
      </w:r>
      <w:r w:rsidRPr="005F2F85">
        <w:rPr>
          <w:rStyle w:val="Emphasis"/>
          <w:highlight w:val="cyan"/>
        </w:rPr>
        <w:t>well past their prime</w:t>
      </w:r>
      <w:r w:rsidRPr="00DE7716">
        <w:rPr>
          <w:sz w:val="14"/>
        </w:rPr>
        <w:t xml:space="preserve">. </w:t>
      </w:r>
      <w:r w:rsidRPr="00DE7716">
        <w:rPr>
          <w:rStyle w:val="StyleUnderline"/>
        </w:rPr>
        <w:t>The main combat fleet consists of</w:t>
      </w:r>
      <w:r w:rsidRPr="00DE7716">
        <w:rPr>
          <w:sz w:val="14"/>
        </w:rPr>
        <w:t xml:space="preserve"> four Kidd-class </w:t>
      </w:r>
      <w:r w:rsidRPr="00DE7716">
        <w:rPr>
          <w:rStyle w:val="StyleUnderline"/>
        </w:rPr>
        <w:t>destroyers</w:t>
      </w:r>
      <w:r w:rsidRPr="00DE7716">
        <w:rPr>
          <w:sz w:val="14"/>
        </w:rPr>
        <w:t xml:space="preserve">, four </w:t>
      </w:r>
      <w:r w:rsidRPr="00DE7716">
        <w:rPr>
          <w:rStyle w:val="StyleUnderline"/>
        </w:rPr>
        <w:t>submarines, and</w:t>
      </w:r>
      <w:r w:rsidRPr="00DE7716">
        <w:rPr>
          <w:sz w:val="14"/>
        </w:rPr>
        <w:t xml:space="preserve"> 22 </w:t>
      </w:r>
      <w:r w:rsidRPr="00DE7716">
        <w:rPr>
          <w:rStyle w:val="StyleUnderline"/>
        </w:rPr>
        <w:t>frigates</w:t>
      </w:r>
      <w:r w:rsidRPr="00DE7716">
        <w:rPr>
          <w:sz w:val="14"/>
        </w:rPr>
        <w:t xml:space="preserve">.140 Most of these are </w:t>
      </w:r>
      <w:r w:rsidRPr="00DE7716">
        <w:rPr>
          <w:rStyle w:val="Emphasis"/>
        </w:rPr>
        <w:t>at least one or two generations old</w:t>
      </w:r>
      <w:r w:rsidRPr="00DE7716">
        <w:rPr>
          <w:sz w:val="14"/>
        </w:rPr>
        <w:t xml:space="preserve">, although </w:t>
      </w:r>
      <w:r w:rsidRPr="00DE7716">
        <w:rPr>
          <w:rStyle w:val="StyleUnderline"/>
        </w:rPr>
        <w:t>the Navy also has two</w:t>
      </w:r>
      <w:r w:rsidRPr="00DE7716">
        <w:rPr>
          <w:sz w:val="14"/>
        </w:rPr>
        <w:t xml:space="preserve"> </w:t>
      </w:r>
      <w:r w:rsidRPr="00DE7716">
        <w:rPr>
          <w:rStyle w:val="Emphasis"/>
        </w:rPr>
        <w:t>ancient</w:t>
      </w:r>
      <w:r w:rsidRPr="00DE7716">
        <w:rPr>
          <w:sz w:val="14"/>
        </w:rPr>
        <w:t xml:space="preserve"> </w:t>
      </w:r>
      <w:r w:rsidRPr="00DE7716">
        <w:rPr>
          <w:rStyle w:val="StyleUnderline"/>
        </w:rPr>
        <w:t>WWII-era</w:t>
      </w:r>
      <w:r w:rsidRPr="00DE7716">
        <w:rPr>
          <w:sz w:val="14"/>
        </w:rPr>
        <w:t xml:space="preserve"> Tench-class </w:t>
      </w:r>
      <w:r w:rsidRPr="00DE7716">
        <w:rPr>
          <w:rStyle w:val="StyleUnderline"/>
        </w:rPr>
        <w:t>submarines</w:t>
      </w:r>
      <w:r w:rsidRPr="00DE7716">
        <w:rPr>
          <w:sz w:val="14"/>
        </w:rPr>
        <w:t xml:space="preserve">. Aside from eight indigenously produced frigates, the rest of Taiwan’s naval fleet has been acquired from abroad. With 13 midsize amphibious ships and 278 landing craft, </w:t>
      </w:r>
      <w:r w:rsidRPr="005F2F85">
        <w:rPr>
          <w:rStyle w:val="StyleUnderline"/>
          <w:highlight w:val="cyan"/>
        </w:rPr>
        <w:t>Taiwan’s amphibious force is</w:t>
      </w:r>
      <w:r w:rsidRPr="00DE7716">
        <w:rPr>
          <w:sz w:val="14"/>
        </w:rPr>
        <w:t xml:space="preserve"> relatively </w:t>
      </w:r>
      <w:r w:rsidRPr="00DE7716">
        <w:rPr>
          <w:rStyle w:val="StyleUnderline"/>
        </w:rPr>
        <w:t xml:space="preserve">large, although again </w:t>
      </w:r>
      <w:r w:rsidRPr="005F2F85">
        <w:rPr>
          <w:rStyle w:val="StyleUnderline"/>
          <w:highlight w:val="cyan"/>
        </w:rPr>
        <w:t xml:space="preserve">made up of </w:t>
      </w:r>
      <w:r w:rsidRPr="005F2F85">
        <w:rPr>
          <w:rStyle w:val="Emphasis"/>
          <w:highlight w:val="cyan"/>
        </w:rPr>
        <w:t>vintage U.S. platforms</w:t>
      </w:r>
      <w:r w:rsidRPr="00DE7716">
        <w:rPr>
          <w:rStyle w:val="Emphasis"/>
        </w:rPr>
        <w:t>.</w:t>
      </w:r>
      <w:r w:rsidRPr="00DE7716">
        <w:rPr>
          <w:sz w:val="14"/>
        </w:rPr>
        <w:t xml:space="preserve"> Taiwan also possesses a number of combat support ships, including 14 minesweepers and ten logistics ships of various classes. Taiwan has successfully produced 51 smaller combatants, ranging from a first-of-class stealthy corvette to smaller patrol boats, most of which carry indigenously produced ASCMs. The Taiwan Navy’s 10,000-strong Marine Corps comprises three amphibious brigades and some 200 Amphibious Assault Vehicles.141</w:t>
      </w:r>
    </w:p>
    <w:p w14:paraId="5B9147E5" w14:textId="77777777" w:rsidR="00D87F77" w:rsidRPr="00DE7716" w:rsidRDefault="00D87F77" w:rsidP="00D87F77">
      <w:pPr>
        <w:rPr>
          <w:sz w:val="14"/>
          <w:szCs w:val="14"/>
        </w:rPr>
      </w:pPr>
      <w:r w:rsidRPr="00DE7716">
        <w:rPr>
          <w:sz w:val="14"/>
          <w:szCs w:val="14"/>
        </w:rPr>
        <w:t>Taiwan’s Air Force is similar in size and capability to the Navy. Its 45,000 service members man a fleet of 493 combat aircraft: 287 of these are fighter jets, a mix of early model U.S. F-16s, and F-5s, as well as French Mirages. Beyond its fighter fleet, the Air Force includes small numbers of key enablers such as antisubmarine, reconnaissance, early warning, and transport aircraft. Additionally, Taiwan possesses a Missile Command with 12 surface-to-surface missile launchers, 24 missile-defense Patriot launchers, and over 1,100 medium-range surface-to-air missile launchers of various types. Finally, Taiwan has recently set up an information command, combining cyber- and electronic-warfare capabilities into one organization to better combat modern information threats.142</w:t>
      </w:r>
    </w:p>
    <w:p w14:paraId="6F7FFEB8" w14:textId="77777777" w:rsidR="00D87F77" w:rsidRPr="002B4366" w:rsidRDefault="00D87F77" w:rsidP="00D87F77">
      <w:pPr>
        <w:rPr>
          <w:sz w:val="14"/>
        </w:rPr>
      </w:pPr>
      <w:r w:rsidRPr="00DE7716">
        <w:rPr>
          <w:rStyle w:val="StyleUnderline"/>
        </w:rPr>
        <w:t>The picture</w:t>
      </w:r>
      <w:r w:rsidRPr="002B4366">
        <w:rPr>
          <w:sz w:val="14"/>
        </w:rPr>
        <w:t xml:space="preserve"> that thus emerges </w:t>
      </w:r>
      <w:r w:rsidRPr="00DE7716">
        <w:rPr>
          <w:rStyle w:val="StyleUnderline"/>
        </w:rPr>
        <w:t>is</w:t>
      </w:r>
      <w:r w:rsidRPr="002B4366">
        <w:rPr>
          <w:sz w:val="14"/>
        </w:rPr>
        <w:t xml:space="preserve"> one </w:t>
      </w:r>
      <w:r w:rsidRPr="00DE7716">
        <w:rPr>
          <w:rStyle w:val="StyleUnderline"/>
        </w:rPr>
        <w:t>of a well-sized military</w:t>
      </w:r>
      <w:r w:rsidRPr="002B4366">
        <w:rPr>
          <w:sz w:val="14"/>
        </w:rPr>
        <w:t xml:space="preserve">, given Taiwan’s population, </w:t>
      </w:r>
      <w:r w:rsidRPr="00DE7716">
        <w:rPr>
          <w:rStyle w:val="StyleUnderline"/>
        </w:rPr>
        <w:t>equipped with a</w:t>
      </w:r>
      <w:r w:rsidRPr="002B4366">
        <w:rPr>
          <w:sz w:val="14"/>
        </w:rPr>
        <w:t xml:space="preserve"> </w:t>
      </w:r>
      <w:r w:rsidRPr="00DE7716">
        <w:rPr>
          <w:rStyle w:val="Emphasis"/>
        </w:rPr>
        <w:t>modest number of aging platforms</w:t>
      </w:r>
      <w:r w:rsidRPr="002B4366">
        <w:rPr>
          <w:sz w:val="14"/>
        </w:rPr>
        <w:t xml:space="preserve">. </w:t>
      </w:r>
      <w:r w:rsidRPr="00DE7716">
        <w:rPr>
          <w:rStyle w:val="StyleUnderline"/>
        </w:rPr>
        <w:t>Unfortunately</w:t>
      </w:r>
      <w:r w:rsidRPr="002B4366">
        <w:rPr>
          <w:sz w:val="14"/>
        </w:rPr>
        <w:t xml:space="preserve">, as described earlier, </w:t>
      </w:r>
      <w:r w:rsidRPr="005F2F85">
        <w:rPr>
          <w:rStyle w:val="StyleUnderline"/>
          <w:highlight w:val="cyan"/>
        </w:rPr>
        <w:t>Taiwan</w:t>
      </w:r>
      <w:r w:rsidRPr="00DE7716">
        <w:rPr>
          <w:rStyle w:val="StyleUnderline"/>
        </w:rPr>
        <w:t xml:space="preserve"> is </w:t>
      </w:r>
      <w:r w:rsidRPr="00DE7716">
        <w:rPr>
          <w:rStyle w:val="Emphasis"/>
        </w:rPr>
        <w:t xml:space="preserve">well inside the range </w:t>
      </w:r>
      <w:r w:rsidRPr="00DE7716">
        <w:rPr>
          <w:rStyle w:val="StyleUnderline"/>
        </w:rPr>
        <w:t xml:space="preserve">of Chinese missiles and strike </w:t>
      </w:r>
      <w:r w:rsidRPr="002B4366">
        <w:rPr>
          <w:rStyle w:val="StyleUnderline"/>
        </w:rPr>
        <w:t xml:space="preserve">fighters. It also </w:t>
      </w:r>
      <w:r w:rsidRPr="005F2F85">
        <w:rPr>
          <w:rStyle w:val="StyleUnderline"/>
          <w:highlight w:val="cyan"/>
        </w:rPr>
        <w:t>has</w:t>
      </w:r>
      <w:r w:rsidRPr="002B4366">
        <w:rPr>
          <w:sz w:val="14"/>
        </w:rPr>
        <w:t xml:space="preserve"> relatively </w:t>
      </w:r>
      <w:r w:rsidRPr="005F2F85">
        <w:rPr>
          <w:rStyle w:val="Emphasis"/>
          <w:highlight w:val="cyan"/>
        </w:rPr>
        <w:t>little strategic depth</w:t>
      </w:r>
      <w:r w:rsidRPr="002B4366">
        <w:rPr>
          <w:sz w:val="14"/>
        </w:rPr>
        <w:t xml:space="preserve">, </w:t>
      </w:r>
      <w:r w:rsidRPr="002B4366">
        <w:rPr>
          <w:rStyle w:val="StyleUnderline"/>
        </w:rPr>
        <w:t>an</w:t>
      </w:r>
      <w:r w:rsidRPr="002B4366">
        <w:rPr>
          <w:sz w:val="14"/>
        </w:rPr>
        <w:t xml:space="preserve"> </w:t>
      </w:r>
      <w:r w:rsidRPr="002B4366">
        <w:rPr>
          <w:rStyle w:val="Emphasis"/>
        </w:rPr>
        <w:t>unfavorable situation</w:t>
      </w:r>
      <w:r w:rsidRPr="002B4366">
        <w:rPr>
          <w:sz w:val="14"/>
        </w:rPr>
        <w:t xml:space="preserve"> </w:t>
      </w:r>
      <w:r w:rsidRPr="002B4366">
        <w:rPr>
          <w:rStyle w:val="StyleUnderline"/>
        </w:rPr>
        <w:t xml:space="preserve">that is </w:t>
      </w:r>
      <w:r w:rsidRPr="005F2F85">
        <w:rPr>
          <w:rStyle w:val="Emphasis"/>
          <w:highlight w:val="cyan"/>
        </w:rPr>
        <w:t>all the more troubling</w:t>
      </w:r>
      <w:r w:rsidRPr="005F2F85">
        <w:rPr>
          <w:sz w:val="14"/>
          <w:highlight w:val="cyan"/>
        </w:rPr>
        <w:t xml:space="preserve"> </w:t>
      </w:r>
      <w:r w:rsidRPr="005F2F85">
        <w:rPr>
          <w:rStyle w:val="StyleUnderline"/>
          <w:highlight w:val="cyan"/>
        </w:rPr>
        <w:t>considering how China is a modernizing neighbor</w:t>
      </w:r>
      <w:r w:rsidRPr="002B4366">
        <w:rPr>
          <w:rStyle w:val="StyleUnderline"/>
        </w:rPr>
        <w:t xml:space="preserve"> with attack fighters, nuclear</w:t>
      </w:r>
      <w:r w:rsidRPr="002B4366">
        <w:rPr>
          <w:sz w:val="14"/>
        </w:rPr>
        <w:t xml:space="preserve">-powered </w:t>
      </w:r>
      <w:r w:rsidRPr="002B4366">
        <w:rPr>
          <w:rStyle w:val="StyleUnderline"/>
        </w:rPr>
        <w:t>submarines, an emerging</w:t>
      </w:r>
      <w:r w:rsidRPr="002B4366">
        <w:rPr>
          <w:sz w:val="14"/>
        </w:rPr>
        <w:t xml:space="preserve"> aircraft </w:t>
      </w:r>
      <w:r w:rsidRPr="002B4366">
        <w:rPr>
          <w:rStyle w:val="StyleUnderline"/>
        </w:rPr>
        <w:t>carrier program, and</w:t>
      </w:r>
      <w:r w:rsidRPr="002B4366">
        <w:rPr>
          <w:sz w:val="14"/>
        </w:rPr>
        <w:t xml:space="preserve"> an </w:t>
      </w:r>
      <w:r w:rsidRPr="002B4366">
        <w:rPr>
          <w:rStyle w:val="StyleUnderline"/>
        </w:rPr>
        <w:t>expanding</w:t>
      </w:r>
      <w:r w:rsidRPr="002B4366">
        <w:rPr>
          <w:sz w:val="14"/>
        </w:rPr>
        <w:t xml:space="preserve"> number of </w:t>
      </w:r>
      <w:r w:rsidRPr="002B4366">
        <w:rPr>
          <w:rStyle w:val="StyleUnderline"/>
        </w:rPr>
        <w:t xml:space="preserve">ballistic missiles. </w:t>
      </w:r>
      <w:r w:rsidRPr="005F2F85">
        <w:rPr>
          <w:rStyle w:val="StyleUnderline"/>
          <w:highlight w:val="cyan"/>
        </w:rPr>
        <w:t>Given that</w:t>
      </w:r>
      <w:r w:rsidRPr="002B4366">
        <w:rPr>
          <w:sz w:val="14"/>
        </w:rPr>
        <w:t xml:space="preserve"> some </w:t>
      </w:r>
      <w:r w:rsidRPr="005F2F85">
        <w:rPr>
          <w:rStyle w:val="StyleUnderline"/>
          <w:highlight w:val="cyan"/>
        </w:rPr>
        <w:t>U.S. defense planners worry about whether their most advanced forces could go toeto-toe with China</w:t>
      </w:r>
      <w:r w:rsidRPr="002B4366">
        <w:rPr>
          <w:sz w:val="14"/>
        </w:rPr>
        <w:t xml:space="preserve">, </w:t>
      </w:r>
      <w:r w:rsidRPr="005F2F85">
        <w:rPr>
          <w:rStyle w:val="StyleUnderline"/>
          <w:highlight w:val="cyan"/>
        </w:rPr>
        <w:t xml:space="preserve">Taiwan’s vintage platforms </w:t>
      </w:r>
      <w:r w:rsidRPr="005F2F85">
        <w:rPr>
          <w:rStyle w:val="Emphasis"/>
          <w:highlight w:val="cyan"/>
        </w:rPr>
        <w:t>would be severely outmatched</w:t>
      </w:r>
      <w:r w:rsidRPr="002B4366">
        <w:rPr>
          <w:rStyle w:val="Emphasis"/>
        </w:rPr>
        <w:t xml:space="preserve"> in a conventional conflict</w:t>
      </w:r>
      <w:r w:rsidRPr="002B4366">
        <w:rPr>
          <w:sz w:val="14"/>
        </w:rPr>
        <w:t>.143</w:t>
      </w:r>
    </w:p>
    <w:p w14:paraId="1C5BD394" w14:textId="77777777" w:rsidR="00D87F77" w:rsidRDefault="00D87F77" w:rsidP="00D87F77">
      <w:pPr>
        <w:rPr>
          <w:sz w:val="14"/>
        </w:rPr>
      </w:pPr>
      <w:r w:rsidRPr="002930F0">
        <w:rPr>
          <w:rStyle w:val="StyleUnderline"/>
        </w:rPr>
        <w:t>If the Ministry</w:t>
      </w:r>
      <w:r w:rsidRPr="0092376A">
        <w:rPr>
          <w:rStyle w:val="StyleUnderline"/>
        </w:rPr>
        <w:t xml:space="preserve"> of National Defense’s top priority is to defend the homeland</w:t>
      </w:r>
      <w:r w:rsidRPr="0092376A">
        <w:rPr>
          <w:sz w:val="14"/>
        </w:rPr>
        <w:t xml:space="preserve"> against attack, then </w:t>
      </w:r>
      <w:r w:rsidRPr="0092376A">
        <w:rPr>
          <w:rStyle w:val="Emphasis"/>
        </w:rPr>
        <w:t>it lacks the forces to meet that mission</w:t>
      </w:r>
      <w:r w:rsidRPr="0092376A">
        <w:rPr>
          <w:sz w:val="14"/>
        </w:rPr>
        <w:t xml:space="preserve">. </w:t>
      </w:r>
      <w:r w:rsidRPr="00874B47">
        <w:rPr>
          <w:rStyle w:val="StyleUnderline"/>
        </w:rPr>
        <w:t xml:space="preserve">And yet </w:t>
      </w:r>
      <w:r w:rsidRPr="005F2F85">
        <w:rPr>
          <w:rStyle w:val="StyleUnderline"/>
          <w:highlight w:val="cyan"/>
        </w:rPr>
        <w:t>Taiwan’s leadership has a very different set of goals</w:t>
      </w:r>
      <w:r w:rsidRPr="00874B47">
        <w:rPr>
          <w:rStyle w:val="StyleUnderline"/>
        </w:rPr>
        <w:t xml:space="preserve"> with regard to </w:t>
      </w:r>
      <w:r w:rsidRPr="00874B47">
        <w:rPr>
          <w:rStyle w:val="StyleUnderline"/>
        </w:rPr>
        <w:lastRenderedPageBreak/>
        <w:t xml:space="preserve">their force modernization, </w:t>
      </w:r>
      <w:r w:rsidRPr="005F2F85">
        <w:rPr>
          <w:rStyle w:val="Emphasis"/>
          <w:highlight w:val="cyan"/>
        </w:rPr>
        <w:t>despite the nearly unanimous opinion of Western experts.</w:t>
      </w:r>
      <w:r w:rsidRPr="0092376A">
        <w:rPr>
          <w:sz w:val="14"/>
        </w:rPr>
        <w:t xml:space="preserve"> In many of the interviews we conducted in Taiwan in early 2018, military and political leaders consistently emphasized three national priorities: procurement of a new diesel submarine; a new fighter jet; and an Aegis-like destroyer.144 Taiwan does not appear to have a plan to indigenously produce its next air superiority fighter. Instead, it is seeking to procure either the F-16V (an updated version of their early model F-16As) or the short take-off and vertical landing (STOVL) F-35B. For the naval platforms, however, Taiwan has a much more ambitious plan. It wants to indigenously produce both its diesel submarines and its Aegis-like surface ships. None of these high-end capabilities identified as Taiwan’s top acquisitions priorities are truly compatible with the asymmetric force structure that most U.S. analysts think Taiwan should acquire to deal with the invasion threat.145</w:t>
      </w:r>
    </w:p>
    <w:p w14:paraId="62CA12C5" w14:textId="77777777" w:rsidR="00B70690" w:rsidRDefault="00B70690" w:rsidP="00B70690">
      <w:pPr>
        <w:pStyle w:val="Heading3"/>
      </w:pPr>
      <w:r>
        <w:lastRenderedPageBreak/>
        <w:t>2AC---Link---A2: Appeasement</w:t>
      </w:r>
    </w:p>
    <w:p w14:paraId="7D3F0593" w14:textId="77777777" w:rsidR="00B70690" w:rsidRPr="00ED65DC" w:rsidRDefault="00B70690" w:rsidP="00B70690">
      <w:pPr>
        <w:pStyle w:val="Heading4"/>
        <w:rPr>
          <w:b w:val="0"/>
          <w:bCs/>
        </w:rPr>
      </w:pPr>
      <w:r>
        <w:t xml:space="preserve">No </w:t>
      </w:r>
      <w:r w:rsidRPr="00225CC7">
        <w:rPr>
          <w:u w:val="single"/>
        </w:rPr>
        <w:t>appeasement</w:t>
      </w:r>
      <w:r>
        <w:t xml:space="preserve">, </w:t>
      </w:r>
      <w:r w:rsidRPr="00225CC7">
        <w:rPr>
          <w:u w:val="single"/>
        </w:rPr>
        <w:t>signal</w:t>
      </w:r>
      <w:r>
        <w:t xml:space="preserve"> or </w:t>
      </w:r>
      <w:r>
        <w:rPr>
          <w:u w:val="single"/>
        </w:rPr>
        <w:t>emboldenment</w:t>
      </w:r>
      <w:r>
        <w:t xml:space="preserve"> link – China </w:t>
      </w:r>
      <w:r>
        <w:rPr>
          <w:u w:val="single"/>
        </w:rPr>
        <w:t>already is</w:t>
      </w:r>
      <w:r>
        <w:t xml:space="preserve"> and aff </w:t>
      </w:r>
      <w:r>
        <w:rPr>
          <w:u w:val="single"/>
        </w:rPr>
        <w:t>improves deterrence</w:t>
      </w:r>
      <w:r>
        <w:rPr>
          <w:b w:val="0"/>
          <w:bCs/>
        </w:rPr>
        <w:t xml:space="preserve"> via a focus on asymmetric capabilities</w:t>
      </w:r>
    </w:p>
    <w:p w14:paraId="75C5DBD3" w14:textId="5BA52F6D" w:rsidR="00B70690" w:rsidRDefault="00B70690" w:rsidP="00B70690">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428F1E92" w14:textId="77777777" w:rsidR="00B70690" w:rsidRDefault="00B70690" w:rsidP="00B70690"/>
    <w:p w14:paraId="079496B1" w14:textId="31597BDC" w:rsidR="00B70690" w:rsidRDefault="00B70690" w:rsidP="00B70690">
      <w:pPr>
        <w:rPr>
          <w:rStyle w:val="StyleUnderline"/>
        </w:rPr>
      </w:pPr>
      <w:r w:rsidRPr="005F2F85">
        <w:rPr>
          <w:rStyle w:val="StyleUnderline"/>
          <w:highlight w:val="cyan"/>
        </w:rPr>
        <w:t>Some</w:t>
      </w:r>
      <w:r w:rsidRPr="00CB1375">
        <w:rPr>
          <w:sz w:val="14"/>
        </w:rPr>
        <w:t xml:space="preserve"> readers might </w:t>
      </w:r>
      <w:r w:rsidRPr="005F2F85">
        <w:rPr>
          <w:rStyle w:val="StyleUnderline"/>
          <w:highlight w:val="cyan"/>
        </w:rPr>
        <w:t>argue</w:t>
      </w:r>
      <w:r w:rsidRPr="00CB1375">
        <w:rPr>
          <w:sz w:val="14"/>
        </w:rPr>
        <w:t xml:space="preserve"> that </w:t>
      </w:r>
      <w:r w:rsidRPr="005F2F85">
        <w:rPr>
          <w:rStyle w:val="StyleUnderline"/>
          <w:highlight w:val="cyan"/>
        </w:rPr>
        <w:t>ceding</w:t>
      </w:r>
      <w:r w:rsidRPr="00CB1375">
        <w:rPr>
          <w:sz w:val="14"/>
        </w:rPr>
        <w:t xml:space="preserve"> in </w:t>
      </w:r>
      <w:r w:rsidRPr="005F2F85">
        <w:rPr>
          <w:rStyle w:val="StyleUnderline"/>
          <w:highlight w:val="cyan"/>
        </w:rPr>
        <w:t>the grey zone would</w:t>
      </w:r>
      <w:r w:rsidRPr="00CB1375">
        <w:rPr>
          <w:sz w:val="14"/>
        </w:rPr>
        <w:t xml:space="preserve"> only </w:t>
      </w:r>
      <w:r w:rsidRPr="005F2F85">
        <w:rPr>
          <w:rStyle w:val="StyleUnderline"/>
          <w:highlight w:val="cyan"/>
        </w:rPr>
        <w:t>whet China’s appetite</w:t>
      </w:r>
      <w:r w:rsidRPr="00CB1375">
        <w:rPr>
          <w:sz w:val="14"/>
        </w:rPr>
        <w:t xml:space="preserve">. Alternatively, </w:t>
      </w:r>
      <w:r w:rsidRPr="00FB2DED">
        <w:rPr>
          <w:rStyle w:val="StyleUnderline"/>
        </w:rPr>
        <w:t>they might assert</w:t>
      </w:r>
      <w:r w:rsidRPr="00CB1375">
        <w:rPr>
          <w:sz w:val="14"/>
        </w:rPr>
        <w:t xml:space="preserve"> that </w:t>
      </w:r>
      <w:r w:rsidRPr="00FB2DED">
        <w:rPr>
          <w:rStyle w:val="StyleUnderline"/>
        </w:rPr>
        <w:t>doing so would create new operational advantages for China such that it would be better positioned</w:t>
      </w:r>
      <w:r w:rsidRPr="00CB1375">
        <w:rPr>
          <w:sz w:val="14"/>
        </w:rPr>
        <w:t xml:space="preserve"> to launch the inevitable assault. </w:t>
      </w:r>
      <w:r w:rsidRPr="00FB2DED">
        <w:rPr>
          <w:rStyle w:val="StyleUnderline"/>
        </w:rPr>
        <w:t>We find such</w:t>
      </w:r>
      <w:r w:rsidRPr="00CB1375">
        <w:rPr>
          <w:sz w:val="14"/>
        </w:rPr>
        <w:t xml:space="preserve"> rebuttals </w:t>
      </w:r>
      <w:r w:rsidRPr="00FB2DED">
        <w:rPr>
          <w:rStyle w:val="Emphasis"/>
        </w:rPr>
        <w:t>unpersuasive</w:t>
      </w:r>
      <w:r w:rsidRPr="00CB1375">
        <w:rPr>
          <w:sz w:val="14"/>
        </w:rPr>
        <w:t xml:space="preserve">. To begin with, </w:t>
      </w:r>
      <w:r w:rsidRPr="005F2F85">
        <w:rPr>
          <w:rStyle w:val="StyleUnderline"/>
          <w:highlight w:val="cyan"/>
        </w:rPr>
        <w:t>Taiwan</w:t>
      </w:r>
      <w:r w:rsidRPr="005F2F85">
        <w:rPr>
          <w:sz w:val="14"/>
          <w:highlight w:val="cyan"/>
        </w:rPr>
        <w:t xml:space="preserve"> </w:t>
      </w:r>
      <w:r w:rsidRPr="005F2F85">
        <w:rPr>
          <w:rStyle w:val="Emphasis"/>
          <w:highlight w:val="cyan"/>
        </w:rPr>
        <w:t>does not</w:t>
      </w:r>
      <w:r w:rsidRPr="005F2F85">
        <w:rPr>
          <w:sz w:val="14"/>
          <w:highlight w:val="cyan"/>
        </w:rPr>
        <w:t xml:space="preserve"> </w:t>
      </w:r>
      <w:r w:rsidRPr="005F2F85">
        <w:rPr>
          <w:rStyle w:val="StyleUnderline"/>
          <w:highlight w:val="cyan"/>
        </w:rPr>
        <w:t>face the same uncertainty as British leaders</w:t>
      </w:r>
      <w:r w:rsidRPr="00CB1375">
        <w:rPr>
          <w:sz w:val="14"/>
        </w:rPr>
        <w:t xml:space="preserve"> might have faced </w:t>
      </w:r>
      <w:r w:rsidRPr="005F2F85">
        <w:rPr>
          <w:rStyle w:val="StyleUnderline"/>
          <w:highlight w:val="cyan"/>
        </w:rPr>
        <w:t>when they met</w:t>
      </w:r>
      <w:r w:rsidRPr="00CB1375">
        <w:rPr>
          <w:sz w:val="14"/>
        </w:rPr>
        <w:t xml:space="preserve"> with their </w:t>
      </w:r>
      <w:r w:rsidRPr="005F2F85">
        <w:rPr>
          <w:rStyle w:val="StyleUnderline"/>
          <w:highlight w:val="cyan"/>
        </w:rPr>
        <w:t>Nazi counterparts</w:t>
      </w:r>
      <w:r w:rsidRPr="00CB1375">
        <w:rPr>
          <w:sz w:val="14"/>
        </w:rPr>
        <w:t xml:space="preserve"> in Munich in 1938. </w:t>
      </w:r>
      <w:r w:rsidRPr="00FB2DED">
        <w:rPr>
          <w:rStyle w:val="StyleUnderline"/>
        </w:rPr>
        <w:t xml:space="preserve">As far as we are concerned, </w:t>
      </w:r>
      <w:r w:rsidRPr="005F2F85">
        <w:rPr>
          <w:rStyle w:val="StyleUnderline"/>
          <w:highlight w:val="cyan"/>
        </w:rPr>
        <w:t>China has unlimited aims with</w:t>
      </w:r>
      <w:r w:rsidRPr="00CB1375">
        <w:rPr>
          <w:sz w:val="14"/>
        </w:rPr>
        <w:t xml:space="preserve"> respect to </w:t>
      </w:r>
      <w:r w:rsidRPr="005F2F85">
        <w:rPr>
          <w:rStyle w:val="StyleUnderline"/>
          <w:highlight w:val="cyan"/>
        </w:rPr>
        <w:t>Taiwan</w:t>
      </w:r>
      <w:r w:rsidRPr="00FB2DED">
        <w:rPr>
          <w:rStyle w:val="StyleUnderline"/>
        </w:rPr>
        <w:t xml:space="preserve">. </w:t>
      </w:r>
      <w:r w:rsidRPr="00CB1375">
        <w:rPr>
          <w:sz w:val="14"/>
        </w:rPr>
        <w:t xml:space="preserve">Taiwan should definitely not cede the grey zone in the belief that doing so would placate China. Rather, it should cede the grey zone because it faces major opportunity costs in decisions regarding its force posture. In a resource-constrained world, every NT spent on small numbers of expensive conventional platforms for demonstrating resolve and responding to grey zone challenges is an NT that cannot be used to develop and field large numbers of unconventional capabilities that deter against invasion because too many of them would exist for China to knock them out. Moreover, </w:t>
      </w:r>
      <w:r w:rsidRPr="005F2F85">
        <w:rPr>
          <w:rStyle w:val="StyleUnderline"/>
          <w:highlight w:val="cyan"/>
        </w:rPr>
        <w:t>ceding the grey zone</w:t>
      </w:r>
      <w:r w:rsidRPr="005F2F85">
        <w:rPr>
          <w:sz w:val="14"/>
          <w:highlight w:val="cyan"/>
        </w:rPr>
        <w:t xml:space="preserve"> </w:t>
      </w:r>
      <w:r w:rsidRPr="005F2F85">
        <w:rPr>
          <w:rStyle w:val="Emphasis"/>
          <w:highlight w:val="cyan"/>
        </w:rPr>
        <w:t>could enhance deterrence</w:t>
      </w:r>
      <w:r w:rsidRPr="00CB1375">
        <w:rPr>
          <w:sz w:val="14"/>
        </w:rPr>
        <w:t xml:space="preserve"> if done correctly. </w:t>
      </w:r>
      <w:r w:rsidRPr="005F2F85">
        <w:rPr>
          <w:rStyle w:val="StyleUnderline"/>
          <w:highlight w:val="cyan"/>
        </w:rPr>
        <w:t xml:space="preserve">Taiwan could express itself </w:t>
      </w:r>
      <w:r w:rsidRPr="005F2F85">
        <w:rPr>
          <w:rStyle w:val="Emphasis"/>
          <w:highlight w:val="cyan"/>
        </w:rPr>
        <w:t>more clearly and credibly</w:t>
      </w:r>
      <w:r w:rsidRPr="00CB1375">
        <w:rPr>
          <w:sz w:val="14"/>
        </w:rPr>
        <w:t xml:space="preserve"> </w:t>
      </w:r>
      <w:r w:rsidRPr="00CB1375">
        <w:rPr>
          <w:rStyle w:val="StyleUnderline"/>
        </w:rPr>
        <w:t xml:space="preserve">that it will defend its vital interests. </w:t>
      </w:r>
      <w:r w:rsidRPr="005F2F85">
        <w:rPr>
          <w:rStyle w:val="StyleUnderline"/>
          <w:highlight w:val="cyan"/>
        </w:rPr>
        <w:t xml:space="preserve">By pursuing more militarily effective investments, Taiwan </w:t>
      </w:r>
      <w:r w:rsidRPr="005F2F85">
        <w:rPr>
          <w:rStyle w:val="Emphasis"/>
          <w:highlight w:val="cyan"/>
        </w:rPr>
        <w:t>could make China pay a much higher price</w:t>
      </w:r>
      <w:r w:rsidRPr="00CB1375">
        <w:rPr>
          <w:rStyle w:val="StyleUnderline"/>
        </w:rPr>
        <w:t xml:space="preserve"> if it mounts a large-scale assault.</w:t>
      </w:r>
    </w:p>
    <w:p w14:paraId="5CBD20D0" w14:textId="21BD4748" w:rsidR="00813D8F" w:rsidRDefault="00813D8F" w:rsidP="00813D8F">
      <w:pPr>
        <w:pStyle w:val="Heading4"/>
      </w:pPr>
      <w:r>
        <w:t xml:space="preserve">Concessions </w:t>
      </w:r>
      <w:r w:rsidRPr="003536EA">
        <w:rPr>
          <w:u w:val="single"/>
        </w:rPr>
        <w:t>don’t</w:t>
      </w:r>
      <w:r>
        <w:t xml:space="preserve"> spiral. </w:t>
      </w:r>
    </w:p>
    <w:p w14:paraId="5EA0A2C7" w14:textId="75644B54" w:rsidR="00813D8F" w:rsidRDefault="00813D8F" w:rsidP="00813D8F">
      <w:r w:rsidRPr="00812228">
        <w:rPr>
          <w:rStyle w:val="Style13ptBold"/>
        </w:rPr>
        <w:t>White 13</w:t>
      </w:r>
      <w:r>
        <w:t xml:space="preserve"> — Hugh White,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Department of Defence</w:t>
      </w:r>
      <w:r>
        <w:t xml:space="preserve">, 2013 (“Dealing With China,” </w:t>
      </w:r>
      <w:r>
        <w:rPr>
          <w:i/>
        </w:rPr>
        <w:t>The China Choice: Why We Should Share Power</w:t>
      </w:r>
      <w:r>
        <w:t>, Published by Oxford University Press, ISBN 9780199684717, p. 161-163)</w:t>
      </w:r>
    </w:p>
    <w:p w14:paraId="23AABBDF" w14:textId="77777777" w:rsidR="00813D8F" w:rsidRDefault="00813D8F" w:rsidP="00813D8F"/>
    <w:p w14:paraId="5391969E" w14:textId="77777777" w:rsidR="00813D8F" w:rsidRDefault="00813D8F" w:rsidP="00813D8F">
      <w:r w:rsidRPr="00A75162">
        <w:t xml:space="preserve">The second question is whether, having done a deal, China could be trusted not to keep on demanding more. </w:t>
      </w:r>
      <w:r w:rsidRPr="004310A1">
        <w:rPr>
          <w:rStyle w:val="StyleUnderline"/>
        </w:rPr>
        <w:t>There is always a risk that once concessions start being made to a rising power, it becomes impossible to stop</w:t>
      </w:r>
      <w:r w:rsidRPr="00A75162">
        <w:t xml:space="preserve">. It keeps demanding more, and the logic of accommodation leads us to give more away until nothing is left. </w:t>
      </w:r>
      <w:r w:rsidRPr="004310A1">
        <w:rPr>
          <w:rStyle w:val="StyleUnderline"/>
        </w:rPr>
        <w:t>The lesson people draw from this is</w:t>
      </w:r>
      <w:r w:rsidRPr="00A75162">
        <w:t xml:space="preserve"> a </w:t>
      </w:r>
      <w:r w:rsidRPr="004310A1">
        <w:rPr>
          <w:rStyle w:val="StyleUnderline"/>
        </w:rPr>
        <w:t>harsh</w:t>
      </w:r>
      <w:r w:rsidRPr="00A75162">
        <w:t xml:space="preserve"> one: </w:t>
      </w:r>
      <w:r w:rsidRPr="004310A1">
        <w:rPr>
          <w:rStyle w:val="StyleUnderline"/>
        </w:rPr>
        <w:t>the only way to make sure we do not give away too much is to give away nothing. This line of reasoning is emotionally satisfying</w:t>
      </w:r>
      <w:r w:rsidRPr="00A75162">
        <w:t xml:space="preserve"> and can be good politics, </w:t>
      </w:r>
      <w:r w:rsidRPr="004310A1">
        <w:rPr>
          <w:rStyle w:val="StyleUnderline"/>
        </w:rPr>
        <w:t>but it is based on some important fallacies and leads to bad policy</w:t>
      </w:r>
      <w:r w:rsidRPr="00A75162">
        <w:t>.</w:t>
      </w:r>
      <w:r>
        <w:t xml:space="preserve"> [end page 161]</w:t>
      </w:r>
    </w:p>
    <w:p w14:paraId="134BFB93" w14:textId="77777777" w:rsidR="00813D8F" w:rsidRDefault="00813D8F" w:rsidP="00813D8F">
      <w:r w:rsidRPr="004310A1">
        <w:rPr>
          <w:rStyle w:val="StyleUnderline"/>
        </w:rPr>
        <w:t xml:space="preserve">Of course China will push for all it can get, and it will keep pushing as long as America keeps making concessions. But </w:t>
      </w:r>
      <w:r w:rsidRPr="005F2F85">
        <w:rPr>
          <w:rStyle w:val="StyleUnderline"/>
          <w:highlight w:val="cyan"/>
        </w:rPr>
        <w:t>we need</w:t>
      </w:r>
      <w:r w:rsidRPr="004310A1">
        <w:rPr>
          <w:rStyle w:val="StyleUnderline"/>
        </w:rPr>
        <w:t xml:space="preserve"> to be careful </w:t>
      </w:r>
      <w:r w:rsidRPr="005F2F85">
        <w:rPr>
          <w:rStyle w:val="StyleUnderline"/>
          <w:highlight w:val="cyan"/>
        </w:rPr>
        <w:t>not</w:t>
      </w:r>
      <w:r w:rsidRPr="004310A1">
        <w:rPr>
          <w:rStyle w:val="StyleUnderline"/>
        </w:rPr>
        <w:t xml:space="preserve"> to</w:t>
      </w:r>
      <w:r>
        <w:t xml:space="preserve"> make two common mistakes. The first is to </w:t>
      </w:r>
      <w:r w:rsidRPr="005F2F85">
        <w:rPr>
          <w:rStyle w:val="StyleUnderline"/>
          <w:highlight w:val="cyan"/>
        </w:rPr>
        <w:t>give in to the illusion that if America</w:t>
      </w:r>
      <w:r w:rsidRPr="004310A1">
        <w:rPr>
          <w:rStyle w:val="StyleUnderline"/>
        </w:rPr>
        <w:t xml:space="preserve"> just </w:t>
      </w:r>
      <w:r w:rsidRPr="005F2F85">
        <w:rPr>
          <w:rStyle w:val="StyleUnderline"/>
          <w:highlight w:val="cyan"/>
        </w:rPr>
        <w:t>stands firm</w:t>
      </w:r>
      <w:r w:rsidRPr="004310A1">
        <w:rPr>
          <w:rStyle w:val="StyleUnderline"/>
        </w:rPr>
        <w:t xml:space="preserve"> on the status quo, </w:t>
      </w:r>
      <w:r w:rsidRPr="005F2F85">
        <w:rPr>
          <w:rStyle w:val="StyleUnderline"/>
          <w:highlight w:val="cyan"/>
        </w:rPr>
        <w:t>it will not have to make any concessions</w:t>
      </w:r>
      <w:r w:rsidRPr="004310A1">
        <w:rPr>
          <w:rStyle w:val="StyleUnderline"/>
        </w:rPr>
        <w:t xml:space="preserve"> at all, and everything will stay as it is</w:t>
      </w:r>
      <w:r>
        <w:t>.</w:t>
      </w:r>
    </w:p>
    <w:p w14:paraId="64FEF783" w14:textId="77777777" w:rsidR="00813D8F" w:rsidRDefault="00813D8F" w:rsidP="00813D8F">
      <w:r w:rsidRPr="005F2F85">
        <w:rPr>
          <w:rStyle w:val="StyleUnderline"/>
          <w:highlight w:val="cyan"/>
        </w:rPr>
        <w:lastRenderedPageBreak/>
        <w:t>America’s choice</w:t>
      </w:r>
      <w:r w:rsidRPr="004310A1">
        <w:rPr>
          <w:rStyle w:val="StyleUnderline"/>
        </w:rPr>
        <w:t xml:space="preserve"> today </w:t>
      </w:r>
      <w:r w:rsidRPr="005F2F85">
        <w:rPr>
          <w:rStyle w:val="StyleUnderline"/>
          <w:highlight w:val="cyan"/>
        </w:rPr>
        <w:t>is</w:t>
      </w:r>
      <w:r w:rsidRPr="004310A1">
        <w:rPr>
          <w:rStyle w:val="StyleUnderline"/>
        </w:rPr>
        <w:t xml:space="preserve"> not between keeping things as they are and allowing them to change: it is </w:t>
      </w:r>
      <w:r w:rsidRPr="005F2F85">
        <w:rPr>
          <w:rStyle w:val="StyleUnderline"/>
          <w:highlight w:val="cyan"/>
        </w:rPr>
        <w:t>between two different</w:t>
      </w:r>
      <w:r w:rsidRPr="004310A1">
        <w:rPr>
          <w:rStyle w:val="StyleUnderline"/>
        </w:rPr>
        <w:t xml:space="preserve"> kinds of </w:t>
      </w:r>
      <w:r w:rsidRPr="005F2F85">
        <w:rPr>
          <w:rStyle w:val="StyleUnderline"/>
          <w:highlight w:val="cyan"/>
        </w:rPr>
        <w:t>changed futures. In one</w:t>
      </w:r>
      <w:r w:rsidRPr="004310A1">
        <w:rPr>
          <w:rStyle w:val="StyleUnderline"/>
        </w:rPr>
        <w:t xml:space="preserve"> kind of future, America tries to preserve the status quo and pays the cost of </w:t>
      </w:r>
      <w:r w:rsidRPr="005F2F85">
        <w:rPr>
          <w:rStyle w:val="StyleUnderline"/>
          <w:highlight w:val="cyan"/>
        </w:rPr>
        <w:t>escalating rivalry</w:t>
      </w:r>
      <w:r w:rsidRPr="004310A1">
        <w:rPr>
          <w:rStyle w:val="StyleUnderline"/>
        </w:rPr>
        <w:t xml:space="preserve"> with China. </w:t>
      </w:r>
      <w:r w:rsidRPr="005F2F85">
        <w:rPr>
          <w:rStyle w:val="StyleUnderline"/>
          <w:highlight w:val="cyan"/>
        </w:rPr>
        <w:t>In the other,</w:t>
      </w:r>
      <w:r w:rsidRPr="004310A1">
        <w:rPr>
          <w:rStyle w:val="StyleUnderline"/>
        </w:rPr>
        <w:t xml:space="preserve"> America makes </w:t>
      </w:r>
      <w:r w:rsidRPr="005F2F85">
        <w:rPr>
          <w:rStyle w:val="StyleUnderline"/>
          <w:highlight w:val="cyan"/>
        </w:rPr>
        <w:t>concessions</w:t>
      </w:r>
      <w:r w:rsidRPr="004310A1">
        <w:rPr>
          <w:rStyle w:val="StyleUnderline"/>
        </w:rPr>
        <w:t xml:space="preserve"> at the cost of reducing its role in Asia, but with the benefit of </w:t>
      </w:r>
      <w:r w:rsidRPr="005F2F85">
        <w:rPr>
          <w:rStyle w:val="StyleUnderline"/>
          <w:highlight w:val="cyan"/>
        </w:rPr>
        <w:t>avoid</w:t>
      </w:r>
      <w:r w:rsidRPr="004310A1">
        <w:rPr>
          <w:rStyle w:val="StyleUnderline"/>
        </w:rPr>
        <w:t xml:space="preserve">ing </w:t>
      </w:r>
      <w:r w:rsidRPr="005F2F85">
        <w:rPr>
          <w:rStyle w:val="StyleUnderline"/>
          <w:highlight w:val="cyan"/>
        </w:rPr>
        <w:t>rivalry</w:t>
      </w:r>
      <w:r w:rsidRPr="004310A1">
        <w:rPr>
          <w:rStyle w:val="StyleUnderline"/>
        </w:rPr>
        <w:t xml:space="preserve"> with a formidable adversary. </w:t>
      </w:r>
      <w:r w:rsidRPr="005F2F85">
        <w:rPr>
          <w:rStyle w:val="StyleUnderline"/>
          <w:highlight w:val="cyan"/>
        </w:rPr>
        <w:t xml:space="preserve">There is </w:t>
      </w:r>
      <w:r w:rsidRPr="005F2F85">
        <w:rPr>
          <w:rStyle w:val="Emphasis"/>
          <w:highlight w:val="cyan"/>
        </w:rPr>
        <w:t>no chance</w:t>
      </w:r>
      <w:r w:rsidRPr="004310A1">
        <w:rPr>
          <w:rStyle w:val="StyleUnderline"/>
        </w:rPr>
        <w:t xml:space="preserve"> that if America just stands firm, </w:t>
      </w:r>
      <w:r w:rsidRPr="005F2F85">
        <w:rPr>
          <w:rStyle w:val="StyleUnderline"/>
          <w:highlight w:val="cyan"/>
        </w:rPr>
        <w:t xml:space="preserve">China will </w:t>
      </w:r>
      <w:r w:rsidRPr="005F2F85">
        <w:rPr>
          <w:rStyle w:val="Emphasis"/>
          <w:highlight w:val="cyan"/>
        </w:rPr>
        <w:t>go away</w:t>
      </w:r>
      <w:r w:rsidRPr="004310A1">
        <w:rPr>
          <w:rStyle w:val="StyleUnderline"/>
        </w:rPr>
        <w:t xml:space="preserve"> and everything will keep on as it has been until now</w:t>
      </w:r>
      <w:r>
        <w:t>.</w:t>
      </w:r>
    </w:p>
    <w:p w14:paraId="246A56E0" w14:textId="77777777" w:rsidR="00813D8F" w:rsidRDefault="00813D8F" w:rsidP="00813D8F">
      <w:r w:rsidRPr="004310A1">
        <w:rPr>
          <w:rStyle w:val="StyleUnderline"/>
        </w:rPr>
        <w:t xml:space="preserve">The other mistake is that there is no mid-point between conceding nothing and conceding everything. </w:t>
      </w:r>
      <w:r w:rsidRPr="005F2F85">
        <w:rPr>
          <w:rStyle w:val="StyleUnderline"/>
          <w:highlight w:val="cyan"/>
        </w:rPr>
        <w:t>The choice of where to stop making concessions is America’s</w:t>
      </w:r>
      <w:r w:rsidRPr="004310A1">
        <w:rPr>
          <w:rStyle w:val="StyleUnderline"/>
        </w:rPr>
        <w:t xml:space="preserve"> to make, and the answer has more to do with psychology than policy. People fear that the psychology of concession develops its own momentum, leading us to make bigger concessions than we should</w:t>
      </w:r>
      <w:r>
        <w:t xml:space="preserve">. This is a risk, as everyone who bids at an auction or haggles in a marketplace knows. </w:t>
      </w:r>
      <w:r w:rsidRPr="004310A1">
        <w:rPr>
          <w:rStyle w:val="StyleUnderline"/>
        </w:rPr>
        <w:t>The secret is to define clearly in advance just how far one is willing to go. The challenge for American statesmanship today is to identify the point at which the U</w:t>
      </w:r>
      <w:r>
        <w:t xml:space="preserve">nited </w:t>
      </w:r>
      <w:r w:rsidRPr="004310A1">
        <w:rPr>
          <w:rStyle w:val="StyleUnderline"/>
        </w:rPr>
        <w:t>S</w:t>
      </w:r>
      <w:r>
        <w:t xml:space="preserve">tates </w:t>
      </w:r>
      <w:r w:rsidRPr="004310A1">
        <w:rPr>
          <w:rStyle w:val="StyleUnderline"/>
        </w:rPr>
        <w:t>should stop making concessions to China, and to explain clearly to Beijing where that point is, when it has been reached, and what happens if China keeps pushing beyond it. That needs very careful consideration, because it makes no sense to try to draw the line at any point unless America is truly determined to pay whatever the cost is to prevent China pushing beyond it</w:t>
      </w:r>
      <w:r>
        <w:t xml:space="preserve">. [end page 162] </w:t>
      </w:r>
      <w:r w:rsidRPr="008E2D88">
        <w:t xml:space="preserve">Ultimately, </w:t>
      </w:r>
      <w:r w:rsidRPr="004310A1">
        <w:rPr>
          <w:rStyle w:val="StyleUnderline"/>
        </w:rPr>
        <w:t xml:space="preserve">that means being willing to go to war. </w:t>
      </w:r>
      <w:r w:rsidRPr="005F2F85">
        <w:rPr>
          <w:rStyle w:val="StyleUnderline"/>
          <w:highlight w:val="cyan"/>
        </w:rPr>
        <w:t>America should not invest its credibility</w:t>
      </w:r>
      <w:r w:rsidRPr="004310A1">
        <w:rPr>
          <w:rStyle w:val="StyleUnderline"/>
        </w:rPr>
        <w:t xml:space="preserve"> in asserting a role in Asia’s future order </w:t>
      </w:r>
      <w:r w:rsidRPr="005F2F85">
        <w:rPr>
          <w:rStyle w:val="StyleUnderline"/>
          <w:highlight w:val="cyan"/>
        </w:rPr>
        <w:t>unless it is willing to fight China to maintain it</w:t>
      </w:r>
      <w:r w:rsidRPr="004310A1">
        <w:rPr>
          <w:rStyle w:val="StyleUnderline"/>
        </w:rPr>
        <w:t>: that is ultimately what will stop China pushing for more</w:t>
      </w:r>
      <w:r w:rsidRPr="008E2D88">
        <w:t>.</w:t>
      </w:r>
    </w:p>
    <w:p w14:paraId="64F374BF" w14:textId="45B41231" w:rsidR="00813D8F" w:rsidRDefault="00813D8F" w:rsidP="00813D8F">
      <w:pPr>
        <w:pStyle w:val="Heading3"/>
      </w:pPr>
      <w:r>
        <w:lastRenderedPageBreak/>
        <w:t>2AC---Link---A2: Author---Chang</w:t>
      </w:r>
    </w:p>
    <w:p w14:paraId="0CA0BAE8" w14:textId="77777777" w:rsidR="00813D8F" w:rsidRDefault="00813D8F" w:rsidP="00813D8F">
      <w:pPr>
        <w:pStyle w:val="Heading4"/>
      </w:pPr>
      <w:r w:rsidRPr="00BA4EAC">
        <w:rPr>
          <w:u w:val="single"/>
        </w:rPr>
        <w:t>Disregard</w:t>
      </w:r>
      <w:r>
        <w:t xml:space="preserve"> Chang — he’s </w:t>
      </w:r>
      <w:r w:rsidRPr="00BA4EAC">
        <w:rPr>
          <w:u w:val="single"/>
        </w:rPr>
        <w:t>biased</w:t>
      </w:r>
      <w:r>
        <w:t xml:space="preserve"> and </w:t>
      </w:r>
      <w:r w:rsidRPr="00BA4EAC">
        <w:rPr>
          <w:u w:val="single"/>
        </w:rPr>
        <w:t>consistently wrong</w:t>
      </w:r>
      <w:r>
        <w:t xml:space="preserve">.  </w:t>
      </w:r>
    </w:p>
    <w:p w14:paraId="0D2F0736" w14:textId="77777777" w:rsidR="00813D8F" w:rsidRPr="00BA4EAC" w:rsidRDefault="00813D8F" w:rsidP="00813D8F">
      <w:r w:rsidRPr="00BA4EAC">
        <w:rPr>
          <w:rStyle w:val="Style13ptBold"/>
        </w:rPr>
        <w:t>Xie 16</w:t>
      </w:r>
      <w:r>
        <w:t xml:space="preserve"> — Xie Tao, Professor of Political Science and A</w:t>
      </w:r>
      <w:r w:rsidRPr="00BA4EAC">
        <w:t xml:space="preserve">ssociate Dean at </w:t>
      </w:r>
      <w:r>
        <w:t xml:space="preserve">the </w:t>
      </w:r>
      <w:r w:rsidRPr="00BA4EAC">
        <w:t>School of Engl</w:t>
      </w:r>
      <w:r>
        <w:t xml:space="preserve">ish and International Studies at the </w:t>
      </w:r>
      <w:r w:rsidRPr="00BA4EAC">
        <w:t>Beijing Foreign Studies University</w:t>
      </w:r>
      <w:r>
        <w:t>, holds a Ph.D. in Political Science from Northwestern University, 2016 (“</w:t>
      </w:r>
      <w:r w:rsidRPr="00BA4EAC">
        <w:t>China’s doomsday a w</w:t>
      </w:r>
      <w:r>
        <w:t xml:space="preserve">ishful thinking of opportunists,” </w:t>
      </w:r>
      <w:r>
        <w:rPr>
          <w:i/>
        </w:rPr>
        <w:t>China Daily</w:t>
      </w:r>
      <w:r>
        <w:t>, February 22</w:t>
      </w:r>
      <w:r w:rsidRPr="00BA4EAC">
        <w:rPr>
          <w:vertAlign w:val="superscript"/>
        </w:rPr>
        <w:t>nd</w:t>
      </w:r>
      <w:r>
        <w:t xml:space="preserve">, Available Online at </w:t>
      </w:r>
      <w:hyperlink r:id="rId93" w:history="1">
        <w:r w:rsidRPr="0014126A">
          <w:rPr>
            <w:rStyle w:val="Hyperlink"/>
          </w:rPr>
          <w:t>http://www.chinadaily.com.cn/opinion/2016-02/22/content_23590213.htm</w:t>
        </w:r>
      </w:hyperlink>
      <w:r>
        <w:t>, Accessed 12-04-2016)</w:t>
      </w:r>
    </w:p>
    <w:p w14:paraId="60346D8B" w14:textId="77777777" w:rsidR="00813D8F" w:rsidRDefault="00813D8F" w:rsidP="00813D8F">
      <w:r>
        <w:t>Amidst unmistakable signs of China’s economic slowdown, some Western observers begin to wonder if China’s doomsday is coming.</w:t>
      </w:r>
    </w:p>
    <w:p w14:paraId="565B5FE9" w14:textId="77777777" w:rsidR="00813D8F" w:rsidRDefault="00813D8F" w:rsidP="00813D8F">
      <w:r>
        <w:t>"The country’s extraordinary economic difficulties will result in a collapse or a long-term decline, and either outcome suggests China will return to the ranks of weak states," wrote Gordon Chang in a December 2015 National Interest commentary. Then in a January 2016 Foreign Affairs article, Daniel Lynch, a professor at the University of Southern California, argued that China’s rise is ending, though he made it clear that "saying China’s rise is ending is not the same as saying the country will collapse."</w:t>
      </w:r>
    </w:p>
    <w:p w14:paraId="0A7B5580" w14:textId="77777777" w:rsidR="00813D8F" w:rsidRDefault="00813D8F" w:rsidP="00813D8F">
      <w:r w:rsidRPr="00BA4EAC">
        <w:rPr>
          <w:rStyle w:val="StyleUnderline"/>
        </w:rPr>
        <w:t>It is too early to pass judgment on this new round of China prophecy, but history offers us some useful clues</w:t>
      </w:r>
      <w:r>
        <w:t xml:space="preserve">. Gordon </w:t>
      </w:r>
      <w:r w:rsidRPr="005F2F85">
        <w:rPr>
          <w:rStyle w:val="StyleUnderline"/>
          <w:highlight w:val="cyan"/>
        </w:rPr>
        <w:t>Chang published The Coming Collapse</w:t>
      </w:r>
      <w:r w:rsidRPr="00BA4EAC">
        <w:rPr>
          <w:rStyle w:val="StyleUnderline"/>
        </w:rPr>
        <w:t xml:space="preserve"> of China </w:t>
      </w:r>
      <w:r w:rsidRPr="005F2F85">
        <w:rPr>
          <w:rStyle w:val="StyleUnderline"/>
          <w:highlight w:val="cyan"/>
        </w:rPr>
        <w:t>in 2001</w:t>
      </w:r>
      <w:r>
        <w:t xml:space="preserve">. "The end of the modern Chinese state is near," he asserted. "The People’s Republic has five years, perhaps ten, before it falls." </w:t>
      </w:r>
      <w:r w:rsidRPr="005F2F85">
        <w:rPr>
          <w:rStyle w:val="StyleUnderline"/>
          <w:highlight w:val="cyan"/>
        </w:rPr>
        <w:t>China didn’t collapse</w:t>
      </w:r>
      <w:r w:rsidRPr="00BA4EAC">
        <w:rPr>
          <w:rStyle w:val="StyleUnderline"/>
        </w:rPr>
        <w:t xml:space="preserve"> in 2006 or 2011</w:t>
      </w:r>
      <w:r>
        <w:t>. "</w:t>
      </w:r>
      <w:r w:rsidRPr="00BA4EAC">
        <w:rPr>
          <w:rStyle w:val="StyleUnderline"/>
        </w:rPr>
        <w:t xml:space="preserve">So, yes, </w:t>
      </w:r>
      <w:r w:rsidRPr="005F2F85">
        <w:rPr>
          <w:rStyle w:val="StyleUnderline"/>
          <w:highlight w:val="cyan"/>
        </w:rPr>
        <w:t>my prediction was wrong</w:t>
      </w:r>
      <w:r>
        <w:t xml:space="preserve">," </w:t>
      </w:r>
      <w:r w:rsidRPr="005F2F85">
        <w:rPr>
          <w:rStyle w:val="StyleUnderline"/>
          <w:highlight w:val="cyan"/>
        </w:rPr>
        <w:t>he admitted</w:t>
      </w:r>
      <w:r>
        <w:t xml:space="preserve"> in a Foreign Policy article ("The Coming Collapse of China: 2012 Edition"). </w:t>
      </w:r>
      <w:r w:rsidRPr="005F2F85">
        <w:rPr>
          <w:rStyle w:val="StyleUnderline"/>
          <w:highlight w:val="cyan"/>
        </w:rPr>
        <w:t>But he</w:t>
      </w:r>
      <w:r>
        <w:t xml:space="preserve"> remained convinced about the imminence of a Chinese apocalypse and </w:t>
      </w:r>
      <w:r w:rsidRPr="005F2F85">
        <w:rPr>
          <w:rStyle w:val="StyleUnderline"/>
          <w:highlight w:val="cyan"/>
        </w:rPr>
        <w:t>offered a new timeline:</w:t>
      </w:r>
      <w:r>
        <w:t xml:space="preserve"> "</w:t>
      </w:r>
      <w:r w:rsidRPr="005F2F85">
        <w:rPr>
          <w:rStyle w:val="StyleUnderline"/>
          <w:highlight w:val="cyan"/>
        </w:rPr>
        <w:t>Instead of 2011,</w:t>
      </w:r>
      <w:r w:rsidRPr="00BA4EAC">
        <w:rPr>
          <w:rStyle w:val="StyleUnderline"/>
        </w:rPr>
        <w:t xml:space="preserve"> the mighty C</w:t>
      </w:r>
      <w:r>
        <w:t xml:space="preserve">ommunist </w:t>
      </w:r>
      <w:r w:rsidRPr="00BA4EAC">
        <w:rPr>
          <w:rStyle w:val="StyleUnderline"/>
        </w:rPr>
        <w:t>P</w:t>
      </w:r>
      <w:r>
        <w:t xml:space="preserve">arty of </w:t>
      </w:r>
      <w:r w:rsidRPr="00BA4EAC">
        <w:rPr>
          <w:rStyle w:val="StyleUnderline"/>
        </w:rPr>
        <w:t>C</w:t>
      </w:r>
      <w:r>
        <w:t xml:space="preserve">hina </w:t>
      </w:r>
      <w:r w:rsidRPr="00BA4EAC">
        <w:rPr>
          <w:rStyle w:val="StyleUnderline"/>
        </w:rPr>
        <w:t xml:space="preserve">will fall in </w:t>
      </w:r>
      <w:r w:rsidRPr="005F2F85">
        <w:rPr>
          <w:rStyle w:val="StyleUnderline"/>
          <w:highlight w:val="cyan"/>
        </w:rPr>
        <w:t>2012. Bet on it</w:t>
      </w:r>
      <w:r>
        <w:t>."</w:t>
      </w:r>
    </w:p>
    <w:p w14:paraId="388BB989" w14:textId="77777777" w:rsidR="00813D8F" w:rsidRDefault="00813D8F" w:rsidP="00813D8F">
      <w:r w:rsidRPr="00BA4EAC">
        <w:rPr>
          <w:rStyle w:val="StyleUnderline"/>
        </w:rPr>
        <w:t>Why do people like</w:t>
      </w:r>
      <w:r>
        <w:t xml:space="preserve"> Gordon </w:t>
      </w:r>
      <w:r w:rsidRPr="00BA4EAC">
        <w:rPr>
          <w:rStyle w:val="StyleUnderline"/>
        </w:rPr>
        <w:t>Chang keep predicting the coming collapse of China?</w:t>
      </w:r>
      <w:r>
        <w:t xml:space="preserve"> For many observers, a wealthy and powerful China represents the biggest threat to Western liberal democracy. It is a zero-sum game: either China wins, or liberal democracy triumphs. China thus becomes the most important roadblock in their efforts to preach and promote liberal democracy around the world. "The end of history" will not arrive until and unless "the China Model" fails.</w:t>
      </w:r>
    </w:p>
    <w:p w14:paraId="635992C9" w14:textId="77777777" w:rsidR="00813D8F" w:rsidRDefault="00813D8F" w:rsidP="00813D8F">
      <w:r>
        <w:t xml:space="preserve">For some analysts, </w:t>
      </w:r>
      <w:r w:rsidRPr="005F2F85">
        <w:rPr>
          <w:rStyle w:val="StyleUnderline"/>
          <w:highlight w:val="cyan"/>
        </w:rPr>
        <w:t>predicting China’s future is</w:t>
      </w:r>
      <w:r w:rsidRPr="00BA4EAC">
        <w:rPr>
          <w:rStyle w:val="StyleUnderline"/>
        </w:rPr>
        <w:t xml:space="preserve"> as </w:t>
      </w:r>
      <w:r w:rsidRPr="005F2F85">
        <w:rPr>
          <w:rStyle w:val="StyleUnderline"/>
          <w:highlight w:val="cyan"/>
        </w:rPr>
        <w:t>irresistible</w:t>
      </w:r>
      <w:r w:rsidRPr="00BA4EAC">
        <w:rPr>
          <w:rStyle w:val="StyleUnderline"/>
        </w:rPr>
        <w:t xml:space="preserve"> as forecasting the winner of the</w:t>
      </w:r>
      <w:r>
        <w:t xml:space="preserve"> 2016 </w:t>
      </w:r>
      <w:r w:rsidRPr="00BA4EAC">
        <w:rPr>
          <w:rStyle w:val="StyleUnderline"/>
        </w:rPr>
        <w:t>presidential election</w:t>
      </w:r>
      <w:r>
        <w:t>. Given the size of China—geopolitical, economic, and demographic—</w:t>
      </w:r>
      <w:r w:rsidRPr="00BA4EAC">
        <w:rPr>
          <w:rStyle w:val="StyleUnderline"/>
        </w:rPr>
        <w:t>it is</w:t>
      </w:r>
      <w:r>
        <w:t xml:space="preserve"> simply </w:t>
      </w:r>
      <w:r w:rsidRPr="00BA4EAC">
        <w:rPr>
          <w:rStyle w:val="StyleUnderline"/>
        </w:rPr>
        <w:t xml:space="preserve">one of the biggest prizes for any prophet. </w:t>
      </w:r>
      <w:r w:rsidRPr="005F2F85">
        <w:rPr>
          <w:rStyle w:val="StyleUnderline"/>
          <w:highlight w:val="cyan"/>
        </w:rPr>
        <w:t>If you get it right, you will have</w:t>
      </w:r>
      <w:r w:rsidRPr="00BA4EAC">
        <w:rPr>
          <w:rStyle w:val="StyleUnderline"/>
        </w:rPr>
        <w:t xml:space="preserve"> instant </w:t>
      </w:r>
      <w:r w:rsidRPr="005F2F85">
        <w:rPr>
          <w:rStyle w:val="StyleUnderline"/>
          <w:highlight w:val="cyan"/>
        </w:rPr>
        <w:t>fame, plus a lucrative lecture tour</w:t>
      </w:r>
      <w:r>
        <w:t xml:space="preserve"> around the world </w:t>
      </w:r>
      <w:r w:rsidRPr="005F2F85">
        <w:rPr>
          <w:rStyle w:val="StyleUnderline"/>
          <w:highlight w:val="cyan"/>
        </w:rPr>
        <w:t>or</w:t>
      </w:r>
      <w:r w:rsidRPr="00BA4EAC">
        <w:rPr>
          <w:rStyle w:val="StyleUnderline"/>
        </w:rPr>
        <w:t xml:space="preserve"> a </w:t>
      </w:r>
      <w:r w:rsidRPr="005F2F85">
        <w:rPr>
          <w:rStyle w:val="StyleUnderline"/>
          <w:highlight w:val="cyan"/>
        </w:rPr>
        <w:t>position</w:t>
      </w:r>
      <w:r w:rsidRPr="00BA4EAC">
        <w:rPr>
          <w:rStyle w:val="StyleUnderline"/>
        </w:rPr>
        <w:t xml:space="preserve"> at a prestigious research institution or</w:t>
      </w:r>
      <w:r>
        <w:t xml:space="preserve"> an important </w:t>
      </w:r>
      <w:r w:rsidRPr="00BA4EAC">
        <w:rPr>
          <w:rStyle w:val="StyleUnderline"/>
        </w:rPr>
        <w:t xml:space="preserve">government agency. </w:t>
      </w:r>
      <w:r w:rsidRPr="005F2F85">
        <w:rPr>
          <w:rStyle w:val="StyleUnderline"/>
          <w:highlight w:val="cyan"/>
        </w:rPr>
        <w:t>If you get it wrong—</w:t>
      </w:r>
      <w:r w:rsidRPr="005F2F85">
        <w:rPr>
          <w:rStyle w:val="Emphasis"/>
          <w:highlight w:val="cyan"/>
        </w:rPr>
        <w:t>as</w:t>
      </w:r>
      <w:r>
        <w:t xml:space="preserve"> Gordon </w:t>
      </w:r>
      <w:r w:rsidRPr="005F2F85">
        <w:rPr>
          <w:rStyle w:val="Emphasis"/>
          <w:highlight w:val="cyan"/>
        </w:rPr>
        <w:t>Chang did repeatedly</w:t>
      </w:r>
      <w:r w:rsidRPr="005F2F85">
        <w:rPr>
          <w:rStyle w:val="StyleUnderline"/>
          <w:highlight w:val="cyan"/>
        </w:rPr>
        <w:t>—you may shrug</w:t>
      </w:r>
      <w:r w:rsidRPr="00BA4EAC">
        <w:rPr>
          <w:rStyle w:val="StyleUnderline"/>
        </w:rPr>
        <w:t xml:space="preserve"> off skeptics</w:t>
      </w:r>
      <w:r>
        <w:t xml:space="preserve">, </w:t>
      </w:r>
      <w:r w:rsidRPr="005F2F85">
        <w:rPr>
          <w:rStyle w:val="StyleUnderline"/>
          <w:highlight w:val="cyan"/>
        </w:rPr>
        <w:t>or come up with a revised prediction</w:t>
      </w:r>
      <w:r>
        <w:t>.</w:t>
      </w:r>
    </w:p>
    <w:p w14:paraId="7E6116F0" w14:textId="77777777" w:rsidR="00813D8F" w:rsidRDefault="00813D8F" w:rsidP="00813D8F">
      <w:r>
        <w:t xml:space="preserve">It is human nature to think ahead and plan ahead. That’s why we have statistical models to predict tomorrow’s weather or stock markets. But </w:t>
      </w:r>
      <w:r w:rsidRPr="005F2F85">
        <w:rPr>
          <w:rStyle w:val="StyleUnderline"/>
          <w:highlight w:val="cyan"/>
        </w:rPr>
        <w:t>once ideology or</w:t>
      </w:r>
      <w:r w:rsidRPr="00BA4EAC">
        <w:rPr>
          <w:rStyle w:val="StyleUnderline"/>
        </w:rPr>
        <w:t xml:space="preserve"> other political </w:t>
      </w:r>
      <w:r w:rsidRPr="005F2F85">
        <w:rPr>
          <w:rStyle w:val="StyleUnderline"/>
          <w:highlight w:val="cyan"/>
        </w:rPr>
        <w:t xml:space="preserve">bias comes into play, prediction becomes </w:t>
      </w:r>
      <w:r w:rsidRPr="005F2F85">
        <w:rPr>
          <w:rStyle w:val="Emphasis"/>
          <w:highlight w:val="cyan"/>
        </w:rPr>
        <w:t>wishful thinking</w:t>
      </w:r>
      <w:r w:rsidRPr="005F2F85">
        <w:rPr>
          <w:rStyle w:val="StyleUnderline"/>
          <w:highlight w:val="cyan"/>
        </w:rPr>
        <w:t xml:space="preserve">; it is like </w:t>
      </w:r>
      <w:r w:rsidRPr="005F2F85">
        <w:rPr>
          <w:rStyle w:val="Emphasis"/>
          <w:highlight w:val="cyan"/>
        </w:rPr>
        <w:t>drawing the color of the sky when you are wearing</w:t>
      </w:r>
      <w:r w:rsidRPr="00BA4EAC">
        <w:rPr>
          <w:rStyle w:val="Emphasis"/>
        </w:rPr>
        <w:t xml:space="preserve"> a pair of </w:t>
      </w:r>
      <w:r w:rsidRPr="005F2F85">
        <w:rPr>
          <w:rStyle w:val="Emphasis"/>
          <w:highlight w:val="cyan"/>
        </w:rPr>
        <w:t>sunglasses</w:t>
      </w:r>
      <w:r>
        <w:t>.</w:t>
      </w:r>
    </w:p>
    <w:p w14:paraId="6DB9E0EF" w14:textId="77777777" w:rsidR="00813D8F" w:rsidRDefault="00813D8F" w:rsidP="00813D8F">
      <w:r>
        <w:t xml:space="preserve">A more important question for those doomsayers about China is why the Chinese Communist Party has managed to stay in power for so long and to produce so impressive a record of economic development. "All societies, authoritarian and democratic, are subject to decay over time," wrote Francis Fukuyama. "The real issue is their ability to adapt and eventually fix themselves." </w:t>
      </w:r>
      <w:r w:rsidRPr="005F2F85">
        <w:rPr>
          <w:rStyle w:val="StyleUnderline"/>
          <w:highlight w:val="cyan"/>
        </w:rPr>
        <w:t>The</w:t>
      </w:r>
      <w:r w:rsidRPr="00BA4EAC">
        <w:rPr>
          <w:rStyle w:val="StyleUnderline"/>
        </w:rPr>
        <w:t xml:space="preserve"> Chinese </w:t>
      </w:r>
      <w:r w:rsidRPr="005F2F85">
        <w:rPr>
          <w:rStyle w:val="StyleUnderline"/>
          <w:highlight w:val="cyan"/>
        </w:rPr>
        <w:t xml:space="preserve">party-state may be </w:t>
      </w:r>
      <w:r w:rsidRPr="005F2F85">
        <w:rPr>
          <w:rStyle w:val="StyleUnderline"/>
          <w:highlight w:val="cyan"/>
        </w:rPr>
        <w:lastRenderedPageBreak/>
        <w:t>undergoing</w:t>
      </w:r>
      <w:r w:rsidRPr="00BA4EAC">
        <w:rPr>
          <w:rStyle w:val="StyleUnderline"/>
        </w:rPr>
        <w:t xml:space="preserve"> political and economic </w:t>
      </w:r>
      <w:r w:rsidRPr="005F2F85">
        <w:rPr>
          <w:rStyle w:val="StyleUnderline"/>
          <w:highlight w:val="cyan"/>
        </w:rPr>
        <w:t>decay</w:t>
      </w:r>
      <w:r w:rsidRPr="00BA4EAC">
        <w:rPr>
          <w:rStyle w:val="StyleUnderline"/>
        </w:rPr>
        <w:t xml:space="preserve"> — just like most Western democracies — </w:t>
      </w:r>
      <w:r w:rsidRPr="005F2F85">
        <w:rPr>
          <w:rStyle w:val="StyleUnderline"/>
          <w:highlight w:val="cyan"/>
        </w:rPr>
        <w:t xml:space="preserve">but </w:t>
      </w:r>
      <w:r w:rsidRPr="005F2F85">
        <w:rPr>
          <w:rStyle w:val="Emphasis"/>
          <w:highlight w:val="cyan"/>
        </w:rPr>
        <w:t>it is too early to proclaim the collapse of China</w:t>
      </w:r>
      <w:r>
        <w:t>.</w:t>
      </w:r>
    </w:p>
    <w:p w14:paraId="780E56CC" w14:textId="05B80F49" w:rsidR="003131BA" w:rsidRDefault="003131BA" w:rsidP="00AB0528">
      <w:pPr>
        <w:pStyle w:val="Heading3"/>
      </w:pPr>
      <w:r>
        <w:lastRenderedPageBreak/>
        <w:t>2AC---Link---A2: Capabilities---Conventional Capabilities</w:t>
      </w:r>
    </w:p>
    <w:p w14:paraId="3D9AF37D" w14:textId="23929991" w:rsidR="003131BA" w:rsidRPr="003131BA" w:rsidRDefault="003131BA" w:rsidP="003131BA">
      <w:pPr>
        <w:pStyle w:val="Heading4"/>
        <w:rPr>
          <w:b w:val="0"/>
          <w:bCs/>
        </w:rPr>
      </w:pPr>
      <w:r>
        <w:t xml:space="preserve">Taiwan </w:t>
      </w:r>
      <w:r w:rsidRPr="003131BA">
        <w:rPr>
          <w:u w:val="single"/>
        </w:rPr>
        <w:t>can’t deter</w:t>
      </w:r>
      <w:r>
        <w:t xml:space="preserve"> with conventional capabilities – </w:t>
      </w:r>
      <w:r>
        <w:rPr>
          <w:b w:val="0"/>
          <w:bCs/>
        </w:rPr>
        <w:t>within China’s range</w:t>
      </w:r>
      <w:r w:rsidR="00736B2E">
        <w:rPr>
          <w:b w:val="0"/>
          <w:bCs/>
        </w:rPr>
        <w:t xml:space="preserve">, </w:t>
      </w:r>
      <w:r w:rsidR="003A0759">
        <w:rPr>
          <w:b w:val="0"/>
          <w:bCs/>
        </w:rPr>
        <w:t>high cost means too few are developed</w:t>
      </w:r>
      <w:r w:rsidR="00FC4524">
        <w:rPr>
          <w:b w:val="0"/>
          <w:bCs/>
        </w:rPr>
        <w:t xml:space="preserve">, </w:t>
      </w:r>
    </w:p>
    <w:p w14:paraId="10D504F4" w14:textId="43FF69E2" w:rsidR="003131BA" w:rsidRDefault="003131BA" w:rsidP="003131BA">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339C76B0" w14:textId="572BC454" w:rsidR="003131BA" w:rsidRDefault="003131BA" w:rsidP="003131BA"/>
    <w:p w14:paraId="4517B37D" w14:textId="41B70C8D" w:rsidR="003131BA" w:rsidRPr="00FC4524" w:rsidRDefault="003131BA" w:rsidP="003A0759">
      <w:pPr>
        <w:rPr>
          <w:sz w:val="14"/>
        </w:rPr>
      </w:pPr>
      <w:r w:rsidRPr="00FC4524">
        <w:rPr>
          <w:sz w:val="14"/>
        </w:rPr>
        <w:t xml:space="preserve">And yet </w:t>
      </w:r>
      <w:r w:rsidRPr="005F2F85">
        <w:rPr>
          <w:rStyle w:val="StyleUnderline"/>
          <w:highlight w:val="cyan"/>
        </w:rPr>
        <w:t>Taiwan</w:t>
      </w:r>
      <w:r w:rsidRPr="005F2F85">
        <w:rPr>
          <w:sz w:val="14"/>
          <w:highlight w:val="cyan"/>
        </w:rPr>
        <w:t xml:space="preserve"> </w:t>
      </w:r>
      <w:r w:rsidRPr="005F2F85">
        <w:rPr>
          <w:rStyle w:val="Emphasis"/>
          <w:highlight w:val="cyan"/>
        </w:rPr>
        <w:t>should not</w:t>
      </w:r>
      <w:r w:rsidRPr="005F2F85">
        <w:rPr>
          <w:sz w:val="14"/>
          <w:highlight w:val="cyan"/>
        </w:rPr>
        <w:t xml:space="preserve"> </w:t>
      </w:r>
      <w:r w:rsidRPr="005F2F85">
        <w:rPr>
          <w:rStyle w:val="StyleUnderline"/>
          <w:highlight w:val="cyan"/>
        </w:rPr>
        <w:t>invest too much in conventional</w:t>
      </w:r>
      <w:r w:rsidRPr="003131BA">
        <w:rPr>
          <w:rStyle w:val="StyleUnderline"/>
        </w:rPr>
        <w:t xml:space="preserve"> air and naval </w:t>
      </w:r>
      <w:r w:rsidRPr="005F2F85">
        <w:rPr>
          <w:rStyle w:val="StyleUnderline"/>
          <w:highlight w:val="cyan"/>
        </w:rPr>
        <w:t>force structure</w:t>
      </w:r>
      <w:r w:rsidRPr="00FC4524">
        <w:rPr>
          <w:sz w:val="14"/>
        </w:rPr>
        <w:t xml:space="preserve">. First, </w:t>
      </w:r>
      <w:r w:rsidRPr="005F2F85">
        <w:rPr>
          <w:rStyle w:val="StyleUnderline"/>
          <w:highlight w:val="cyan"/>
        </w:rPr>
        <w:t>Taiwan is</w:t>
      </w:r>
      <w:r w:rsidRPr="00FC4524">
        <w:rPr>
          <w:sz w:val="14"/>
        </w:rPr>
        <w:t xml:space="preserve"> already </w:t>
      </w:r>
      <w:r w:rsidRPr="005F2F85">
        <w:rPr>
          <w:rStyle w:val="Emphasis"/>
          <w:highlight w:val="cyan"/>
        </w:rPr>
        <w:t>well within the range</w:t>
      </w:r>
      <w:r w:rsidRPr="005F2F85">
        <w:rPr>
          <w:rStyle w:val="StyleUnderline"/>
          <w:highlight w:val="cyan"/>
        </w:rPr>
        <w:t xml:space="preserve"> of China’s longrange strike systems</w:t>
      </w:r>
      <w:r w:rsidRPr="00FC4524">
        <w:rPr>
          <w:sz w:val="14"/>
        </w:rPr>
        <w:t xml:space="preserve">. The </w:t>
      </w:r>
      <w:r w:rsidRPr="005F2F85">
        <w:rPr>
          <w:rStyle w:val="StyleUnderline"/>
          <w:highlight w:val="cyan"/>
        </w:rPr>
        <w:t>characteristics that make</w:t>
      </w:r>
      <w:r w:rsidRPr="00FC4524">
        <w:rPr>
          <w:sz w:val="14"/>
        </w:rPr>
        <w:t xml:space="preserve"> conventional </w:t>
      </w:r>
      <w:r w:rsidRPr="005F2F85">
        <w:rPr>
          <w:rStyle w:val="StyleUnderline"/>
          <w:highlight w:val="cyan"/>
        </w:rPr>
        <w:t>ships</w:t>
      </w:r>
      <w:r w:rsidRPr="003A0759">
        <w:rPr>
          <w:rStyle w:val="StyleUnderline"/>
        </w:rPr>
        <w:t xml:space="preserve"> and fighter jets</w:t>
      </w:r>
      <w:r w:rsidRPr="00FC4524">
        <w:rPr>
          <w:sz w:val="14"/>
        </w:rPr>
        <w:t xml:space="preserve"> </w:t>
      </w:r>
      <w:r w:rsidRPr="005F2F85">
        <w:rPr>
          <w:rStyle w:val="StyleUnderline"/>
          <w:highlight w:val="cyan"/>
        </w:rPr>
        <w:t>valuable in grey zone contexts</w:t>
      </w:r>
      <w:r w:rsidRPr="00FC4524">
        <w:rPr>
          <w:sz w:val="14"/>
        </w:rPr>
        <w:t>—</w:t>
      </w:r>
      <w:r w:rsidRPr="003A0759">
        <w:rPr>
          <w:rStyle w:val="StyleUnderline"/>
        </w:rPr>
        <w:t>high visibility and technological capability</w:t>
      </w:r>
      <w:r w:rsidRPr="00FC4524">
        <w:rPr>
          <w:sz w:val="14"/>
        </w:rPr>
        <w:t xml:space="preserve">— </w:t>
      </w:r>
      <w:r w:rsidRPr="005F2F85">
        <w:rPr>
          <w:rStyle w:val="StyleUnderline"/>
          <w:highlight w:val="cyan"/>
        </w:rPr>
        <w:t>become</w:t>
      </w:r>
      <w:r w:rsidRPr="005F2F85">
        <w:rPr>
          <w:sz w:val="14"/>
          <w:highlight w:val="cyan"/>
        </w:rPr>
        <w:t xml:space="preserve"> </w:t>
      </w:r>
      <w:r w:rsidRPr="005F2F85">
        <w:rPr>
          <w:rStyle w:val="Emphasis"/>
          <w:highlight w:val="cyan"/>
        </w:rPr>
        <w:t>liabilities</w:t>
      </w:r>
      <w:r w:rsidRPr="00FC4524">
        <w:rPr>
          <w:sz w:val="14"/>
        </w:rPr>
        <w:t xml:space="preserve"> in a wartime scenario.149 </w:t>
      </w:r>
      <w:r w:rsidRPr="005F2F85">
        <w:rPr>
          <w:rStyle w:val="StyleUnderline"/>
          <w:highlight w:val="cyan"/>
        </w:rPr>
        <w:t xml:space="preserve">China will </w:t>
      </w:r>
      <w:r w:rsidRPr="005F2F85">
        <w:rPr>
          <w:rStyle w:val="Emphasis"/>
          <w:highlight w:val="cyan"/>
        </w:rPr>
        <w:t>unquestionably target these weapons</w:t>
      </w:r>
      <w:r w:rsidRPr="00FC4524">
        <w:rPr>
          <w:sz w:val="14"/>
        </w:rPr>
        <w:t xml:space="preserve"> in the earliest stages of a conflict. Moreover, </w:t>
      </w:r>
      <w:r w:rsidRPr="003A0759">
        <w:rPr>
          <w:rStyle w:val="StyleUnderline"/>
        </w:rPr>
        <w:t>because advanced</w:t>
      </w:r>
      <w:r w:rsidRPr="00FC4524">
        <w:rPr>
          <w:sz w:val="14"/>
        </w:rPr>
        <w:t xml:space="preserve"> conventional </w:t>
      </w:r>
      <w:r w:rsidRPr="003A0759">
        <w:rPr>
          <w:rStyle w:val="StyleUnderline"/>
        </w:rPr>
        <w:t>platforms are expensive, budget constraints and political realities mean</w:t>
      </w:r>
      <w:r w:rsidRPr="00FC4524">
        <w:rPr>
          <w:sz w:val="14"/>
        </w:rPr>
        <w:t xml:space="preserve"> that </w:t>
      </w:r>
      <w:r w:rsidRPr="005F2F85">
        <w:rPr>
          <w:rStyle w:val="StyleUnderline"/>
          <w:highlight w:val="cyan"/>
        </w:rPr>
        <w:t>Taiwan</w:t>
      </w:r>
      <w:r w:rsidRPr="005F2F85">
        <w:rPr>
          <w:sz w:val="14"/>
          <w:highlight w:val="cyan"/>
        </w:rPr>
        <w:t xml:space="preserve"> </w:t>
      </w:r>
      <w:r w:rsidRPr="005F2F85">
        <w:rPr>
          <w:rStyle w:val="Emphasis"/>
          <w:highlight w:val="cyan"/>
        </w:rPr>
        <w:t>cannot afford large numbers</w:t>
      </w:r>
      <w:r w:rsidRPr="00FC4524">
        <w:rPr>
          <w:sz w:val="14"/>
        </w:rPr>
        <w:t xml:space="preserve"> </w:t>
      </w:r>
      <w:r w:rsidRPr="003A0759">
        <w:rPr>
          <w:rStyle w:val="StyleUnderline"/>
        </w:rPr>
        <w:t xml:space="preserve">of high-performance conventional weapons. </w:t>
      </w:r>
      <w:r w:rsidRPr="005F2F85">
        <w:rPr>
          <w:rStyle w:val="StyleUnderline"/>
          <w:highlight w:val="cyan"/>
        </w:rPr>
        <w:t>China will find it</w:t>
      </w:r>
      <w:r w:rsidRPr="00FC4524">
        <w:rPr>
          <w:sz w:val="14"/>
        </w:rPr>
        <w:t xml:space="preserve"> relatively </w:t>
      </w:r>
      <w:r w:rsidRPr="005F2F85">
        <w:rPr>
          <w:rStyle w:val="Emphasis"/>
          <w:highlight w:val="cyan"/>
        </w:rPr>
        <w:t>easy</w:t>
      </w:r>
      <w:r w:rsidRPr="005F2F85">
        <w:rPr>
          <w:sz w:val="14"/>
          <w:highlight w:val="cyan"/>
        </w:rPr>
        <w:t xml:space="preserve"> </w:t>
      </w:r>
      <w:r w:rsidRPr="005F2F85">
        <w:rPr>
          <w:rStyle w:val="StyleUnderline"/>
          <w:highlight w:val="cyan"/>
        </w:rPr>
        <w:t>to</w:t>
      </w:r>
      <w:r w:rsidRPr="00FC4524">
        <w:rPr>
          <w:sz w:val="14"/>
        </w:rPr>
        <w:t xml:space="preserve"> locate, target, and </w:t>
      </w:r>
      <w:r w:rsidRPr="005F2F85">
        <w:rPr>
          <w:rStyle w:val="StyleUnderline"/>
          <w:highlight w:val="cyan"/>
        </w:rPr>
        <w:t>destroy most of them</w:t>
      </w:r>
      <w:r w:rsidRPr="003A0759">
        <w:rPr>
          <w:rStyle w:val="StyleUnderline"/>
        </w:rPr>
        <w:t xml:space="preserve"> before they</w:t>
      </w:r>
      <w:r w:rsidRPr="00FC4524">
        <w:rPr>
          <w:sz w:val="14"/>
        </w:rPr>
        <w:t xml:space="preserve"> can </w:t>
      </w:r>
      <w:r w:rsidRPr="003A0759">
        <w:rPr>
          <w:rStyle w:val="StyleUnderline"/>
        </w:rPr>
        <w:t>“get into action.”</w:t>
      </w:r>
      <w:r w:rsidRPr="00FC4524">
        <w:rPr>
          <w:sz w:val="14"/>
        </w:rPr>
        <w:t xml:space="preserve"> Second, China cannot compel Taiwan via grey zone operations alone. Although China can use grey zone provocations to influence public opinion, to challenge Taiwan’s red lines, or to collect intelligence, they do not existentially threaten Taiwan. China can invade Taiwan without conducting grey zone operations, but the reverse is not true. Third, it may be in Taiwan’s best interests to let China engage in some grey zone operations. China likely prefers grey zone challenges because it wants to avoid the risk of a conflict that escalates out of control. If China’s leaders think Taiwan has effectively eliminated the grey zone, then they may become more willing to engage in more escalatory types of actions.</w:t>
      </w:r>
    </w:p>
    <w:p w14:paraId="3BE096A5" w14:textId="4D728564" w:rsidR="00AB0528" w:rsidRDefault="00AB0528" w:rsidP="00AB0528">
      <w:pPr>
        <w:pStyle w:val="Heading3"/>
      </w:pPr>
      <w:r>
        <w:lastRenderedPageBreak/>
        <w:t xml:space="preserve">2AC---Link---A2: </w:t>
      </w:r>
      <w:r w:rsidR="001444C2">
        <w:t>Capabilities---Jets</w:t>
      </w:r>
      <w:r w:rsidR="00564D39">
        <w:t>---F-16s</w:t>
      </w:r>
    </w:p>
    <w:p w14:paraId="7CD955E8" w14:textId="3C41F9C5" w:rsidR="00AB0528" w:rsidRPr="00AB0528" w:rsidRDefault="00AB0528" w:rsidP="00AB0528">
      <w:pPr>
        <w:pStyle w:val="Heading4"/>
        <w:rPr>
          <w:u w:val="single"/>
        </w:rPr>
      </w:pPr>
      <w:r>
        <w:t xml:space="preserve">Jets are </w:t>
      </w:r>
      <w:r>
        <w:rPr>
          <w:u w:val="single"/>
        </w:rPr>
        <w:t>irrelevant</w:t>
      </w:r>
      <w:r>
        <w:t xml:space="preserve"> for capabilities – China’s </w:t>
      </w:r>
      <w:r>
        <w:rPr>
          <w:u w:val="single"/>
        </w:rPr>
        <w:t>too far ahead</w:t>
      </w:r>
    </w:p>
    <w:p w14:paraId="4278D491" w14:textId="77777777" w:rsidR="00AB0528" w:rsidRPr="00185FA2" w:rsidRDefault="00AB0528" w:rsidP="00AB0528">
      <w:r>
        <w:rPr>
          <w:rStyle w:val="Style13ptBold"/>
        </w:rPr>
        <w:t xml:space="preserve">Sputnik 19 </w:t>
      </w:r>
      <w:r w:rsidRPr="00185FA2">
        <w:t xml:space="preserve">---- </w:t>
      </w:r>
      <w:r>
        <w:t xml:space="preserve">citing Paul Huang who is an East Asian columnist for </w:t>
      </w:r>
      <w:r>
        <w:rPr>
          <w:i/>
        </w:rPr>
        <w:t>The Epoch Times</w:t>
      </w:r>
      <w: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3/26, https://sputniknews.com/analysis/201903261073564311-f-16-taiwan/</w:t>
      </w:r>
    </w:p>
    <w:p w14:paraId="7D6FE4BB" w14:textId="307FA089" w:rsidR="00AB0528" w:rsidRDefault="00AB0528" w:rsidP="00AB0528"/>
    <w:p w14:paraId="66ABE19E" w14:textId="50DCE297" w:rsidR="00AB0528" w:rsidRPr="00AB0528" w:rsidRDefault="00AB0528" w:rsidP="00AB0528">
      <w:pPr>
        <w:rPr>
          <w:sz w:val="14"/>
        </w:rPr>
      </w:pPr>
      <w:r w:rsidRPr="00AB0528">
        <w:rPr>
          <w:rStyle w:val="StyleUnderline"/>
        </w:rPr>
        <w:t>Huang</w:t>
      </w:r>
      <w:r w:rsidRPr="00AB0528">
        <w:rPr>
          <w:sz w:val="14"/>
        </w:rPr>
        <w:t xml:space="preserve">, in turn, </w:t>
      </w:r>
      <w:r w:rsidRPr="00AB0528">
        <w:rPr>
          <w:rStyle w:val="StyleUnderline"/>
        </w:rPr>
        <w:t>noted</w:t>
      </w:r>
      <w:r w:rsidRPr="00AB0528">
        <w:rPr>
          <w:sz w:val="14"/>
        </w:rPr>
        <w:t xml:space="preserve"> that the </w:t>
      </w:r>
      <w:r w:rsidRPr="005F2F85">
        <w:rPr>
          <w:rStyle w:val="StyleUnderline"/>
          <w:highlight w:val="cyan"/>
        </w:rPr>
        <w:t>improved F-16s</w:t>
      </w:r>
      <w:r w:rsidRPr="005F2F85">
        <w:rPr>
          <w:sz w:val="14"/>
          <w:highlight w:val="cyan"/>
        </w:rPr>
        <w:t xml:space="preserve"> </w:t>
      </w:r>
      <w:r w:rsidRPr="005F2F85">
        <w:rPr>
          <w:rStyle w:val="Emphasis"/>
          <w:highlight w:val="cyan"/>
        </w:rPr>
        <w:t>won't become a "game changing capability</w:t>
      </w:r>
      <w:r w:rsidRPr="00AB0528">
        <w:rPr>
          <w:rStyle w:val="Emphasis"/>
        </w:rPr>
        <w:t>"</w:t>
      </w:r>
      <w:r w:rsidRPr="00AB0528">
        <w:rPr>
          <w:sz w:val="14"/>
        </w:rPr>
        <w:t xml:space="preserve"> in the region, as </w:t>
      </w:r>
      <w:r w:rsidRPr="005F2F85">
        <w:rPr>
          <w:rStyle w:val="StyleUnderline"/>
          <w:highlight w:val="cyan"/>
        </w:rPr>
        <w:t>China has</w:t>
      </w:r>
      <w:r w:rsidRPr="005F2F85">
        <w:rPr>
          <w:sz w:val="14"/>
          <w:highlight w:val="cyan"/>
        </w:rPr>
        <w:t xml:space="preserve"> </w:t>
      </w:r>
      <w:r w:rsidRPr="005F2F85">
        <w:rPr>
          <w:rStyle w:val="Emphasis"/>
          <w:highlight w:val="cyan"/>
        </w:rPr>
        <w:t>heavily modernised</w:t>
      </w:r>
      <w:r w:rsidRPr="005F2F85">
        <w:rPr>
          <w:sz w:val="14"/>
          <w:highlight w:val="cyan"/>
        </w:rPr>
        <w:t xml:space="preserve"> </w:t>
      </w:r>
      <w:r w:rsidRPr="005F2F85">
        <w:rPr>
          <w:rStyle w:val="StyleUnderline"/>
          <w:highlight w:val="cyan"/>
        </w:rPr>
        <w:t>and</w:t>
      </w:r>
      <w:r w:rsidRPr="005F2F85">
        <w:rPr>
          <w:sz w:val="14"/>
          <w:highlight w:val="cyan"/>
        </w:rPr>
        <w:t xml:space="preserve"> </w:t>
      </w:r>
      <w:r w:rsidRPr="005F2F85">
        <w:rPr>
          <w:rStyle w:val="Emphasis"/>
          <w:highlight w:val="cyan"/>
        </w:rPr>
        <w:t>expanded</w:t>
      </w:r>
      <w:r w:rsidRPr="005F2F85">
        <w:rPr>
          <w:sz w:val="14"/>
          <w:highlight w:val="cyan"/>
        </w:rPr>
        <w:t xml:space="preserve"> </w:t>
      </w:r>
      <w:r w:rsidRPr="005F2F85">
        <w:rPr>
          <w:rStyle w:val="StyleUnderline"/>
          <w:highlight w:val="cyan"/>
        </w:rPr>
        <w:t>its fleet</w:t>
      </w:r>
      <w:r w:rsidRPr="00AB0528">
        <w:rPr>
          <w:rStyle w:val="StyleUnderline"/>
        </w:rPr>
        <w:t xml:space="preserve"> of aircraft</w:t>
      </w:r>
      <w:r w:rsidRPr="00AB0528">
        <w:rPr>
          <w:sz w:val="14"/>
        </w:rPr>
        <w:t xml:space="preserve"> over the last decade.</w:t>
      </w:r>
    </w:p>
    <w:p w14:paraId="31590A58" w14:textId="6D142CD4" w:rsidR="00AB0528" w:rsidRDefault="00AB0528" w:rsidP="00AB0528">
      <w:pPr>
        <w:rPr>
          <w:sz w:val="14"/>
        </w:rPr>
      </w:pPr>
      <w:r w:rsidRPr="005F2F85">
        <w:rPr>
          <w:rStyle w:val="StyleUnderline"/>
          <w:highlight w:val="cyan"/>
        </w:rPr>
        <w:t xml:space="preserve">China is </w:t>
      </w:r>
      <w:r w:rsidRPr="005F2F85">
        <w:rPr>
          <w:rStyle w:val="Emphasis"/>
          <w:highlight w:val="cyan"/>
        </w:rPr>
        <w:t>currently developing</w:t>
      </w:r>
      <w:r w:rsidRPr="005F2F85">
        <w:rPr>
          <w:rStyle w:val="StyleUnderline"/>
          <w:highlight w:val="cyan"/>
        </w:rPr>
        <w:t xml:space="preserve"> a series of new jets and bombers</w:t>
      </w:r>
      <w:r w:rsidRPr="00AB0528">
        <w:rPr>
          <w:rStyle w:val="StyleUnderline"/>
        </w:rPr>
        <w:t xml:space="preserve"> to strengthen its aging fleet to meet modern demands</w:t>
      </w:r>
      <w:r w:rsidRPr="00AB0528">
        <w:rPr>
          <w:sz w:val="14"/>
        </w:rPr>
        <w:t xml:space="preserve">. One of them, </w:t>
      </w:r>
      <w:r w:rsidRPr="00AB0528">
        <w:rPr>
          <w:rStyle w:val="StyleUnderline"/>
        </w:rPr>
        <w:t>the J-20 fifth-generation stealth fighter jet, is regarded as a rival to the American</w:t>
      </w:r>
      <w:r w:rsidRPr="00AB0528">
        <w:rPr>
          <w:sz w:val="14"/>
        </w:rPr>
        <w:t xml:space="preserve"> </w:t>
      </w:r>
      <w:r w:rsidRPr="00AB0528">
        <w:rPr>
          <w:rStyle w:val="Emphasis"/>
        </w:rPr>
        <w:t>F-22 and F-35.</w:t>
      </w:r>
      <w:r w:rsidRPr="00AB0528">
        <w:rPr>
          <w:sz w:val="14"/>
        </w:rPr>
        <w:t xml:space="preserve"> </w:t>
      </w:r>
      <w:r w:rsidRPr="005F2F85">
        <w:rPr>
          <w:rStyle w:val="Emphasis"/>
          <w:highlight w:val="cyan"/>
        </w:rPr>
        <w:t>Another</w:t>
      </w:r>
      <w:r w:rsidRPr="00AB0528">
        <w:rPr>
          <w:sz w:val="14"/>
        </w:rPr>
        <w:t xml:space="preserve"> </w:t>
      </w:r>
      <w:r w:rsidRPr="00AB0528">
        <w:rPr>
          <w:rStyle w:val="StyleUnderline"/>
        </w:rPr>
        <w:t xml:space="preserve">upcoming </w:t>
      </w:r>
      <w:r w:rsidRPr="005F2F85">
        <w:rPr>
          <w:rStyle w:val="StyleUnderline"/>
          <w:highlight w:val="cyan"/>
        </w:rPr>
        <w:t>addition</w:t>
      </w:r>
      <w:r w:rsidRPr="00AB0528">
        <w:rPr>
          <w:rStyle w:val="StyleUnderline"/>
        </w:rPr>
        <w:t>, the</w:t>
      </w:r>
      <w:r w:rsidRPr="00AB0528">
        <w:rPr>
          <w:sz w:val="14"/>
        </w:rPr>
        <w:t xml:space="preserve"> Hong-20 (</w:t>
      </w:r>
      <w:r w:rsidRPr="00AB0528">
        <w:rPr>
          <w:rStyle w:val="StyleUnderline"/>
        </w:rPr>
        <w:t>H-20</w:t>
      </w:r>
      <w:r w:rsidRPr="00AB0528">
        <w:rPr>
          <w:sz w:val="14"/>
        </w:rPr>
        <w:t xml:space="preserve">) long-range stealth </w:t>
      </w:r>
      <w:r w:rsidRPr="00AB0528">
        <w:rPr>
          <w:rStyle w:val="StyleUnderline"/>
        </w:rPr>
        <w:t xml:space="preserve">bomber, </w:t>
      </w:r>
      <w:r w:rsidRPr="005F2F85">
        <w:rPr>
          <w:rStyle w:val="StyleUnderline"/>
          <w:highlight w:val="cyan"/>
        </w:rPr>
        <w:t xml:space="preserve">is </w:t>
      </w:r>
      <w:r w:rsidRPr="005F2F85">
        <w:rPr>
          <w:rStyle w:val="Emphasis"/>
          <w:highlight w:val="cyan"/>
        </w:rPr>
        <w:t>yet to be revealed</w:t>
      </w:r>
      <w:r w:rsidRPr="005F2F85">
        <w:rPr>
          <w:sz w:val="14"/>
          <w:highlight w:val="cyan"/>
        </w:rPr>
        <w:t>.</w:t>
      </w:r>
    </w:p>
    <w:p w14:paraId="3A08BF32" w14:textId="5B599D51" w:rsidR="00316254" w:rsidRPr="00316254" w:rsidRDefault="00316254" w:rsidP="00316254">
      <w:pPr>
        <w:pStyle w:val="Heading4"/>
        <w:rPr>
          <w:u w:val="single"/>
        </w:rPr>
      </w:pPr>
      <w:r>
        <w:t xml:space="preserve">Jets won’t be ready until </w:t>
      </w:r>
      <w:r>
        <w:rPr>
          <w:u w:val="single"/>
        </w:rPr>
        <w:t>after 2021</w:t>
      </w:r>
      <w:r>
        <w:t xml:space="preserve"> and </w:t>
      </w:r>
      <w:r>
        <w:rPr>
          <w:u w:val="single"/>
        </w:rPr>
        <w:t>can’t make-up the difference</w:t>
      </w:r>
    </w:p>
    <w:p w14:paraId="3EE84DFC" w14:textId="77777777" w:rsidR="00316254" w:rsidRPr="0046476F" w:rsidRDefault="00316254" w:rsidP="00316254">
      <w:r>
        <w:rPr>
          <w:rStyle w:val="Style13ptBold"/>
        </w:rPr>
        <w:t xml:space="preserve">Wadhams 19 </w:t>
      </w:r>
      <w:r w:rsidRPr="0046476F">
        <w:t xml:space="preserve">---- Nick, </w:t>
      </w:r>
      <w:r>
        <w:t xml:space="preserve">foreign policy and national security reporter, </w:t>
      </w:r>
      <w:r w:rsidRPr="0046476F">
        <w:t xml:space="preserve">“China Protests Possible Trump Move to Sell F-16s to Taiwan,” </w:t>
      </w:r>
      <w:r w:rsidRPr="0046476F">
        <w:rPr>
          <w:i/>
        </w:rPr>
        <w:t>Bloomberg</w:t>
      </w:r>
      <w:r w:rsidRPr="0046476F">
        <w:t xml:space="preserve">, 3/21, </w:t>
      </w:r>
      <w:hyperlink r:id="rId94" w:history="1">
        <w:r w:rsidRPr="0046476F">
          <w:rPr>
            <w:rStyle w:val="Hyperlink"/>
          </w:rPr>
          <w:t>https://www.bloomberg.com/news/articles/2019-03-21/trump-aides-said-to-back-selling-f-16-fighter-planes-to-taiwan</w:t>
        </w:r>
      </w:hyperlink>
    </w:p>
    <w:p w14:paraId="3DD288F5" w14:textId="710484C6" w:rsidR="00AB0528" w:rsidRDefault="00AB0528" w:rsidP="00AB0528"/>
    <w:p w14:paraId="4409AE80" w14:textId="77777777" w:rsidR="001444C2" w:rsidRPr="00D46EC8" w:rsidRDefault="001444C2" w:rsidP="001444C2">
      <w:pPr>
        <w:rPr>
          <w:sz w:val="14"/>
        </w:rPr>
      </w:pPr>
      <w:r w:rsidRPr="005F2F85">
        <w:rPr>
          <w:rStyle w:val="StyleUnderline"/>
          <w:highlight w:val="cyan"/>
        </w:rPr>
        <w:t>Even if a sale was approved</w:t>
      </w:r>
      <w:r w:rsidRPr="00D46EC8">
        <w:rPr>
          <w:sz w:val="14"/>
        </w:rPr>
        <w:t xml:space="preserve"> by Congress and a contract was </w:t>
      </w:r>
      <w:r w:rsidRPr="00F43986">
        <w:rPr>
          <w:rStyle w:val="Emphasis"/>
        </w:rPr>
        <w:t>reached</w:t>
      </w:r>
      <w:r w:rsidRPr="00D46EC8">
        <w:rPr>
          <w:sz w:val="14"/>
        </w:rPr>
        <w:t xml:space="preserve"> with Lockheed, </w:t>
      </w:r>
      <w:r w:rsidRPr="00D46EC8">
        <w:rPr>
          <w:rStyle w:val="StyleUnderline"/>
        </w:rPr>
        <w:t xml:space="preserve">the </w:t>
      </w:r>
      <w:r w:rsidRPr="005F2F85">
        <w:rPr>
          <w:rStyle w:val="StyleUnderline"/>
          <w:highlight w:val="cyan"/>
        </w:rPr>
        <w:t>planes</w:t>
      </w:r>
      <w:r w:rsidRPr="00D46EC8">
        <w:rPr>
          <w:sz w:val="14"/>
        </w:rPr>
        <w:t xml:space="preserve"> probably </w:t>
      </w:r>
      <w:r w:rsidRPr="005F2F85">
        <w:rPr>
          <w:rStyle w:val="Emphasis"/>
          <w:highlight w:val="cyan"/>
        </w:rPr>
        <w:t>wouldn’t be going to Taiwan</w:t>
      </w:r>
      <w:r w:rsidRPr="00D46EC8">
        <w:rPr>
          <w:rStyle w:val="Emphasis"/>
        </w:rPr>
        <w:t xml:space="preserve"> anytime </w:t>
      </w:r>
      <w:r w:rsidRPr="005F2F85">
        <w:rPr>
          <w:rStyle w:val="Emphasis"/>
          <w:highlight w:val="cyan"/>
        </w:rPr>
        <w:t>soon</w:t>
      </w:r>
      <w:r w:rsidRPr="00D46EC8">
        <w:rPr>
          <w:rStyle w:val="Emphasis"/>
        </w:rPr>
        <w:t>.</w:t>
      </w:r>
      <w:r w:rsidRPr="00D46EC8">
        <w:rPr>
          <w:sz w:val="14"/>
        </w:rPr>
        <w:t xml:space="preserve"> Carolyn </w:t>
      </w:r>
      <w:r w:rsidRPr="00D46EC8">
        <w:rPr>
          <w:rStyle w:val="StyleUnderline"/>
        </w:rPr>
        <w:t>Nelson</w:t>
      </w:r>
      <w:r w:rsidRPr="00D46EC8">
        <w:rPr>
          <w:sz w:val="14"/>
        </w:rPr>
        <w:t xml:space="preserve">, a Lockheed spokeswoman, </w:t>
      </w:r>
      <w:r w:rsidRPr="00D46EC8">
        <w:rPr>
          <w:rStyle w:val="StyleUnderline"/>
        </w:rPr>
        <w:t xml:space="preserve">said </w:t>
      </w:r>
      <w:r w:rsidRPr="005F2F85">
        <w:rPr>
          <w:rStyle w:val="StyleUnderline"/>
          <w:highlight w:val="cyan"/>
        </w:rPr>
        <w:t>the first F-16s</w:t>
      </w:r>
      <w:r w:rsidRPr="00D46EC8">
        <w:rPr>
          <w:sz w:val="14"/>
        </w:rPr>
        <w:t xml:space="preserve"> to be built at a new facility in Greenville, South Carolina, </w:t>
      </w:r>
      <w:r w:rsidRPr="005F2F85">
        <w:rPr>
          <w:rStyle w:val="StyleUnderline"/>
          <w:highlight w:val="cyan"/>
        </w:rPr>
        <w:t xml:space="preserve">won’t roll off the production line </w:t>
      </w:r>
      <w:r w:rsidRPr="005F2F85">
        <w:rPr>
          <w:rStyle w:val="Emphasis"/>
          <w:highlight w:val="cyan"/>
        </w:rPr>
        <w:t>until 2021,</w:t>
      </w:r>
      <w:r w:rsidRPr="005F2F85">
        <w:rPr>
          <w:sz w:val="14"/>
          <w:highlight w:val="cyan"/>
        </w:rPr>
        <w:t xml:space="preserve"> </w:t>
      </w:r>
      <w:r w:rsidRPr="005F2F85">
        <w:rPr>
          <w:rStyle w:val="StyleUnderline"/>
          <w:highlight w:val="cyan"/>
        </w:rPr>
        <w:t>and</w:t>
      </w:r>
      <w:r w:rsidRPr="00D46EC8">
        <w:rPr>
          <w:rStyle w:val="StyleUnderline"/>
        </w:rPr>
        <w:t xml:space="preserve"> those </w:t>
      </w:r>
      <w:r w:rsidRPr="005F2F85">
        <w:rPr>
          <w:rStyle w:val="StyleUnderline"/>
          <w:highlight w:val="cyan"/>
        </w:rPr>
        <w:t xml:space="preserve">are </w:t>
      </w:r>
      <w:r w:rsidRPr="005F2F85">
        <w:rPr>
          <w:rStyle w:val="Emphasis"/>
          <w:highlight w:val="cyan"/>
        </w:rPr>
        <w:t>committed to Bahrain</w:t>
      </w:r>
      <w:r w:rsidRPr="00D46EC8">
        <w:rPr>
          <w:sz w:val="14"/>
        </w:rPr>
        <w:t>. The jets were previously built in Fort Worth, Texas.</w:t>
      </w:r>
    </w:p>
    <w:p w14:paraId="5BB424C4" w14:textId="5E7AFC09" w:rsidR="001444C2" w:rsidRPr="00D46EC8" w:rsidRDefault="001444C2" w:rsidP="001444C2">
      <w:pPr>
        <w:rPr>
          <w:sz w:val="14"/>
        </w:rPr>
      </w:pPr>
      <w:r w:rsidRPr="005F2F85">
        <w:rPr>
          <w:rStyle w:val="StyleUnderline"/>
          <w:highlight w:val="cyan"/>
        </w:rPr>
        <w:t xml:space="preserve">Taiwan’s air force is </w:t>
      </w:r>
      <w:r w:rsidRPr="005F2F85">
        <w:rPr>
          <w:rStyle w:val="Emphasis"/>
          <w:highlight w:val="cyan"/>
        </w:rPr>
        <w:t>already vastly outmatched</w:t>
      </w:r>
      <w:r w:rsidRPr="005F2F85">
        <w:rPr>
          <w:sz w:val="14"/>
          <w:highlight w:val="cyan"/>
        </w:rPr>
        <w:t xml:space="preserve"> </w:t>
      </w:r>
      <w:r w:rsidRPr="005F2F85">
        <w:rPr>
          <w:rStyle w:val="StyleUnderline"/>
          <w:highlight w:val="cyan"/>
        </w:rPr>
        <w:t>by the</w:t>
      </w:r>
      <w:r w:rsidRPr="005F2F85">
        <w:rPr>
          <w:sz w:val="14"/>
          <w:highlight w:val="cyan"/>
        </w:rPr>
        <w:t xml:space="preserve"> </w:t>
      </w:r>
      <w:r w:rsidRPr="005F2F85">
        <w:rPr>
          <w:rStyle w:val="Emphasis"/>
          <w:highlight w:val="cyan"/>
        </w:rPr>
        <w:t>P</w:t>
      </w:r>
      <w:r w:rsidRPr="00D46EC8">
        <w:rPr>
          <w:sz w:val="14"/>
        </w:rPr>
        <w:t xml:space="preserve">eople’s </w:t>
      </w:r>
      <w:r w:rsidRPr="005F2F85">
        <w:rPr>
          <w:rStyle w:val="Emphasis"/>
          <w:highlight w:val="cyan"/>
        </w:rPr>
        <w:t>L</w:t>
      </w:r>
      <w:r w:rsidRPr="00D46EC8">
        <w:rPr>
          <w:sz w:val="14"/>
        </w:rPr>
        <w:t xml:space="preserve">iberation </w:t>
      </w:r>
      <w:r w:rsidRPr="005F2F85">
        <w:rPr>
          <w:rStyle w:val="Emphasis"/>
          <w:highlight w:val="cyan"/>
        </w:rPr>
        <w:t>A</w:t>
      </w:r>
      <w:r w:rsidRPr="00D46EC8">
        <w:rPr>
          <w:sz w:val="14"/>
        </w:rPr>
        <w:t xml:space="preserve">rmy Air Force, </w:t>
      </w:r>
      <w:r w:rsidRPr="005F2F85">
        <w:rPr>
          <w:rStyle w:val="StyleUnderline"/>
          <w:highlight w:val="cyan"/>
        </w:rPr>
        <w:t>which is backed by a defense budget</w:t>
      </w:r>
      <w:r w:rsidRPr="002930F0">
        <w:rPr>
          <w:rStyle w:val="StyleUnderline"/>
        </w:rPr>
        <w:t xml:space="preserve"> </w:t>
      </w:r>
      <w:r w:rsidRPr="002930F0">
        <w:rPr>
          <w:rStyle w:val="Emphasis"/>
        </w:rPr>
        <w:t xml:space="preserve">more than </w:t>
      </w:r>
      <w:r w:rsidRPr="005F2F85">
        <w:rPr>
          <w:rStyle w:val="Emphasis"/>
          <w:highlight w:val="cyan"/>
        </w:rPr>
        <w:t>20 times larger</w:t>
      </w:r>
      <w:r w:rsidRPr="005F2F85">
        <w:rPr>
          <w:sz w:val="14"/>
          <w:highlight w:val="cyan"/>
        </w:rPr>
        <w:t xml:space="preserve"> </w:t>
      </w:r>
      <w:r w:rsidRPr="005F2F85">
        <w:rPr>
          <w:rStyle w:val="StyleUnderline"/>
          <w:highlight w:val="cyan"/>
        </w:rPr>
        <w:t>and commands a</w:t>
      </w:r>
      <w:r w:rsidRPr="005F2F85">
        <w:rPr>
          <w:sz w:val="14"/>
          <w:highlight w:val="cyan"/>
        </w:rPr>
        <w:t xml:space="preserve"> </w:t>
      </w:r>
      <w:r w:rsidRPr="005F2F85">
        <w:rPr>
          <w:rStyle w:val="Emphasis"/>
          <w:highlight w:val="cyan"/>
        </w:rPr>
        <w:t>much bigger fleet</w:t>
      </w:r>
      <w:r w:rsidRPr="00D46EC8">
        <w:rPr>
          <w:sz w:val="14"/>
        </w:rPr>
        <w:t xml:space="preserve"> </w:t>
      </w:r>
      <w:r w:rsidRPr="00D46EC8">
        <w:rPr>
          <w:rStyle w:val="StyleUnderline"/>
        </w:rPr>
        <w:t xml:space="preserve">increasingly </w:t>
      </w:r>
      <w:r w:rsidRPr="005F2F85">
        <w:rPr>
          <w:rStyle w:val="StyleUnderline"/>
          <w:highlight w:val="cyan"/>
        </w:rPr>
        <w:t xml:space="preserve">made up of </w:t>
      </w:r>
      <w:r w:rsidRPr="005F2F85">
        <w:rPr>
          <w:rStyle w:val="Emphasis"/>
          <w:highlight w:val="cyan"/>
        </w:rPr>
        <w:t>next-gen</w:t>
      </w:r>
      <w:r w:rsidRPr="00D46EC8">
        <w:rPr>
          <w:sz w:val="14"/>
        </w:rPr>
        <w:t xml:space="preserve">eration fighter </w:t>
      </w:r>
      <w:r w:rsidRPr="005F2F85">
        <w:rPr>
          <w:rStyle w:val="StyleUnderline"/>
          <w:highlight w:val="cyan"/>
        </w:rPr>
        <w:t>jets</w:t>
      </w:r>
      <w:r w:rsidRPr="00D46EC8">
        <w:rPr>
          <w:sz w:val="14"/>
        </w:rPr>
        <w:t>. But Taiwan’s bottom-line concern may having enough capacity to deter any Chinese attack until U.S.-backed reinforcements arrive.</w:t>
      </w:r>
    </w:p>
    <w:p w14:paraId="45C81834" w14:textId="037EE16C" w:rsidR="005D7EFF" w:rsidRPr="005D7EFF" w:rsidRDefault="005D7EFF" w:rsidP="005D7EFF">
      <w:pPr>
        <w:pStyle w:val="Heading4"/>
        <w:rPr>
          <w:u w:val="single"/>
        </w:rPr>
      </w:pPr>
      <w:r>
        <w:t xml:space="preserve">China would </w:t>
      </w:r>
      <w:r>
        <w:rPr>
          <w:u w:val="single"/>
        </w:rPr>
        <w:t>wreck</w:t>
      </w:r>
      <w:r>
        <w:t xml:space="preserve"> Taiwan – jets </w:t>
      </w:r>
      <w:r>
        <w:rPr>
          <w:u w:val="single"/>
        </w:rPr>
        <w:t>aren’t key</w:t>
      </w:r>
      <w:r>
        <w:t xml:space="preserve"> and </w:t>
      </w:r>
      <w:r>
        <w:rPr>
          <w:u w:val="single"/>
        </w:rPr>
        <w:t>deterrence low</w:t>
      </w:r>
    </w:p>
    <w:p w14:paraId="2412C74C" w14:textId="77777777" w:rsidR="005D7EFF" w:rsidRPr="00615678" w:rsidRDefault="005D7EFF" w:rsidP="005D7EFF">
      <w:r>
        <w:rPr>
          <w:rStyle w:val="Style13ptBold"/>
        </w:rPr>
        <w:t xml:space="preserve">Japan Times 19 </w:t>
      </w:r>
      <w:r w:rsidRPr="00615678">
        <w:t xml:space="preserve">---- </w:t>
      </w:r>
      <w:r>
        <w:t xml:space="preserve">“Trump's Sale of F-16 Fighters to Taiwan Seen Making China Nervous Politically,” </w:t>
      </w:r>
      <w:r>
        <w:rPr>
          <w:i/>
        </w:rPr>
        <w:t xml:space="preserve">Bloomberg </w:t>
      </w:r>
      <w:r w:rsidRPr="00615678">
        <w:t>via</w:t>
      </w:r>
      <w:r>
        <w:rPr>
          <w:i/>
        </w:rPr>
        <w:t xml:space="preserve"> The Japan Times</w:t>
      </w:r>
      <w:r>
        <w:t>, 4/1, https://www.japantimes.co.jp/news/2019/04/01/asia-pacific/politics-diplomacy-asia-pacific/trumps-sale-f-16-fighters-taiwan-seen-making-china-nervous-politically/#.XOWPushKist</w:t>
      </w:r>
    </w:p>
    <w:p w14:paraId="30EED40E" w14:textId="55011904" w:rsidR="005D7EFF" w:rsidRDefault="005D7EFF" w:rsidP="005D7EFF"/>
    <w:p w14:paraId="0B8857CC" w14:textId="77777777" w:rsidR="005D7EFF" w:rsidRPr="00237C35" w:rsidRDefault="005D7EFF" w:rsidP="005D7EFF">
      <w:pPr>
        <w:rPr>
          <w:rStyle w:val="StyleUnderline"/>
        </w:rPr>
      </w:pPr>
      <w:r w:rsidRPr="00237C35">
        <w:rPr>
          <w:sz w:val="14"/>
        </w:rPr>
        <w:t xml:space="preserve">New </w:t>
      </w:r>
      <w:r w:rsidRPr="005F2F85">
        <w:rPr>
          <w:rStyle w:val="StyleUnderline"/>
          <w:highlight w:val="cyan"/>
        </w:rPr>
        <w:t xml:space="preserve">F-16s </w:t>
      </w:r>
      <w:r w:rsidRPr="005F2F85">
        <w:rPr>
          <w:rStyle w:val="Emphasis"/>
          <w:highlight w:val="cyan"/>
        </w:rPr>
        <w:t>won’t “change the fundamental balance</w:t>
      </w:r>
      <w:r w:rsidRPr="005D7EFF">
        <w:rPr>
          <w:rStyle w:val="Emphasis"/>
        </w:rPr>
        <w:t xml:space="preserve"> of capabilities</w:t>
      </w:r>
      <w:r w:rsidRPr="00237C35">
        <w:rPr>
          <w:sz w:val="14"/>
        </w:rPr>
        <w:t xml:space="preserve"> </w:t>
      </w:r>
      <w:r w:rsidRPr="00237C35">
        <w:rPr>
          <w:rStyle w:val="StyleUnderline"/>
        </w:rPr>
        <w:t>across the strait</w:t>
      </w:r>
      <w:r w:rsidRPr="00237C35">
        <w:rPr>
          <w:sz w:val="14"/>
        </w:rPr>
        <w:t xml:space="preserve">, </w:t>
      </w:r>
      <w:r w:rsidRPr="00237C35">
        <w:rPr>
          <w:rStyle w:val="Emphasis"/>
        </w:rPr>
        <w:t>nor will it eliminate the threat that China poses</w:t>
      </w:r>
      <w:r w:rsidRPr="00237C35">
        <w:rPr>
          <w:sz w:val="14"/>
        </w:rPr>
        <w:t xml:space="preserve"> </w:t>
      </w:r>
      <w:r w:rsidRPr="00237C35">
        <w:rPr>
          <w:rStyle w:val="StyleUnderline"/>
        </w:rPr>
        <w:t>to forcibly absorb a democratic Taiwan,” said</w:t>
      </w:r>
      <w:r w:rsidRPr="00237C35">
        <w:rPr>
          <w:sz w:val="14"/>
        </w:rPr>
        <w:t xml:space="preserve"> Scott </w:t>
      </w:r>
      <w:r w:rsidRPr="00237C35">
        <w:rPr>
          <w:rStyle w:val="StyleUnderline"/>
        </w:rPr>
        <w:t>Harold</w:t>
      </w:r>
      <w:r w:rsidRPr="00237C35">
        <w:rPr>
          <w:sz w:val="14"/>
        </w:rPr>
        <w:t xml:space="preserve">, an associate director of Rand Corp.’s Center for Asia Pacific Policy. </w:t>
      </w:r>
      <w:r w:rsidRPr="00237C35">
        <w:rPr>
          <w:rStyle w:val="StyleUnderline"/>
        </w:rPr>
        <w:t>“</w:t>
      </w:r>
      <w:r w:rsidRPr="005F2F85">
        <w:rPr>
          <w:rStyle w:val="StyleUnderline"/>
          <w:highlight w:val="cyan"/>
        </w:rPr>
        <w:t>Taiwan will continue to need to invest in missiles, electronic warfare, mines and</w:t>
      </w:r>
      <w:r w:rsidRPr="00237C35">
        <w:rPr>
          <w:rStyle w:val="StyleUnderline"/>
        </w:rPr>
        <w:t xml:space="preserve"> other </w:t>
      </w:r>
      <w:r w:rsidRPr="005F2F85">
        <w:rPr>
          <w:rStyle w:val="StyleUnderline"/>
          <w:highlight w:val="cyan"/>
        </w:rPr>
        <w:t>advanced</w:t>
      </w:r>
      <w:r w:rsidRPr="00237C35">
        <w:rPr>
          <w:rStyle w:val="StyleUnderline"/>
        </w:rPr>
        <w:t xml:space="preserve"> conventional and asymmetric </w:t>
      </w:r>
      <w:r w:rsidRPr="005F2F85">
        <w:rPr>
          <w:rStyle w:val="StyleUnderline"/>
          <w:highlight w:val="cyan"/>
        </w:rPr>
        <w:t>capabilities</w:t>
      </w:r>
      <w:r w:rsidRPr="00237C35">
        <w:rPr>
          <w:rStyle w:val="StyleUnderline"/>
        </w:rPr>
        <w:t xml:space="preserve"> designed to deter, and</w:t>
      </w:r>
      <w:r w:rsidRPr="00237C35">
        <w:rPr>
          <w:sz w:val="14"/>
        </w:rPr>
        <w:t xml:space="preserve"> if necessary </w:t>
      </w:r>
      <w:r w:rsidRPr="00237C35">
        <w:rPr>
          <w:rStyle w:val="StyleUnderline"/>
        </w:rPr>
        <w:t>defeat, any Chinese effort to</w:t>
      </w:r>
      <w:r w:rsidRPr="00237C35">
        <w:rPr>
          <w:sz w:val="14"/>
        </w:rPr>
        <w:t xml:space="preserve"> use coercion to </w:t>
      </w:r>
      <w:r w:rsidRPr="00237C35">
        <w:rPr>
          <w:rStyle w:val="StyleUnderline"/>
        </w:rPr>
        <w:t>compel unification.”</w:t>
      </w:r>
    </w:p>
    <w:p w14:paraId="2B3E63CA" w14:textId="585DBD79" w:rsidR="00AB0528" w:rsidRDefault="005D7EFF" w:rsidP="00AB0528">
      <w:pPr>
        <w:rPr>
          <w:rStyle w:val="StyleUnderline"/>
        </w:rPr>
      </w:pPr>
      <w:r w:rsidRPr="00237C35">
        <w:rPr>
          <w:rStyle w:val="StyleUnderline"/>
        </w:rPr>
        <w:lastRenderedPageBreak/>
        <w:t>Rand</w:t>
      </w:r>
      <w:r w:rsidRPr="00237C35">
        <w:rPr>
          <w:sz w:val="14"/>
        </w:rPr>
        <w:t xml:space="preserve"> analysts </w:t>
      </w:r>
      <w:r w:rsidRPr="00237C35">
        <w:rPr>
          <w:rStyle w:val="StyleUnderline"/>
        </w:rPr>
        <w:t>argued</w:t>
      </w:r>
      <w:r w:rsidRPr="00237C35">
        <w:rPr>
          <w:sz w:val="14"/>
        </w:rPr>
        <w:t xml:space="preserve"> in a 2016 report that </w:t>
      </w:r>
      <w:r w:rsidRPr="005F2F85">
        <w:rPr>
          <w:rStyle w:val="StyleUnderline"/>
          <w:highlight w:val="cyan"/>
        </w:rPr>
        <w:t>China’s</w:t>
      </w:r>
      <w:r w:rsidRPr="005F2F85">
        <w:rPr>
          <w:sz w:val="14"/>
          <w:highlight w:val="cyan"/>
        </w:rPr>
        <w:t xml:space="preserve"> </w:t>
      </w:r>
      <w:r w:rsidRPr="005F2F85">
        <w:rPr>
          <w:rStyle w:val="Emphasis"/>
          <w:highlight w:val="cyan"/>
        </w:rPr>
        <w:t>sophisticated</w:t>
      </w:r>
      <w:r w:rsidRPr="005F2F85">
        <w:rPr>
          <w:sz w:val="14"/>
          <w:highlight w:val="cyan"/>
        </w:rPr>
        <w:t xml:space="preserve"> </w:t>
      </w:r>
      <w:r w:rsidRPr="005F2F85">
        <w:rPr>
          <w:rStyle w:val="StyleUnderline"/>
          <w:highlight w:val="cyan"/>
        </w:rPr>
        <w:t>short-range ballistic missiles could</w:t>
      </w:r>
      <w:r w:rsidRPr="005F2F85">
        <w:rPr>
          <w:sz w:val="14"/>
          <w:highlight w:val="cyan"/>
        </w:rPr>
        <w:t xml:space="preserve"> </w:t>
      </w:r>
      <w:r w:rsidRPr="005F2F85">
        <w:rPr>
          <w:rStyle w:val="StyleUnderline"/>
          <w:highlight w:val="cyan"/>
        </w:rPr>
        <w:t xml:space="preserve">“cut </w:t>
      </w:r>
      <w:r w:rsidRPr="005F2F85">
        <w:rPr>
          <w:rStyle w:val="Emphasis"/>
          <w:highlight w:val="cyan"/>
        </w:rPr>
        <w:t>every</w:t>
      </w:r>
      <w:r w:rsidRPr="005F2F85">
        <w:rPr>
          <w:rStyle w:val="StyleUnderline"/>
          <w:highlight w:val="cyan"/>
        </w:rPr>
        <w:t xml:space="preserve"> runway at Taiwan’s half-dozen</w:t>
      </w:r>
      <w:r w:rsidRPr="00237C35">
        <w:rPr>
          <w:rStyle w:val="StyleUnderline"/>
        </w:rPr>
        <w:t xml:space="preserve"> main </w:t>
      </w:r>
      <w:r w:rsidRPr="005F2F85">
        <w:rPr>
          <w:rStyle w:val="StyleUnderline"/>
          <w:highlight w:val="cyan"/>
        </w:rPr>
        <w:t xml:space="preserve">fighter bases and destroy </w:t>
      </w:r>
      <w:r w:rsidRPr="005F2F85">
        <w:rPr>
          <w:rStyle w:val="Emphasis"/>
          <w:highlight w:val="cyan"/>
        </w:rPr>
        <w:t>essentially all</w:t>
      </w:r>
      <w:r w:rsidRPr="005F2F85">
        <w:rPr>
          <w:rStyle w:val="StyleUnderline"/>
          <w:highlight w:val="cyan"/>
        </w:rPr>
        <w:t>” parked aircraft</w:t>
      </w:r>
      <w:r w:rsidRPr="00237C35">
        <w:rPr>
          <w:rStyle w:val="StyleUnderline"/>
        </w:rPr>
        <w:t xml:space="preserve"> in a conflict</w:t>
      </w:r>
      <w:r w:rsidRPr="00237C35">
        <w:rPr>
          <w:sz w:val="14"/>
        </w:rPr>
        <w:t xml:space="preserve">. Any </w:t>
      </w:r>
      <w:r w:rsidRPr="00237C35">
        <w:rPr>
          <w:rStyle w:val="StyleUnderline"/>
        </w:rPr>
        <w:t>planes that made it</w:t>
      </w:r>
      <w:r w:rsidRPr="00237C35">
        <w:rPr>
          <w:sz w:val="14"/>
        </w:rPr>
        <w:t xml:space="preserve"> in the air coul</w:t>
      </w:r>
      <w:r w:rsidRPr="00237C35">
        <w:rPr>
          <w:rStyle w:val="StyleUnderline"/>
        </w:rPr>
        <w:t xml:space="preserve">d face Chinese pilots flying jets such as the J-20, </w:t>
      </w:r>
      <w:r w:rsidRPr="00237C35">
        <w:rPr>
          <w:rStyle w:val="Emphasis"/>
        </w:rPr>
        <w:t>a “fifth-generation” stealth fighter</w:t>
      </w:r>
      <w:r w:rsidRPr="00237C35">
        <w:rPr>
          <w:sz w:val="14"/>
        </w:rPr>
        <w:t xml:space="preserve"> </w:t>
      </w:r>
      <w:r w:rsidRPr="00237C35">
        <w:rPr>
          <w:rStyle w:val="StyleUnderline"/>
        </w:rPr>
        <w:t>considered to be a rival to Lockheed’s advanced F-22s and F-35s.</w:t>
      </w:r>
    </w:p>
    <w:p w14:paraId="569E1428" w14:textId="66342C62" w:rsidR="00564D39" w:rsidRDefault="00564D39" w:rsidP="00564D39">
      <w:pPr>
        <w:pStyle w:val="Heading3"/>
      </w:pPr>
      <w:r>
        <w:lastRenderedPageBreak/>
        <w:t>2AC---Link---A2: Capabilities---Jets---F-35s</w:t>
      </w:r>
    </w:p>
    <w:p w14:paraId="09AD1703" w14:textId="14E4E3C2" w:rsidR="00202392" w:rsidRPr="00202392" w:rsidRDefault="00564D39" w:rsidP="00202392">
      <w:pPr>
        <w:pStyle w:val="Heading4"/>
      </w:pPr>
      <w:r>
        <w:t xml:space="preserve">Purchase of </w:t>
      </w:r>
      <w:r w:rsidRPr="00564D39">
        <w:rPr>
          <w:u w:val="single"/>
        </w:rPr>
        <w:t>F-35s</w:t>
      </w:r>
      <w:r>
        <w:t xml:space="preserve"> is </w:t>
      </w:r>
      <w:r>
        <w:rPr>
          <w:u w:val="single"/>
        </w:rPr>
        <w:t>worse for deterrence</w:t>
      </w:r>
      <w:r w:rsidR="00971DF3">
        <w:t xml:space="preserve"> – </w:t>
      </w:r>
      <w:r w:rsidR="00971DF3">
        <w:rPr>
          <w:b w:val="0"/>
          <w:bCs/>
        </w:rPr>
        <w:t>adds operational risk</w:t>
      </w:r>
      <w:r w:rsidR="00202392">
        <w:rPr>
          <w:b w:val="0"/>
          <w:bCs/>
        </w:rPr>
        <w:t xml:space="preserve">, forces cuts to other jets, and ability to destroy small number of them on the ground – </w:t>
      </w:r>
      <w:r w:rsidR="00202392">
        <w:t xml:space="preserve">current jets are </w:t>
      </w:r>
      <w:r w:rsidR="00202392" w:rsidRPr="00202392">
        <w:rPr>
          <w:u w:val="single"/>
        </w:rPr>
        <w:t>fine</w:t>
      </w:r>
    </w:p>
    <w:p w14:paraId="5F1E2B9A" w14:textId="370B4815" w:rsidR="00D21FAB" w:rsidRDefault="00D21FAB" w:rsidP="00D21FA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115759D6" w14:textId="79FABC0C" w:rsidR="00D21FAB" w:rsidRDefault="00D21FAB" w:rsidP="00D21FAB"/>
    <w:p w14:paraId="2FCB22CD" w14:textId="258228DF" w:rsidR="00F36BC7" w:rsidRPr="00971DF3" w:rsidRDefault="00F36BC7" w:rsidP="00D21FAB">
      <w:pPr>
        <w:rPr>
          <w:rStyle w:val="Emphasis"/>
        </w:rPr>
      </w:pPr>
      <w:r w:rsidRPr="005F2F85">
        <w:rPr>
          <w:rStyle w:val="Emphasis"/>
          <w:highlight w:val="cyan"/>
        </w:rPr>
        <w:t>Do Not Buy F-35Bs</w:t>
      </w:r>
    </w:p>
    <w:p w14:paraId="71A97158" w14:textId="3A825ED5" w:rsidR="00F36BC7" w:rsidRPr="00971DF3" w:rsidRDefault="00F36BC7" w:rsidP="00D21FAB">
      <w:pPr>
        <w:rPr>
          <w:sz w:val="14"/>
          <w:szCs w:val="14"/>
        </w:rPr>
      </w:pPr>
      <w:r w:rsidRPr="00971DF3">
        <w:rPr>
          <w:sz w:val="14"/>
          <w:szCs w:val="14"/>
        </w:rPr>
        <w:t>The F-35B provides much of what Taiwan’s political and military leaders want: fifth-generation, air-to-air, air-to-ground, and STOVL capabilities. Having the latest fighter aircraft would, in the eyes of many military, political, and academic officials whom we interviewed, achieve the goals of psychologically assuring the population and signaling to China that the United States has the resolve to intervene in any cross-Strait conflict.</w:t>
      </w:r>
    </w:p>
    <w:p w14:paraId="4885986D" w14:textId="74754D79" w:rsidR="00F36BC7" w:rsidRPr="00971DF3" w:rsidRDefault="00F36BC7" w:rsidP="00D21FAB">
      <w:pPr>
        <w:rPr>
          <w:sz w:val="12"/>
          <w:szCs w:val="12"/>
        </w:rPr>
      </w:pPr>
      <w:r w:rsidRPr="00971DF3">
        <w:rPr>
          <w:sz w:val="12"/>
          <w:szCs w:val="12"/>
        </w:rPr>
        <w:t>To be sure, a RAND study concludes that a Taiwan fighter fleet consisting entirely of F-35Bs would be more survivable than other potential force structure options. This conclusion holds even if budget constraints mean Taiwan must eliminate all of its existing fourth-generation aircraft and will be 85% smaller as a result. According to RAND, in a maritime blockade scenario, a small, “pure” F-35B force would suffer little to no attrition in the first 60 days in air-toair combat. Other force mixes (e.g., current mix, F-16 heavy) would endure substantial losses.159 Against current threats, the RAND study also suggests that a small fleet of F-35s would likely survive twice as long in air-to-air combat as the second-best-performing force structure package. Moreover, the F-35 package would likely inflict substantially more losses on Chinese aviation assets than any of the fourth-generation aircraft currently in the inventory.</w:t>
      </w:r>
    </w:p>
    <w:p w14:paraId="244548FD" w14:textId="70D253A8" w:rsidR="00F36BC7" w:rsidRPr="00C25457" w:rsidRDefault="00F36BC7" w:rsidP="00D21FAB">
      <w:pPr>
        <w:rPr>
          <w:sz w:val="14"/>
        </w:rPr>
      </w:pPr>
      <w:r w:rsidRPr="00C25457">
        <w:rPr>
          <w:sz w:val="14"/>
        </w:rPr>
        <w:t xml:space="preserve">Nevertheless, we contend that </w:t>
      </w:r>
      <w:r w:rsidRPr="00971DF3">
        <w:rPr>
          <w:rStyle w:val="StyleUnderline"/>
        </w:rPr>
        <w:t>the F-35B has</w:t>
      </w:r>
      <w:r w:rsidRPr="00C25457">
        <w:rPr>
          <w:sz w:val="14"/>
        </w:rPr>
        <w:t xml:space="preserve"> </w:t>
      </w:r>
      <w:r w:rsidRPr="005F2F85">
        <w:rPr>
          <w:rStyle w:val="Emphasis"/>
          <w:highlight w:val="cyan"/>
        </w:rPr>
        <w:t>more downsides than upsides</w:t>
      </w:r>
      <w:r w:rsidRPr="00C25457">
        <w:rPr>
          <w:sz w:val="14"/>
        </w:rPr>
        <w:t xml:space="preserve">. </w:t>
      </w:r>
      <w:r w:rsidRPr="00971DF3">
        <w:rPr>
          <w:rStyle w:val="StyleUnderline"/>
        </w:rPr>
        <w:t>The entire option</w:t>
      </w:r>
      <w:r w:rsidRPr="00C25457">
        <w:rPr>
          <w:sz w:val="14"/>
        </w:rPr>
        <w:t xml:space="preserve"> </w:t>
      </w:r>
      <w:r w:rsidRPr="00971DF3">
        <w:rPr>
          <w:rStyle w:val="Emphasis"/>
        </w:rPr>
        <w:t>hinges on U.S. willingness</w:t>
      </w:r>
      <w:r w:rsidRPr="00C25457">
        <w:rPr>
          <w:sz w:val="14"/>
        </w:rPr>
        <w:t xml:space="preserve"> </w:t>
      </w:r>
      <w:r w:rsidRPr="00971DF3">
        <w:rPr>
          <w:rStyle w:val="StyleUnderline"/>
        </w:rPr>
        <w:t>to sell the aircraft to Taiwan</w:t>
      </w:r>
      <w:r w:rsidRPr="00C25457">
        <w:rPr>
          <w:sz w:val="14"/>
        </w:rPr>
        <w:t xml:space="preserve">, which is far from a foregone conclusion.160 More important, </w:t>
      </w:r>
      <w:r w:rsidRPr="00971DF3">
        <w:rPr>
          <w:rStyle w:val="StyleUnderline"/>
        </w:rPr>
        <w:t>moving to a fighter force</w:t>
      </w:r>
      <w:r w:rsidRPr="00C25457">
        <w:rPr>
          <w:sz w:val="14"/>
        </w:rPr>
        <w:t xml:space="preserve"> consisting only </w:t>
      </w:r>
      <w:r w:rsidRPr="00971DF3">
        <w:rPr>
          <w:rStyle w:val="StyleUnderline"/>
        </w:rPr>
        <w:t>of F-35Bs</w:t>
      </w:r>
      <w:r w:rsidRPr="00C25457">
        <w:rPr>
          <w:sz w:val="14"/>
        </w:rPr>
        <w:t xml:space="preserve"> </w:t>
      </w:r>
      <w:r w:rsidRPr="00971DF3">
        <w:rPr>
          <w:rStyle w:val="StyleUnderline"/>
        </w:rPr>
        <w:t>represents</w:t>
      </w:r>
      <w:r w:rsidRPr="00C25457">
        <w:rPr>
          <w:sz w:val="14"/>
        </w:rPr>
        <w:t xml:space="preserve"> </w:t>
      </w:r>
      <w:r w:rsidRPr="00971DF3">
        <w:rPr>
          <w:rStyle w:val="Emphasis"/>
        </w:rPr>
        <w:t>substantial operational risk</w:t>
      </w:r>
      <w:r w:rsidRPr="00C25457">
        <w:rPr>
          <w:sz w:val="14"/>
        </w:rPr>
        <w:t xml:space="preserve">. In order </w:t>
      </w:r>
      <w:r w:rsidRPr="00202392">
        <w:rPr>
          <w:rStyle w:val="StyleUnderline"/>
        </w:rPr>
        <w:t>to afford the</w:t>
      </w:r>
      <w:r w:rsidRPr="00C25457">
        <w:rPr>
          <w:sz w:val="14"/>
        </w:rPr>
        <w:t xml:space="preserve"> high per unit </w:t>
      </w:r>
      <w:r w:rsidRPr="00202392">
        <w:rPr>
          <w:rStyle w:val="StyleUnderline"/>
        </w:rPr>
        <w:t>cost</w:t>
      </w:r>
      <w:r w:rsidRPr="00C25457">
        <w:rPr>
          <w:sz w:val="14"/>
        </w:rPr>
        <w:t xml:space="preserve"> of the F-35B while maintaining defense spending levels, </w:t>
      </w:r>
      <w:r w:rsidRPr="005F2F85">
        <w:rPr>
          <w:rStyle w:val="StyleUnderline"/>
          <w:highlight w:val="cyan"/>
        </w:rPr>
        <w:t xml:space="preserve">Taiwan </w:t>
      </w:r>
      <w:r w:rsidRPr="005F2F85">
        <w:rPr>
          <w:rStyle w:val="Emphasis"/>
          <w:highlight w:val="cyan"/>
        </w:rPr>
        <w:t>must retire its entire existing fleet</w:t>
      </w:r>
      <w:r w:rsidRPr="00C25457">
        <w:rPr>
          <w:sz w:val="14"/>
        </w:rPr>
        <w:t xml:space="preserve"> </w:t>
      </w:r>
      <w:r w:rsidRPr="00202392">
        <w:rPr>
          <w:rStyle w:val="StyleUnderline"/>
        </w:rPr>
        <w:t xml:space="preserve">of third- and fourth-generation fighter aircraft. </w:t>
      </w:r>
      <w:r w:rsidRPr="005F2F85">
        <w:rPr>
          <w:rStyle w:val="StyleUnderline"/>
          <w:highlight w:val="cyan"/>
        </w:rPr>
        <w:t>That would</w:t>
      </w:r>
      <w:r w:rsidRPr="005F2F85">
        <w:rPr>
          <w:sz w:val="14"/>
          <w:highlight w:val="cyan"/>
        </w:rPr>
        <w:t xml:space="preserve"> </w:t>
      </w:r>
      <w:r w:rsidRPr="005F2F85">
        <w:rPr>
          <w:rStyle w:val="Emphasis"/>
          <w:highlight w:val="cyan"/>
        </w:rPr>
        <w:t>shrink the force</w:t>
      </w:r>
      <w:r w:rsidRPr="005F2F85">
        <w:rPr>
          <w:sz w:val="14"/>
          <w:highlight w:val="cyan"/>
        </w:rPr>
        <w:t xml:space="preserve"> </w:t>
      </w:r>
      <w:r w:rsidRPr="005F2F85">
        <w:rPr>
          <w:rStyle w:val="StyleUnderline"/>
          <w:highlight w:val="cyan"/>
        </w:rPr>
        <w:t>from more than 400 aircraft</w:t>
      </w:r>
      <w:r w:rsidRPr="005F2F85">
        <w:rPr>
          <w:sz w:val="14"/>
          <w:highlight w:val="cyan"/>
        </w:rPr>
        <w:t xml:space="preserve"> </w:t>
      </w:r>
      <w:r w:rsidRPr="005F2F85">
        <w:rPr>
          <w:rStyle w:val="Emphasis"/>
          <w:highlight w:val="cyan"/>
        </w:rPr>
        <w:t>to just under 60</w:t>
      </w:r>
      <w:r w:rsidRPr="00C25457">
        <w:rPr>
          <w:sz w:val="14"/>
        </w:rPr>
        <w:t xml:space="preserve">. </w:t>
      </w:r>
      <w:r w:rsidRPr="00202392">
        <w:rPr>
          <w:rStyle w:val="StyleUnderline"/>
        </w:rPr>
        <w:t xml:space="preserve">Such </w:t>
      </w:r>
      <w:r w:rsidRPr="005F2F85">
        <w:rPr>
          <w:rStyle w:val="StyleUnderline"/>
          <w:highlight w:val="cyan"/>
        </w:rPr>
        <w:t>a</w:t>
      </w:r>
      <w:r w:rsidRPr="005F2F85">
        <w:rPr>
          <w:sz w:val="14"/>
          <w:highlight w:val="cyan"/>
        </w:rPr>
        <w:t xml:space="preserve"> </w:t>
      </w:r>
      <w:r w:rsidRPr="005F2F85">
        <w:rPr>
          <w:rStyle w:val="Emphasis"/>
          <w:highlight w:val="cyan"/>
        </w:rPr>
        <w:t>modestly sized</w:t>
      </w:r>
      <w:r w:rsidRPr="005F2F85">
        <w:rPr>
          <w:sz w:val="14"/>
          <w:highlight w:val="cyan"/>
        </w:rPr>
        <w:t xml:space="preserve"> </w:t>
      </w:r>
      <w:r w:rsidRPr="005F2F85">
        <w:rPr>
          <w:rStyle w:val="StyleUnderline"/>
          <w:highlight w:val="cyan"/>
        </w:rPr>
        <w:t>force brings to mind</w:t>
      </w:r>
      <w:r w:rsidRPr="00C25457">
        <w:rPr>
          <w:sz w:val="14"/>
        </w:rPr>
        <w:t xml:space="preserve"> airpower theorist Giulio </w:t>
      </w:r>
      <w:r w:rsidRPr="005F2F85">
        <w:rPr>
          <w:rStyle w:val="StyleUnderline"/>
          <w:highlight w:val="cyan"/>
        </w:rPr>
        <w:t>Douhet’s exhortation to destroy the enemy’s</w:t>
      </w:r>
      <w:r w:rsidRPr="00C25457">
        <w:rPr>
          <w:sz w:val="14"/>
        </w:rPr>
        <w:t xml:space="preserve"> “eggs” (</w:t>
      </w:r>
      <w:r w:rsidRPr="005F2F85">
        <w:rPr>
          <w:rStyle w:val="StyleUnderline"/>
          <w:highlight w:val="cyan"/>
        </w:rPr>
        <w:t>aircraft</w:t>
      </w:r>
      <w:r w:rsidRPr="00C25457">
        <w:rPr>
          <w:sz w:val="14"/>
        </w:rPr>
        <w:t xml:space="preserve">) and preferably </w:t>
      </w:r>
      <w:r w:rsidRPr="005F2F85">
        <w:rPr>
          <w:rStyle w:val="StyleUnderline"/>
          <w:highlight w:val="cyan"/>
        </w:rPr>
        <w:t>when they are in the “nest”</w:t>
      </w:r>
      <w:r w:rsidRPr="005F2F85">
        <w:rPr>
          <w:sz w:val="14"/>
          <w:highlight w:val="cyan"/>
        </w:rPr>
        <w:t xml:space="preserve"> </w:t>
      </w:r>
      <w:r w:rsidRPr="00526B1E">
        <w:rPr>
          <w:sz w:val="14"/>
        </w:rPr>
        <w:t>(</w:t>
      </w:r>
      <w:r w:rsidRPr="00C25457">
        <w:rPr>
          <w:sz w:val="14"/>
        </w:rPr>
        <w:t xml:space="preserve">air base).161 </w:t>
      </w:r>
      <w:r w:rsidRPr="005F2F85">
        <w:rPr>
          <w:rStyle w:val="StyleUnderline"/>
          <w:highlight w:val="cyan"/>
        </w:rPr>
        <w:t>No aircraft</w:t>
      </w:r>
      <w:r w:rsidRPr="005F2F85">
        <w:rPr>
          <w:sz w:val="14"/>
          <w:highlight w:val="cyan"/>
        </w:rPr>
        <w:t xml:space="preserve">, </w:t>
      </w:r>
      <w:r w:rsidRPr="005F2F85">
        <w:rPr>
          <w:rStyle w:val="Emphasis"/>
          <w:highlight w:val="cyan"/>
        </w:rPr>
        <w:t>no matter how advanced</w:t>
      </w:r>
      <w:r w:rsidRPr="005F2F85">
        <w:rPr>
          <w:rStyle w:val="StyleUnderline"/>
          <w:highlight w:val="cyan"/>
        </w:rPr>
        <w:t xml:space="preserve">, is worth the investment </w:t>
      </w:r>
      <w:r w:rsidRPr="005F2F85">
        <w:rPr>
          <w:rStyle w:val="Emphasis"/>
          <w:highlight w:val="cyan"/>
        </w:rPr>
        <w:t>if the adversary can destroy it on the ground</w:t>
      </w:r>
      <w:r w:rsidRPr="00C25457">
        <w:rPr>
          <w:sz w:val="14"/>
        </w:rPr>
        <w:t xml:space="preserve">. </w:t>
      </w:r>
      <w:r w:rsidRPr="00202392">
        <w:rPr>
          <w:rStyle w:val="StyleUnderline"/>
        </w:rPr>
        <w:t>This</w:t>
      </w:r>
      <w:r w:rsidRPr="00C25457">
        <w:rPr>
          <w:sz w:val="14"/>
        </w:rPr>
        <w:t xml:space="preserve"> </w:t>
      </w:r>
      <w:r w:rsidRPr="00202392">
        <w:rPr>
          <w:rStyle w:val="Emphasis"/>
        </w:rPr>
        <w:t>lack of value</w:t>
      </w:r>
      <w:r w:rsidRPr="00C25457">
        <w:rPr>
          <w:sz w:val="14"/>
        </w:rPr>
        <w:t xml:space="preserve"> </w:t>
      </w:r>
      <w:r w:rsidRPr="00202392">
        <w:rPr>
          <w:rStyle w:val="StyleUnderline"/>
        </w:rPr>
        <w:t xml:space="preserve">is especially true when we consider that </w:t>
      </w:r>
      <w:r w:rsidRPr="005F2F85">
        <w:rPr>
          <w:rStyle w:val="StyleUnderline"/>
          <w:highlight w:val="cyan"/>
        </w:rPr>
        <w:t>PLA war-planners</w:t>
      </w:r>
      <w:r w:rsidRPr="005F2F85">
        <w:rPr>
          <w:sz w:val="14"/>
          <w:highlight w:val="cyan"/>
        </w:rPr>
        <w:t xml:space="preserve"> </w:t>
      </w:r>
      <w:r w:rsidRPr="005F2F85">
        <w:rPr>
          <w:rStyle w:val="StyleUnderline"/>
          <w:highlight w:val="cyan"/>
        </w:rPr>
        <w:t xml:space="preserve">will have a </w:t>
      </w:r>
      <w:r w:rsidRPr="005F2F85">
        <w:rPr>
          <w:rStyle w:val="Emphasis"/>
          <w:highlight w:val="cyan"/>
        </w:rPr>
        <w:t>far easier time</w:t>
      </w:r>
      <w:r w:rsidRPr="00C25457">
        <w:rPr>
          <w:sz w:val="14"/>
        </w:rPr>
        <w:t xml:space="preserve"> </w:t>
      </w:r>
      <w:r w:rsidRPr="00202392">
        <w:rPr>
          <w:rStyle w:val="StyleUnderline"/>
        </w:rPr>
        <w:t xml:space="preserve">preemptively </w:t>
      </w:r>
      <w:r w:rsidRPr="005F2F85">
        <w:rPr>
          <w:rStyle w:val="StyleUnderline"/>
          <w:highlight w:val="cyan"/>
        </w:rPr>
        <w:t>locating</w:t>
      </w:r>
      <w:r w:rsidRPr="00202392">
        <w:rPr>
          <w:rStyle w:val="StyleUnderline"/>
        </w:rPr>
        <w:t xml:space="preserve">, targeting and neutralizing </w:t>
      </w:r>
      <w:r w:rsidRPr="005F2F85">
        <w:rPr>
          <w:rStyle w:val="StyleUnderline"/>
          <w:highlight w:val="cyan"/>
        </w:rPr>
        <w:t>60 F-35Bs than</w:t>
      </w:r>
      <w:r w:rsidRPr="00C25457">
        <w:rPr>
          <w:sz w:val="14"/>
        </w:rPr>
        <w:t xml:space="preserve"> they will </w:t>
      </w:r>
      <w:r w:rsidRPr="005F2F85">
        <w:rPr>
          <w:rStyle w:val="StyleUnderline"/>
          <w:highlight w:val="cyan"/>
        </w:rPr>
        <w:t>400</w:t>
      </w:r>
      <w:r w:rsidRPr="00C25457">
        <w:rPr>
          <w:sz w:val="14"/>
        </w:rPr>
        <w:t xml:space="preserve"> fourth-generation </w:t>
      </w:r>
      <w:r w:rsidRPr="005F2F85">
        <w:rPr>
          <w:rStyle w:val="StyleUnderline"/>
          <w:highlight w:val="cyan"/>
        </w:rPr>
        <w:t>aircraft</w:t>
      </w:r>
      <w:r w:rsidRPr="00202392">
        <w:rPr>
          <w:rStyle w:val="StyleUnderline"/>
        </w:rPr>
        <w:t xml:space="preserve">. Given that </w:t>
      </w:r>
      <w:r w:rsidRPr="005F2F85">
        <w:rPr>
          <w:rStyle w:val="StyleUnderline"/>
          <w:highlight w:val="cyan"/>
        </w:rPr>
        <w:t>the PLA is likely to make</w:t>
      </w:r>
      <w:r w:rsidRPr="00C25457">
        <w:rPr>
          <w:sz w:val="14"/>
        </w:rPr>
        <w:t xml:space="preserve"> extensive </w:t>
      </w:r>
      <w:r w:rsidRPr="005F2F85">
        <w:rPr>
          <w:rStyle w:val="StyleUnderline"/>
          <w:highlight w:val="cyan"/>
        </w:rPr>
        <w:t>use of sleeper cells and</w:t>
      </w:r>
      <w:r w:rsidRPr="00C25457">
        <w:rPr>
          <w:sz w:val="14"/>
        </w:rPr>
        <w:t xml:space="preserve"> pre-inserted </w:t>
      </w:r>
      <w:r w:rsidRPr="005F2F85">
        <w:rPr>
          <w:rStyle w:val="StyleUnderline"/>
          <w:highlight w:val="cyan"/>
        </w:rPr>
        <w:t>special op</w:t>
      </w:r>
      <w:r w:rsidRPr="00C25457">
        <w:rPr>
          <w:sz w:val="14"/>
        </w:rPr>
        <w:t xml:space="preserve">erations </w:t>
      </w:r>
      <w:r w:rsidRPr="005F2F85">
        <w:rPr>
          <w:rStyle w:val="StyleUnderline"/>
          <w:highlight w:val="cyan"/>
        </w:rPr>
        <w:t>units</w:t>
      </w:r>
      <w:r w:rsidRPr="00C25457">
        <w:rPr>
          <w:sz w:val="14"/>
        </w:rPr>
        <w:t xml:space="preserve"> to assassinate key leaders and sabotage critical infrastructure, </w:t>
      </w:r>
      <w:r w:rsidRPr="00202392">
        <w:rPr>
          <w:rStyle w:val="StyleUnderline"/>
        </w:rPr>
        <w:t>even Taiwan’s</w:t>
      </w:r>
      <w:r w:rsidRPr="00C25457">
        <w:rPr>
          <w:sz w:val="14"/>
        </w:rPr>
        <w:t xml:space="preserve"> vaunted </w:t>
      </w:r>
      <w:r w:rsidRPr="005F2F85">
        <w:rPr>
          <w:rStyle w:val="StyleUnderline"/>
          <w:highlight w:val="cyan"/>
        </w:rPr>
        <w:t>caves</w:t>
      </w:r>
      <w:r w:rsidRPr="005F2F85">
        <w:rPr>
          <w:sz w:val="14"/>
          <w:highlight w:val="cyan"/>
        </w:rPr>
        <w:t xml:space="preserve"> </w:t>
      </w:r>
      <w:r w:rsidRPr="005F2F85">
        <w:rPr>
          <w:rStyle w:val="Emphasis"/>
          <w:highlight w:val="cyan"/>
        </w:rPr>
        <w:t>may not offer sufficient protection</w:t>
      </w:r>
      <w:r w:rsidRPr="005F2F85">
        <w:rPr>
          <w:sz w:val="14"/>
          <w:highlight w:val="cyan"/>
        </w:rPr>
        <w:t xml:space="preserve"> </w:t>
      </w:r>
      <w:r w:rsidRPr="005F2F85">
        <w:rPr>
          <w:rStyle w:val="StyleUnderline"/>
          <w:highlight w:val="cyan"/>
        </w:rPr>
        <w:t xml:space="preserve">to </w:t>
      </w:r>
      <w:r w:rsidRPr="005F2F85">
        <w:rPr>
          <w:rStyle w:val="Emphasis"/>
          <w:highlight w:val="cyan"/>
        </w:rPr>
        <w:t>such a small fleet</w:t>
      </w:r>
      <w:r w:rsidRPr="00C25457">
        <w:rPr>
          <w:sz w:val="14"/>
        </w:rPr>
        <w:t xml:space="preserve"> </w:t>
      </w:r>
      <w:r w:rsidRPr="00202392">
        <w:rPr>
          <w:rStyle w:val="StyleUnderline"/>
        </w:rPr>
        <w:t>of high value targets</w:t>
      </w:r>
      <w:r w:rsidRPr="00C25457">
        <w:rPr>
          <w:sz w:val="14"/>
        </w:rPr>
        <w:t>.162</w:t>
      </w:r>
    </w:p>
    <w:p w14:paraId="230D12F2" w14:textId="69E3A985" w:rsidR="008F0937" w:rsidRPr="00C25457" w:rsidRDefault="00F36BC7" w:rsidP="00D21FAB">
      <w:pPr>
        <w:rPr>
          <w:sz w:val="14"/>
        </w:rPr>
      </w:pPr>
      <w:r w:rsidRPr="00C25457">
        <w:rPr>
          <w:sz w:val="14"/>
        </w:rPr>
        <w:t xml:space="preserve">Finally, </w:t>
      </w:r>
      <w:r w:rsidRPr="00526B1E">
        <w:rPr>
          <w:rStyle w:val="StyleUnderline"/>
        </w:rPr>
        <w:t>Taiwan’s existing fleet</w:t>
      </w:r>
      <w:r w:rsidRPr="00526B1E">
        <w:rPr>
          <w:sz w:val="14"/>
        </w:rPr>
        <w:t xml:space="preserve"> of fourth-generation aircraft </w:t>
      </w:r>
      <w:r w:rsidRPr="00526B1E">
        <w:rPr>
          <w:rStyle w:val="StyleUnderline"/>
        </w:rPr>
        <w:t>are</w:t>
      </w:r>
      <w:r w:rsidRPr="00526B1E">
        <w:rPr>
          <w:sz w:val="14"/>
        </w:rPr>
        <w:t xml:space="preserve"> </w:t>
      </w:r>
      <w:r w:rsidRPr="00526B1E">
        <w:rPr>
          <w:rStyle w:val="Emphasis"/>
        </w:rPr>
        <w:t>more than sufficient</w:t>
      </w:r>
      <w:r w:rsidRPr="00C25457">
        <w:rPr>
          <w:sz w:val="14"/>
        </w:rPr>
        <w:t xml:space="preserve"> to handle grey zone operations, including intercept, surveillance and presence missions. </w:t>
      </w:r>
      <w:r w:rsidRPr="00C25457">
        <w:rPr>
          <w:rStyle w:val="StyleUnderline"/>
        </w:rPr>
        <w:t>Even if the F-35B is better</w:t>
      </w:r>
      <w:r w:rsidRPr="00C25457">
        <w:rPr>
          <w:sz w:val="14"/>
        </w:rPr>
        <w:t xml:space="preserve"> at performing such tasks, </w:t>
      </w:r>
      <w:r w:rsidRPr="00C25457">
        <w:rPr>
          <w:rStyle w:val="StyleUnderline"/>
        </w:rPr>
        <w:t>the associated opportunity costs</w:t>
      </w:r>
      <w:r w:rsidRPr="00C25457">
        <w:rPr>
          <w:sz w:val="14"/>
        </w:rPr>
        <w:t>—</w:t>
      </w:r>
      <w:r w:rsidRPr="00C25457">
        <w:rPr>
          <w:rStyle w:val="StyleUnderline"/>
        </w:rPr>
        <w:t>in terms of</w:t>
      </w:r>
      <w:r w:rsidRPr="00C25457">
        <w:rPr>
          <w:sz w:val="14"/>
        </w:rPr>
        <w:t xml:space="preserve"> both </w:t>
      </w:r>
      <w:r w:rsidRPr="00C25457">
        <w:rPr>
          <w:rStyle w:val="StyleUnderline"/>
        </w:rPr>
        <w:t>financial expense and the number of</w:t>
      </w:r>
      <w:r w:rsidRPr="00C25457">
        <w:rPr>
          <w:sz w:val="14"/>
        </w:rPr>
        <w:t xml:space="preserve"> fourth-generation </w:t>
      </w:r>
      <w:r w:rsidRPr="00C25457">
        <w:rPr>
          <w:rStyle w:val="StyleUnderline"/>
        </w:rPr>
        <w:t xml:space="preserve">fighters Taiwan </w:t>
      </w:r>
      <w:r w:rsidRPr="00C25457">
        <w:rPr>
          <w:rStyle w:val="Emphasis"/>
        </w:rPr>
        <w:t>must give up</w:t>
      </w:r>
      <w:r w:rsidRPr="00C25457">
        <w:rPr>
          <w:sz w:val="14"/>
        </w:rPr>
        <w:t xml:space="preserve"> to buy a meaningful number of F-35Bs—</w:t>
      </w:r>
      <w:r w:rsidRPr="00C25457">
        <w:rPr>
          <w:rStyle w:val="StyleUnderline"/>
        </w:rPr>
        <w:t>are</w:t>
      </w:r>
      <w:r w:rsidRPr="00C25457">
        <w:rPr>
          <w:sz w:val="14"/>
        </w:rPr>
        <w:t xml:space="preserve"> </w:t>
      </w:r>
      <w:r w:rsidRPr="00C25457">
        <w:rPr>
          <w:rStyle w:val="Emphasis"/>
        </w:rPr>
        <w:t>prohibitive</w:t>
      </w:r>
      <w:r w:rsidRPr="00C25457">
        <w:rPr>
          <w:sz w:val="14"/>
        </w:rPr>
        <w:t>.</w:t>
      </w:r>
    </w:p>
    <w:p w14:paraId="59EE8270" w14:textId="77777777" w:rsidR="006B6047" w:rsidRDefault="006B6047" w:rsidP="006B6047">
      <w:pPr>
        <w:pStyle w:val="Heading3"/>
      </w:pPr>
      <w:r>
        <w:lastRenderedPageBreak/>
        <w:t>2AC---Link---A2: Capabilities---Ships</w:t>
      </w:r>
    </w:p>
    <w:p w14:paraId="2E0EE7EB" w14:textId="77777777" w:rsidR="006B6047" w:rsidRPr="0058057C" w:rsidRDefault="006B6047" w:rsidP="006B6047">
      <w:pPr>
        <w:pStyle w:val="Heading4"/>
        <w:rPr>
          <w:b w:val="0"/>
          <w:bCs/>
        </w:rPr>
      </w:pPr>
      <w:r>
        <w:t>Aegis-ships</w:t>
      </w:r>
      <w:r w:rsidRPr="00726EBC">
        <w:t xml:space="preserve"> will get </w:t>
      </w:r>
      <w:r w:rsidRPr="00726EBC">
        <w:rPr>
          <w:u w:val="single"/>
        </w:rPr>
        <w:t>blasted</w:t>
      </w:r>
      <w:r>
        <w:t xml:space="preserve"> by China are </w:t>
      </w:r>
      <w:r>
        <w:rPr>
          <w:u w:val="single"/>
        </w:rPr>
        <w:t>aren’t needed</w:t>
      </w:r>
      <w:r>
        <w:t xml:space="preserve"> – </w:t>
      </w:r>
      <w:r>
        <w:rPr>
          <w:b w:val="0"/>
          <w:bCs/>
        </w:rPr>
        <w:t xml:space="preserve">too few and Chinese capabilities </w:t>
      </w:r>
    </w:p>
    <w:p w14:paraId="0CE3E510" w14:textId="44051974" w:rsidR="006B6047" w:rsidRDefault="006B6047" w:rsidP="006B6047">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1DD73D41" w14:textId="5AC61EDD" w:rsidR="006B6047" w:rsidRDefault="006B6047" w:rsidP="006B6047"/>
    <w:p w14:paraId="6555A10E" w14:textId="77777777" w:rsidR="006B6047" w:rsidRPr="004F16A0" w:rsidRDefault="006B6047" w:rsidP="006B6047">
      <w:pPr>
        <w:rPr>
          <w:sz w:val="14"/>
        </w:rPr>
      </w:pPr>
      <w:r w:rsidRPr="004F16A0">
        <w:rPr>
          <w:sz w:val="14"/>
        </w:rPr>
        <w:t xml:space="preserve">The </w:t>
      </w:r>
      <w:r w:rsidRPr="004F16A0">
        <w:rPr>
          <w:rStyle w:val="StyleUnderline"/>
        </w:rPr>
        <w:t>Taiwan</w:t>
      </w:r>
      <w:r w:rsidRPr="004F16A0">
        <w:rPr>
          <w:sz w:val="14"/>
        </w:rPr>
        <w:t xml:space="preserve"> Navy </w:t>
      </w:r>
      <w:r w:rsidRPr="004F16A0">
        <w:rPr>
          <w:rStyle w:val="StyleUnderline"/>
        </w:rPr>
        <w:t>has an ambitious plan for</w:t>
      </w:r>
      <w:r w:rsidRPr="004F16A0">
        <w:rPr>
          <w:sz w:val="14"/>
        </w:rPr>
        <w:t xml:space="preserve"> employing </w:t>
      </w:r>
      <w:r w:rsidRPr="004F16A0">
        <w:rPr>
          <w:rStyle w:val="StyleUnderline"/>
        </w:rPr>
        <w:t>its indigenous</w:t>
      </w:r>
      <w:r w:rsidRPr="004F16A0">
        <w:rPr>
          <w:sz w:val="14"/>
        </w:rPr>
        <w:t xml:space="preserve">ly produced </w:t>
      </w:r>
      <w:r w:rsidRPr="004F16A0">
        <w:rPr>
          <w:rStyle w:val="StyleUnderline"/>
        </w:rPr>
        <w:t>fleet</w:t>
      </w:r>
      <w:r w:rsidRPr="004F16A0">
        <w:rPr>
          <w:sz w:val="14"/>
        </w:rPr>
        <w:t>. In our interviews, some defense officials described ambitions to secure sea-lanes through the first island chain and to hold Chinese aircraft carriers at risk, particularly if they seek to operate in the previously safe area east of Taiwan.165 The plan is to “deploy the main force in a safe zone far outside the strike range of PLAN and then deter the PLAN from launching an amphibious invasion. If the PLAN still sent its amphibious fleet, the [Taiwan Navy’s] surviving ships will conduct a decisive battle to prevent the PLA from landing.” 166</w:t>
      </w:r>
    </w:p>
    <w:p w14:paraId="21108A01" w14:textId="77777777" w:rsidR="006B6047" w:rsidRPr="0058057C" w:rsidRDefault="006B6047" w:rsidP="006B6047">
      <w:pPr>
        <w:rPr>
          <w:sz w:val="14"/>
        </w:rPr>
      </w:pPr>
      <w:r w:rsidRPr="0058057C">
        <w:rPr>
          <w:sz w:val="14"/>
        </w:rPr>
        <w:t xml:space="preserve">Unfortunately, </w:t>
      </w:r>
      <w:r w:rsidRPr="004F16A0">
        <w:rPr>
          <w:rStyle w:val="StyleUnderline"/>
        </w:rPr>
        <w:t>this plan is</w:t>
      </w:r>
      <w:r w:rsidRPr="0058057C">
        <w:rPr>
          <w:sz w:val="14"/>
        </w:rPr>
        <w:t xml:space="preserve"> </w:t>
      </w:r>
      <w:r w:rsidRPr="004F16A0">
        <w:rPr>
          <w:rStyle w:val="Emphasis"/>
        </w:rPr>
        <w:t>unlikely to work</w:t>
      </w:r>
      <w:r w:rsidRPr="0058057C">
        <w:rPr>
          <w:sz w:val="14"/>
        </w:rPr>
        <w:t xml:space="preserve"> </w:t>
      </w:r>
      <w:r w:rsidRPr="004F16A0">
        <w:rPr>
          <w:rStyle w:val="StyleUnderline"/>
        </w:rPr>
        <w:t>given that Taiwan is</w:t>
      </w:r>
      <w:r w:rsidRPr="0058057C">
        <w:rPr>
          <w:sz w:val="14"/>
        </w:rPr>
        <w:t xml:space="preserve"> </w:t>
      </w:r>
      <w:r w:rsidRPr="004F16A0">
        <w:rPr>
          <w:rStyle w:val="Emphasis"/>
        </w:rPr>
        <w:t>well within range</w:t>
      </w:r>
      <w:r w:rsidRPr="0058057C">
        <w:rPr>
          <w:sz w:val="14"/>
        </w:rPr>
        <w:t xml:space="preserve"> </w:t>
      </w:r>
      <w:r w:rsidRPr="004F16A0">
        <w:rPr>
          <w:rStyle w:val="StyleUnderline"/>
        </w:rPr>
        <w:t>of China’s</w:t>
      </w:r>
      <w:r w:rsidRPr="0058057C">
        <w:rPr>
          <w:sz w:val="14"/>
        </w:rPr>
        <w:t xml:space="preserve"> long-range antiaccess </w:t>
      </w:r>
      <w:r w:rsidRPr="004F16A0">
        <w:rPr>
          <w:rStyle w:val="StyleUnderline"/>
        </w:rPr>
        <w:t xml:space="preserve">weapons. </w:t>
      </w:r>
      <w:r w:rsidRPr="005F2F85">
        <w:rPr>
          <w:rStyle w:val="StyleUnderline"/>
          <w:highlight w:val="cyan"/>
        </w:rPr>
        <w:t>Taiwan’s</w:t>
      </w:r>
      <w:r w:rsidRPr="0058057C">
        <w:rPr>
          <w:sz w:val="14"/>
        </w:rPr>
        <w:t xml:space="preserve"> surface </w:t>
      </w:r>
      <w:r w:rsidRPr="005F2F85">
        <w:rPr>
          <w:rStyle w:val="StyleUnderline"/>
          <w:highlight w:val="cyan"/>
        </w:rPr>
        <w:t>ships are vulnerable to ballistic missile strikes, mines, and submarines</w:t>
      </w:r>
      <w:r w:rsidRPr="0058057C">
        <w:rPr>
          <w:sz w:val="14"/>
        </w:rPr>
        <w:t xml:space="preserve">. In fact, </w:t>
      </w:r>
      <w:r w:rsidRPr="005F2F85">
        <w:rPr>
          <w:rStyle w:val="StyleUnderline"/>
          <w:highlight w:val="cyan"/>
        </w:rPr>
        <w:t>Chinese missile ranges have increased to the point</w:t>
      </w:r>
      <w:r w:rsidRPr="0058057C">
        <w:rPr>
          <w:sz w:val="14"/>
        </w:rPr>
        <w:t xml:space="preserve"> that the </w:t>
      </w:r>
      <w:r w:rsidRPr="005F2F85">
        <w:rPr>
          <w:rStyle w:val="StyleUnderline"/>
          <w:highlight w:val="cyan"/>
        </w:rPr>
        <w:t>Taiwan</w:t>
      </w:r>
      <w:r w:rsidRPr="0058057C">
        <w:rPr>
          <w:sz w:val="14"/>
        </w:rPr>
        <w:t xml:space="preserve"> Navy has </w:t>
      </w:r>
      <w:r w:rsidRPr="005F2F85">
        <w:rPr>
          <w:rStyle w:val="Emphasis"/>
          <w:highlight w:val="cyan"/>
        </w:rPr>
        <w:t>even lost its safe haven east of Taiwan</w:t>
      </w:r>
      <w:r w:rsidRPr="0058057C">
        <w:rPr>
          <w:sz w:val="14"/>
        </w:rPr>
        <w:t xml:space="preserve">. </w:t>
      </w:r>
      <w:r w:rsidRPr="0058057C">
        <w:rPr>
          <w:rStyle w:val="StyleUnderline"/>
        </w:rPr>
        <w:t>Moreover</w:t>
      </w:r>
      <w:r w:rsidRPr="0058057C">
        <w:rPr>
          <w:sz w:val="14"/>
        </w:rPr>
        <w:t xml:space="preserve">, the Taiwan </w:t>
      </w:r>
      <w:r w:rsidRPr="005F2F85">
        <w:rPr>
          <w:rStyle w:val="StyleUnderline"/>
          <w:highlight w:val="cyan"/>
        </w:rPr>
        <w:t xml:space="preserve">Navy faces the </w:t>
      </w:r>
      <w:r w:rsidRPr="005F2F85">
        <w:rPr>
          <w:rStyle w:val="Emphasis"/>
          <w:highlight w:val="cyan"/>
        </w:rPr>
        <w:t>same acute budget constraints</w:t>
      </w:r>
      <w:r w:rsidRPr="0058057C">
        <w:rPr>
          <w:sz w:val="14"/>
        </w:rPr>
        <w:t xml:space="preserve"> </w:t>
      </w:r>
      <w:r w:rsidRPr="0058057C">
        <w:rPr>
          <w:rStyle w:val="StyleUnderline"/>
        </w:rPr>
        <w:t xml:space="preserve">as the </w:t>
      </w:r>
      <w:r w:rsidRPr="0058057C">
        <w:rPr>
          <w:sz w:val="14"/>
        </w:rPr>
        <w:t xml:space="preserve">Taiwan </w:t>
      </w:r>
      <w:r w:rsidRPr="0058057C">
        <w:rPr>
          <w:rStyle w:val="StyleUnderline"/>
        </w:rPr>
        <w:t xml:space="preserve">Air Force. It can only afford </w:t>
      </w:r>
      <w:r w:rsidRPr="005F2F85">
        <w:rPr>
          <w:rStyle w:val="StyleUnderline"/>
          <w:highlight w:val="cyan"/>
        </w:rPr>
        <w:t>a</w:t>
      </w:r>
      <w:r w:rsidRPr="005F2F85">
        <w:rPr>
          <w:sz w:val="14"/>
          <w:highlight w:val="cyan"/>
        </w:rPr>
        <w:t xml:space="preserve"> </w:t>
      </w:r>
      <w:r w:rsidRPr="005F2F85">
        <w:rPr>
          <w:rStyle w:val="Emphasis"/>
          <w:highlight w:val="cyan"/>
        </w:rPr>
        <w:t>relatively small fleet</w:t>
      </w:r>
      <w:r w:rsidRPr="0058057C">
        <w:rPr>
          <w:sz w:val="14"/>
        </w:rPr>
        <w:t xml:space="preserve"> of highly capable conventional naval platforms. Once again, </w:t>
      </w:r>
      <w:r w:rsidRPr="0058057C">
        <w:rPr>
          <w:rStyle w:val="StyleUnderline"/>
        </w:rPr>
        <w:t>this limitation</w:t>
      </w:r>
      <w:r w:rsidRPr="0058057C">
        <w:rPr>
          <w:sz w:val="14"/>
        </w:rPr>
        <w:t xml:space="preserve"> </w:t>
      </w:r>
      <w:r w:rsidRPr="005F2F85">
        <w:rPr>
          <w:rStyle w:val="Emphasis"/>
          <w:highlight w:val="cyan"/>
        </w:rPr>
        <w:t>simplifies</w:t>
      </w:r>
      <w:r w:rsidRPr="0058057C">
        <w:rPr>
          <w:rStyle w:val="Emphasis"/>
        </w:rPr>
        <w:t xml:space="preserve"> the </w:t>
      </w:r>
      <w:r w:rsidRPr="005F2F85">
        <w:rPr>
          <w:rStyle w:val="Emphasis"/>
          <w:highlight w:val="cyan"/>
        </w:rPr>
        <w:t>targeting challenge</w:t>
      </w:r>
      <w:r w:rsidRPr="0058057C">
        <w:rPr>
          <w:sz w:val="14"/>
        </w:rPr>
        <w:t xml:space="preserve"> for China’s </w:t>
      </w:r>
      <w:r w:rsidRPr="0058057C">
        <w:rPr>
          <w:rStyle w:val="StyleUnderline"/>
        </w:rPr>
        <w:t>war-planners</w:t>
      </w:r>
      <w:r w:rsidRPr="0058057C">
        <w:rPr>
          <w:sz w:val="14"/>
        </w:rPr>
        <w:t xml:space="preserve">. They </w:t>
      </w:r>
      <w:r w:rsidRPr="0058057C">
        <w:rPr>
          <w:rStyle w:val="StyleUnderline"/>
        </w:rPr>
        <w:t xml:space="preserve">will find it </w:t>
      </w:r>
      <w:r w:rsidRPr="0058057C">
        <w:rPr>
          <w:sz w:val="14"/>
        </w:rPr>
        <w:t xml:space="preserve">relatively </w:t>
      </w:r>
      <w:r w:rsidRPr="0058057C">
        <w:rPr>
          <w:rStyle w:val="Emphasis"/>
        </w:rPr>
        <w:t>easy</w:t>
      </w:r>
      <w:r w:rsidRPr="0058057C">
        <w:rPr>
          <w:sz w:val="14"/>
        </w:rPr>
        <w:t xml:space="preserve"> </w:t>
      </w:r>
      <w:r w:rsidRPr="0058057C">
        <w:rPr>
          <w:rStyle w:val="StyleUnderline"/>
        </w:rPr>
        <w:t>to</w:t>
      </w:r>
      <w:r w:rsidRPr="0058057C">
        <w:rPr>
          <w:sz w:val="14"/>
        </w:rPr>
        <w:t xml:space="preserve"> track, locate, target, and </w:t>
      </w:r>
      <w:r w:rsidRPr="0058057C">
        <w:rPr>
          <w:rStyle w:val="StyleUnderline"/>
        </w:rPr>
        <w:t>destroy this</w:t>
      </w:r>
      <w:r w:rsidRPr="0058057C">
        <w:rPr>
          <w:sz w:val="14"/>
        </w:rPr>
        <w:t xml:space="preserve"> relatively </w:t>
      </w:r>
      <w:r w:rsidRPr="0058057C">
        <w:rPr>
          <w:rStyle w:val="Emphasis"/>
        </w:rPr>
        <w:t>small fleet</w:t>
      </w:r>
      <w:r w:rsidRPr="0058057C">
        <w:rPr>
          <w:sz w:val="14"/>
        </w:rPr>
        <w:t xml:space="preserve">. Thus, </w:t>
      </w:r>
      <w:r w:rsidRPr="005F2F85">
        <w:rPr>
          <w:rStyle w:val="StyleUnderline"/>
          <w:highlight w:val="cyan"/>
        </w:rPr>
        <w:t>the combination of China’s long-range precision strike capabilities and the inevitably limited size of Taiwan’s</w:t>
      </w:r>
      <w:r w:rsidRPr="0058057C">
        <w:rPr>
          <w:sz w:val="14"/>
        </w:rPr>
        <w:t xml:space="preserve"> </w:t>
      </w:r>
      <w:r w:rsidRPr="0058057C">
        <w:rPr>
          <w:rStyle w:val="StyleUnderline"/>
        </w:rPr>
        <w:t xml:space="preserve">conventional naval </w:t>
      </w:r>
      <w:r w:rsidRPr="005F2F85">
        <w:rPr>
          <w:rStyle w:val="StyleUnderline"/>
          <w:highlight w:val="cyan"/>
        </w:rPr>
        <w:t>fleet means Taiwan’s ships</w:t>
      </w:r>
      <w:r w:rsidRPr="005F2F85">
        <w:rPr>
          <w:sz w:val="14"/>
          <w:highlight w:val="cyan"/>
        </w:rPr>
        <w:t xml:space="preserve"> </w:t>
      </w:r>
      <w:r w:rsidRPr="005F2F85">
        <w:rPr>
          <w:rStyle w:val="Emphasis"/>
          <w:highlight w:val="cyan"/>
        </w:rPr>
        <w:t>will not survive long enough</w:t>
      </w:r>
      <w:r w:rsidRPr="0058057C">
        <w:rPr>
          <w:sz w:val="14"/>
        </w:rPr>
        <w:t xml:space="preserve"> in an all-out conflict </w:t>
      </w:r>
      <w:r w:rsidRPr="0058057C">
        <w:rPr>
          <w:rStyle w:val="StyleUnderline"/>
        </w:rPr>
        <w:t>to meaningfully contribute to deterring</w:t>
      </w:r>
      <w:r w:rsidRPr="0058057C">
        <w:rPr>
          <w:sz w:val="14"/>
        </w:rPr>
        <w:t xml:space="preserve"> a cross-Strait </w:t>
      </w:r>
      <w:r w:rsidRPr="0058057C">
        <w:rPr>
          <w:rStyle w:val="StyleUnderline"/>
        </w:rPr>
        <w:t>invasion</w:t>
      </w:r>
      <w:r w:rsidRPr="0058057C">
        <w:rPr>
          <w:sz w:val="14"/>
        </w:rPr>
        <w:t>.</w:t>
      </w:r>
    </w:p>
    <w:p w14:paraId="128AFBC4" w14:textId="77777777" w:rsidR="006B6047" w:rsidRPr="00BF48CE" w:rsidRDefault="006B6047" w:rsidP="006B6047">
      <w:pPr>
        <w:rPr>
          <w:rStyle w:val="StyleUnderline"/>
        </w:rPr>
      </w:pPr>
      <w:r w:rsidRPr="0058057C">
        <w:rPr>
          <w:sz w:val="14"/>
        </w:rPr>
        <w:t xml:space="preserve">At best, </w:t>
      </w:r>
      <w:r w:rsidRPr="005F2F85">
        <w:rPr>
          <w:rStyle w:val="StyleUnderline"/>
          <w:highlight w:val="cyan"/>
        </w:rPr>
        <w:t>Taiwan’s current ship-building plan</w:t>
      </w:r>
      <w:r w:rsidRPr="0058057C">
        <w:rPr>
          <w:sz w:val="14"/>
        </w:rPr>
        <w:t xml:space="preserve"> is more aspirational than practical. At worst, it </w:t>
      </w:r>
      <w:r w:rsidRPr="005F2F85">
        <w:rPr>
          <w:rStyle w:val="Emphasis"/>
          <w:highlight w:val="cyan"/>
        </w:rPr>
        <w:t>undercuts deterrence</w:t>
      </w:r>
      <w:r w:rsidRPr="005F2F85">
        <w:rPr>
          <w:sz w:val="14"/>
          <w:highlight w:val="cyan"/>
        </w:rPr>
        <w:t xml:space="preserve"> </w:t>
      </w:r>
      <w:r w:rsidRPr="005F2F85">
        <w:rPr>
          <w:rStyle w:val="StyleUnderline"/>
          <w:highlight w:val="cyan"/>
        </w:rPr>
        <w:t>by creating incentives for China to try to knock the Taiwan Navy out</w:t>
      </w:r>
      <w:r w:rsidRPr="0058057C">
        <w:rPr>
          <w:sz w:val="14"/>
        </w:rPr>
        <w:t xml:space="preserve"> in the earliest phases of a conflict. </w:t>
      </w:r>
      <w:r w:rsidRPr="0058057C">
        <w:rPr>
          <w:rStyle w:val="Emphasis"/>
        </w:rPr>
        <w:t>Nor are such investments and their associated risks necessary</w:t>
      </w:r>
      <w:r w:rsidRPr="0058057C">
        <w:rPr>
          <w:sz w:val="14"/>
        </w:rPr>
        <w:t xml:space="preserve"> </w:t>
      </w:r>
      <w:r w:rsidRPr="0058057C">
        <w:rPr>
          <w:rStyle w:val="StyleUnderline"/>
        </w:rPr>
        <w:t xml:space="preserve">for countering China in the grey zone. Taiwan’s existing surface fleet is </w:t>
      </w:r>
      <w:r w:rsidRPr="0058057C">
        <w:rPr>
          <w:rStyle w:val="Emphasis"/>
        </w:rPr>
        <w:t>more than sufficient</w:t>
      </w:r>
      <w:r w:rsidRPr="0058057C">
        <w:rPr>
          <w:sz w:val="14"/>
        </w:rPr>
        <w:t xml:space="preserve"> to conduct the kind of surveillance, intercept, and presence missions required for dealing with most maritime grey zone incursions. In contrast, advanced </w:t>
      </w:r>
      <w:r w:rsidRPr="00526B1E">
        <w:rPr>
          <w:rStyle w:val="StyleUnderline"/>
        </w:rPr>
        <w:t xml:space="preserve">Aegis-like ships are </w:t>
      </w:r>
      <w:r w:rsidRPr="00526B1E">
        <w:rPr>
          <w:rStyle w:val="Emphasis"/>
        </w:rPr>
        <w:t>“overkill.”</w:t>
      </w:r>
      <w:r w:rsidRPr="0058057C">
        <w:rPr>
          <w:sz w:val="14"/>
        </w:rPr>
        <w:t xml:space="preserve"> </w:t>
      </w:r>
      <w:r w:rsidRPr="00BF48CE">
        <w:rPr>
          <w:rStyle w:val="StyleUnderline"/>
        </w:rPr>
        <w:t xml:space="preserve">They have more capability than Taiwan needs to “show the flag.” Less exquisite and less costly ships </w:t>
      </w:r>
      <w:r w:rsidRPr="00BF48CE">
        <w:rPr>
          <w:rStyle w:val="Emphasis"/>
        </w:rPr>
        <w:t>can almost certainly perform this same function</w:t>
      </w:r>
      <w:r w:rsidRPr="00BF48CE">
        <w:rPr>
          <w:rStyle w:val="StyleUnderline"/>
        </w:rPr>
        <w:t xml:space="preserve">. </w:t>
      </w:r>
    </w:p>
    <w:p w14:paraId="1F3ABDE6" w14:textId="23AD0E23" w:rsidR="005556F3" w:rsidRDefault="005556F3" w:rsidP="005556F3">
      <w:pPr>
        <w:pStyle w:val="Heading3"/>
      </w:pPr>
      <w:r>
        <w:lastRenderedPageBreak/>
        <w:t>2AC---Link---A2: Capabilities---Subs</w:t>
      </w:r>
    </w:p>
    <w:p w14:paraId="04C66D5C" w14:textId="3A2266AA" w:rsidR="0037361F" w:rsidRPr="0037361F" w:rsidRDefault="005556F3" w:rsidP="0037361F">
      <w:pPr>
        <w:pStyle w:val="Heading4"/>
      </w:pPr>
      <w:r>
        <w:t xml:space="preserve">Subs </w:t>
      </w:r>
      <w:r>
        <w:rPr>
          <w:u w:val="single"/>
        </w:rPr>
        <w:t>won’t save</w:t>
      </w:r>
      <w:r>
        <w:t xml:space="preserve"> Taiwan</w:t>
      </w:r>
      <w:r w:rsidR="0037361F">
        <w:t xml:space="preserve"> – shipbuilding challenges</w:t>
      </w:r>
      <w:r w:rsidR="00BD1601">
        <w:t xml:space="preserve">, </w:t>
      </w:r>
      <w:r w:rsidR="0037361F">
        <w:t>failed deployment</w:t>
      </w:r>
      <w:r w:rsidR="00BD1601">
        <w:t>, and Chinese countermeasures</w:t>
      </w:r>
    </w:p>
    <w:p w14:paraId="64E4B3D6" w14:textId="35C436F3" w:rsidR="005556F3" w:rsidRPr="00FB75B7" w:rsidRDefault="00FB75B7" w:rsidP="00FB75B7">
      <w:r>
        <w:rPr>
          <w:rStyle w:val="Style13ptBold"/>
        </w:rPr>
        <w:t xml:space="preserve">Wu </w:t>
      </w:r>
      <w:r w:rsidR="005556F3">
        <w:rPr>
          <w:rStyle w:val="Style13ptBold"/>
        </w:rPr>
        <w:t xml:space="preserve">19 </w:t>
      </w:r>
      <w:r w:rsidR="005556F3" w:rsidRPr="00FB75B7">
        <w:t xml:space="preserve">---- </w:t>
      </w:r>
      <w:r w:rsidRPr="00FB75B7">
        <w:t>Shang-Su</w:t>
      </w:r>
      <w:r w:rsidR="005556F3" w:rsidRPr="00FB75B7">
        <w:t xml:space="preserve">, </w:t>
      </w:r>
      <w:r w:rsidR="006D4EB9">
        <w:t>Research Fellow at the S. Rajaratnam School of International Studies</w:t>
      </w:r>
      <w:r w:rsidR="00F36324">
        <w:t xml:space="preserve"> (Nanyang Technological University, Singapore)</w:t>
      </w:r>
      <w:r w:rsidR="006D4EB9">
        <w:t>,</w:t>
      </w:r>
      <w:r w:rsidR="00636DAC">
        <w:t xml:space="preserve"> former teacher at the National Defense University in Taiwan,</w:t>
      </w:r>
      <w:r w:rsidR="006D4EB9">
        <w:t xml:space="preserve"> PhD (University of New South Wales, Australia), </w:t>
      </w:r>
      <w:r w:rsidR="002C6585">
        <w:t xml:space="preserve">master’s degree of international relations (National Taiwan University), </w:t>
      </w:r>
      <w:r>
        <w:t xml:space="preserve">“Why New Submarines Alone Won't Save Taiwan from China,” 5/18, </w:t>
      </w:r>
      <w:r>
        <w:rPr>
          <w:i/>
        </w:rPr>
        <w:t xml:space="preserve">The National </w:t>
      </w:r>
      <w:r w:rsidRPr="00FB75B7">
        <w:rPr>
          <w:i/>
        </w:rPr>
        <w:t>Interest</w:t>
      </w:r>
      <w:r>
        <w:t xml:space="preserve">, </w:t>
      </w:r>
      <w:hyperlink r:id="rId95" w:history="1">
        <w:r w:rsidR="00684A4F" w:rsidRPr="00750CC2">
          <w:rPr>
            <w:rStyle w:val="Hyperlink"/>
          </w:rPr>
          <w:t>https://nationalinterest.org/blog/buzz/why-new-submarines-alone-wont-save-taiwan-china-57992</w:t>
        </w:r>
      </w:hyperlink>
      <w:r w:rsidR="00684A4F">
        <w:t xml:space="preserve"> ***Modified for ableist language</w:t>
      </w:r>
    </w:p>
    <w:p w14:paraId="41CC718E" w14:textId="47A11090" w:rsidR="005556F3" w:rsidRDefault="005556F3" w:rsidP="00FB75B7"/>
    <w:p w14:paraId="23E0506C" w14:textId="77777777" w:rsidR="0037361F" w:rsidRPr="00684A4F" w:rsidRDefault="0037361F" w:rsidP="0037361F">
      <w:pPr>
        <w:rPr>
          <w:sz w:val="14"/>
        </w:rPr>
      </w:pPr>
      <w:r w:rsidRPr="00696AE4">
        <w:rPr>
          <w:rStyle w:val="StyleUnderline"/>
        </w:rPr>
        <w:t xml:space="preserve">Between this terrific picture of deterrence and the reality, </w:t>
      </w:r>
      <w:r w:rsidRPr="005F2F85">
        <w:rPr>
          <w:rStyle w:val="StyleUnderline"/>
          <w:highlight w:val="cyan"/>
        </w:rPr>
        <w:t>shipbuilding is a</w:t>
      </w:r>
      <w:r w:rsidRPr="005F2F85">
        <w:rPr>
          <w:sz w:val="14"/>
          <w:highlight w:val="cyan"/>
        </w:rPr>
        <w:t xml:space="preserve"> </w:t>
      </w:r>
      <w:r w:rsidRPr="005F2F85">
        <w:rPr>
          <w:rStyle w:val="Emphasis"/>
          <w:highlight w:val="cyan"/>
        </w:rPr>
        <w:t>major obstacle</w:t>
      </w:r>
      <w:r w:rsidRPr="00684A4F">
        <w:rPr>
          <w:sz w:val="14"/>
        </w:rPr>
        <w:t xml:space="preserve">, but the </w:t>
      </w:r>
      <w:r w:rsidRPr="005F2F85">
        <w:rPr>
          <w:rStyle w:val="StyleUnderline"/>
          <w:highlight w:val="cyan"/>
        </w:rPr>
        <w:t>deployment</w:t>
      </w:r>
      <w:r w:rsidRPr="00684A4F">
        <w:rPr>
          <w:sz w:val="14"/>
        </w:rPr>
        <w:t xml:space="preserve"> of submarines </w:t>
      </w:r>
      <w:r w:rsidRPr="005F2F85">
        <w:rPr>
          <w:rStyle w:val="StyleUnderline"/>
          <w:highlight w:val="cyan"/>
        </w:rPr>
        <w:t xml:space="preserve">could </w:t>
      </w:r>
      <w:r w:rsidRPr="005F2F85">
        <w:rPr>
          <w:rStyle w:val="Emphasis"/>
          <w:highlight w:val="cyan"/>
        </w:rPr>
        <w:t>also be grave</w:t>
      </w:r>
      <w:r w:rsidRPr="00684A4F">
        <w:rPr>
          <w:sz w:val="14"/>
        </w:rPr>
        <w:t>. Due to the lack of public information, such as whether the design is really from scratch or based on a matured model, it would not be realistic to estimate the feasibility of the relatively short schedule; the first boat is planned to be launched in 2024, commissioned in another two years, followed by seven or more vessels.</w:t>
      </w:r>
    </w:p>
    <w:p w14:paraId="321F39A3" w14:textId="77777777" w:rsidR="0037361F" w:rsidRPr="00684A4F" w:rsidRDefault="0037361F" w:rsidP="0037361F">
      <w:pPr>
        <w:rPr>
          <w:sz w:val="14"/>
        </w:rPr>
      </w:pPr>
      <w:r w:rsidRPr="00684A4F">
        <w:rPr>
          <w:sz w:val="14"/>
        </w:rPr>
        <w:t xml:space="preserve">No matter how soon or how many of those submarines will be commissioned, their </w:t>
      </w:r>
      <w:r w:rsidRPr="005F2F85">
        <w:rPr>
          <w:rStyle w:val="StyleUnderline"/>
          <w:highlight w:val="cyan"/>
        </w:rPr>
        <w:t>movement from</w:t>
      </w:r>
      <w:r w:rsidRPr="00684A4F">
        <w:rPr>
          <w:sz w:val="14"/>
        </w:rPr>
        <w:t xml:space="preserve"> their </w:t>
      </w:r>
      <w:r w:rsidRPr="005F2F85">
        <w:rPr>
          <w:rStyle w:val="StyleUnderline"/>
          <w:highlight w:val="cyan"/>
        </w:rPr>
        <w:t>bases to</w:t>
      </w:r>
      <w:r w:rsidRPr="00684A4F">
        <w:rPr>
          <w:rStyle w:val="StyleUnderline"/>
        </w:rPr>
        <w:t xml:space="preserve"> tactical and </w:t>
      </w:r>
      <w:r w:rsidRPr="005F2F85">
        <w:rPr>
          <w:rStyle w:val="StyleUnderline"/>
          <w:highlight w:val="cyan"/>
        </w:rPr>
        <w:t>operational locations is</w:t>
      </w:r>
      <w:r w:rsidRPr="00684A4F">
        <w:rPr>
          <w:sz w:val="14"/>
        </w:rPr>
        <w:t xml:space="preserve"> not only critical but also </w:t>
      </w:r>
      <w:r w:rsidRPr="005F2F85">
        <w:rPr>
          <w:rStyle w:val="Emphasis"/>
          <w:highlight w:val="cyan"/>
        </w:rPr>
        <w:t>perilous</w:t>
      </w:r>
      <w:r w:rsidRPr="00684A4F">
        <w:rPr>
          <w:sz w:val="14"/>
        </w:rPr>
        <w:t xml:space="preserve">. </w:t>
      </w:r>
      <w:r w:rsidRPr="00454270">
        <w:rPr>
          <w:rStyle w:val="StyleUnderline"/>
        </w:rPr>
        <w:t>For most countries with</w:t>
      </w:r>
      <w:r w:rsidRPr="00454270">
        <w:rPr>
          <w:sz w:val="14"/>
        </w:rPr>
        <w:t xml:space="preserve"> certain </w:t>
      </w:r>
      <w:r w:rsidRPr="00454270">
        <w:rPr>
          <w:rStyle w:val="StyleUnderline"/>
        </w:rPr>
        <w:t>strategic depth</w:t>
      </w:r>
      <w:r w:rsidRPr="00684A4F">
        <w:rPr>
          <w:sz w:val="14"/>
        </w:rPr>
        <w:t xml:space="preserve"> from their potential enemies, </w:t>
      </w:r>
      <w:r w:rsidRPr="00684A4F">
        <w:rPr>
          <w:rStyle w:val="StyleUnderline"/>
        </w:rPr>
        <w:t>sailing</w:t>
      </w:r>
      <w:r w:rsidRPr="00684A4F">
        <w:rPr>
          <w:sz w:val="14"/>
        </w:rPr>
        <w:t xml:space="preserve"> submarines out of home bases </w:t>
      </w:r>
      <w:r w:rsidRPr="00684A4F">
        <w:rPr>
          <w:rStyle w:val="StyleUnderline"/>
        </w:rPr>
        <w:t>would be</w:t>
      </w:r>
      <w:r w:rsidRPr="00684A4F">
        <w:rPr>
          <w:sz w:val="14"/>
        </w:rPr>
        <w:t xml:space="preserve"> plainly </w:t>
      </w:r>
      <w:r w:rsidRPr="00684A4F">
        <w:rPr>
          <w:rStyle w:val="StyleUnderline"/>
        </w:rPr>
        <w:t>simple</w:t>
      </w:r>
      <w:r w:rsidRPr="00684A4F">
        <w:rPr>
          <w:sz w:val="14"/>
        </w:rPr>
        <w:t xml:space="preserve">, </w:t>
      </w:r>
      <w:r w:rsidRPr="00684A4F">
        <w:rPr>
          <w:rStyle w:val="Emphasis"/>
        </w:rPr>
        <w:t>but</w:t>
      </w:r>
      <w:r w:rsidRPr="00684A4F">
        <w:rPr>
          <w:sz w:val="14"/>
        </w:rPr>
        <w:t xml:space="preserve"> </w:t>
      </w:r>
      <w:r w:rsidRPr="005F2F85">
        <w:rPr>
          <w:rStyle w:val="StyleUnderline"/>
          <w:highlight w:val="cyan"/>
        </w:rPr>
        <w:t>Taiwan resides in the PLAN’s operational sphere</w:t>
      </w:r>
      <w:r w:rsidRPr="005F2F85">
        <w:rPr>
          <w:sz w:val="14"/>
          <w:highlight w:val="cyan"/>
        </w:rPr>
        <w:t>,</w:t>
      </w:r>
      <w:r w:rsidRPr="00684A4F">
        <w:rPr>
          <w:sz w:val="14"/>
        </w:rPr>
        <w:t xml:space="preserve"> and </w:t>
      </w:r>
      <w:r w:rsidRPr="005F2F85">
        <w:rPr>
          <w:rStyle w:val="StyleUnderline"/>
          <w:highlight w:val="cyan"/>
        </w:rPr>
        <w:t xml:space="preserve">the Chinese </w:t>
      </w:r>
      <w:r w:rsidRPr="005F2F85">
        <w:rPr>
          <w:rStyle w:val="Emphasis"/>
          <w:highlight w:val="cyan"/>
        </w:rPr>
        <w:t>may not take such a deployment for granted</w:t>
      </w:r>
      <w:r w:rsidRPr="00684A4F">
        <w:rPr>
          <w:sz w:val="14"/>
        </w:rPr>
        <w:t xml:space="preserve">. If Taipei will not build new submarine bases, the current </w:t>
      </w:r>
      <w:r w:rsidRPr="005F2F85">
        <w:rPr>
          <w:rStyle w:val="StyleUnderline"/>
          <w:highlight w:val="cyan"/>
        </w:rPr>
        <w:t>Zuoying</w:t>
      </w:r>
      <w:r w:rsidRPr="00684A4F">
        <w:rPr>
          <w:sz w:val="14"/>
        </w:rPr>
        <w:t xml:space="preserve"> naval base facing the Taiwan Strait </w:t>
      </w:r>
      <w:r w:rsidRPr="005F2F85">
        <w:rPr>
          <w:rStyle w:val="StyleUnderline"/>
          <w:highlight w:val="cyan"/>
        </w:rPr>
        <w:t>could be</w:t>
      </w:r>
      <w:r w:rsidRPr="005F2F85">
        <w:rPr>
          <w:sz w:val="14"/>
          <w:highlight w:val="cyan"/>
        </w:rPr>
        <w:t xml:space="preserve"> </w:t>
      </w:r>
      <w:r w:rsidRPr="005F2F85">
        <w:rPr>
          <w:rStyle w:val="Emphasis"/>
          <w:highlight w:val="cyan"/>
        </w:rPr>
        <w:t>directly attacked</w:t>
      </w:r>
      <w:r w:rsidRPr="005F2F85">
        <w:rPr>
          <w:sz w:val="14"/>
          <w:highlight w:val="cyan"/>
        </w:rPr>
        <w:t xml:space="preserve"> </w:t>
      </w:r>
      <w:r w:rsidRPr="005F2F85">
        <w:rPr>
          <w:rStyle w:val="StyleUnderline"/>
          <w:highlight w:val="cyan"/>
        </w:rPr>
        <w:t>from Chinese</w:t>
      </w:r>
      <w:r w:rsidRPr="00684A4F">
        <w:rPr>
          <w:rStyle w:val="StyleUnderline"/>
        </w:rPr>
        <w:t xml:space="preserve"> ballistic and cruise </w:t>
      </w:r>
      <w:r w:rsidRPr="005F2F85">
        <w:rPr>
          <w:rStyle w:val="StyleUnderline"/>
          <w:highlight w:val="cyan"/>
        </w:rPr>
        <w:t>missiles</w:t>
      </w:r>
      <w:r w:rsidRPr="00684A4F">
        <w:rPr>
          <w:sz w:val="14"/>
        </w:rPr>
        <w:t xml:space="preserve">, as well as other munitions. Furthermore, </w:t>
      </w:r>
      <w:r w:rsidRPr="00454270">
        <w:rPr>
          <w:rStyle w:val="StyleUnderline"/>
        </w:rPr>
        <w:t>since</w:t>
      </w:r>
      <w:r w:rsidRPr="00454270">
        <w:rPr>
          <w:sz w:val="14"/>
        </w:rPr>
        <w:t xml:space="preserve"> the </w:t>
      </w:r>
      <w:r w:rsidRPr="00454270">
        <w:rPr>
          <w:rStyle w:val="StyleUnderline"/>
        </w:rPr>
        <w:t>Zuoying</w:t>
      </w:r>
      <w:r w:rsidRPr="00454270">
        <w:rPr>
          <w:sz w:val="14"/>
        </w:rPr>
        <w:t xml:space="preserve"> base </w:t>
      </w:r>
      <w:r w:rsidRPr="00454270">
        <w:rPr>
          <w:rStyle w:val="StyleUnderline"/>
        </w:rPr>
        <w:t>is close to</w:t>
      </w:r>
      <w:r w:rsidRPr="00454270">
        <w:rPr>
          <w:sz w:val="14"/>
        </w:rPr>
        <w:t xml:space="preserve"> the </w:t>
      </w:r>
      <w:r w:rsidRPr="00454270">
        <w:rPr>
          <w:rStyle w:val="StyleUnderline"/>
        </w:rPr>
        <w:t>Kaohsiung</w:t>
      </w:r>
      <w:r w:rsidRPr="00684A4F">
        <w:rPr>
          <w:sz w:val="14"/>
        </w:rPr>
        <w:t xml:space="preserve"> Port, a hub of sea lines of communication (SLOCs), numerous </w:t>
      </w:r>
      <w:r w:rsidRPr="005F2F85">
        <w:rPr>
          <w:rStyle w:val="StyleUnderline"/>
          <w:highlight w:val="cyan"/>
        </w:rPr>
        <w:t>merchants passing nearby</w:t>
      </w:r>
      <w:r w:rsidRPr="00684A4F">
        <w:rPr>
          <w:sz w:val="14"/>
        </w:rPr>
        <w:t xml:space="preserve"> the base </w:t>
      </w:r>
      <w:r w:rsidRPr="005F2F85">
        <w:rPr>
          <w:rStyle w:val="StyleUnderline"/>
          <w:highlight w:val="cyan"/>
        </w:rPr>
        <w:t>could present a means for the PLAN to take irregular operations</w:t>
      </w:r>
      <w:r w:rsidRPr="005F2F85">
        <w:rPr>
          <w:sz w:val="14"/>
          <w:highlight w:val="cyan"/>
        </w:rPr>
        <w:t>.</w:t>
      </w:r>
      <w:r w:rsidRPr="00684A4F">
        <w:rPr>
          <w:sz w:val="14"/>
        </w:rPr>
        <w:t xml:space="preserve"> For instance, the </w:t>
      </w:r>
      <w:r w:rsidRPr="00684A4F">
        <w:rPr>
          <w:rStyle w:val="StyleUnderline"/>
        </w:rPr>
        <w:t>covered PLAN personnel could create</w:t>
      </w:r>
      <w:r w:rsidRPr="00684A4F">
        <w:rPr>
          <w:sz w:val="14"/>
        </w:rPr>
        <w:t xml:space="preserve"> one or more </w:t>
      </w:r>
      <w:r w:rsidRPr="00684A4F">
        <w:rPr>
          <w:rStyle w:val="StyleUnderline"/>
        </w:rPr>
        <w:t>“accidents” of sinking</w:t>
      </w:r>
      <w:r w:rsidRPr="00684A4F">
        <w:rPr>
          <w:sz w:val="14"/>
        </w:rPr>
        <w:t xml:space="preserve"> one or more </w:t>
      </w:r>
      <w:r w:rsidRPr="00684A4F">
        <w:rPr>
          <w:rStyle w:val="StyleUnderline"/>
        </w:rPr>
        <w:t>ships</w:t>
      </w:r>
      <w:r w:rsidRPr="00684A4F">
        <w:rPr>
          <w:sz w:val="14"/>
        </w:rPr>
        <w:t xml:space="preserve"> into the underwater routes </w:t>
      </w:r>
      <w:r w:rsidRPr="00684A4F">
        <w:rPr>
          <w:rStyle w:val="StyleUnderline"/>
        </w:rPr>
        <w:t>or use cargo ships as platforms of launching surprise strikes</w:t>
      </w:r>
      <w:r w:rsidRPr="00684A4F">
        <w:rPr>
          <w:sz w:val="14"/>
        </w:rPr>
        <w:t xml:space="preserve"> from missiles hidden in containers or other coverages, </w:t>
      </w:r>
      <w:r w:rsidRPr="00684A4F">
        <w:rPr>
          <w:rStyle w:val="StyleUnderline"/>
        </w:rPr>
        <w:t xml:space="preserve">leaving </w:t>
      </w:r>
      <w:r w:rsidRPr="00684A4F">
        <w:rPr>
          <w:rStyle w:val="Emphasis"/>
        </w:rPr>
        <w:t>less time</w:t>
      </w:r>
      <w:r w:rsidRPr="00684A4F">
        <w:rPr>
          <w:sz w:val="14"/>
        </w:rPr>
        <w:t xml:space="preserve"> for Zuoying </w:t>
      </w:r>
      <w:r w:rsidRPr="00684A4F">
        <w:rPr>
          <w:rStyle w:val="StyleUnderline"/>
        </w:rPr>
        <w:t>to respond</w:t>
      </w:r>
      <w:r w:rsidRPr="00684A4F">
        <w:rPr>
          <w:sz w:val="14"/>
        </w:rPr>
        <w:t>.</w:t>
      </w:r>
    </w:p>
    <w:p w14:paraId="084495EB" w14:textId="1F5A7A1F" w:rsidR="0037361F" w:rsidRPr="00BD1601" w:rsidRDefault="0037361F" w:rsidP="00BD1601">
      <w:pPr>
        <w:rPr>
          <w:sz w:val="14"/>
        </w:rPr>
      </w:pPr>
      <w:r w:rsidRPr="00684A4F">
        <w:rPr>
          <w:rStyle w:val="StyleUnderline"/>
        </w:rPr>
        <w:t>To build</w:t>
      </w:r>
      <w:r w:rsidRPr="00BD1601">
        <w:rPr>
          <w:sz w:val="14"/>
        </w:rPr>
        <w:t xml:space="preserve"> one or more submarine </w:t>
      </w:r>
      <w:r w:rsidRPr="005F2F85">
        <w:rPr>
          <w:rStyle w:val="StyleUnderline"/>
          <w:highlight w:val="cyan"/>
        </w:rPr>
        <w:t>bases in the East Coast</w:t>
      </w:r>
      <w:r w:rsidRPr="00BD1601">
        <w:rPr>
          <w:sz w:val="14"/>
        </w:rPr>
        <w:t xml:space="preserve"> of Taiwan </w:t>
      </w:r>
      <w:r w:rsidRPr="00684A4F">
        <w:rPr>
          <w:rStyle w:val="StyleUnderline"/>
        </w:rPr>
        <w:t>would be better</w:t>
      </w:r>
      <w:r w:rsidRPr="00BD1601">
        <w:rPr>
          <w:sz w:val="14"/>
        </w:rPr>
        <w:t xml:space="preserve"> for less exposure and dispersing naval assets, in addition to close access to the deep Pacific Ocean, </w:t>
      </w:r>
      <w:r w:rsidRPr="005F2F85">
        <w:rPr>
          <w:rStyle w:val="Emphasis"/>
          <w:highlight w:val="cyan"/>
        </w:rPr>
        <w:t>but</w:t>
      </w:r>
      <w:r w:rsidRPr="00BD1601">
        <w:rPr>
          <w:sz w:val="14"/>
        </w:rPr>
        <w:t xml:space="preserve"> </w:t>
      </w:r>
      <w:r w:rsidRPr="00684A4F">
        <w:rPr>
          <w:rStyle w:val="StyleUnderline"/>
        </w:rPr>
        <w:t>such bases</w:t>
      </w:r>
      <w:r w:rsidRPr="00BD1601">
        <w:rPr>
          <w:sz w:val="14"/>
        </w:rPr>
        <w:t xml:space="preserve"> </w:t>
      </w:r>
      <w:r w:rsidRPr="005F2F85">
        <w:rPr>
          <w:rStyle w:val="Emphasis"/>
          <w:highlight w:val="cyan"/>
        </w:rPr>
        <w:t>would not be trouble-free</w:t>
      </w:r>
      <w:r w:rsidRPr="00684A4F">
        <w:rPr>
          <w:rStyle w:val="Emphasis"/>
        </w:rPr>
        <w:t xml:space="preserve"> either</w:t>
      </w:r>
      <w:r w:rsidRPr="00BD1601">
        <w:rPr>
          <w:sz w:val="14"/>
        </w:rPr>
        <w:t xml:space="preserve">. The </w:t>
      </w:r>
      <w:r w:rsidRPr="005F2F85">
        <w:rPr>
          <w:rStyle w:val="StyleUnderline"/>
          <w:highlight w:val="cyan"/>
        </w:rPr>
        <w:t>deep water may also allow</w:t>
      </w:r>
      <w:r w:rsidRPr="00BD1601">
        <w:rPr>
          <w:sz w:val="14"/>
        </w:rPr>
        <w:t xml:space="preserve"> the </w:t>
      </w:r>
      <w:r w:rsidRPr="005F2F85">
        <w:rPr>
          <w:rStyle w:val="StyleUnderline"/>
          <w:highlight w:val="cyan"/>
        </w:rPr>
        <w:t>PLAN to deploy</w:t>
      </w:r>
      <w:r w:rsidRPr="00BD1601">
        <w:rPr>
          <w:sz w:val="14"/>
        </w:rPr>
        <w:t xml:space="preserve"> one or a few </w:t>
      </w:r>
      <w:r w:rsidRPr="005F2F85">
        <w:rPr>
          <w:rStyle w:val="StyleUnderline"/>
          <w:highlight w:val="cyan"/>
        </w:rPr>
        <w:t>submarines as “gatekeepers” to monitor the bases</w:t>
      </w:r>
      <w:r w:rsidRPr="00684A4F">
        <w:rPr>
          <w:rStyle w:val="StyleUnderline"/>
        </w:rPr>
        <w:t>, and then follow any departing</w:t>
      </w:r>
      <w:r w:rsidRPr="00BD1601">
        <w:rPr>
          <w:sz w:val="14"/>
        </w:rPr>
        <w:t xml:space="preserve"> Taiwanese </w:t>
      </w:r>
      <w:r w:rsidRPr="00684A4F">
        <w:rPr>
          <w:rStyle w:val="StyleUnderline"/>
        </w:rPr>
        <w:t>counterparts</w:t>
      </w:r>
      <w:r w:rsidRPr="00BD1601">
        <w:rPr>
          <w:sz w:val="14"/>
        </w:rPr>
        <w:t xml:space="preserve">. According to the planned fleet size, and ratios of submarines in maintenance, training and duty, </w:t>
      </w:r>
      <w:r w:rsidRPr="00684A4F">
        <w:rPr>
          <w:rStyle w:val="StyleUnderline"/>
        </w:rPr>
        <w:t>a max</w:t>
      </w:r>
      <w:r w:rsidRPr="00BD1601">
        <w:rPr>
          <w:sz w:val="14"/>
        </w:rPr>
        <w:t xml:space="preserve">imal </w:t>
      </w:r>
      <w:r w:rsidRPr="00684A4F">
        <w:rPr>
          <w:rStyle w:val="StyleUnderline"/>
        </w:rPr>
        <w:t>number of</w:t>
      </w:r>
      <w:r w:rsidRPr="00BD1601">
        <w:rPr>
          <w:sz w:val="14"/>
        </w:rPr>
        <w:t xml:space="preserve"> Taiwan’s </w:t>
      </w:r>
      <w:r w:rsidRPr="00684A4F">
        <w:rPr>
          <w:rStyle w:val="StyleUnderline"/>
        </w:rPr>
        <w:t>submarines ready for operation could be</w:t>
      </w:r>
      <w:r w:rsidRPr="00BD1601">
        <w:rPr>
          <w:sz w:val="14"/>
        </w:rPr>
        <w:t xml:space="preserve"> six or </w:t>
      </w:r>
      <w:r w:rsidRPr="00684A4F">
        <w:rPr>
          <w:rStyle w:val="StyleUnderline"/>
        </w:rPr>
        <w:t xml:space="preserve">seven, and </w:t>
      </w:r>
      <w:r w:rsidRPr="00684A4F">
        <w:rPr>
          <w:rStyle w:val="Emphasis"/>
        </w:rPr>
        <w:t>it is not impossible for the PLAN to carry out this gatekeeping</w:t>
      </w:r>
      <w:r w:rsidRPr="00BD1601">
        <w:rPr>
          <w:sz w:val="14"/>
        </w:rPr>
        <w:t xml:space="preserve"> tactic. Moreover, </w:t>
      </w:r>
      <w:r w:rsidRPr="00684A4F">
        <w:rPr>
          <w:rStyle w:val="StyleUnderline"/>
        </w:rPr>
        <w:t xml:space="preserve">Beijing’s </w:t>
      </w:r>
      <w:r w:rsidRPr="005F2F85">
        <w:rPr>
          <w:rStyle w:val="StyleUnderline"/>
          <w:highlight w:val="cyan"/>
        </w:rPr>
        <w:t>espionage may pave ways for</w:t>
      </w:r>
      <w:r w:rsidRPr="005F2F85">
        <w:rPr>
          <w:sz w:val="14"/>
          <w:highlight w:val="cyan"/>
        </w:rPr>
        <w:t xml:space="preserve"> </w:t>
      </w:r>
      <w:r w:rsidRPr="00454270">
        <w:rPr>
          <w:rStyle w:val="Emphasis"/>
        </w:rPr>
        <w:t xml:space="preserve">several </w:t>
      </w:r>
      <w:r w:rsidRPr="005F2F85">
        <w:rPr>
          <w:rStyle w:val="Emphasis"/>
          <w:highlight w:val="cyan"/>
        </w:rPr>
        <w:t>irregular measures</w:t>
      </w:r>
      <w:r w:rsidRPr="00BD1601">
        <w:rPr>
          <w:sz w:val="14"/>
        </w:rPr>
        <w:t xml:space="preserve"> </w:t>
      </w:r>
      <w:r w:rsidRPr="00684A4F">
        <w:rPr>
          <w:rStyle w:val="StyleUnderline"/>
        </w:rPr>
        <w:t>of</w:t>
      </w:r>
      <w:r w:rsidRPr="00BD1601">
        <w:rPr>
          <w:sz w:val="14"/>
        </w:rPr>
        <w:t xml:space="preserve"> </w:t>
      </w:r>
      <w:r w:rsidRPr="00684A4F">
        <w:rPr>
          <w:rStyle w:val="Emphasis"/>
        </w:rPr>
        <w:t>neutralizing Taipei’s submarine capability</w:t>
      </w:r>
      <w:r w:rsidRPr="00BD1601">
        <w:rPr>
          <w:sz w:val="14"/>
        </w:rPr>
        <w:t xml:space="preserve">, </w:t>
      </w:r>
      <w:r w:rsidRPr="005F2F85">
        <w:rPr>
          <w:rStyle w:val="StyleUnderline"/>
          <w:highlight w:val="cyan"/>
        </w:rPr>
        <w:t>such as cyber-attack, sabotage</w:t>
      </w:r>
      <w:r w:rsidRPr="00BD1601">
        <w:rPr>
          <w:sz w:val="14"/>
        </w:rPr>
        <w:t xml:space="preserve"> of key facilities, the </w:t>
      </w:r>
      <w:r w:rsidRPr="005F2F85">
        <w:rPr>
          <w:rStyle w:val="StyleUnderline"/>
          <w:highlight w:val="cyan"/>
        </w:rPr>
        <w:t>assassination</w:t>
      </w:r>
      <w:r w:rsidRPr="00BD1601">
        <w:rPr>
          <w:sz w:val="14"/>
        </w:rPr>
        <w:t xml:space="preserve"> of key crews or </w:t>
      </w:r>
      <w:r w:rsidRPr="00BD1601">
        <w:rPr>
          <w:strike/>
          <w:sz w:val="14"/>
        </w:rPr>
        <w:t>paralyzing</w:t>
      </w:r>
      <w:r w:rsidRPr="00BD1601">
        <w:rPr>
          <w:sz w:val="14"/>
        </w:rPr>
        <w:t xml:space="preserve"> </w:t>
      </w:r>
      <w:r w:rsidR="00684A4F" w:rsidRPr="00684A4F">
        <w:rPr>
          <w:rStyle w:val="StyleUnderline"/>
        </w:rPr>
        <w:t>[</w:t>
      </w:r>
      <w:r w:rsidR="00684A4F" w:rsidRPr="005F2F85">
        <w:rPr>
          <w:rStyle w:val="StyleUnderline"/>
          <w:highlight w:val="cyan"/>
        </w:rPr>
        <w:t xml:space="preserve">blocking] </w:t>
      </w:r>
      <w:r w:rsidRPr="005F2F85">
        <w:rPr>
          <w:rStyle w:val="StyleUnderline"/>
          <w:highlight w:val="cyan"/>
        </w:rPr>
        <w:t>the command chain</w:t>
      </w:r>
      <w:r w:rsidRPr="00BD1601">
        <w:rPr>
          <w:rStyle w:val="StyleUnderline"/>
        </w:rPr>
        <w:t xml:space="preserve">. </w:t>
      </w:r>
      <w:r w:rsidRPr="005F2F85">
        <w:rPr>
          <w:rStyle w:val="StyleUnderline"/>
          <w:highlight w:val="cyan"/>
        </w:rPr>
        <w:t>As a</w:t>
      </w:r>
      <w:r w:rsidRPr="005F2F85">
        <w:rPr>
          <w:sz w:val="14"/>
          <w:highlight w:val="cyan"/>
        </w:rPr>
        <w:t xml:space="preserve"> </w:t>
      </w:r>
      <w:r w:rsidRPr="005F2F85">
        <w:rPr>
          <w:rStyle w:val="StyleUnderline"/>
          <w:highlight w:val="cyan"/>
        </w:rPr>
        <w:t>sub</w:t>
      </w:r>
      <w:r w:rsidRPr="00BD1601">
        <w:rPr>
          <w:sz w:val="14"/>
        </w:rPr>
        <w:t xml:space="preserve">marine </w:t>
      </w:r>
      <w:r w:rsidRPr="005F2F85">
        <w:rPr>
          <w:rStyle w:val="StyleUnderline"/>
          <w:highlight w:val="cyan"/>
        </w:rPr>
        <w:t>force is</w:t>
      </w:r>
      <w:r w:rsidRPr="005F2F85">
        <w:rPr>
          <w:sz w:val="14"/>
          <w:highlight w:val="cyan"/>
        </w:rPr>
        <w:t xml:space="preserve"> </w:t>
      </w:r>
      <w:r w:rsidRPr="005F2F85">
        <w:rPr>
          <w:rStyle w:val="Emphasis"/>
          <w:highlight w:val="cyan"/>
        </w:rPr>
        <w:t>intensive</w:t>
      </w:r>
      <w:r w:rsidRPr="005F2F85">
        <w:rPr>
          <w:sz w:val="14"/>
          <w:highlight w:val="cyan"/>
        </w:rPr>
        <w:t xml:space="preserve"> </w:t>
      </w:r>
      <w:r w:rsidRPr="005F2F85">
        <w:rPr>
          <w:rStyle w:val="StyleUnderline"/>
          <w:highlight w:val="cyan"/>
        </w:rPr>
        <w:t>regarding tech</w:t>
      </w:r>
      <w:r w:rsidRPr="00BD1601">
        <w:rPr>
          <w:sz w:val="14"/>
        </w:rPr>
        <w:t xml:space="preserve">nologies </w:t>
      </w:r>
      <w:r w:rsidRPr="005F2F85">
        <w:rPr>
          <w:rStyle w:val="StyleUnderline"/>
          <w:highlight w:val="cyan"/>
        </w:rPr>
        <w:t>and</w:t>
      </w:r>
      <w:r w:rsidRPr="00BD1601">
        <w:rPr>
          <w:rStyle w:val="StyleUnderline"/>
        </w:rPr>
        <w:t xml:space="preserve"> </w:t>
      </w:r>
      <w:r w:rsidRPr="005F2F85">
        <w:rPr>
          <w:rStyle w:val="StyleUnderline"/>
          <w:highlight w:val="cyan"/>
        </w:rPr>
        <w:t>human capital, such</w:t>
      </w:r>
      <w:r w:rsidRPr="00BD1601">
        <w:rPr>
          <w:sz w:val="14"/>
        </w:rPr>
        <w:t xml:space="preserve"> internal attacks </w:t>
      </w:r>
      <w:r w:rsidRPr="005F2F85">
        <w:rPr>
          <w:rStyle w:val="StyleUnderline"/>
          <w:highlight w:val="cyan"/>
        </w:rPr>
        <w:t xml:space="preserve">could be </w:t>
      </w:r>
      <w:r w:rsidRPr="005F2F85">
        <w:rPr>
          <w:rStyle w:val="Emphasis"/>
          <w:highlight w:val="cyan"/>
        </w:rPr>
        <w:t>more destructive</w:t>
      </w:r>
      <w:r w:rsidRPr="00BD1601">
        <w:rPr>
          <w:sz w:val="14"/>
        </w:rPr>
        <w:t xml:space="preserve">. </w:t>
      </w:r>
      <w:r w:rsidRPr="00BD1601">
        <w:rPr>
          <w:rStyle w:val="StyleUnderline"/>
        </w:rPr>
        <w:t>Owing to</w:t>
      </w:r>
      <w:r w:rsidRPr="00BD1601">
        <w:rPr>
          <w:sz w:val="14"/>
        </w:rPr>
        <w:t xml:space="preserve"> the </w:t>
      </w:r>
      <w:r w:rsidRPr="00BD1601">
        <w:rPr>
          <w:rStyle w:val="Emphasis"/>
        </w:rPr>
        <w:t>limited durability</w:t>
      </w:r>
      <w:r w:rsidRPr="00BD1601">
        <w:rPr>
          <w:sz w:val="14"/>
        </w:rPr>
        <w:t xml:space="preserve"> of diesel-electric submarines, </w:t>
      </w:r>
      <w:r w:rsidRPr="005F2F85">
        <w:rPr>
          <w:rStyle w:val="StyleUnderline"/>
          <w:highlight w:val="cyan"/>
        </w:rPr>
        <w:t>loss of logistical support could</w:t>
      </w:r>
      <w:r w:rsidRPr="005F2F85">
        <w:rPr>
          <w:sz w:val="14"/>
          <w:highlight w:val="cyan"/>
        </w:rPr>
        <w:t xml:space="preserve"> </w:t>
      </w:r>
      <w:r w:rsidRPr="005F2F85">
        <w:rPr>
          <w:rStyle w:val="Emphasis"/>
          <w:highlight w:val="cyan"/>
        </w:rPr>
        <w:t>crucially erode Taiwan’s underwater capability</w:t>
      </w:r>
      <w:r w:rsidRPr="00BD1601">
        <w:rPr>
          <w:rStyle w:val="Emphasis"/>
        </w:rPr>
        <w:t xml:space="preserve"> regardless of base locations</w:t>
      </w:r>
      <w:r w:rsidRPr="00BD1601">
        <w:rPr>
          <w:sz w:val="14"/>
        </w:rPr>
        <w:t xml:space="preserve">. The various </w:t>
      </w:r>
      <w:r w:rsidRPr="00BD1601">
        <w:rPr>
          <w:rStyle w:val="StyleUnderline"/>
        </w:rPr>
        <w:t>espionage cases exposed in Taiwan</w:t>
      </w:r>
      <w:r w:rsidRPr="00BD1601">
        <w:rPr>
          <w:sz w:val="14"/>
        </w:rPr>
        <w:t xml:space="preserve"> also </w:t>
      </w:r>
      <w:r w:rsidRPr="00BD1601">
        <w:rPr>
          <w:rStyle w:val="Emphasis"/>
        </w:rPr>
        <w:t>signify the danger and feasibility</w:t>
      </w:r>
      <w:r w:rsidRPr="00BD1601">
        <w:rPr>
          <w:sz w:val="14"/>
        </w:rPr>
        <w:t xml:space="preserve"> </w:t>
      </w:r>
      <w:r w:rsidRPr="00BD1601">
        <w:rPr>
          <w:rStyle w:val="StyleUnderline"/>
        </w:rPr>
        <w:t>of such</w:t>
      </w:r>
      <w:r w:rsidRPr="00BD1601">
        <w:rPr>
          <w:sz w:val="14"/>
        </w:rPr>
        <w:t xml:space="preserve"> internal threats.</w:t>
      </w:r>
    </w:p>
    <w:p w14:paraId="4732D89B" w14:textId="77777777" w:rsidR="0037361F" w:rsidRPr="004D4922" w:rsidRDefault="0037361F" w:rsidP="0037361F">
      <w:pPr>
        <w:rPr>
          <w:sz w:val="14"/>
        </w:rPr>
      </w:pPr>
      <w:r w:rsidRPr="004D4922">
        <w:rPr>
          <w:sz w:val="14"/>
        </w:rPr>
        <w:t>Undeniably, each kind of threat to Taiwan’s submarines corresponds to respective countermeasures. Since the era of U-boats, fortified bases, such as submarine pens covered with heavy concrete, have had their toughness proven under massive bombardment and are still utilized by many submarine operators, including China, to date. To extend restricted zones in the front of the Zuoying and other naval bases would prevent or at least reduce the obstruction of sunk ships and other tactics using civilian vessels as platforms. Tightening internal security measures, such as border control and base defense, would constrain the space for Chinese spies and special forces to operate. Improvement of maritime surveillance and other anti-submarine capabilities would thwart the gatekeeping tactic. In other words, Taipei has a range of works to prepare in parallel with the undergoing shipbuilding.</w:t>
      </w:r>
    </w:p>
    <w:p w14:paraId="6F1953C9" w14:textId="553A425D" w:rsidR="0037361F" w:rsidRDefault="0037361F" w:rsidP="0037361F">
      <w:pPr>
        <w:rPr>
          <w:rStyle w:val="Emphasis"/>
        </w:rPr>
      </w:pPr>
      <w:r w:rsidRPr="004D4922">
        <w:rPr>
          <w:rStyle w:val="Emphasis"/>
        </w:rPr>
        <w:lastRenderedPageBreak/>
        <w:t>In addition</w:t>
      </w:r>
      <w:r w:rsidRPr="004D4922">
        <w:rPr>
          <w:sz w:val="14"/>
        </w:rPr>
        <w:t xml:space="preserve">, </w:t>
      </w:r>
      <w:r w:rsidRPr="005F2F85">
        <w:rPr>
          <w:rStyle w:val="StyleUnderline"/>
          <w:highlight w:val="cyan"/>
        </w:rPr>
        <w:t>despite the</w:t>
      </w:r>
      <w:r w:rsidRPr="004D4922">
        <w:rPr>
          <w:rStyle w:val="StyleUnderline"/>
        </w:rPr>
        <w:t xml:space="preserve"> relatively </w:t>
      </w:r>
      <w:r w:rsidRPr="005F2F85">
        <w:rPr>
          <w:rStyle w:val="StyleUnderline"/>
          <w:highlight w:val="cyan"/>
        </w:rPr>
        <w:t xml:space="preserve">independent nature of submarines, they are </w:t>
      </w:r>
      <w:r w:rsidRPr="005F2F85">
        <w:rPr>
          <w:rStyle w:val="Emphasis"/>
          <w:highlight w:val="cyan"/>
        </w:rPr>
        <w:t>neither</w:t>
      </w:r>
      <w:r w:rsidRPr="004D4922">
        <w:rPr>
          <w:sz w:val="14"/>
        </w:rPr>
        <w:t xml:space="preserve"> really </w:t>
      </w:r>
      <w:r w:rsidRPr="005F2F85">
        <w:rPr>
          <w:rStyle w:val="StyleUnderline"/>
          <w:highlight w:val="cyan"/>
        </w:rPr>
        <w:t>isolated</w:t>
      </w:r>
      <w:r w:rsidRPr="004D4922">
        <w:rPr>
          <w:rStyle w:val="StyleUnderline"/>
        </w:rPr>
        <w:t xml:space="preserve"> from other security factors</w:t>
      </w:r>
      <w:r w:rsidRPr="004D4922">
        <w:rPr>
          <w:sz w:val="14"/>
        </w:rPr>
        <w:t xml:space="preserve"> </w:t>
      </w:r>
      <w:r w:rsidRPr="005F2F85">
        <w:rPr>
          <w:rStyle w:val="Emphasis"/>
          <w:highlight w:val="cyan"/>
        </w:rPr>
        <w:t>nor a strategic panacea.</w:t>
      </w:r>
      <w:r w:rsidRPr="004D4922">
        <w:rPr>
          <w:sz w:val="14"/>
        </w:rPr>
        <w:t xml:space="preserve"> If </w:t>
      </w:r>
      <w:r w:rsidRPr="004D4922">
        <w:rPr>
          <w:rStyle w:val="StyleUnderline"/>
        </w:rPr>
        <w:t>Taiwan does not comprehensively beef up its general conditions</w:t>
      </w:r>
      <w:r w:rsidRPr="004D4922">
        <w:rPr>
          <w:sz w:val="14"/>
        </w:rPr>
        <w:t xml:space="preserve"> for defense, </w:t>
      </w:r>
      <w:r w:rsidRPr="004D4922">
        <w:rPr>
          <w:rStyle w:val="StyleUnderline"/>
        </w:rPr>
        <w:t xml:space="preserve">submarines alone </w:t>
      </w:r>
      <w:r w:rsidRPr="004D4922">
        <w:rPr>
          <w:rStyle w:val="Emphasis"/>
        </w:rPr>
        <w:t>would not make a major change</w:t>
      </w:r>
      <w:r w:rsidRPr="004D4922">
        <w:rPr>
          <w:rStyle w:val="StyleUnderline"/>
        </w:rPr>
        <w:t xml:space="preserve"> to the island’s </w:t>
      </w:r>
      <w:r w:rsidRPr="004D4922">
        <w:rPr>
          <w:rStyle w:val="Emphasis"/>
        </w:rPr>
        <w:t>difficult security circumstance.</w:t>
      </w:r>
    </w:p>
    <w:p w14:paraId="3710CF04" w14:textId="72046304" w:rsidR="002A0A39" w:rsidRPr="006A236F" w:rsidRDefault="002A0A39" w:rsidP="002A0A39">
      <w:pPr>
        <w:pStyle w:val="Heading4"/>
      </w:pPr>
      <w:r>
        <w:t xml:space="preserve">Subs get </w:t>
      </w:r>
      <w:r w:rsidRPr="002A0A39">
        <w:rPr>
          <w:u w:val="single"/>
        </w:rPr>
        <w:t>targeted</w:t>
      </w:r>
      <w:r>
        <w:t xml:space="preserve">, are </w:t>
      </w:r>
      <w:r w:rsidRPr="002A0A39">
        <w:rPr>
          <w:u w:val="single"/>
        </w:rPr>
        <w:t>maintenance-intensive</w:t>
      </w:r>
      <w:r>
        <w:t xml:space="preserve">, </w:t>
      </w:r>
      <w:r w:rsidR="006A236F">
        <w:t xml:space="preserve">are </w:t>
      </w:r>
      <w:r w:rsidR="006A236F" w:rsidRPr="006A236F">
        <w:rPr>
          <w:u w:val="single"/>
        </w:rPr>
        <w:t>too few</w:t>
      </w:r>
      <w:r w:rsidR="006A236F">
        <w:t xml:space="preserve">, and </w:t>
      </w:r>
      <w:r w:rsidR="006A236F">
        <w:rPr>
          <w:u w:val="single"/>
        </w:rPr>
        <w:t>can’t respond</w:t>
      </w:r>
      <w:r w:rsidR="006A236F">
        <w:t xml:space="preserve"> to grey zone provocations</w:t>
      </w:r>
    </w:p>
    <w:p w14:paraId="7DE4F8F4" w14:textId="7496C1FE" w:rsidR="002A0A39" w:rsidRDefault="002A0A39" w:rsidP="002A0A39">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r w:rsidR="00CF3E17">
        <w:t xml:space="preserve"> </w:t>
      </w:r>
    </w:p>
    <w:p w14:paraId="4FB21539" w14:textId="542FB342" w:rsidR="002A0A39" w:rsidRDefault="002A0A39" w:rsidP="002A0A39"/>
    <w:p w14:paraId="44FCC650" w14:textId="02905728" w:rsidR="002A0A39" w:rsidRPr="00FA2046" w:rsidRDefault="002A0A39" w:rsidP="002A0A39">
      <w:pPr>
        <w:rPr>
          <w:sz w:val="14"/>
        </w:rPr>
      </w:pPr>
      <w:r w:rsidRPr="00FA2046">
        <w:rPr>
          <w:sz w:val="14"/>
        </w:rPr>
        <w:t xml:space="preserve">The other problem is operational. </w:t>
      </w:r>
      <w:r w:rsidRPr="005F2F85">
        <w:rPr>
          <w:rStyle w:val="StyleUnderline"/>
          <w:highlight w:val="cyan"/>
        </w:rPr>
        <w:t>Even if Taiwan manages to</w:t>
      </w:r>
      <w:r w:rsidRPr="00FA2046">
        <w:rPr>
          <w:sz w:val="14"/>
        </w:rPr>
        <w:t xml:space="preserve"> develop and </w:t>
      </w:r>
      <w:r w:rsidRPr="005F2F85">
        <w:rPr>
          <w:rStyle w:val="StyleUnderline"/>
          <w:highlight w:val="cyan"/>
        </w:rPr>
        <w:t>produce</w:t>
      </w:r>
      <w:r w:rsidRPr="00FA2046">
        <w:rPr>
          <w:sz w:val="14"/>
        </w:rPr>
        <w:t xml:space="preserve"> eight </w:t>
      </w:r>
      <w:r w:rsidRPr="005F2F85">
        <w:rPr>
          <w:rStyle w:val="StyleUnderline"/>
          <w:highlight w:val="cyan"/>
        </w:rPr>
        <w:t>submarines</w:t>
      </w:r>
      <w:r w:rsidRPr="002A0A39">
        <w:rPr>
          <w:rStyle w:val="StyleUnderline"/>
        </w:rPr>
        <w:t xml:space="preserve">, </w:t>
      </w:r>
      <w:r w:rsidRPr="005F2F85">
        <w:rPr>
          <w:rStyle w:val="StyleUnderline"/>
          <w:highlight w:val="cyan"/>
        </w:rPr>
        <w:t>such</w:t>
      </w:r>
      <w:r w:rsidRPr="00FA2046">
        <w:rPr>
          <w:sz w:val="14"/>
        </w:rPr>
        <w:t xml:space="preserve"> a force </w:t>
      </w:r>
      <w:r w:rsidRPr="005F2F85">
        <w:rPr>
          <w:rStyle w:val="StyleUnderline"/>
          <w:highlight w:val="cyan"/>
        </w:rPr>
        <w:t>is</w:t>
      </w:r>
      <w:r w:rsidRPr="005F2F85">
        <w:rPr>
          <w:sz w:val="14"/>
          <w:highlight w:val="cyan"/>
        </w:rPr>
        <w:t xml:space="preserve"> </w:t>
      </w:r>
      <w:r w:rsidRPr="005F2F85">
        <w:rPr>
          <w:rStyle w:val="Emphasis"/>
          <w:highlight w:val="cyan"/>
        </w:rPr>
        <w:t>unlikely to enhance Taiwan’s</w:t>
      </w:r>
      <w:r w:rsidRPr="002A0A39">
        <w:rPr>
          <w:rStyle w:val="Emphasis"/>
        </w:rPr>
        <w:t xml:space="preserve"> conventional </w:t>
      </w:r>
      <w:r w:rsidRPr="005F2F85">
        <w:rPr>
          <w:rStyle w:val="Emphasis"/>
          <w:highlight w:val="cyan"/>
        </w:rPr>
        <w:t>deterrence</w:t>
      </w:r>
      <w:r w:rsidRPr="002A0A39">
        <w:rPr>
          <w:rStyle w:val="Emphasis"/>
        </w:rPr>
        <w:t xml:space="preserve"> capabilities significantly</w:t>
      </w:r>
      <w:r w:rsidRPr="00FA2046">
        <w:rPr>
          <w:sz w:val="14"/>
        </w:rPr>
        <w:t xml:space="preserve">. </w:t>
      </w:r>
      <w:r w:rsidRPr="005F2F85">
        <w:rPr>
          <w:rStyle w:val="StyleUnderline"/>
          <w:highlight w:val="cyan"/>
        </w:rPr>
        <w:t>China will place a high priority on</w:t>
      </w:r>
      <w:r w:rsidRPr="00FA2046">
        <w:rPr>
          <w:sz w:val="14"/>
        </w:rPr>
        <w:t xml:space="preserve"> locating and </w:t>
      </w:r>
      <w:r w:rsidRPr="005F2F85">
        <w:rPr>
          <w:rStyle w:val="StyleUnderline"/>
          <w:highlight w:val="cyan"/>
        </w:rPr>
        <w:t>destroying all eight</w:t>
      </w:r>
      <w:r w:rsidRPr="00FA2046">
        <w:rPr>
          <w:sz w:val="14"/>
        </w:rPr>
        <w:t xml:space="preserve"> submarines. </w:t>
      </w:r>
      <w:r w:rsidRPr="005F2F85">
        <w:rPr>
          <w:rStyle w:val="StyleUnderline"/>
          <w:highlight w:val="cyan"/>
        </w:rPr>
        <w:t>Any</w:t>
      </w:r>
      <w:r w:rsidRPr="00FA2046">
        <w:rPr>
          <w:sz w:val="14"/>
        </w:rPr>
        <w:t xml:space="preserve"> of Taiwan’s submarines anchored </w:t>
      </w:r>
      <w:r w:rsidRPr="005F2F85">
        <w:rPr>
          <w:rStyle w:val="StyleUnderline"/>
          <w:highlight w:val="cyan"/>
        </w:rPr>
        <w:t>in port</w:t>
      </w:r>
      <w:r w:rsidRPr="002A0A39">
        <w:rPr>
          <w:rStyle w:val="StyleUnderline"/>
        </w:rPr>
        <w:t xml:space="preserve"> </w:t>
      </w:r>
      <w:r w:rsidRPr="005F2F85">
        <w:rPr>
          <w:rStyle w:val="StyleUnderline"/>
          <w:highlight w:val="cyan"/>
        </w:rPr>
        <w:t xml:space="preserve">will be </w:t>
      </w:r>
      <w:r w:rsidRPr="005F2F85">
        <w:rPr>
          <w:rStyle w:val="Emphasis"/>
          <w:highlight w:val="cyan"/>
        </w:rPr>
        <w:t>vulnerable</w:t>
      </w:r>
      <w:r w:rsidRPr="005F2F85">
        <w:rPr>
          <w:sz w:val="14"/>
          <w:highlight w:val="cyan"/>
        </w:rPr>
        <w:t xml:space="preserve"> </w:t>
      </w:r>
      <w:r w:rsidRPr="005F2F85">
        <w:rPr>
          <w:rStyle w:val="StyleUnderline"/>
          <w:highlight w:val="cyan"/>
        </w:rPr>
        <w:t>to sabotage and preemptive</w:t>
      </w:r>
      <w:r w:rsidRPr="00FA2046">
        <w:rPr>
          <w:sz w:val="14"/>
        </w:rPr>
        <w:t xml:space="preserve"> missile </w:t>
      </w:r>
      <w:r w:rsidRPr="005F2F85">
        <w:rPr>
          <w:rStyle w:val="StyleUnderline"/>
          <w:highlight w:val="cyan"/>
        </w:rPr>
        <w:t>strikes. Submarines are</w:t>
      </w:r>
      <w:r w:rsidRPr="00FA2046">
        <w:rPr>
          <w:sz w:val="14"/>
        </w:rPr>
        <w:t xml:space="preserve"> </w:t>
      </w:r>
      <w:r w:rsidRPr="006A236F">
        <w:rPr>
          <w:rStyle w:val="StyleUnderline"/>
        </w:rPr>
        <w:t>also</w:t>
      </w:r>
      <w:r w:rsidRPr="00FA2046">
        <w:rPr>
          <w:sz w:val="14"/>
        </w:rPr>
        <w:t xml:space="preserve"> </w:t>
      </w:r>
      <w:r w:rsidRPr="005F2F85">
        <w:rPr>
          <w:rStyle w:val="Emphasis"/>
          <w:highlight w:val="cyan"/>
        </w:rPr>
        <w:t>maintenance-intensive</w:t>
      </w:r>
      <w:r w:rsidRPr="00FA2046">
        <w:rPr>
          <w:sz w:val="14"/>
        </w:rPr>
        <w:t>. The length of</w:t>
      </w:r>
      <w:r w:rsidRPr="006A236F">
        <w:rPr>
          <w:rStyle w:val="StyleUnderline"/>
        </w:rPr>
        <w:t xml:space="preserve"> maintenance cycles mean</w:t>
      </w:r>
      <w:r w:rsidRPr="00FA2046">
        <w:rPr>
          <w:sz w:val="14"/>
        </w:rPr>
        <w:t xml:space="preserve"> that </w:t>
      </w:r>
      <w:r w:rsidRPr="005F2F85">
        <w:rPr>
          <w:rStyle w:val="StyleUnderline"/>
          <w:highlight w:val="cyan"/>
        </w:rPr>
        <w:t>Taiwan will have a hard time getting</w:t>
      </w:r>
      <w:r w:rsidRPr="006A236F">
        <w:rPr>
          <w:rStyle w:val="StyleUnderline"/>
        </w:rPr>
        <w:t xml:space="preserve"> most</w:t>
      </w:r>
      <w:r w:rsidRPr="00FA2046">
        <w:rPr>
          <w:sz w:val="14"/>
        </w:rPr>
        <w:t xml:space="preserve"> of its eight </w:t>
      </w:r>
      <w:r w:rsidRPr="005F2F85">
        <w:rPr>
          <w:rStyle w:val="StyleUnderline"/>
          <w:highlight w:val="cyan"/>
        </w:rPr>
        <w:t>submarines</w:t>
      </w:r>
      <w:r w:rsidRPr="005F2F85">
        <w:rPr>
          <w:sz w:val="14"/>
          <w:highlight w:val="cyan"/>
        </w:rPr>
        <w:t xml:space="preserve"> </w:t>
      </w:r>
      <w:r w:rsidRPr="005F2F85">
        <w:rPr>
          <w:rStyle w:val="StyleUnderline"/>
          <w:highlight w:val="cyan"/>
        </w:rPr>
        <w:t>to sea at one time</w:t>
      </w:r>
      <w:r w:rsidRPr="005F2F85">
        <w:rPr>
          <w:sz w:val="14"/>
          <w:highlight w:val="cyan"/>
        </w:rPr>
        <w:t xml:space="preserve"> </w:t>
      </w:r>
      <w:r w:rsidRPr="005F2F85">
        <w:rPr>
          <w:rStyle w:val="Emphasis"/>
          <w:highlight w:val="cyan"/>
        </w:rPr>
        <w:t>despite</w:t>
      </w:r>
      <w:r w:rsidRPr="006A236F">
        <w:rPr>
          <w:rStyle w:val="Emphasis"/>
        </w:rPr>
        <w:t xml:space="preserve"> having </w:t>
      </w:r>
      <w:r w:rsidRPr="005F2F85">
        <w:rPr>
          <w:rStyle w:val="Emphasis"/>
          <w:highlight w:val="cyan"/>
        </w:rPr>
        <w:t>early warning</w:t>
      </w:r>
      <w:r w:rsidRPr="00FA2046">
        <w:rPr>
          <w:sz w:val="14"/>
        </w:rPr>
        <w:t xml:space="preserve">. </w:t>
      </w:r>
      <w:r w:rsidRPr="006A236F">
        <w:rPr>
          <w:rStyle w:val="StyleUnderline"/>
        </w:rPr>
        <w:t>Submarines</w:t>
      </w:r>
      <w:r w:rsidRPr="00FA2046">
        <w:rPr>
          <w:sz w:val="14"/>
        </w:rPr>
        <w:t xml:space="preserve"> that receive early warning and sortie, as well as those already at sea, </w:t>
      </w:r>
      <w:r w:rsidRPr="006A236F">
        <w:rPr>
          <w:rStyle w:val="StyleUnderline"/>
        </w:rPr>
        <w:t xml:space="preserve">will be the targets of a </w:t>
      </w:r>
      <w:r w:rsidRPr="006A236F">
        <w:rPr>
          <w:rStyle w:val="Emphasis"/>
        </w:rPr>
        <w:t>sustained PLAN antisubmarine campaign</w:t>
      </w:r>
      <w:r w:rsidRPr="00FA2046">
        <w:rPr>
          <w:sz w:val="14"/>
        </w:rPr>
        <w:t xml:space="preserve">. </w:t>
      </w:r>
      <w:r w:rsidRPr="005F2F85">
        <w:rPr>
          <w:rStyle w:val="StyleUnderline"/>
          <w:highlight w:val="cyan"/>
        </w:rPr>
        <w:t>Taiwan will</w:t>
      </w:r>
      <w:r w:rsidRPr="006A236F">
        <w:rPr>
          <w:rStyle w:val="StyleUnderline"/>
        </w:rPr>
        <w:t xml:space="preserve"> therefore </w:t>
      </w:r>
      <w:r w:rsidRPr="005F2F85">
        <w:rPr>
          <w:rStyle w:val="StyleUnderline"/>
          <w:highlight w:val="cyan"/>
        </w:rPr>
        <w:t>have</w:t>
      </w:r>
      <w:r w:rsidRPr="005F2F85">
        <w:rPr>
          <w:sz w:val="14"/>
          <w:highlight w:val="cyan"/>
        </w:rPr>
        <w:t xml:space="preserve"> </w:t>
      </w:r>
      <w:r w:rsidRPr="005F2F85">
        <w:rPr>
          <w:rStyle w:val="Emphasis"/>
          <w:highlight w:val="cyan"/>
        </w:rPr>
        <w:t>too few</w:t>
      </w:r>
      <w:r w:rsidRPr="00FA2046">
        <w:rPr>
          <w:sz w:val="14"/>
        </w:rPr>
        <w:t xml:space="preserve"> operational </w:t>
      </w:r>
      <w:r w:rsidRPr="005F2F85">
        <w:rPr>
          <w:rStyle w:val="StyleUnderline"/>
          <w:highlight w:val="cyan"/>
        </w:rPr>
        <w:t>platforms to threaten seriously an invasion</w:t>
      </w:r>
      <w:r w:rsidRPr="006A236F">
        <w:rPr>
          <w:rStyle w:val="StyleUnderline"/>
        </w:rPr>
        <w:t xml:space="preserve"> force. </w:t>
      </w:r>
      <w:r w:rsidRPr="005F2F85">
        <w:rPr>
          <w:rStyle w:val="StyleUnderline"/>
          <w:highlight w:val="cyan"/>
        </w:rPr>
        <w:t xml:space="preserve">This constraint </w:t>
      </w:r>
      <w:r w:rsidRPr="005F2F85">
        <w:rPr>
          <w:rStyle w:val="Emphasis"/>
          <w:highlight w:val="cyan"/>
        </w:rPr>
        <w:t>limits their IDS program’s ability</w:t>
      </w:r>
      <w:r w:rsidRPr="005F2F85">
        <w:rPr>
          <w:rStyle w:val="StyleUnderline"/>
          <w:highlight w:val="cyan"/>
        </w:rPr>
        <w:t xml:space="preserve"> to achieve the desired deterrent</w:t>
      </w:r>
      <w:r w:rsidRPr="006A236F">
        <w:rPr>
          <w:rStyle w:val="StyleUnderline"/>
        </w:rPr>
        <w:t xml:space="preserve"> effect</w:t>
      </w:r>
      <w:r w:rsidRPr="00FA2046">
        <w:rPr>
          <w:sz w:val="14"/>
        </w:rPr>
        <w:t xml:space="preserve">. </w:t>
      </w:r>
      <w:r w:rsidRPr="00FA2046">
        <w:rPr>
          <w:rStyle w:val="Emphasis"/>
        </w:rPr>
        <w:t>Nor</w:t>
      </w:r>
      <w:r w:rsidRPr="00FA2046">
        <w:rPr>
          <w:sz w:val="14"/>
        </w:rPr>
        <w:t xml:space="preserve"> </w:t>
      </w:r>
      <w:r w:rsidRPr="00FA2046">
        <w:rPr>
          <w:rStyle w:val="StyleUnderline"/>
        </w:rPr>
        <w:t>are submarines useful for</w:t>
      </w:r>
      <w:r w:rsidRPr="00FA2046">
        <w:rPr>
          <w:sz w:val="14"/>
        </w:rPr>
        <w:t xml:space="preserve"> responding to </w:t>
      </w:r>
      <w:r w:rsidRPr="00FA2046">
        <w:rPr>
          <w:rStyle w:val="StyleUnderline"/>
        </w:rPr>
        <w:t>grey zone provocations</w:t>
      </w:r>
      <w:r w:rsidRPr="00FA2046">
        <w:rPr>
          <w:sz w:val="14"/>
        </w:rPr>
        <w:t xml:space="preserve">. After all, </w:t>
      </w:r>
      <w:r w:rsidRPr="00FA2046">
        <w:rPr>
          <w:rStyle w:val="StyleUnderline"/>
        </w:rPr>
        <w:t>their</w:t>
      </w:r>
      <w:r w:rsidRPr="00FA2046">
        <w:rPr>
          <w:sz w:val="14"/>
        </w:rPr>
        <w:t xml:space="preserve"> ostensible </w:t>
      </w:r>
      <w:r w:rsidRPr="00FA2046">
        <w:rPr>
          <w:rStyle w:val="StyleUnderline"/>
        </w:rPr>
        <w:t>purpose is to</w:t>
      </w:r>
      <w:r w:rsidRPr="00FA2046">
        <w:rPr>
          <w:sz w:val="14"/>
        </w:rPr>
        <w:t xml:space="preserve"> </w:t>
      </w:r>
      <w:r w:rsidRPr="00FA2046">
        <w:rPr>
          <w:rStyle w:val="Emphasis"/>
        </w:rPr>
        <w:t>remain undetected</w:t>
      </w:r>
      <w:r w:rsidRPr="00FA2046">
        <w:rPr>
          <w:sz w:val="14"/>
        </w:rPr>
        <w:t xml:space="preserve"> until called upon to carry out a combat mission. </w:t>
      </w:r>
      <w:r w:rsidRPr="00FA2046">
        <w:rPr>
          <w:rStyle w:val="StyleUnderline"/>
        </w:rPr>
        <w:t>Thus, the IDS program comes at a significant expense</w:t>
      </w:r>
      <w:r w:rsidRPr="00FA2046">
        <w:rPr>
          <w:sz w:val="14"/>
        </w:rPr>
        <w:t xml:space="preserve"> </w:t>
      </w:r>
      <w:r w:rsidRPr="00FA2046">
        <w:rPr>
          <w:rStyle w:val="Emphasis"/>
        </w:rPr>
        <w:t>without clearly enhancing Taiwan’s deterrence-bydenial capability</w:t>
      </w:r>
      <w:r w:rsidRPr="00FA2046">
        <w:rPr>
          <w:sz w:val="14"/>
        </w:rPr>
        <w:t>.</w:t>
      </w:r>
    </w:p>
    <w:p w14:paraId="082764A3" w14:textId="1FEEDAE4" w:rsidR="00813D8F" w:rsidRDefault="00813D8F" w:rsidP="00E562D4">
      <w:pPr>
        <w:pStyle w:val="Heading3"/>
      </w:pPr>
      <w:r>
        <w:lastRenderedPageBreak/>
        <w:t>2AC---Link---A2: Offensive Realism</w:t>
      </w:r>
    </w:p>
    <w:p w14:paraId="003B133E" w14:textId="77777777" w:rsidR="00813D8F" w:rsidRDefault="00813D8F" w:rsidP="00813D8F">
      <w:pPr>
        <w:pStyle w:val="Heading4"/>
      </w:pPr>
      <w:r w:rsidRPr="00442311">
        <w:rPr>
          <w:u w:val="single"/>
        </w:rPr>
        <w:t>Defensive realism</w:t>
      </w:r>
      <w:r>
        <w:t xml:space="preserve"> best explains Chinese foreign policy. </w:t>
      </w:r>
    </w:p>
    <w:p w14:paraId="755DF209" w14:textId="77777777" w:rsidR="00813D8F" w:rsidRDefault="00813D8F" w:rsidP="00813D8F">
      <w:r>
        <w:rPr>
          <w:rStyle w:val="Style13ptBold"/>
        </w:rPr>
        <w:t>Tang</w:t>
      </w:r>
      <w:r w:rsidRPr="00AB2298">
        <w:rPr>
          <w:rStyle w:val="Style13ptBold"/>
        </w:rPr>
        <w:t xml:space="preserve"> 8</w:t>
      </w:r>
      <w:r>
        <w:t xml:space="preserve"> — Tang Shiping, </w:t>
      </w:r>
      <w:r w:rsidRPr="001500B0">
        <w:t xml:space="preserve">Professor at the School of International Relations and Public </w:t>
      </w:r>
      <w:r>
        <w:t>Affairs at Fudan University (Shanghai), Adjunct P</w:t>
      </w:r>
      <w:r w:rsidRPr="00FD2E7A">
        <w:t>rofessor at the Cente</w:t>
      </w:r>
      <w:r>
        <w:t xml:space="preserve">r for Regional Security Studies and former </w:t>
      </w:r>
      <w:r w:rsidRPr="00DE709A">
        <w:t>Associate Professor at the Ins</w:t>
      </w:r>
      <w:r>
        <w:t>titute of Asia-Pacific Studies at the</w:t>
      </w:r>
      <w:r w:rsidRPr="00FD2E7A">
        <w:t xml:space="preserve"> Chinese Academy of Social Science</w:t>
      </w:r>
      <w:r>
        <w:t xml:space="preserve"> (Beijing), former </w:t>
      </w:r>
      <w:r w:rsidRPr="00FD2E7A">
        <w:t>Senior Fellow at the S. Rajaratnam S</w:t>
      </w:r>
      <w:r>
        <w:t xml:space="preserve">chool of International Studies at </w:t>
      </w:r>
      <w:r w:rsidRPr="00FD2E7A">
        <w:t>Na</w:t>
      </w:r>
      <w:r>
        <w:t>nyang Technological University (</w:t>
      </w:r>
      <w:r w:rsidRPr="00FD2E7A">
        <w:t>Singapore</w:t>
      </w:r>
      <w:r>
        <w:t>),</w:t>
      </w:r>
      <w:r w:rsidRPr="001500B0">
        <w:t xml:space="preserve"> </w:t>
      </w:r>
      <w:r>
        <w:t xml:space="preserve">former </w:t>
      </w:r>
      <w:r w:rsidRPr="00DE709A">
        <w:t>Co-Director of the Sino-American Security Dialogue</w:t>
      </w:r>
      <w:r>
        <w:t>, holds a Ph.D. in Molecular Biology and G</w:t>
      </w:r>
      <w:r w:rsidRPr="00DE709A">
        <w:t>enetics from Wayne Stat</w:t>
      </w:r>
      <w:r>
        <w:t>e University School of Medicine and an M. A. in International S</w:t>
      </w:r>
      <w:r w:rsidRPr="00DE709A">
        <w:t xml:space="preserve">tudies from </w:t>
      </w:r>
      <w:r>
        <w:t>the University of California-</w:t>
      </w:r>
      <w:r w:rsidRPr="00DE709A">
        <w:t>Berkeley</w:t>
      </w:r>
      <w:r>
        <w:t xml:space="preserve">, 2008 (“From Offensive to Defensive Realism: A Social Evolutionary Interpretation of China’s Security Strategy,” </w:t>
      </w:r>
      <w:r w:rsidRPr="004C6260">
        <w:rPr>
          <w:i/>
        </w:rPr>
        <w:t>China's Ascent: Power, Security, and the Future of International Politics</w:t>
      </w:r>
      <w:r>
        <w:t>, E</w:t>
      </w:r>
      <w:r w:rsidRPr="004C6260">
        <w:t>dited by Robert S. Ross and Zhu Feng</w:t>
      </w:r>
      <w:r>
        <w:t xml:space="preserve">, Published by </w:t>
      </w:r>
      <w:r w:rsidRPr="00AB2298">
        <w:t>Cornell University Press,</w:t>
      </w:r>
      <w:r>
        <w:t xml:space="preserve"> ISBN </w:t>
      </w:r>
      <w:r w:rsidRPr="00AB2298">
        <w:t>9780801446917</w:t>
      </w:r>
      <w:r>
        <w:t>, p. 152-156)</w:t>
      </w:r>
    </w:p>
    <w:p w14:paraId="301B2C2C" w14:textId="77777777" w:rsidR="00813D8F" w:rsidRDefault="00813D8F" w:rsidP="00813D8F"/>
    <w:p w14:paraId="1D7A613D" w14:textId="77777777" w:rsidR="00813D8F" w:rsidRDefault="00813D8F" w:rsidP="00813D8F">
      <w:r>
        <w:t>China’s Security Strategy: From Offensive to Defensive Realism</w:t>
      </w:r>
    </w:p>
    <w:p w14:paraId="7AF11F0C" w14:textId="77777777" w:rsidR="00813D8F" w:rsidRDefault="00813D8F" w:rsidP="00813D8F">
      <w:r w:rsidRPr="004310A1">
        <w:rPr>
          <w:rStyle w:val="StyleUnderline"/>
        </w:rPr>
        <w:t xml:space="preserve">There is little doubt that </w:t>
      </w:r>
      <w:r w:rsidRPr="005F2F85">
        <w:rPr>
          <w:rStyle w:val="StyleUnderline"/>
          <w:highlight w:val="cyan"/>
        </w:rPr>
        <w:t>China’s security strategy is</w:t>
      </w:r>
      <w:r w:rsidRPr="004310A1">
        <w:rPr>
          <w:rStyle w:val="StyleUnderline"/>
        </w:rPr>
        <w:t xml:space="preserve"> still </w:t>
      </w:r>
      <w:r w:rsidRPr="005F2F85">
        <w:rPr>
          <w:rStyle w:val="Emphasis"/>
          <w:highlight w:val="cyan"/>
        </w:rPr>
        <w:t>firmly rooted in realism</w:t>
      </w:r>
      <w:r>
        <w:t xml:space="preserve">.37 </w:t>
      </w:r>
      <w:r w:rsidRPr="004310A1">
        <w:rPr>
          <w:rStyle w:val="StyleUnderline"/>
        </w:rPr>
        <w:t>In seeking to overcome the memory of “a century of national</w:t>
      </w:r>
      <w:r>
        <w:t xml:space="preserve"> [end page 152] </w:t>
      </w:r>
      <w:r w:rsidRPr="004310A1">
        <w:rPr>
          <w:rStyle w:val="StyleUnderline"/>
        </w:rPr>
        <w:t>humiliation”</w:t>
      </w:r>
      <w:r>
        <w:t xml:space="preserve"> (bainian guochi) </w:t>
      </w:r>
      <w:r w:rsidRPr="004310A1">
        <w:rPr>
          <w:rStyle w:val="StyleUnderline"/>
        </w:rPr>
        <w:t>at the hands of the West and Japan, generations of Chinese have strived to build a strong and prosperous China</w:t>
      </w:r>
      <w:r>
        <w:t>. Many Chinese elites believe that because of its size, population, civilization, history and, more recently, its growing wealth, China should be regarded as a great power (da guo). This strong belief in the utility of power and the motivation to accumulate power firmly anchors China’s security strategy within the realist camp.</w:t>
      </w:r>
    </w:p>
    <w:p w14:paraId="0F4110EA" w14:textId="77777777" w:rsidR="00813D8F" w:rsidRDefault="00813D8F" w:rsidP="00813D8F">
      <w:r w:rsidRPr="004310A1">
        <w:rPr>
          <w:rStyle w:val="StyleUnderline"/>
        </w:rPr>
        <w:t>The more important question is whether China is an offensive realist or a defensive realist state</w:t>
      </w:r>
      <w:r>
        <w:t>.38</w:t>
      </w:r>
    </w:p>
    <w:p w14:paraId="4E3296BB" w14:textId="77777777" w:rsidR="00813D8F" w:rsidRDefault="00813D8F" w:rsidP="00813D8F">
      <w:r>
        <w:t>Mao: Offensive Realism</w:t>
      </w:r>
    </w:p>
    <w:p w14:paraId="05CD66D8" w14:textId="77777777" w:rsidR="00813D8F" w:rsidRDefault="00813D8F" w:rsidP="00813D8F">
      <w:r w:rsidRPr="005F2F85">
        <w:rPr>
          <w:rStyle w:val="StyleUnderline"/>
          <w:highlight w:val="cyan"/>
        </w:rPr>
        <w:t>China’s</w:t>
      </w:r>
      <w:r w:rsidRPr="004310A1">
        <w:rPr>
          <w:rStyle w:val="StyleUnderline"/>
        </w:rPr>
        <w:t xml:space="preserve"> security </w:t>
      </w:r>
      <w:r w:rsidRPr="005F2F85">
        <w:rPr>
          <w:rStyle w:val="StyleUnderline"/>
          <w:highlight w:val="cyan"/>
        </w:rPr>
        <w:t>strategy under Mao was</w:t>
      </w:r>
      <w:r w:rsidRPr="004310A1">
        <w:rPr>
          <w:rStyle w:val="StyleUnderline"/>
        </w:rPr>
        <w:t xml:space="preserve"> largely </w:t>
      </w:r>
      <w:r w:rsidRPr="005F2F85">
        <w:rPr>
          <w:rStyle w:val="StyleUnderline"/>
          <w:highlight w:val="cyan"/>
        </w:rPr>
        <w:t>offensive realist</w:t>
      </w:r>
      <w:r w:rsidRPr="004310A1">
        <w:rPr>
          <w:rStyle w:val="StyleUnderline"/>
        </w:rPr>
        <w:t xml:space="preserve"> in nature</w:t>
      </w:r>
      <w:r>
        <w:t xml:space="preserve">.39 </w:t>
      </w:r>
      <w:r w:rsidRPr="004310A1">
        <w:rPr>
          <w:rStyle w:val="StyleUnderline"/>
        </w:rPr>
        <w:t>China under Mao expounded an intolerant ideology of overthrowing all imperialist or reactionary regimes in Asia and the world at large</w:t>
      </w:r>
      <w:r>
        <w:t xml:space="preserve">. More importantly, </w:t>
      </w:r>
      <w:r w:rsidRPr="004310A1">
        <w:rPr>
          <w:rStyle w:val="StyleUnderline"/>
        </w:rPr>
        <w:t>China under Mao</w:t>
      </w:r>
      <w:r>
        <w:t xml:space="preserve"> (together with the former Soviet Union) </w:t>
      </w:r>
      <w:r w:rsidRPr="004310A1">
        <w:rPr>
          <w:rStyle w:val="StyleUnderline"/>
        </w:rPr>
        <w:t>actively supported revolutions</w:t>
      </w:r>
      <w:r>
        <w:t xml:space="preserve"> (or insurgencies) </w:t>
      </w:r>
      <w:r w:rsidRPr="004310A1">
        <w:rPr>
          <w:rStyle w:val="StyleUnderline"/>
        </w:rPr>
        <w:t>in many developing countries</w:t>
      </w:r>
      <w:r>
        <w:t>, thus intentionally threatening those countries that it had identified as imperialists or their lackeys (zougou) and proxies (dailiren). This sense of being threatened was perhaps most severe among China’s neighboring states that were allies of the United States and its Western allies (e.g., Southeast Asian countries).40</w:t>
      </w:r>
    </w:p>
    <w:p w14:paraId="33EF16F4" w14:textId="77777777" w:rsidR="00813D8F" w:rsidRDefault="00813D8F" w:rsidP="00813D8F">
      <w:r>
        <w:t xml:space="preserve">Second, </w:t>
      </w:r>
      <w:r w:rsidRPr="004310A1">
        <w:rPr>
          <w:rStyle w:val="StyleUnderline"/>
        </w:rPr>
        <w:t>as a staunch Marxist- Leninist, Mao believed that conflicts in international politics were necessary and inevitable. To transform the world into a socialist world, struggles</w:t>
      </w:r>
      <w:r>
        <w:t>—including armed struggles—</w:t>
      </w:r>
      <w:r w:rsidRPr="004310A1">
        <w:rPr>
          <w:rStyle w:val="StyleUnderline"/>
        </w:rPr>
        <w:t>against imperialists and their proxies were necessary</w:t>
      </w:r>
      <w:r>
        <w:t xml:space="preserve">. As a result, despite having settled some major disputes with several neighboring states (e.g., Burma, Mongolia, Pakistan), seeking security through cooperation was never high on the agenda of China’s strategy at that time. [end page 153] </w:t>
      </w:r>
    </w:p>
    <w:p w14:paraId="7650681A" w14:textId="77777777" w:rsidR="00813D8F" w:rsidRDefault="00813D8F" w:rsidP="00813D8F">
      <w:r>
        <w:t xml:space="preserve">Third, </w:t>
      </w:r>
      <w:r w:rsidRPr="004310A1">
        <w:rPr>
          <w:rStyle w:val="StyleUnderline"/>
        </w:rPr>
        <w:t>China under Mao largely believed that all of the People’s Republic’s security problems were due to other countries’ evil policies,</w:t>
      </w:r>
      <w:r>
        <w:t xml:space="preserve">41 </w:t>
      </w:r>
      <w:r w:rsidRPr="004310A1">
        <w:rPr>
          <w:rStyle w:val="StyleUnderline"/>
        </w:rPr>
        <w:t>rather than the interactions between China and other states</w:t>
      </w:r>
      <w:r>
        <w:t>. In essence, China under Mao had little understanding of the dynamics of the security dilemma.42 As a result, other than the “Five Principles of Peaceful Co- existence,”43 China under Mao initiated few measures to assure regional states of China’s benign intentions.</w:t>
      </w:r>
    </w:p>
    <w:p w14:paraId="05B6A902" w14:textId="77777777" w:rsidR="00813D8F" w:rsidRDefault="00813D8F" w:rsidP="00813D8F">
      <w:r>
        <w:t>Deng: The Transition to Defensive Realism</w:t>
      </w:r>
    </w:p>
    <w:p w14:paraId="4B7E5312" w14:textId="77777777" w:rsidR="00813D8F" w:rsidRDefault="00813D8F" w:rsidP="00813D8F">
      <w:r w:rsidRPr="004310A1">
        <w:rPr>
          <w:rStyle w:val="StyleUnderline"/>
        </w:rPr>
        <w:lastRenderedPageBreak/>
        <w:t xml:space="preserve">Among China hands, </w:t>
      </w:r>
      <w:r w:rsidRPr="005F2F85">
        <w:rPr>
          <w:rStyle w:val="StyleUnderline"/>
          <w:highlight w:val="cyan"/>
        </w:rPr>
        <w:t>there is little disagreement over the</w:t>
      </w:r>
      <w:r w:rsidRPr="004310A1">
        <w:rPr>
          <w:rStyle w:val="StyleUnderline"/>
        </w:rPr>
        <w:t xml:space="preserve"> largely </w:t>
      </w:r>
      <w:r w:rsidRPr="005F2F85">
        <w:rPr>
          <w:rStyle w:val="Emphasis"/>
          <w:highlight w:val="cyan"/>
        </w:rPr>
        <w:t>defensive realist nature of China’s security strategy today</w:t>
      </w:r>
      <w:r>
        <w:t xml:space="preserve">, whether China is labeled an “integrationist” power, a “globalist” power, a nonrevisionist and nonimperial power, or simply a state embracing “defensive realism and beyond”; or whether China’s grand strategy and diplomacy is characterized as neo- Bismarckian, “New Diplomacy,” or “engaging Asia.”44 </w:t>
      </w:r>
      <w:r w:rsidRPr="004310A1">
        <w:rPr>
          <w:rStyle w:val="StyleUnderline"/>
        </w:rPr>
        <w:t>At the very least, most analysts reject the notion that China is an offensive-realist state</w:t>
      </w:r>
      <w:r>
        <w:t xml:space="preserve"> (i.e., an expansionist, revisionist, or imperialist one) </w:t>
      </w:r>
      <w:r w:rsidRPr="004310A1">
        <w:rPr>
          <w:rStyle w:val="StyleUnderline"/>
        </w:rPr>
        <w:t>today</w:t>
      </w:r>
      <w:r>
        <w:t>.</w:t>
      </w:r>
    </w:p>
    <w:p w14:paraId="4845ACDC" w14:textId="77777777" w:rsidR="00813D8F" w:rsidRDefault="00813D8F" w:rsidP="00813D8F">
      <w:r w:rsidRPr="005F2F85">
        <w:rPr>
          <w:rStyle w:val="StyleUnderline"/>
          <w:highlight w:val="cyan"/>
        </w:rPr>
        <w:t>There are</w:t>
      </w:r>
      <w:r w:rsidRPr="004310A1">
        <w:rPr>
          <w:rStyle w:val="StyleUnderline"/>
        </w:rPr>
        <w:t xml:space="preserve"> at least </w:t>
      </w:r>
      <w:r w:rsidRPr="005F2F85">
        <w:rPr>
          <w:rStyle w:val="StyleUnderline"/>
          <w:highlight w:val="cyan"/>
        </w:rPr>
        <w:t>four strands of evidence</w:t>
      </w:r>
      <w:r w:rsidRPr="004310A1">
        <w:rPr>
          <w:rStyle w:val="StyleUnderline"/>
        </w:rPr>
        <w:t xml:space="preserve"> supporting the argument </w:t>
      </w:r>
      <w:r w:rsidRPr="005F2F85">
        <w:rPr>
          <w:rStyle w:val="StyleUnderline"/>
          <w:highlight w:val="cyan"/>
        </w:rPr>
        <w:t>that post- Mao China has</w:t>
      </w:r>
      <w:r w:rsidRPr="004310A1">
        <w:rPr>
          <w:rStyle w:val="StyleUnderline"/>
        </w:rPr>
        <w:t xml:space="preserve"> gradually </w:t>
      </w:r>
      <w:r w:rsidRPr="005F2F85">
        <w:rPr>
          <w:rStyle w:val="StyleUnderline"/>
          <w:highlight w:val="cyan"/>
        </w:rPr>
        <w:t>transformed</w:t>
      </w:r>
      <w:r w:rsidRPr="004310A1">
        <w:rPr>
          <w:rStyle w:val="StyleUnderline"/>
        </w:rPr>
        <w:t xml:space="preserve"> itself </w:t>
      </w:r>
      <w:r w:rsidRPr="005F2F85">
        <w:rPr>
          <w:rStyle w:val="StyleUnderline"/>
          <w:highlight w:val="cyan"/>
        </w:rPr>
        <w:t>into</w:t>
      </w:r>
      <w:r w:rsidRPr="004310A1">
        <w:rPr>
          <w:rStyle w:val="StyleUnderline"/>
        </w:rPr>
        <w:t xml:space="preserve"> a state embracing </w:t>
      </w:r>
      <w:r w:rsidRPr="005F2F85">
        <w:rPr>
          <w:rStyle w:val="Emphasis"/>
          <w:highlight w:val="cyan"/>
        </w:rPr>
        <w:t>defensive realism</w:t>
      </w:r>
      <w:r>
        <w:t>.</w:t>
      </w:r>
    </w:p>
    <w:p w14:paraId="34054D2A" w14:textId="77777777" w:rsidR="00813D8F" w:rsidRPr="00675A99" w:rsidRDefault="00813D8F" w:rsidP="00813D8F">
      <w:r>
        <w:t xml:space="preserve">The first is perhaps the most obvious. </w:t>
      </w:r>
      <w:r w:rsidRPr="005F2F85">
        <w:rPr>
          <w:rStyle w:val="StyleUnderline"/>
          <w:highlight w:val="cyan"/>
        </w:rPr>
        <w:t>China has toned down its revolutionary rhetoric</w:t>
      </w:r>
      <w:r w:rsidRPr="004310A1">
        <w:rPr>
          <w:rStyle w:val="StyleUnderline"/>
        </w:rPr>
        <w:t xml:space="preserve"> and has backed up its words with deeds. Most clearly, </w:t>
      </w:r>
      <w:r w:rsidRPr="005F2F85">
        <w:rPr>
          <w:rStyle w:val="StyleUnderline"/>
          <w:highlight w:val="cyan"/>
        </w:rPr>
        <w:t>it has stopped supporting insurgencies</w:t>
      </w:r>
      <w:r w:rsidRPr="004310A1">
        <w:rPr>
          <w:rStyle w:val="StyleUnderline"/>
        </w:rPr>
        <w:t xml:space="preserve"> in other countries, even if they were initiated by communist elements</w:t>
      </w:r>
      <w:r>
        <w:t xml:space="preserve">. [end page 154] </w:t>
      </w:r>
    </w:p>
    <w:p w14:paraId="4A6E048C" w14:textId="77777777" w:rsidR="00813D8F" w:rsidRDefault="00813D8F" w:rsidP="00813D8F">
      <w:r>
        <w:t xml:space="preserve">The second is that </w:t>
      </w:r>
      <w:r w:rsidRPr="005F2F85">
        <w:rPr>
          <w:rStyle w:val="StyleUnderline"/>
          <w:highlight w:val="cyan"/>
        </w:rPr>
        <w:t>China has</w:t>
      </w:r>
      <w:r w:rsidRPr="004310A1">
        <w:rPr>
          <w:rStyle w:val="StyleUnderline"/>
        </w:rPr>
        <w:t xml:space="preserve"> now clearly </w:t>
      </w:r>
      <w:r w:rsidRPr="005F2F85">
        <w:rPr>
          <w:rStyle w:val="StyleUnderline"/>
          <w:highlight w:val="cyan"/>
        </w:rPr>
        <w:t>recognized</w:t>
      </w:r>
      <w:r w:rsidRPr="004310A1">
        <w:rPr>
          <w:rStyle w:val="StyleUnderline"/>
        </w:rPr>
        <w:t xml:space="preserve"> some of </w:t>
      </w:r>
      <w:r w:rsidRPr="005F2F85">
        <w:rPr>
          <w:rStyle w:val="StyleUnderline"/>
          <w:highlight w:val="cyan"/>
        </w:rPr>
        <w:t>the</w:t>
      </w:r>
      <w:r w:rsidRPr="004310A1">
        <w:rPr>
          <w:rStyle w:val="StyleUnderline"/>
        </w:rPr>
        <w:t xml:space="preserve"> most critical aspects of the </w:t>
      </w:r>
      <w:r w:rsidRPr="005F2F85">
        <w:rPr>
          <w:rStyle w:val="StyleUnderline"/>
          <w:highlight w:val="cyan"/>
        </w:rPr>
        <w:t>security dilemma</w:t>
      </w:r>
      <w:r w:rsidRPr="004310A1">
        <w:rPr>
          <w:rStyle w:val="StyleUnderline"/>
        </w:rPr>
        <w:t xml:space="preserve"> and its implications</w:t>
      </w:r>
      <w:r>
        <w:t xml:space="preserve">.45 Touring several Southeast Asian countries in 1978, Deng Xiaoping was given his first lesson on the security dilemma. He was surprised to find that China’s earlier policies of exporting revolution and its unwillingness to resolve the issue of overseas Chinese in Southeast Asia had made many Southeast Asian countries suspicious of China’s intentions.46 As a result, </w:t>
      </w:r>
      <w:r w:rsidRPr="004310A1">
        <w:rPr>
          <w:rStyle w:val="StyleUnderline"/>
        </w:rPr>
        <w:t>Deng realized that China’s security conundrum</w:t>
      </w:r>
      <w:r>
        <w:t xml:space="preserve"> in the 1960s and 1970s </w:t>
      </w:r>
      <w:r w:rsidRPr="004310A1">
        <w:rPr>
          <w:rStyle w:val="StyleUnderline"/>
        </w:rPr>
        <w:t>had not been the work of external forces alone but was rather an outcome of the interaction between China’s behavior and the outside world</w:t>
      </w:r>
      <w:r>
        <w:t>. This interdependent and interactive nature of security is, of course, one of the major aspects of the security dilemma.</w:t>
      </w:r>
    </w:p>
    <w:p w14:paraId="79B142DA" w14:textId="77777777" w:rsidR="00813D8F" w:rsidRDefault="00813D8F" w:rsidP="00813D8F">
      <w:r>
        <w:t xml:space="preserve">The third strand of evidence is that </w:t>
      </w:r>
      <w:r w:rsidRPr="005F2F85">
        <w:rPr>
          <w:rStyle w:val="StyleUnderline"/>
          <w:highlight w:val="cyan"/>
        </w:rPr>
        <w:t>China has demonstrated self-restraint and willingness to be constrained</w:t>
      </w:r>
      <w:r w:rsidRPr="004310A1">
        <w:rPr>
          <w:rStyle w:val="StyleUnderline"/>
        </w:rPr>
        <w:t xml:space="preserve"> by others</w:t>
      </w:r>
      <w:r>
        <w:t xml:space="preserve">. This aspect is perhaps most prominently demonstrated in China’s memberships in international organizations and institutions as well as its increased presence in treaties since 1980s.47 </w:t>
      </w:r>
      <w:r w:rsidRPr="004310A1">
        <w:rPr>
          <w:rStyle w:val="StyleUnderline"/>
        </w:rPr>
        <w:t>Because international organizations, institutions, and treaties are all rule-based, China’s increasing membership in them and its compliance with the rules there were in place before its entry</w:t>
      </w:r>
      <w:r>
        <w:t xml:space="preserve"> (i.e., that were made by others) </w:t>
      </w:r>
      <w:r w:rsidRPr="004310A1">
        <w:rPr>
          <w:rStyle w:val="StyleUnderline"/>
        </w:rPr>
        <w:t>unambiguously signals its willingness to be restrained by others</w:t>
      </w:r>
      <w:r>
        <w:t>.48</w:t>
      </w:r>
    </w:p>
    <w:p w14:paraId="205E96CA" w14:textId="77777777" w:rsidR="00813D8F" w:rsidRDefault="00813D8F" w:rsidP="00813D8F">
      <w:r>
        <w:t xml:space="preserve">Finally, </w:t>
      </w:r>
      <w:r w:rsidRPr="005F2F85">
        <w:rPr>
          <w:rStyle w:val="StyleUnderline"/>
          <w:highlight w:val="cyan"/>
        </w:rPr>
        <w:t>security through cooperation</w:t>
      </w:r>
      <w:r w:rsidRPr="004310A1">
        <w:rPr>
          <w:rStyle w:val="StyleUnderline"/>
        </w:rPr>
        <w:t xml:space="preserve">, the hallmark of defensive realism, </w:t>
      </w:r>
      <w:r w:rsidRPr="005F2F85">
        <w:rPr>
          <w:rStyle w:val="StyleUnderline"/>
          <w:highlight w:val="cyan"/>
        </w:rPr>
        <w:t>has become a pillar of China’s security strategy</w:t>
      </w:r>
      <w:r w:rsidRPr="004310A1">
        <w:rPr>
          <w:rStyle w:val="StyleUnderline"/>
        </w:rPr>
        <w:t xml:space="preserve"> under Deng</w:t>
      </w:r>
      <w:r>
        <w:t xml:space="preserve">. Two aspects of this dimension are worth noting. The first is that </w:t>
      </w:r>
      <w:r w:rsidRPr="004310A1">
        <w:rPr>
          <w:rStyle w:val="StyleUnderline"/>
        </w:rPr>
        <w:t>China has pursued a strategy of maintaining amicable relationships with its neighbors</w:t>
      </w:r>
      <w:r>
        <w:t xml:space="preserve"> (mulin youhao, wending zhoubian) </w:t>
      </w:r>
      <w:r w:rsidRPr="004310A1">
        <w:rPr>
          <w:rStyle w:val="StyleUnderline"/>
        </w:rPr>
        <w:t>since Deng, mostly through reassurance and building</w:t>
      </w:r>
      <w:r>
        <w:t xml:space="preserve"> [end page 155] </w:t>
      </w:r>
      <w:r w:rsidRPr="004310A1">
        <w:rPr>
          <w:rStyle w:val="StyleUnderline"/>
        </w:rPr>
        <w:t>cooperation</w:t>
      </w:r>
      <w:r>
        <w:t xml:space="preserve">.49 While such a strategy certainly has a dose of hedging against the bad times of U.S.- China relations embedded in it, the strategy still reduces the anxiety among neighboring countries about China’s rise, thus helping to alleviate the security dilemma between China and regional states. The second is that </w:t>
      </w:r>
      <w:r w:rsidRPr="004310A1">
        <w:rPr>
          <w:rStyle w:val="StyleUnderline"/>
        </w:rPr>
        <w:t>China has also ventured into multilateral security cooperation organizations and institutions</w:t>
      </w:r>
      <w:r>
        <w:t xml:space="preserve">, mostly prominently the ASEAN Regional Forum and the Shanghai Cooperative Organizations. While </w:t>
      </w:r>
      <w:r w:rsidRPr="004310A1">
        <w:rPr>
          <w:rStyle w:val="StyleUnderline"/>
        </w:rPr>
        <w:t>these security cooperation institutions</w:t>
      </w:r>
      <w:r>
        <w:t xml:space="preserve"> may or may not have changed states’ choice of goals, they </w:t>
      </w:r>
      <w:r w:rsidRPr="004310A1">
        <w:rPr>
          <w:rStyle w:val="StyleUnderline"/>
        </w:rPr>
        <w:t>have institutionalized a degree of (security) cooperation among states</w:t>
      </w:r>
      <w:r>
        <w:t xml:space="preserve">, thus changing states’ preferences for strategies. </w:t>
      </w:r>
      <w:r w:rsidRPr="004310A1">
        <w:rPr>
          <w:rStyle w:val="StyleUnderline"/>
        </w:rPr>
        <w:t>As a result, the security dilemma between China and regional states has</w:t>
      </w:r>
      <w:r>
        <w:t xml:space="preserve"> not been exacerbated but rather </w:t>
      </w:r>
      <w:r w:rsidRPr="004310A1">
        <w:rPr>
          <w:rStyle w:val="StyleUnderline"/>
        </w:rPr>
        <w:t>alleviated</w:t>
      </w:r>
      <w:r>
        <w:t>.50</w:t>
      </w:r>
    </w:p>
    <w:p w14:paraId="67CB84F1" w14:textId="77777777" w:rsidR="00813D8F" w:rsidRDefault="00813D8F" w:rsidP="00813D8F">
      <w:r w:rsidRPr="004310A1">
        <w:rPr>
          <w:rStyle w:val="StyleUnderline"/>
        </w:rPr>
        <w:t xml:space="preserve">Overall, </w:t>
      </w:r>
      <w:r w:rsidRPr="005F2F85">
        <w:rPr>
          <w:rStyle w:val="StyleUnderline"/>
          <w:highlight w:val="cyan"/>
        </w:rPr>
        <w:t>there is ample evidence to support</w:t>
      </w:r>
      <w:r w:rsidRPr="004310A1">
        <w:rPr>
          <w:rStyle w:val="StyleUnderline"/>
        </w:rPr>
        <w:t xml:space="preserve"> the interpretation </w:t>
      </w:r>
      <w:r w:rsidRPr="005F2F85">
        <w:rPr>
          <w:rStyle w:val="StyleUnderline"/>
          <w:highlight w:val="cyan"/>
        </w:rPr>
        <w:t>that China’s current</w:t>
      </w:r>
      <w:r w:rsidRPr="004310A1">
        <w:rPr>
          <w:rStyle w:val="StyleUnderline"/>
        </w:rPr>
        <w:t xml:space="preserve"> security </w:t>
      </w:r>
      <w:r w:rsidRPr="005F2F85">
        <w:rPr>
          <w:rStyle w:val="StyleUnderline"/>
          <w:highlight w:val="cyan"/>
        </w:rPr>
        <w:t>strategy is firmly</w:t>
      </w:r>
      <w:r w:rsidRPr="004310A1">
        <w:rPr>
          <w:rStyle w:val="StyleUnderline"/>
        </w:rPr>
        <w:t xml:space="preserve"> rooted in </w:t>
      </w:r>
      <w:r w:rsidRPr="005F2F85">
        <w:rPr>
          <w:rStyle w:val="Emphasis"/>
          <w:highlight w:val="cyan"/>
        </w:rPr>
        <w:t>defensive realism</w:t>
      </w:r>
      <w:r>
        <w:t>, with a dose of instrumentalist institutionalism.</w:t>
      </w:r>
    </w:p>
    <w:p w14:paraId="4E5D2C72" w14:textId="6ED54E3D" w:rsidR="00E562D4" w:rsidRDefault="00E562D4" w:rsidP="00E562D4">
      <w:pPr>
        <w:pStyle w:val="Heading3"/>
      </w:pPr>
      <w:r>
        <w:lastRenderedPageBreak/>
        <w:t>2AC---Link---A2: Resolve</w:t>
      </w:r>
      <w:r w:rsidR="007C1B6F">
        <w:t>/Signal</w:t>
      </w:r>
      <w:r>
        <w:t>---Taiwan</w:t>
      </w:r>
    </w:p>
    <w:p w14:paraId="677EE661" w14:textId="77777777" w:rsidR="00E562D4" w:rsidRPr="00DB660A" w:rsidRDefault="00E562D4" w:rsidP="00E562D4">
      <w:pPr>
        <w:pStyle w:val="Heading4"/>
        <w:rPr>
          <w:u w:val="single"/>
        </w:rPr>
      </w:pPr>
      <w:r>
        <w:t xml:space="preserve">Capabilities </w:t>
      </w:r>
      <w:r>
        <w:rPr>
          <w:u w:val="single"/>
        </w:rPr>
        <w:t>outweigh resolve</w:t>
      </w:r>
    </w:p>
    <w:p w14:paraId="0A5916B2" w14:textId="77777777" w:rsidR="00E562D4" w:rsidRDefault="00E562D4" w:rsidP="00E562D4">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16C85D05" w14:textId="77777777" w:rsidR="00E562D4" w:rsidRDefault="00E562D4" w:rsidP="00E562D4"/>
    <w:p w14:paraId="1FA53EB1" w14:textId="64A044FA" w:rsidR="00E562D4" w:rsidRDefault="00E562D4" w:rsidP="00E562D4">
      <w:pPr>
        <w:rPr>
          <w:rStyle w:val="StyleUnderline"/>
        </w:rPr>
      </w:pPr>
      <w:r w:rsidRPr="002A7B47">
        <w:rPr>
          <w:sz w:val="14"/>
        </w:rPr>
        <w:t xml:space="preserve">There are two problems with treating the sale of advanced fighter jets like a “costly signal.” First, the idea that Taiwan should buy expensive fighter jets to buttress public resolve overlooks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w:t>
      </w:r>
      <w:r w:rsidRPr="005F2F85">
        <w:rPr>
          <w:rStyle w:val="StyleUnderline"/>
          <w:highlight w:val="cyan"/>
        </w:rPr>
        <w:t>the strategy of trading resolve for capability</w:t>
      </w:r>
      <w:r w:rsidRPr="005F2F85">
        <w:rPr>
          <w:sz w:val="14"/>
          <w:highlight w:val="cyan"/>
        </w:rPr>
        <w:t xml:space="preserve"> </w:t>
      </w:r>
      <w:r w:rsidRPr="005F2F85">
        <w:rPr>
          <w:rStyle w:val="Emphasis"/>
          <w:highlight w:val="cyan"/>
        </w:rPr>
        <w:t>could easily backfire</w:t>
      </w:r>
      <w:r w:rsidRPr="002A7B47">
        <w:rPr>
          <w:sz w:val="14"/>
        </w:rPr>
        <w:t xml:space="preserve">. </w:t>
      </w:r>
      <w:r w:rsidRPr="005F2F85">
        <w:rPr>
          <w:rStyle w:val="StyleUnderline"/>
          <w:highlight w:val="cyan"/>
        </w:rPr>
        <w:t>Few things</w:t>
      </w:r>
      <w:r w:rsidRPr="002A7B47">
        <w:rPr>
          <w:sz w:val="14"/>
        </w:rPr>
        <w:t xml:space="preserve"> will </w:t>
      </w:r>
      <w:r w:rsidRPr="005F2F85">
        <w:rPr>
          <w:rStyle w:val="StyleUnderline"/>
          <w:highlight w:val="cyan"/>
        </w:rPr>
        <w:t xml:space="preserve">sap citizens’ collective will in a war than seeing their </w:t>
      </w:r>
      <w:r w:rsidRPr="00454270">
        <w:rPr>
          <w:rStyle w:val="StyleUnderline"/>
        </w:rPr>
        <w:t xml:space="preserve">limited </w:t>
      </w:r>
      <w:r w:rsidRPr="005F2F85">
        <w:rPr>
          <w:rStyle w:val="StyleUnderline"/>
          <w:highlight w:val="cyan"/>
        </w:rPr>
        <w:t>arsenal of exquisite weapons</w:t>
      </w:r>
      <w:r w:rsidRPr="005F2F85">
        <w:rPr>
          <w:sz w:val="14"/>
          <w:highlight w:val="cyan"/>
        </w:rPr>
        <w:t xml:space="preserve"> </w:t>
      </w:r>
      <w:r w:rsidRPr="005F2F85">
        <w:rPr>
          <w:rStyle w:val="Emphasis"/>
          <w:highlight w:val="cyan"/>
        </w:rPr>
        <w:t>destroyed</w:t>
      </w:r>
      <w:r w:rsidRPr="005F2F85">
        <w:rPr>
          <w:sz w:val="14"/>
          <w:highlight w:val="cyan"/>
        </w:rPr>
        <w:t xml:space="preserve"> </w:t>
      </w:r>
      <w:r w:rsidRPr="005F2F85">
        <w:rPr>
          <w:rStyle w:val="StyleUnderline"/>
          <w:highlight w:val="cyan"/>
        </w:rPr>
        <w:t>in their bunkers or</w:t>
      </w:r>
      <w:r w:rsidRPr="002A7B47">
        <w:rPr>
          <w:rStyle w:val="StyleUnderline"/>
        </w:rPr>
        <w:t xml:space="preserve"> in the skies </w:t>
      </w:r>
      <w:r w:rsidRPr="005F2F85">
        <w:rPr>
          <w:rStyle w:val="StyleUnderline"/>
          <w:highlight w:val="cyan"/>
        </w:rPr>
        <w:t>over Taipei</w:t>
      </w:r>
      <w:r w:rsidRPr="002A7B47">
        <w:rPr>
          <w:rStyle w:val="StyleUnderline"/>
        </w:rPr>
        <w:t>.</w:t>
      </w:r>
    </w:p>
    <w:p w14:paraId="7383201E" w14:textId="3A98E8F8" w:rsidR="007200BC" w:rsidRPr="007200BC" w:rsidRDefault="007200BC" w:rsidP="007200BC">
      <w:pPr>
        <w:pStyle w:val="Heading4"/>
        <w:rPr>
          <w:b w:val="0"/>
          <w:bCs/>
        </w:rPr>
      </w:pPr>
      <w:r w:rsidRPr="007200BC">
        <w:t xml:space="preserve">Taiwanese </w:t>
      </w:r>
      <w:r w:rsidRPr="007200BC">
        <w:rPr>
          <w:u w:val="single"/>
        </w:rPr>
        <w:t>resolve low</w:t>
      </w:r>
      <w:r>
        <w:t xml:space="preserve"> and arms sales </w:t>
      </w:r>
      <w:r>
        <w:rPr>
          <w:u w:val="single"/>
        </w:rPr>
        <w:t>won’t help</w:t>
      </w:r>
      <w:r>
        <w:rPr>
          <w:b w:val="0"/>
          <w:bCs/>
        </w:rPr>
        <w:t xml:space="preserve"> because advanced weaponry will be destroyed before it can be used</w:t>
      </w:r>
    </w:p>
    <w:p w14:paraId="0B30A1FD" w14:textId="77777777" w:rsidR="007200BC" w:rsidRDefault="007200BC" w:rsidP="007200BC">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Center for Security Policy Studies, Schar School of Policy and Government (George Mason University), November, http://csps.gmu.edu/wp-content/uploads/2018/11/A-Question-of-Time.pdf</w:t>
      </w:r>
    </w:p>
    <w:p w14:paraId="0BB70C6C" w14:textId="63C31643" w:rsidR="007200BC" w:rsidRDefault="007200BC" w:rsidP="007200BC"/>
    <w:p w14:paraId="4E3A00C0" w14:textId="05D5E831" w:rsidR="007200BC" w:rsidRPr="007200BC" w:rsidRDefault="007200BC" w:rsidP="007200BC">
      <w:pPr>
        <w:rPr>
          <w:sz w:val="14"/>
        </w:rPr>
      </w:pPr>
      <w:r w:rsidRPr="007200BC">
        <w:rPr>
          <w:rStyle w:val="StyleUnderline"/>
        </w:rPr>
        <w:t>The third assumption is that</w:t>
      </w:r>
      <w:r w:rsidRPr="007200BC">
        <w:rPr>
          <w:sz w:val="14"/>
        </w:rPr>
        <w:t xml:space="preserve"> the most </w:t>
      </w:r>
      <w:r w:rsidRPr="007200BC">
        <w:rPr>
          <w:rStyle w:val="StyleUnderline"/>
        </w:rPr>
        <w:t>advanced</w:t>
      </w:r>
      <w:r w:rsidRPr="007200BC">
        <w:rPr>
          <w:sz w:val="14"/>
        </w:rPr>
        <w:t xml:space="preserve"> fighter </w:t>
      </w:r>
      <w:r w:rsidRPr="007200BC">
        <w:rPr>
          <w:rStyle w:val="StyleUnderline"/>
        </w:rPr>
        <w:t xml:space="preserve">jets patrolling the skies will embolden the population to keep up the fight. </w:t>
      </w:r>
      <w:r w:rsidRPr="005F2F85">
        <w:rPr>
          <w:rStyle w:val="StyleUnderline"/>
          <w:highlight w:val="cyan"/>
        </w:rPr>
        <w:t xml:space="preserve">Polling </w:t>
      </w:r>
      <w:r w:rsidRPr="005F2F85">
        <w:rPr>
          <w:rStyle w:val="Emphasis"/>
          <w:highlight w:val="cyan"/>
        </w:rPr>
        <w:t>already</w:t>
      </w:r>
      <w:r w:rsidRPr="005F2F85">
        <w:rPr>
          <w:rStyle w:val="StyleUnderline"/>
          <w:highlight w:val="cyan"/>
        </w:rPr>
        <w:t xml:space="preserve"> indicates</w:t>
      </w:r>
      <w:r w:rsidRPr="005F2F85">
        <w:rPr>
          <w:sz w:val="14"/>
          <w:highlight w:val="cyan"/>
        </w:rPr>
        <w:t xml:space="preserve"> </w:t>
      </w:r>
      <w:r w:rsidRPr="005F2F85">
        <w:rPr>
          <w:rStyle w:val="Emphasis"/>
          <w:highlight w:val="cyan"/>
        </w:rPr>
        <w:t>more than 30%</w:t>
      </w:r>
      <w:r w:rsidRPr="007200BC">
        <w:rPr>
          <w:sz w:val="14"/>
        </w:rPr>
        <w:t xml:space="preserve"> of those </w:t>
      </w:r>
      <w:r w:rsidRPr="005F2F85">
        <w:rPr>
          <w:rStyle w:val="StyleUnderline"/>
          <w:highlight w:val="cyan"/>
        </w:rPr>
        <w:t>in Taiwan</w:t>
      </w:r>
      <w:r w:rsidRPr="005F2F85">
        <w:rPr>
          <w:sz w:val="14"/>
          <w:highlight w:val="cyan"/>
        </w:rPr>
        <w:t xml:space="preserve"> </w:t>
      </w:r>
      <w:r w:rsidRPr="005F2F85">
        <w:rPr>
          <w:rStyle w:val="Emphasis"/>
          <w:highlight w:val="cyan"/>
        </w:rPr>
        <w:t>do not think military force should even be used to stop China from reunifying</w:t>
      </w:r>
      <w:r w:rsidRPr="007200BC">
        <w:rPr>
          <w:sz w:val="14"/>
        </w:rPr>
        <w:t xml:space="preserve">. As discussed in the last chapter, </w:t>
      </w:r>
      <w:r w:rsidRPr="005F2F85">
        <w:rPr>
          <w:rStyle w:val="Emphasis"/>
          <w:highlight w:val="cyan"/>
        </w:rPr>
        <w:t>little evidence</w:t>
      </w:r>
      <w:r w:rsidRPr="005F2F85">
        <w:rPr>
          <w:sz w:val="14"/>
          <w:highlight w:val="cyan"/>
        </w:rPr>
        <w:t xml:space="preserve"> </w:t>
      </w:r>
      <w:r w:rsidRPr="005F2F85">
        <w:rPr>
          <w:rStyle w:val="StyleUnderline"/>
          <w:highlight w:val="cyan"/>
        </w:rPr>
        <w:t>suggests Taiwan will be able to launch their fighters in the midst of</w:t>
      </w:r>
      <w:r w:rsidRPr="007200BC">
        <w:rPr>
          <w:rStyle w:val="StyleUnderline"/>
        </w:rPr>
        <w:t xml:space="preserve"> a </w:t>
      </w:r>
      <w:r w:rsidRPr="005F2F85">
        <w:rPr>
          <w:rStyle w:val="StyleUnderline"/>
          <w:highlight w:val="cyan"/>
        </w:rPr>
        <w:t>conflict</w:t>
      </w:r>
      <w:r w:rsidRPr="007200BC">
        <w:rPr>
          <w:sz w:val="14"/>
        </w:rPr>
        <w:t>.17</w:t>
      </w:r>
    </w:p>
    <w:p w14:paraId="65B04476" w14:textId="00703330" w:rsidR="00B70690" w:rsidRDefault="00B70690" w:rsidP="00B70690">
      <w:pPr>
        <w:pStyle w:val="Heading3"/>
      </w:pPr>
      <w:r>
        <w:lastRenderedPageBreak/>
        <w:t xml:space="preserve">2AC---Link---A2: </w:t>
      </w:r>
      <w:r w:rsidR="00E562D4">
        <w:t>Resolve</w:t>
      </w:r>
      <w:r w:rsidR="007C1B6F">
        <w:t>/Signal</w:t>
      </w:r>
      <w:r w:rsidR="00E562D4">
        <w:t>---US</w:t>
      </w:r>
    </w:p>
    <w:p w14:paraId="03D0C704" w14:textId="26D288A9" w:rsidR="00E562D4" w:rsidRPr="00D10840" w:rsidRDefault="00E562D4" w:rsidP="00E562D4">
      <w:pPr>
        <w:pStyle w:val="Heading4"/>
        <w:rPr>
          <w:b w:val="0"/>
          <w:bCs/>
        </w:rPr>
      </w:pPr>
      <w:r>
        <w:t xml:space="preserve">US commitment </w:t>
      </w:r>
      <w:r>
        <w:rPr>
          <w:u w:val="single"/>
        </w:rPr>
        <w:t>weak</w:t>
      </w:r>
      <w:r w:rsidR="00D10840">
        <w:t xml:space="preserve"> </w:t>
      </w:r>
      <w:r w:rsidR="008849FB">
        <w:t xml:space="preserve">and </w:t>
      </w:r>
      <w:r w:rsidR="008849FB">
        <w:rPr>
          <w:u w:val="single"/>
        </w:rPr>
        <w:t xml:space="preserve">poorly </w:t>
      </w:r>
      <w:r w:rsidR="008849FB" w:rsidRPr="008849FB">
        <w:rPr>
          <w:u w:val="single"/>
        </w:rPr>
        <w:t>signaled</w:t>
      </w:r>
      <w:r w:rsidR="008849FB">
        <w:t xml:space="preserve"> </w:t>
      </w:r>
      <w:r w:rsidR="00D10840" w:rsidRPr="008849FB">
        <w:rPr>
          <w:b w:val="0"/>
          <w:bCs/>
        </w:rPr>
        <w:t>because</w:t>
      </w:r>
      <w:r w:rsidR="00D10840">
        <w:rPr>
          <w:b w:val="0"/>
          <w:bCs/>
        </w:rPr>
        <w:t xml:space="preserve"> of its commitment to strategic ambiguity</w:t>
      </w:r>
    </w:p>
    <w:p w14:paraId="7448852D" w14:textId="77777777" w:rsidR="00E562D4" w:rsidRDefault="00E562D4" w:rsidP="00E562D4">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58A60632" w14:textId="77777777" w:rsidR="00E562D4" w:rsidRPr="00E562D4" w:rsidRDefault="00E562D4" w:rsidP="00E562D4"/>
    <w:p w14:paraId="04DD05C7" w14:textId="3709E88A" w:rsidR="00E562D4" w:rsidRPr="007C586B" w:rsidRDefault="00E562D4" w:rsidP="00B70690">
      <w:pPr>
        <w:rPr>
          <w:sz w:val="14"/>
        </w:rPr>
      </w:pPr>
      <w:r w:rsidRPr="005F2F85">
        <w:rPr>
          <w:rStyle w:val="StyleUnderline"/>
          <w:highlight w:val="cyan"/>
        </w:rPr>
        <w:t>A second assumption is</w:t>
      </w:r>
      <w:r w:rsidRPr="00D10840">
        <w:rPr>
          <w:sz w:val="14"/>
        </w:rPr>
        <w:t xml:space="preserve"> two-fold: </w:t>
      </w:r>
      <w:r w:rsidRPr="005F2F85">
        <w:rPr>
          <w:rStyle w:val="StyleUnderline"/>
          <w:highlight w:val="cyan"/>
        </w:rPr>
        <w:t>that the</w:t>
      </w:r>
      <w:r w:rsidRPr="005F2F85">
        <w:rPr>
          <w:sz w:val="14"/>
          <w:highlight w:val="cyan"/>
        </w:rPr>
        <w:t xml:space="preserve"> </w:t>
      </w:r>
      <w:r w:rsidRPr="005F2F85">
        <w:rPr>
          <w:rStyle w:val="Emphasis"/>
          <w:highlight w:val="cyan"/>
        </w:rPr>
        <w:t>U</w:t>
      </w:r>
      <w:r w:rsidRPr="00D10840">
        <w:rPr>
          <w:sz w:val="14"/>
        </w:rPr>
        <w:t xml:space="preserve">nited </w:t>
      </w:r>
      <w:r w:rsidRPr="005F2F85">
        <w:rPr>
          <w:rStyle w:val="Emphasis"/>
          <w:highlight w:val="cyan"/>
        </w:rPr>
        <w:t>S</w:t>
      </w:r>
      <w:r w:rsidRPr="00D10840">
        <w:rPr>
          <w:sz w:val="14"/>
        </w:rPr>
        <w:t xml:space="preserve">tates </w:t>
      </w:r>
      <w:r w:rsidRPr="005F2F85">
        <w:rPr>
          <w:rStyle w:val="StyleUnderline"/>
          <w:highlight w:val="cyan"/>
        </w:rPr>
        <w:t>will intervene</w:t>
      </w:r>
      <w:r w:rsidRPr="00E562D4">
        <w:rPr>
          <w:rStyle w:val="StyleUnderline"/>
        </w:rPr>
        <w:t xml:space="preserve"> and</w:t>
      </w:r>
      <w:r w:rsidRPr="00D10840">
        <w:rPr>
          <w:sz w:val="14"/>
        </w:rPr>
        <w:t xml:space="preserve"> that </w:t>
      </w:r>
      <w:r w:rsidRPr="00E562D4">
        <w:rPr>
          <w:rStyle w:val="StyleUnderline"/>
        </w:rPr>
        <w:t>receipt of</w:t>
      </w:r>
      <w:r w:rsidRPr="00D10840">
        <w:rPr>
          <w:sz w:val="14"/>
        </w:rPr>
        <w:t xml:space="preserve"> the latest </w:t>
      </w:r>
      <w:r w:rsidRPr="00E562D4">
        <w:rPr>
          <w:rStyle w:val="StyleUnderline"/>
        </w:rPr>
        <w:t xml:space="preserve">U.S. weaponry signals U.S. </w:t>
      </w:r>
      <w:r w:rsidRPr="00D10840">
        <w:rPr>
          <w:rStyle w:val="StyleUnderline"/>
        </w:rPr>
        <w:t xml:space="preserve">resolve to China. </w:t>
      </w:r>
      <w:r w:rsidRPr="005F2F85">
        <w:rPr>
          <w:rStyle w:val="StyleUnderline"/>
          <w:highlight w:val="cyan"/>
        </w:rPr>
        <w:t>This</w:t>
      </w:r>
      <w:r w:rsidRPr="00D10840">
        <w:rPr>
          <w:rStyle w:val="StyleUnderline"/>
        </w:rPr>
        <w:t xml:space="preserve"> assumption </w:t>
      </w:r>
      <w:r w:rsidRPr="005F2F85">
        <w:rPr>
          <w:rStyle w:val="StyleUnderline"/>
          <w:highlight w:val="cyan"/>
        </w:rPr>
        <w:t>is</w:t>
      </w:r>
      <w:r w:rsidRPr="00D10840">
        <w:rPr>
          <w:sz w:val="14"/>
        </w:rPr>
        <w:t xml:space="preserve"> perhaps </w:t>
      </w:r>
      <w:r w:rsidRPr="00D10840">
        <w:rPr>
          <w:rStyle w:val="Emphasis"/>
        </w:rPr>
        <w:t xml:space="preserve">even more </w:t>
      </w:r>
      <w:r w:rsidRPr="005F2F85">
        <w:rPr>
          <w:rStyle w:val="Emphasis"/>
          <w:highlight w:val="cyan"/>
        </w:rPr>
        <w:t>dangerous</w:t>
      </w:r>
      <w:r w:rsidRPr="005F2F85">
        <w:rPr>
          <w:sz w:val="14"/>
          <w:highlight w:val="cyan"/>
        </w:rPr>
        <w:t xml:space="preserve"> </w:t>
      </w:r>
      <w:r w:rsidRPr="005F2F85">
        <w:rPr>
          <w:rStyle w:val="StyleUnderline"/>
          <w:highlight w:val="cyan"/>
        </w:rPr>
        <w:t>because determining</w:t>
      </w:r>
      <w:r w:rsidRPr="005F2F85">
        <w:rPr>
          <w:sz w:val="14"/>
          <w:highlight w:val="cyan"/>
        </w:rPr>
        <w:t xml:space="preserve"> </w:t>
      </w:r>
      <w:r w:rsidRPr="005F2F85">
        <w:rPr>
          <w:rStyle w:val="Emphasis"/>
          <w:highlight w:val="cyan"/>
        </w:rPr>
        <w:t>exactly</w:t>
      </w:r>
      <w:r w:rsidRPr="005F2F85">
        <w:rPr>
          <w:sz w:val="14"/>
          <w:highlight w:val="cyan"/>
        </w:rPr>
        <w:t xml:space="preserve"> </w:t>
      </w:r>
      <w:r w:rsidRPr="005F2F85">
        <w:rPr>
          <w:rStyle w:val="StyleUnderline"/>
          <w:highlight w:val="cyan"/>
        </w:rPr>
        <w:t>how the</w:t>
      </w:r>
      <w:r w:rsidRPr="005F2F85">
        <w:rPr>
          <w:sz w:val="14"/>
          <w:highlight w:val="cyan"/>
        </w:rPr>
        <w:t xml:space="preserve"> </w:t>
      </w:r>
      <w:r w:rsidRPr="005F2F85">
        <w:rPr>
          <w:rStyle w:val="Emphasis"/>
          <w:highlight w:val="cyan"/>
        </w:rPr>
        <w:t>U</w:t>
      </w:r>
      <w:r w:rsidRPr="00D10840">
        <w:rPr>
          <w:sz w:val="14"/>
        </w:rPr>
        <w:t xml:space="preserve">nited </w:t>
      </w:r>
      <w:r w:rsidRPr="005F2F85">
        <w:rPr>
          <w:rStyle w:val="Emphasis"/>
          <w:highlight w:val="cyan"/>
        </w:rPr>
        <w:t>S</w:t>
      </w:r>
      <w:r w:rsidRPr="00D10840">
        <w:rPr>
          <w:sz w:val="14"/>
        </w:rPr>
        <w:t xml:space="preserve">tates </w:t>
      </w:r>
      <w:r w:rsidRPr="005F2F85">
        <w:rPr>
          <w:rStyle w:val="StyleUnderline"/>
          <w:highlight w:val="cyan"/>
        </w:rPr>
        <w:t>might respond</w:t>
      </w:r>
      <w:r w:rsidRPr="00D10840">
        <w:rPr>
          <w:rStyle w:val="StyleUnderline"/>
        </w:rPr>
        <w:t xml:space="preserve"> to an invasion</w:t>
      </w:r>
      <w:r w:rsidRPr="00D10840">
        <w:rPr>
          <w:sz w:val="14"/>
        </w:rPr>
        <w:t xml:space="preserve"> scenario </w:t>
      </w:r>
      <w:r w:rsidRPr="005F2F85">
        <w:rPr>
          <w:rStyle w:val="Emphasis"/>
          <w:highlight w:val="cyan"/>
        </w:rPr>
        <w:t>is difficult</w:t>
      </w:r>
      <w:r w:rsidRPr="00D10840">
        <w:rPr>
          <w:sz w:val="14"/>
        </w:rPr>
        <w:t xml:space="preserve">. </w:t>
      </w:r>
      <w:r w:rsidRPr="005F2F85">
        <w:rPr>
          <w:rStyle w:val="StyleUnderline"/>
          <w:highlight w:val="cyan"/>
        </w:rPr>
        <w:t>The</w:t>
      </w:r>
      <w:r w:rsidRPr="005F2F85">
        <w:rPr>
          <w:sz w:val="14"/>
          <w:highlight w:val="cyan"/>
        </w:rPr>
        <w:t xml:space="preserve"> </w:t>
      </w:r>
      <w:r w:rsidRPr="005F2F85">
        <w:rPr>
          <w:rStyle w:val="Emphasis"/>
          <w:highlight w:val="cyan"/>
        </w:rPr>
        <w:t>U</w:t>
      </w:r>
      <w:r w:rsidRPr="00D10840">
        <w:rPr>
          <w:sz w:val="14"/>
        </w:rPr>
        <w:t xml:space="preserve">nited </w:t>
      </w:r>
      <w:r w:rsidRPr="005F2F85">
        <w:rPr>
          <w:rStyle w:val="Emphasis"/>
          <w:highlight w:val="cyan"/>
        </w:rPr>
        <w:t>S</w:t>
      </w:r>
      <w:r w:rsidRPr="00D10840">
        <w:rPr>
          <w:sz w:val="14"/>
        </w:rPr>
        <w:t xml:space="preserve">tates </w:t>
      </w:r>
      <w:r w:rsidRPr="005F2F85">
        <w:rPr>
          <w:rStyle w:val="StyleUnderline"/>
          <w:highlight w:val="cyan"/>
        </w:rPr>
        <w:t>has long maintained</w:t>
      </w:r>
      <w:r w:rsidRPr="00D10840">
        <w:rPr>
          <w:sz w:val="14"/>
        </w:rPr>
        <w:t xml:space="preserve"> a policy of </w:t>
      </w:r>
      <w:r w:rsidRPr="00D10840">
        <w:rPr>
          <w:rStyle w:val="Emphasis"/>
        </w:rPr>
        <w:t>“</w:t>
      </w:r>
      <w:r w:rsidRPr="005F2F85">
        <w:rPr>
          <w:rStyle w:val="Emphasis"/>
          <w:highlight w:val="cyan"/>
        </w:rPr>
        <w:t>strategic ambiguity</w:t>
      </w:r>
      <w:r w:rsidRPr="00D10840">
        <w:rPr>
          <w:rStyle w:val="Emphasis"/>
        </w:rPr>
        <w:t>.”</w:t>
      </w:r>
      <w:r w:rsidRPr="00D10840">
        <w:rPr>
          <w:sz w:val="14"/>
        </w:rPr>
        <w:t xml:space="preserve"> </w:t>
      </w:r>
      <w:r w:rsidRPr="005F2F85">
        <w:rPr>
          <w:rStyle w:val="StyleUnderline"/>
          <w:highlight w:val="cyan"/>
        </w:rPr>
        <w:t>Although some</w:t>
      </w:r>
      <w:r w:rsidRPr="00D10840">
        <w:rPr>
          <w:sz w:val="14"/>
        </w:rPr>
        <w:t xml:space="preserve"> scholars </w:t>
      </w:r>
      <w:r w:rsidRPr="005F2F85">
        <w:rPr>
          <w:rStyle w:val="StyleUnderline"/>
          <w:highlight w:val="cyan"/>
        </w:rPr>
        <w:t>point to</w:t>
      </w:r>
      <w:r w:rsidRPr="00D10840">
        <w:rPr>
          <w:sz w:val="14"/>
        </w:rPr>
        <w:t xml:space="preserve"> a historically robust amount of </w:t>
      </w:r>
      <w:r w:rsidRPr="005F2F85">
        <w:rPr>
          <w:rStyle w:val="StyleUnderline"/>
          <w:highlight w:val="cyan"/>
        </w:rPr>
        <w:t>weapons sales</w:t>
      </w:r>
      <w:r w:rsidRPr="00D10840">
        <w:rPr>
          <w:sz w:val="14"/>
        </w:rPr>
        <w:t xml:space="preserve"> to Taiwan since 2008 </w:t>
      </w:r>
      <w:r w:rsidRPr="005F2F85">
        <w:rPr>
          <w:rStyle w:val="StyleUnderline"/>
          <w:highlight w:val="cyan"/>
        </w:rPr>
        <w:t>as evidence of deterrence</w:t>
      </w:r>
      <w:r w:rsidRPr="00D10840">
        <w:rPr>
          <w:sz w:val="14"/>
        </w:rPr>
        <w:t xml:space="preserve">, </w:t>
      </w:r>
      <w:r w:rsidRPr="00D10840">
        <w:rPr>
          <w:rStyle w:val="Emphasis"/>
        </w:rPr>
        <w:t>others</w:t>
      </w:r>
      <w:r w:rsidRPr="00D10840">
        <w:rPr>
          <w:sz w:val="14"/>
        </w:rPr>
        <w:t xml:space="preserve"> </w:t>
      </w:r>
      <w:r w:rsidRPr="00D10840">
        <w:rPr>
          <w:rStyle w:val="StyleUnderline"/>
        </w:rPr>
        <w:t>suggest</w:t>
      </w:r>
      <w:r w:rsidRPr="00D10840">
        <w:rPr>
          <w:sz w:val="14"/>
        </w:rPr>
        <w:t xml:space="preserve"> that </w:t>
      </w:r>
      <w:r w:rsidRPr="005F2F85">
        <w:rPr>
          <w:rStyle w:val="StyleUnderline"/>
          <w:highlight w:val="cyan"/>
        </w:rPr>
        <w:t>the</w:t>
      </w:r>
      <w:r w:rsidRPr="005F2F85">
        <w:rPr>
          <w:sz w:val="14"/>
          <w:highlight w:val="cyan"/>
        </w:rPr>
        <w:t xml:space="preserve"> </w:t>
      </w:r>
      <w:r w:rsidRPr="005F2F85">
        <w:rPr>
          <w:rStyle w:val="Emphasis"/>
          <w:highlight w:val="cyan"/>
        </w:rPr>
        <w:t>U</w:t>
      </w:r>
      <w:r w:rsidRPr="00D10840">
        <w:rPr>
          <w:sz w:val="14"/>
        </w:rPr>
        <w:t xml:space="preserve">nited </w:t>
      </w:r>
      <w:r w:rsidRPr="005F2F85">
        <w:rPr>
          <w:rStyle w:val="Emphasis"/>
          <w:highlight w:val="cyan"/>
        </w:rPr>
        <w:t>S</w:t>
      </w:r>
      <w:r w:rsidRPr="00D10840">
        <w:rPr>
          <w:sz w:val="14"/>
        </w:rPr>
        <w:t xml:space="preserve">tates </w:t>
      </w:r>
      <w:r w:rsidRPr="005F2F85">
        <w:rPr>
          <w:rStyle w:val="Emphasis"/>
          <w:highlight w:val="cyan"/>
        </w:rPr>
        <w:t>strives to avoid direct military intervention</w:t>
      </w:r>
      <w:r w:rsidRPr="00D10840">
        <w:rPr>
          <w:sz w:val="14"/>
        </w:rPr>
        <w:t xml:space="preserve">.172 </w:t>
      </w:r>
      <w:r w:rsidRPr="00D10840">
        <w:rPr>
          <w:rStyle w:val="StyleUnderline"/>
        </w:rPr>
        <w:t>The fact</w:t>
      </w:r>
      <w:r w:rsidRPr="00D10840">
        <w:rPr>
          <w:sz w:val="14"/>
        </w:rPr>
        <w:t xml:space="preserve"> of the matter </w:t>
      </w:r>
      <w:r w:rsidRPr="00D10840">
        <w:rPr>
          <w:rStyle w:val="StyleUnderline"/>
        </w:rPr>
        <w:t>is that</w:t>
      </w:r>
      <w:r w:rsidRPr="00D10840">
        <w:rPr>
          <w:sz w:val="14"/>
        </w:rPr>
        <w:t xml:space="preserve"> </w:t>
      </w:r>
      <w:r w:rsidRPr="005F2F85">
        <w:rPr>
          <w:rStyle w:val="Emphasis"/>
          <w:highlight w:val="cyan"/>
        </w:rPr>
        <w:t>it is anyone’s guess whether the U</w:t>
      </w:r>
      <w:r w:rsidRPr="00D10840">
        <w:rPr>
          <w:rStyle w:val="Emphasis"/>
        </w:rPr>
        <w:t xml:space="preserve">nited </w:t>
      </w:r>
      <w:r w:rsidRPr="005F2F85">
        <w:rPr>
          <w:rStyle w:val="Emphasis"/>
          <w:highlight w:val="cyan"/>
        </w:rPr>
        <w:t>S</w:t>
      </w:r>
      <w:r w:rsidRPr="00D10840">
        <w:rPr>
          <w:rStyle w:val="Emphasis"/>
        </w:rPr>
        <w:t xml:space="preserve">tates </w:t>
      </w:r>
      <w:r w:rsidRPr="005F2F85">
        <w:rPr>
          <w:rStyle w:val="Emphasis"/>
          <w:highlight w:val="cyan"/>
        </w:rPr>
        <w:t>would risk nuclear conflict</w:t>
      </w:r>
      <w:r w:rsidRPr="00D10840">
        <w:rPr>
          <w:rStyle w:val="Emphasis"/>
        </w:rPr>
        <w:t xml:space="preserve"> with China over Taiwan</w:t>
      </w:r>
      <w:r w:rsidRPr="00D10840">
        <w:rPr>
          <w:sz w:val="14"/>
        </w:rPr>
        <w:t xml:space="preserve">. </w:t>
      </w:r>
      <w:r w:rsidRPr="00D10840">
        <w:rPr>
          <w:rStyle w:val="StyleUnderline"/>
        </w:rPr>
        <w:t xml:space="preserve">At a minimum, </w:t>
      </w:r>
      <w:r w:rsidRPr="005F2F85">
        <w:rPr>
          <w:rStyle w:val="Emphasis"/>
          <w:highlight w:val="cyan"/>
        </w:rPr>
        <w:t>enough uncertainty</w:t>
      </w:r>
      <w:r w:rsidRPr="005F2F85">
        <w:rPr>
          <w:sz w:val="14"/>
          <w:highlight w:val="cyan"/>
        </w:rPr>
        <w:t xml:space="preserve"> </w:t>
      </w:r>
      <w:r w:rsidRPr="005F2F85">
        <w:rPr>
          <w:rStyle w:val="StyleUnderline"/>
          <w:highlight w:val="cyan"/>
        </w:rPr>
        <w:t>surrounds how the</w:t>
      </w:r>
      <w:r w:rsidRPr="005F2F85">
        <w:rPr>
          <w:sz w:val="14"/>
          <w:highlight w:val="cyan"/>
        </w:rPr>
        <w:t xml:space="preserve"> </w:t>
      </w:r>
      <w:r w:rsidRPr="005F2F85">
        <w:rPr>
          <w:rStyle w:val="Emphasis"/>
          <w:highlight w:val="cyan"/>
        </w:rPr>
        <w:t>U</w:t>
      </w:r>
      <w:r w:rsidRPr="00BC1DA7">
        <w:rPr>
          <w:sz w:val="14"/>
        </w:rPr>
        <w:t xml:space="preserve">nited </w:t>
      </w:r>
      <w:r w:rsidRPr="005F2F85">
        <w:rPr>
          <w:rStyle w:val="Emphasis"/>
          <w:highlight w:val="cyan"/>
        </w:rPr>
        <w:t>S</w:t>
      </w:r>
      <w:r w:rsidRPr="00BC1DA7">
        <w:rPr>
          <w:sz w:val="14"/>
        </w:rPr>
        <w:t xml:space="preserve">tates </w:t>
      </w:r>
      <w:r w:rsidRPr="005F2F85">
        <w:rPr>
          <w:rStyle w:val="StyleUnderline"/>
          <w:highlight w:val="cyan"/>
        </w:rPr>
        <w:t>might react that Taiwan</w:t>
      </w:r>
      <w:r w:rsidRPr="00BC1DA7">
        <w:rPr>
          <w:sz w:val="14"/>
        </w:rPr>
        <w:t xml:space="preserve">’s defense planners </w:t>
      </w:r>
      <w:r w:rsidRPr="005F2F85">
        <w:rPr>
          <w:rStyle w:val="Emphasis"/>
          <w:highlight w:val="cyan"/>
        </w:rPr>
        <w:t>should not build Taiwan’s deterrence posture on the assumption</w:t>
      </w:r>
      <w:r w:rsidRPr="00BC1DA7">
        <w:rPr>
          <w:rStyle w:val="Emphasis"/>
        </w:rPr>
        <w:t xml:space="preserve"> that the United States can— or will—intervene</w:t>
      </w:r>
      <w:r w:rsidRPr="00BC1DA7">
        <w:rPr>
          <w:sz w:val="14"/>
        </w:rPr>
        <w:t>.</w:t>
      </w:r>
      <w:r w:rsidRPr="00D10840">
        <w:rPr>
          <w:sz w:val="14"/>
        </w:rPr>
        <w:t xml:space="preserve"> </w:t>
      </w:r>
    </w:p>
    <w:p w14:paraId="14BB6C0C" w14:textId="5E395B36" w:rsidR="00CF3C9F" w:rsidRDefault="00CF3C9F" w:rsidP="00BD246B">
      <w:pPr>
        <w:pStyle w:val="Heading3"/>
      </w:pPr>
      <w:r>
        <w:lastRenderedPageBreak/>
        <w:t>2AC---Link---A2: Strategy---Grey Zone Defense</w:t>
      </w:r>
    </w:p>
    <w:p w14:paraId="64771B82" w14:textId="2A8D402A" w:rsidR="00F7458E" w:rsidRPr="00F7458E" w:rsidRDefault="00CF3C9F" w:rsidP="00F7458E">
      <w:pPr>
        <w:pStyle w:val="Heading4"/>
        <w:rPr>
          <w:b w:val="0"/>
          <w:bCs/>
        </w:rPr>
      </w:pPr>
      <w:r>
        <w:t>Grey zone</w:t>
      </w:r>
      <w:r w:rsidR="004D3488">
        <w:t xml:space="preserve"> defense</w:t>
      </w:r>
      <w:r>
        <w:t xml:space="preserve"> </w:t>
      </w:r>
      <w:r>
        <w:rPr>
          <w:u w:val="single"/>
        </w:rPr>
        <w:t>not key</w:t>
      </w:r>
      <w:r>
        <w:t xml:space="preserve"> to deterrence</w:t>
      </w:r>
      <w:r w:rsidR="00F7458E">
        <w:t xml:space="preserve"> – </w:t>
      </w:r>
      <w:r w:rsidR="00F7458E">
        <w:rPr>
          <w:b w:val="0"/>
          <w:bCs/>
        </w:rPr>
        <w:t>it’s not an existential threat</w:t>
      </w:r>
    </w:p>
    <w:p w14:paraId="5DE09803" w14:textId="23E7AD4A" w:rsidR="00CF3C9F" w:rsidRDefault="00CF3C9F" w:rsidP="00CF3C9F">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00CD451A" w14:textId="0EAE0CE0" w:rsidR="00CF3C9F" w:rsidRDefault="00CF3C9F" w:rsidP="00CF3C9F"/>
    <w:p w14:paraId="4630B2D5" w14:textId="0B74A909" w:rsidR="004D3488" w:rsidRDefault="004D3488" w:rsidP="00F7458E">
      <w:pPr>
        <w:rPr>
          <w:sz w:val="14"/>
        </w:rPr>
      </w:pPr>
      <w:r w:rsidRPr="00DE4379">
        <w:rPr>
          <w:sz w:val="14"/>
        </w:rPr>
        <w:t xml:space="preserve">At the same time, </w:t>
      </w:r>
      <w:r w:rsidRPr="005F2F85">
        <w:rPr>
          <w:rStyle w:val="StyleUnderline"/>
          <w:highlight w:val="cyan"/>
        </w:rPr>
        <w:t>the ability to counter grey zone challenges</w:t>
      </w:r>
      <w:r w:rsidRPr="005F2F85">
        <w:rPr>
          <w:sz w:val="14"/>
          <w:highlight w:val="cyan"/>
        </w:rPr>
        <w:t xml:space="preserve"> </w:t>
      </w:r>
      <w:r w:rsidRPr="005F2F85">
        <w:rPr>
          <w:rStyle w:val="Emphasis"/>
          <w:highlight w:val="cyan"/>
        </w:rPr>
        <w:t>should not drive Taiwan’s force posture</w:t>
      </w:r>
      <w:r w:rsidRPr="00F7458E">
        <w:rPr>
          <w:rStyle w:val="Emphasis"/>
        </w:rPr>
        <w:t xml:space="preserve"> or deterrent strategy</w:t>
      </w:r>
      <w:r w:rsidRPr="00DE4379">
        <w:rPr>
          <w:sz w:val="14"/>
        </w:rPr>
        <w:t xml:space="preserve">. We reach this conclusion for two reasons. First, </w:t>
      </w:r>
      <w:r w:rsidRPr="00F7458E">
        <w:rPr>
          <w:rStyle w:val="StyleUnderline"/>
        </w:rPr>
        <w:t xml:space="preserve">as much as </w:t>
      </w:r>
      <w:r w:rsidRPr="005F2F85">
        <w:rPr>
          <w:rStyle w:val="StyleUnderline"/>
          <w:highlight w:val="cyan"/>
        </w:rPr>
        <w:t>grey zone provocations</w:t>
      </w:r>
      <w:r w:rsidRPr="00F7458E">
        <w:rPr>
          <w:rStyle w:val="StyleUnderline"/>
        </w:rPr>
        <w:t xml:space="preserve"> might erode</w:t>
      </w:r>
      <w:r w:rsidRPr="00DE4379">
        <w:rPr>
          <w:sz w:val="14"/>
        </w:rPr>
        <w:t xml:space="preserve"> public and international </w:t>
      </w:r>
      <w:r w:rsidRPr="00F7458E">
        <w:rPr>
          <w:rStyle w:val="StyleUnderline"/>
        </w:rPr>
        <w:t>confidence</w:t>
      </w:r>
      <w:r w:rsidRPr="00DE4379">
        <w:rPr>
          <w:sz w:val="14"/>
        </w:rPr>
        <w:t xml:space="preserve">, </w:t>
      </w:r>
      <w:r w:rsidRPr="00F7458E">
        <w:rPr>
          <w:rStyle w:val="StyleUnderline"/>
        </w:rPr>
        <w:t>establish “new facts</w:t>
      </w:r>
      <w:r w:rsidRPr="00DE4379">
        <w:rPr>
          <w:sz w:val="14"/>
        </w:rPr>
        <w:t xml:space="preserve"> on the ground,” </w:t>
      </w:r>
      <w:r w:rsidRPr="00F7458E">
        <w:rPr>
          <w:rStyle w:val="StyleUnderline"/>
        </w:rPr>
        <w:t>or provide China</w:t>
      </w:r>
      <w:r w:rsidRPr="00DE4379">
        <w:rPr>
          <w:sz w:val="14"/>
        </w:rPr>
        <w:t xml:space="preserve"> with better </w:t>
      </w:r>
      <w:r w:rsidRPr="00F7458E">
        <w:rPr>
          <w:rStyle w:val="StyleUnderline"/>
        </w:rPr>
        <w:t>intelligence</w:t>
      </w:r>
      <w:r w:rsidRPr="00DE4379">
        <w:rPr>
          <w:sz w:val="14"/>
        </w:rPr>
        <w:t xml:space="preserve"> on Taiwan’s military capabilities, </w:t>
      </w:r>
      <w:r w:rsidRPr="005F2F85">
        <w:rPr>
          <w:rStyle w:val="StyleUnderline"/>
          <w:highlight w:val="cyan"/>
        </w:rPr>
        <w:t>they</w:t>
      </w:r>
      <w:r w:rsidRPr="005F2F85">
        <w:rPr>
          <w:sz w:val="14"/>
          <w:highlight w:val="cyan"/>
        </w:rPr>
        <w:t xml:space="preserve"> </w:t>
      </w:r>
      <w:r w:rsidRPr="005F2F85">
        <w:rPr>
          <w:rStyle w:val="Emphasis"/>
          <w:highlight w:val="cyan"/>
        </w:rPr>
        <w:t>do not represent an existential threat</w:t>
      </w:r>
      <w:r w:rsidRPr="00F7458E">
        <w:rPr>
          <w:rStyle w:val="Emphasis"/>
        </w:rPr>
        <w:t>.</w:t>
      </w:r>
      <w:r w:rsidRPr="00DE4379">
        <w:rPr>
          <w:sz w:val="14"/>
        </w:rPr>
        <w:t xml:space="preserve"> Put another way, </w:t>
      </w:r>
      <w:r w:rsidRPr="005F2F85">
        <w:rPr>
          <w:rStyle w:val="StyleUnderline"/>
          <w:highlight w:val="cyan"/>
        </w:rPr>
        <w:t>China could invade Taiwan</w:t>
      </w:r>
      <w:r w:rsidRPr="005F2F85">
        <w:rPr>
          <w:sz w:val="14"/>
          <w:highlight w:val="cyan"/>
        </w:rPr>
        <w:t xml:space="preserve"> </w:t>
      </w:r>
      <w:r w:rsidRPr="005F2F85">
        <w:rPr>
          <w:rStyle w:val="Emphasis"/>
          <w:highlight w:val="cyan"/>
        </w:rPr>
        <w:t>without first conducting grey zone operations</w:t>
      </w:r>
      <w:r w:rsidRPr="00DE4379">
        <w:rPr>
          <w:sz w:val="14"/>
        </w:rPr>
        <w:t xml:space="preserve">. </w:t>
      </w:r>
      <w:r w:rsidRPr="00F7458E">
        <w:rPr>
          <w:rStyle w:val="StyleUnderline"/>
        </w:rPr>
        <w:t>But no matter how successful or effective China becomes</w:t>
      </w:r>
      <w:r w:rsidRPr="00DE4379">
        <w:rPr>
          <w:sz w:val="14"/>
        </w:rPr>
        <w:t xml:space="preserve"> at operating </w:t>
      </w:r>
      <w:r w:rsidRPr="00F7458E">
        <w:rPr>
          <w:rStyle w:val="StyleUnderline"/>
        </w:rPr>
        <w:t xml:space="preserve">“in the grey zone,” such </w:t>
      </w:r>
      <w:r w:rsidRPr="005F2F85">
        <w:rPr>
          <w:rStyle w:val="StyleUnderline"/>
          <w:highlight w:val="cyan"/>
        </w:rPr>
        <w:t>operations</w:t>
      </w:r>
      <w:r w:rsidRPr="005F2F85">
        <w:rPr>
          <w:sz w:val="14"/>
          <w:highlight w:val="cyan"/>
        </w:rPr>
        <w:t xml:space="preserve"> </w:t>
      </w:r>
      <w:r w:rsidRPr="005F2F85">
        <w:rPr>
          <w:rStyle w:val="Emphasis"/>
          <w:highlight w:val="cyan"/>
        </w:rPr>
        <w:t>will never compel Taiwan</w:t>
      </w:r>
      <w:r w:rsidRPr="005F2F85">
        <w:rPr>
          <w:sz w:val="14"/>
          <w:highlight w:val="cyan"/>
        </w:rPr>
        <w:t xml:space="preserve"> </w:t>
      </w:r>
      <w:r w:rsidRPr="005F2F85">
        <w:rPr>
          <w:rStyle w:val="StyleUnderline"/>
          <w:highlight w:val="cyan"/>
        </w:rPr>
        <w:t>to acquiesce to</w:t>
      </w:r>
      <w:r w:rsidRPr="005F2F85">
        <w:rPr>
          <w:sz w:val="14"/>
          <w:highlight w:val="cyan"/>
        </w:rPr>
        <w:t xml:space="preserve"> </w:t>
      </w:r>
      <w:r w:rsidRPr="005F2F85">
        <w:rPr>
          <w:rStyle w:val="StyleUnderline"/>
          <w:highlight w:val="cyan"/>
        </w:rPr>
        <w:t>China’s</w:t>
      </w:r>
      <w:r w:rsidRPr="00DE4379">
        <w:rPr>
          <w:sz w:val="14"/>
        </w:rPr>
        <w:t xml:space="preserve"> ultimate </w:t>
      </w:r>
      <w:r w:rsidRPr="005F2F85">
        <w:rPr>
          <w:rStyle w:val="StyleUnderline"/>
          <w:highlight w:val="cyan"/>
        </w:rPr>
        <w:t>demands</w:t>
      </w:r>
      <w:r w:rsidRPr="00DE4379">
        <w:rPr>
          <w:sz w:val="14"/>
        </w:rPr>
        <w:t xml:space="preserve"> on their own. </w:t>
      </w:r>
      <w:r w:rsidRPr="005F2F85">
        <w:rPr>
          <w:rStyle w:val="StyleUnderline"/>
          <w:highlight w:val="cyan"/>
        </w:rPr>
        <w:t>If Taiwan</w:t>
      </w:r>
      <w:r w:rsidRPr="00BC1DA7">
        <w:rPr>
          <w:sz w:val="14"/>
        </w:rPr>
        <w:t>’s</w:t>
      </w:r>
      <w:r w:rsidRPr="00DE4379">
        <w:rPr>
          <w:sz w:val="14"/>
        </w:rPr>
        <w:t xml:space="preserve"> government and people </w:t>
      </w:r>
      <w:r w:rsidRPr="005F2F85">
        <w:rPr>
          <w:rStyle w:val="StyleUnderline"/>
          <w:highlight w:val="cyan"/>
        </w:rPr>
        <w:t>were to submit</w:t>
      </w:r>
      <w:r w:rsidRPr="00DE4379">
        <w:rPr>
          <w:sz w:val="14"/>
        </w:rPr>
        <w:t xml:space="preserve"> themselves to China </w:t>
      </w:r>
      <w:r w:rsidRPr="005F2F85">
        <w:rPr>
          <w:rStyle w:val="StyleUnderline"/>
          <w:highlight w:val="cyan"/>
        </w:rPr>
        <w:t>based on grey zone</w:t>
      </w:r>
      <w:r w:rsidRPr="005F2F85">
        <w:rPr>
          <w:sz w:val="14"/>
          <w:highlight w:val="cyan"/>
        </w:rPr>
        <w:t xml:space="preserve"> </w:t>
      </w:r>
      <w:r w:rsidRPr="005F2F85">
        <w:rPr>
          <w:rStyle w:val="StyleUnderline"/>
          <w:highlight w:val="cyan"/>
        </w:rPr>
        <w:t>challenges alone</w:t>
      </w:r>
      <w:r w:rsidRPr="00DE4379">
        <w:rPr>
          <w:rStyle w:val="StyleUnderline"/>
        </w:rPr>
        <w:t>,</w:t>
      </w:r>
      <w:r w:rsidRPr="00DE4379">
        <w:rPr>
          <w:sz w:val="14"/>
        </w:rPr>
        <w:t xml:space="preserve"> then </w:t>
      </w:r>
      <w:r w:rsidRPr="005F2F85">
        <w:rPr>
          <w:rStyle w:val="StyleUnderline"/>
          <w:highlight w:val="cyan"/>
        </w:rPr>
        <w:t>Taiwan would have</w:t>
      </w:r>
      <w:r w:rsidRPr="005F2F85">
        <w:rPr>
          <w:sz w:val="14"/>
          <w:highlight w:val="cyan"/>
        </w:rPr>
        <w:t xml:space="preserve"> </w:t>
      </w:r>
      <w:r w:rsidRPr="005F2F85">
        <w:rPr>
          <w:rStyle w:val="Emphasis"/>
          <w:highlight w:val="cyan"/>
        </w:rPr>
        <w:t>far more profound sources of vulnerability</w:t>
      </w:r>
      <w:r w:rsidRPr="005F2F85">
        <w:rPr>
          <w:sz w:val="14"/>
          <w:highlight w:val="cyan"/>
        </w:rPr>
        <w:t xml:space="preserve"> </w:t>
      </w:r>
      <w:r w:rsidRPr="005F2F85">
        <w:rPr>
          <w:rStyle w:val="StyleUnderline"/>
          <w:highlight w:val="cyan"/>
        </w:rPr>
        <w:t>than any military strategy can solve</w:t>
      </w:r>
      <w:r w:rsidRPr="00DE4379">
        <w:rPr>
          <w:sz w:val="14"/>
        </w:rPr>
        <w:t>. Second, and relatedly, we believe that Taiwan is better off leaving the door to grey zone provocations open. Counterintuitively, states choose to operate in the grey zone precisely because they want to avoid escalation. Completely blocking their ability to operate in the grey zone leaves them with only two options: do nothing or accept escalation. Given that Taiwan remains a core national interest to the Chinese Communist Party (CCP), “doing nothing” is not an option. Since Taiwan lacks the resources to fully counter both grey zone and invasion threats, eliminating the grey zone may well convince China’s leaders to attempt something far worse. In essence, if Taiwan must choose between focusing on the grey zone threat or the invasion threat, then it is much better off “closing the door” to invasion than it is “closing the door” to the grey zone.</w:t>
      </w:r>
    </w:p>
    <w:p w14:paraId="6893D35C" w14:textId="537C564C" w:rsidR="00CD52CB" w:rsidRPr="00CD52CB" w:rsidRDefault="00CD52CB" w:rsidP="00CD52CB">
      <w:pPr>
        <w:pStyle w:val="Heading4"/>
        <w:rPr>
          <w:b w:val="0"/>
          <w:bCs/>
        </w:rPr>
      </w:pPr>
      <w:r>
        <w:t xml:space="preserve">Other responses will </w:t>
      </w:r>
      <w:r>
        <w:rPr>
          <w:u w:val="single"/>
        </w:rPr>
        <w:t>still exist</w:t>
      </w:r>
      <w:r>
        <w:rPr>
          <w:b w:val="0"/>
          <w:bCs/>
        </w:rPr>
        <w:t xml:space="preserve"> – legacy systems, new weapons development, and international pressure</w:t>
      </w:r>
    </w:p>
    <w:p w14:paraId="011FEDA7" w14:textId="4E263ADF" w:rsidR="00CD52CB" w:rsidRDefault="00CD52CB" w:rsidP="00CD52CB">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3AF26BD7" w14:textId="40ECCB47" w:rsidR="00CD52CB" w:rsidRDefault="00CD52CB" w:rsidP="00CD52CB"/>
    <w:p w14:paraId="573F31B1" w14:textId="5583FAC0" w:rsidR="00CD52CB" w:rsidRDefault="00CD52CB" w:rsidP="00CD52CB">
      <w:pPr>
        <w:rPr>
          <w:sz w:val="14"/>
        </w:rPr>
      </w:pPr>
      <w:r w:rsidRPr="00CD52CB">
        <w:rPr>
          <w:rStyle w:val="Emphasis"/>
        </w:rPr>
        <w:lastRenderedPageBreak/>
        <w:t>Of course</w:t>
      </w:r>
      <w:r w:rsidRPr="00CD52CB">
        <w:rPr>
          <w:sz w:val="14"/>
        </w:rPr>
        <w:t xml:space="preserve">, </w:t>
      </w:r>
      <w:r w:rsidRPr="005F2F85">
        <w:rPr>
          <w:rStyle w:val="StyleUnderline"/>
          <w:highlight w:val="cyan"/>
        </w:rPr>
        <w:t>accepting risk</w:t>
      </w:r>
      <w:r w:rsidRPr="00CD52CB">
        <w:rPr>
          <w:rStyle w:val="StyleUnderline"/>
        </w:rPr>
        <w:t xml:space="preserve"> in the grey zone</w:t>
      </w:r>
      <w:r w:rsidRPr="00CD52CB">
        <w:rPr>
          <w:sz w:val="14"/>
        </w:rPr>
        <w:t xml:space="preserve"> </w:t>
      </w:r>
      <w:r w:rsidRPr="005F2F85">
        <w:rPr>
          <w:rStyle w:val="Emphasis"/>
          <w:highlight w:val="cyan"/>
        </w:rPr>
        <w:t>does not mean that Taiwan should fully cede that space</w:t>
      </w:r>
      <w:r w:rsidRPr="00CD52CB">
        <w:rPr>
          <w:sz w:val="14"/>
        </w:rPr>
        <w:t xml:space="preserve"> </w:t>
      </w:r>
      <w:r w:rsidRPr="00CD52CB">
        <w:rPr>
          <w:rStyle w:val="StyleUnderline"/>
        </w:rPr>
        <w:t>to China or any</w:t>
      </w:r>
      <w:r w:rsidRPr="00CD52CB">
        <w:rPr>
          <w:sz w:val="14"/>
        </w:rPr>
        <w:t xml:space="preserve"> other potential </w:t>
      </w:r>
      <w:r w:rsidRPr="00CD52CB">
        <w:rPr>
          <w:rStyle w:val="StyleUnderline"/>
        </w:rPr>
        <w:t>adversary</w:t>
      </w:r>
      <w:r w:rsidRPr="00CD52CB">
        <w:rPr>
          <w:sz w:val="14"/>
        </w:rPr>
        <w:t xml:space="preserve">. We recommend that Taiwan optimize its force structure against the most dangerous threat— invasion—instead of designing a force to counter grey zone incursions. </w:t>
      </w:r>
      <w:r w:rsidRPr="005F2F85">
        <w:rPr>
          <w:rStyle w:val="StyleUnderline"/>
          <w:highlight w:val="cyan"/>
        </w:rPr>
        <w:t>Legacy military platforms and</w:t>
      </w:r>
      <w:r w:rsidRPr="00CD52CB">
        <w:rPr>
          <w:rStyle w:val="StyleUnderline"/>
        </w:rPr>
        <w:t xml:space="preserve"> new </w:t>
      </w:r>
      <w:r w:rsidRPr="005F2F85">
        <w:rPr>
          <w:rStyle w:val="StyleUnderline"/>
          <w:highlight w:val="cyan"/>
        </w:rPr>
        <w:t xml:space="preserve">counter-invasion weapons </w:t>
      </w:r>
      <w:r w:rsidRPr="005F2F85">
        <w:rPr>
          <w:rStyle w:val="Emphasis"/>
          <w:highlight w:val="cyan"/>
        </w:rPr>
        <w:t>can still “push back”</w:t>
      </w:r>
      <w:r w:rsidRPr="005F2F85">
        <w:rPr>
          <w:sz w:val="14"/>
          <w:highlight w:val="cyan"/>
        </w:rPr>
        <w:t xml:space="preserve"> </w:t>
      </w:r>
      <w:r w:rsidRPr="005F2F85">
        <w:rPr>
          <w:rStyle w:val="StyleUnderline"/>
          <w:highlight w:val="cyan"/>
        </w:rPr>
        <w:t>against grey zone incursions</w:t>
      </w:r>
      <w:r w:rsidRPr="00CD52CB">
        <w:rPr>
          <w:rStyle w:val="StyleUnderline"/>
        </w:rPr>
        <w:t>. That they are optimized for counter-invasion</w:t>
      </w:r>
      <w:r w:rsidRPr="00CD52CB">
        <w:rPr>
          <w:sz w:val="14"/>
        </w:rPr>
        <w:t xml:space="preserve"> </w:t>
      </w:r>
      <w:r w:rsidRPr="00CD52CB">
        <w:rPr>
          <w:rStyle w:val="Emphasis"/>
        </w:rPr>
        <w:t>does not mean they have no grey zone applicability</w:t>
      </w:r>
      <w:r w:rsidRPr="00CD52CB">
        <w:rPr>
          <w:sz w:val="14"/>
        </w:rPr>
        <w:t xml:space="preserve">. Nevertheless, </w:t>
      </w:r>
      <w:r w:rsidRPr="00CD52CB">
        <w:rPr>
          <w:rStyle w:val="StyleUnderline"/>
        </w:rPr>
        <w:t>any</w:t>
      </w:r>
      <w:r w:rsidRPr="00CD52CB">
        <w:rPr>
          <w:sz w:val="14"/>
        </w:rPr>
        <w:t xml:space="preserve"> notional </w:t>
      </w:r>
      <w:r w:rsidRPr="00CD52CB">
        <w:rPr>
          <w:rStyle w:val="StyleUnderline"/>
        </w:rPr>
        <w:t>grey zone campaign is less likely to consist of rapid operations</w:t>
      </w:r>
      <w:r w:rsidRPr="00CD52CB">
        <w:rPr>
          <w:sz w:val="14"/>
        </w:rPr>
        <w:t xml:space="preserve"> (unlike a possible invasion) </w:t>
      </w:r>
      <w:r w:rsidRPr="00CD52CB">
        <w:rPr>
          <w:rStyle w:val="StyleUnderline"/>
        </w:rPr>
        <w:t xml:space="preserve">so as </w:t>
      </w:r>
      <w:r w:rsidRPr="00CD52CB">
        <w:rPr>
          <w:rStyle w:val="Emphasis"/>
        </w:rPr>
        <w:t>to allow more time to bring international pressure</w:t>
      </w:r>
      <w:r w:rsidRPr="00CD52CB">
        <w:rPr>
          <w:sz w:val="14"/>
        </w:rPr>
        <w:t xml:space="preserve"> to bear. Additionally, and beyond the scope of this report, resisting grey zone campaigns may not be a purely military effort and instead requires a whole of government approach. </w:t>
      </w:r>
    </w:p>
    <w:p w14:paraId="43376F1E" w14:textId="05F02B74" w:rsidR="006533A7" w:rsidRDefault="006533A7" w:rsidP="006533A7">
      <w:pPr>
        <w:pStyle w:val="Heading4"/>
        <w:rPr>
          <w:u w:val="single"/>
        </w:rPr>
      </w:pPr>
      <w:r>
        <w:t>Current naval capabilities</w:t>
      </w:r>
      <w:r w:rsidR="00825916">
        <w:t xml:space="preserve"> and new platforms</w:t>
      </w:r>
      <w:r>
        <w:t xml:space="preserve"> </w:t>
      </w:r>
      <w:r>
        <w:rPr>
          <w:u w:val="single"/>
        </w:rPr>
        <w:t>fill-in</w:t>
      </w:r>
    </w:p>
    <w:p w14:paraId="00FDFAF4" w14:textId="349912FB" w:rsidR="006533A7" w:rsidRDefault="006533A7" w:rsidP="006533A7">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w:t>
      </w:r>
      <w:r w:rsidR="00A54398">
        <w:t>Berkeley</w:t>
      </w:r>
      <w:r>
        <w:t>),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0D266612" w14:textId="2A911EF6" w:rsidR="006533A7" w:rsidRDefault="006533A7" w:rsidP="006533A7"/>
    <w:p w14:paraId="1C5D7F50" w14:textId="41469D1B" w:rsidR="006533A7" w:rsidRPr="001D614D" w:rsidRDefault="006533A7" w:rsidP="006533A7">
      <w:pPr>
        <w:rPr>
          <w:sz w:val="14"/>
        </w:rPr>
      </w:pPr>
      <w:r w:rsidRPr="001D614D">
        <w:rPr>
          <w:sz w:val="14"/>
        </w:rPr>
        <w:t xml:space="preserve">This </w:t>
      </w:r>
      <w:r w:rsidRPr="005F2F85">
        <w:rPr>
          <w:rStyle w:val="StyleUnderline"/>
          <w:highlight w:val="cyan"/>
        </w:rPr>
        <w:t xml:space="preserve">rebalancing </w:t>
      </w:r>
      <w:r w:rsidRPr="005F2F85">
        <w:rPr>
          <w:rStyle w:val="Emphasis"/>
          <w:highlight w:val="cyan"/>
        </w:rPr>
        <w:t>does not mean</w:t>
      </w:r>
      <w:r w:rsidRPr="005F2F85">
        <w:rPr>
          <w:sz w:val="14"/>
          <w:highlight w:val="cyan"/>
        </w:rPr>
        <w:t xml:space="preserve"> </w:t>
      </w:r>
      <w:r w:rsidRPr="005F2F85">
        <w:rPr>
          <w:rStyle w:val="StyleUnderline"/>
          <w:highlight w:val="cyan"/>
        </w:rPr>
        <w:t>giving up all high-capability forces or completely ceding the grey zone</w:t>
      </w:r>
      <w:r w:rsidRPr="001D614D">
        <w:rPr>
          <w:sz w:val="14"/>
        </w:rPr>
        <w:t xml:space="preserve"> to China. As we previously argued, both </w:t>
      </w:r>
      <w:r w:rsidRPr="005F2F85">
        <w:rPr>
          <w:rStyle w:val="StyleUnderline"/>
          <w:highlight w:val="cyan"/>
        </w:rPr>
        <w:t>legacy</w:t>
      </w:r>
      <w:r w:rsidRPr="00825916">
        <w:rPr>
          <w:rStyle w:val="StyleUnderline"/>
        </w:rPr>
        <w:t xml:space="preserve"> </w:t>
      </w:r>
      <w:r w:rsidRPr="005F2F85">
        <w:rPr>
          <w:rStyle w:val="StyleUnderline"/>
          <w:highlight w:val="cyan"/>
        </w:rPr>
        <w:t>platforms</w:t>
      </w:r>
      <w:r w:rsidRPr="005F2F85">
        <w:rPr>
          <w:sz w:val="14"/>
          <w:highlight w:val="cyan"/>
        </w:rPr>
        <w:t xml:space="preserve"> </w:t>
      </w:r>
      <w:r w:rsidRPr="005F2F85">
        <w:rPr>
          <w:rStyle w:val="Emphasis"/>
          <w:highlight w:val="cyan"/>
        </w:rPr>
        <w:t>and</w:t>
      </w:r>
      <w:r w:rsidRPr="005F2F85">
        <w:rPr>
          <w:sz w:val="14"/>
          <w:highlight w:val="cyan"/>
        </w:rPr>
        <w:t xml:space="preserve"> </w:t>
      </w:r>
      <w:r w:rsidRPr="005F2F85">
        <w:rPr>
          <w:rStyle w:val="StyleUnderline"/>
          <w:highlight w:val="cyan"/>
        </w:rPr>
        <w:t xml:space="preserve">new counterinvasion platforms can </w:t>
      </w:r>
      <w:r w:rsidRPr="005F2F85">
        <w:rPr>
          <w:rStyle w:val="Emphasis"/>
          <w:highlight w:val="cyan"/>
        </w:rPr>
        <w:t>continue to “push back”</w:t>
      </w:r>
      <w:r w:rsidRPr="001D614D">
        <w:rPr>
          <w:rStyle w:val="Emphasis"/>
        </w:rPr>
        <w:t xml:space="preserve"> against grey zone incursions</w:t>
      </w:r>
      <w:r w:rsidRPr="001D614D">
        <w:rPr>
          <w:sz w:val="14"/>
        </w:rPr>
        <w:t xml:space="preserve">. What </w:t>
      </w:r>
      <w:r w:rsidRPr="001D614D">
        <w:rPr>
          <w:rStyle w:val="StyleUnderline"/>
        </w:rPr>
        <w:t>we</w:t>
      </w:r>
      <w:r w:rsidRPr="001D614D">
        <w:rPr>
          <w:sz w:val="14"/>
        </w:rPr>
        <w:t xml:space="preserve"> collectively </w:t>
      </w:r>
      <w:r w:rsidRPr="001D614D">
        <w:rPr>
          <w:rStyle w:val="StyleUnderline"/>
        </w:rPr>
        <w:t>recommend</w:t>
      </w:r>
      <w:r w:rsidRPr="001D614D">
        <w:rPr>
          <w:sz w:val="14"/>
        </w:rPr>
        <w:t xml:space="preserve"> is that </w:t>
      </w:r>
      <w:r w:rsidRPr="001D614D">
        <w:rPr>
          <w:rStyle w:val="StyleUnderline"/>
        </w:rPr>
        <w:t>Taiwan optimize its force structure against</w:t>
      </w:r>
      <w:r w:rsidRPr="001D614D">
        <w:rPr>
          <w:sz w:val="14"/>
        </w:rPr>
        <w:t xml:space="preserve"> the most dangerous threat of </w:t>
      </w:r>
      <w:r w:rsidRPr="001D614D">
        <w:rPr>
          <w:rStyle w:val="StyleUnderline"/>
        </w:rPr>
        <w:t>invasion</w:t>
      </w:r>
      <w:r w:rsidRPr="001D614D">
        <w:rPr>
          <w:sz w:val="14"/>
        </w:rPr>
        <w:t xml:space="preserve"> </w:t>
      </w:r>
      <w:r w:rsidRPr="001D614D">
        <w:rPr>
          <w:rStyle w:val="Emphasis"/>
        </w:rPr>
        <w:t>instead of designing a force to counter grey zone incursions.</w:t>
      </w:r>
      <w:r w:rsidRPr="001D614D">
        <w:rPr>
          <w:sz w:val="14"/>
        </w:rPr>
        <w:t xml:space="preserve"> However, </w:t>
      </w:r>
      <w:r w:rsidRPr="001D614D">
        <w:rPr>
          <w:rStyle w:val="StyleUnderline"/>
        </w:rPr>
        <w:t>just because Taiwan’s Navy is optimized for counterinvasion operations</w:t>
      </w:r>
      <w:r w:rsidRPr="001D614D">
        <w:rPr>
          <w:sz w:val="14"/>
        </w:rPr>
        <w:t xml:space="preserve"> </w:t>
      </w:r>
      <w:r w:rsidRPr="001D614D">
        <w:rPr>
          <w:rStyle w:val="Emphasis"/>
        </w:rPr>
        <w:t>does not mean that it will be incapable of countering grey zone provocations</w:t>
      </w:r>
      <w:r w:rsidRPr="001D614D">
        <w:rPr>
          <w:sz w:val="14"/>
        </w:rPr>
        <w:t>. Additionally, by investing in less technically challenging platforms like frigates and minisubs, our recommendations would preserve the ability for Taiwan to field higher-capability platforms at a future date and reduce the technical risk associated these platforms by an incremental approach. What we recommend is investing now in modest capability and capacity improvements to address the most pressing need, homeland defense, while preserving the ability to alter the strategy if future increases in the frequency and intensity of Chinese provocations changes this calculus.</w:t>
      </w:r>
    </w:p>
    <w:p w14:paraId="7DB4C93B" w14:textId="54657B69" w:rsidR="006470DF" w:rsidRDefault="006470DF" w:rsidP="00E16A64">
      <w:pPr>
        <w:pStyle w:val="Heading3"/>
      </w:pPr>
      <w:r>
        <w:lastRenderedPageBreak/>
        <w:t>2AC---Impact---Allied Confidence</w:t>
      </w:r>
    </w:p>
    <w:p w14:paraId="543C47FB" w14:textId="77777777" w:rsidR="006470DF" w:rsidRPr="00163FD4" w:rsidRDefault="006470DF" w:rsidP="006470DF">
      <w:pPr>
        <w:pStyle w:val="Heading4"/>
      </w:pPr>
      <w:r w:rsidRPr="00170652">
        <w:rPr>
          <w:u w:val="single"/>
        </w:rPr>
        <w:t>Academic research</w:t>
      </w:r>
      <w:r>
        <w:t xml:space="preserve"> disproves their theory of credibility. </w:t>
      </w:r>
    </w:p>
    <w:p w14:paraId="27A2440C" w14:textId="77777777" w:rsidR="006470DF" w:rsidRDefault="006470DF" w:rsidP="006470DF">
      <w:r w:rsidRPr="00163FD4">
        <w:rPr>
          <w:rStyle w:val="Style13ptBold"/>
        </w:rPr>
        <w:t>Gomez</w:t>
      </w:r>
      <w:r>
        <w:rPr>
          <w:rStyle w:val="Style13ptBold"/>
        </w:rPr>
        <w:t xml:space="preserve"> 16</w:t>
      </w:r>
      <w:r>
        <w:t>— Eric Gomez, Policy Analyst for Defense and Foreign Policy S</w:t>
      </w:r>
      <w:r w:rsidRPr="00163FD4">
        <w:t>tudies at the Cato Institute</w:t>
      </w:r>
      <w:r>
        <w:t xml:space="preserve">, holds an M.A. </w:t>
      </w:r>
      <w:r w:rsidRPr="00163FD4">
        <w:t>in International Affairs from the Bush School of Government and Public Service at Texas A&amp;M University</w:t>
      </w:r>
      <w:r>
        <w:t>, 9/28 (“</w:t>
      </w:r>
      <w:r w:rsidRPr="00E63835">
        <w:t>A Costly Commitment: Options for the Future of the U.S.-Taiwan Defense Relationship</w:t>
      </w:r>
      <w:r>
        <w:t>,” Cato Institute Policy Analysis No. 800, September 28</w:t>
      </w:r>
      <w:r w:rsidRPr="00E63835">
        <w:rPr>
          <w:vertAlign w:val="superscript"/>
        </w:rPr>
        <w:t>th</w:t>
      </w:r>
      <w:r>
        <w:t xml:space="preserve">, Available Online at </w:t>
      </w:r>
      <w:hyperlink r:id="rId96" w:anchor="full" w:history="1">
        <w:r w:rsidRPr="000C5965">
          <w:rPr>
            <w:rStyle w:val="Hyperlink"/>
          </w:rPr>
          <w:t>http://www.cato.org/publications/policy-analysis/costly-commitment-options-future-us-taiwan-defense-relationship#full</w:t>
        </w:r>
      </w:hyperlink>
      <w:r>
        <w:t>, Accessed 09-29-2016)</w:t>
      </w:r>
    </w:p>
    <w:p w14:paraId="17194E5D" w14:textId="77777777" w:rsidR="006470DF" w:rsidRDefault="006470DF" w:rsidP="006470DF"/>
    <w:p w14:paraId="40DFFCA2" w14:textId="77777777" w:rsidR="006470DF" w:rsidRDefault="006470DF" w:rsidP="006470DF">
      <w:r w:rsidRPr="005F2F85">
        <w:rPr>
          <w:rStyle w:val="StyleUnderline"/>
          <w:highlight w:val="cyan"/>
        </w:rPr>
        <w:t>Fears</w:t>
      </w:r>
      <w:r>
        <w:t xml:space="preserve"> over these negative consequences </w:t>
      </w:r>
      <w:r w:rsidRPr="005F2F85">
        <w:rPr>
          <w:rStyle w:val="StyleUnderline"/>
          <w:highlight w:val="cyan"/>
        </w:rPr>
        <w:t>stem from a</w:t>
      </w:r>
      <w:r w:rsidRPr="001B5FC5">
        <w:rPr>
          <w:rStyle w:val="StyleUnderline"/>
        </w:rPr>
        <w:t xml:space="preserve"> popular </w:t>
      </w:r>
      <w:r w:rsidRPr="005F2F85">
        <w:rPr>
          <w:rStyle w:val="Emphasis"/>
          <w:highlight w:val="cyan"/>
        </w:rPr>
        <w:t>misconception of credibility</w:t>
      </w:r>
      <w:r w:rsidRPr="005F2F85">
        <w:rPr>
          <w:rStyle w:val="StyleUnderline"/>
          <w:highlight w:val="cyan"/>
        </w:rPr>
        <w:t xml:space="preserve"> in which</w:t>
      </w:r>
      <w:r w:rsidRPr="001B5FC5">
        <w:rPr>
          <w:rStyle w:val="StyleUnderline"/>
        </w:rPr>
        <w:t xml:space="preserve"> the </w:t>
      </w:r>
      <w:r w:rsidRPr="005F2F85">
        <w:rPr>
          <w:rStyle w:val="StyleUnderline"/>
          <w:highlight w:val="cyan"/>
        </w:rPr>
        <w:t>past actions</w:t>
      </w:r>
      <w:r w:rsidRPr="001B5FC5">
        <w:rPr>
          <w:rStyle w:val="StyleUnderline"/>
        </w:rPr>
        <w:t xml:space="preserve"> of a state </w:t>
      </w:r>
      <w:r w:rsidRPr="005F2F85">
        <w:rPr>
          <w:rStyle w:val="StyleUnderline"/>
          <w:highlight w:val="cyan"/>
        </w:rPr>
        <w:t>are considered indicative of</w:t>
      </w:r>
      <w:r w:rsidRPr="001B5FC5">
        <w:rPr>
          <w:rStyle w:val="StyleUnderline"/>
        </w:rPr>
        <w:t xml:space="preserve"> how the state will behave in </w:t>
      </w:r>
      <w:r w:rsidRPr="005F2F85">
        <w:rPr>
          <w:rStyle w:val="StyleUnderline"/>
          <w:highlight w:val="cyan"/>
        </w:rPr>
        <w:t>the future</w:t>
      </w:r>
      <w:r>
        <w:t xml:space="preserve">. As noted earlier, </w:t>
      </w:r>
      <w:r w:rsidRPr="005F2F85">
        <w:rPr>
          <w:rStyle w:val="StyleUnderline"/>
          <w:highlight w:val="cyan"/>
        </w:rPr>
        <w:t>academic research indicates</w:t>
      </w:r>
      <w:r w:rsidRPr="001B5FC5">
        <w:rPr>
          <w:rStyle w:val="StyleUnderline"/>
        </w:rPr>
        <w:t xml:space="preserve"> that </w:t>
      </w:r>
      <w:r w:rsidRPr="005F2F85">
        <w:rPr>
          <w:rStyle w:val="StyleUnderline"/>
          <w:highlight w:val="cyan"/>
        </w:rPr>
        <w:t xml:space="preserve">states </w:t>
      </w:r>
      <w:r w:rsidRPr="005F2F85">
        <w:rPr>
          <w:rStyle w:val="Emphasis"/>
          <w:highlight w:val="cyan"/>
        </w:rPr>
        <w:t>take other factors into account</w:t>
      </w:r>
      <w:r w:rsidRPr="001B5FC5">
        <w:rPr>
          <w:rStyle w:val="StyleUnderline"/>
        </w:rPr>
        <w:t xml:space="preserve"> when making judgements of credibility, but the dogmatic adherence to this misconception among the American policymaking elite makes stepping down from the commitment an uphill battle</w:t>
      </w:r>
      <w:r>
        <w:t xml:space="preserve">.87 </w:t>
      </w:r>
      <w:r w:rsidRPr="005F2F85">
        <w:rPr>
          <w:rStyle w:val="StyleUnderline"/>
          <w:highlight w:val="cyan"/>
        </w:rPr>
        <w:t>Formal treaty commitments to</w:t>
      </w:r>
      <w:r>
        <w:t xml:space="preserve"> states like </w:t>
      </w:r>
      <w:r w:rsidRPr="005F2F85">
        <w:rPr>
          <w:rStyle w:val="StyleUnderline"/>
          <w:highlight w:val="cyan"/>
        </w:rPr>
        <w:t xml:space="preserve">Japan and South Korea </w:t>
      </w:r>
      <w:r w:rsidRPr="005F2F85">
        <w:rPr>
          <w:rStyle w:val="Emphasis"/>
          <w:highlight w:val="cyan"/>
        </w:rPr>
        <w:t>carry more weight</w:t>
      </w:r>
      <w:r w:rsidRPr="001B5FC5">
        <w:rPr>
          <w:rStyle w:val="StyleUnderline"/>
        </w:rPr>
        <w:t xml:space="preserve"> than America’s vague commitment to Taiwan</w:t>
      </w:r>
      <w:r w:rsidRPr="00453D1D">
        <w:t>, but fears of abandonment will likely weigh heavily on the minds of policymakers in Seoul, Tokyo, and Washington.88 Overturning the assumptions that credibility is bound up in upholding past promises will take a great deal of time and effort</w:t>
      </w:r>
      <w:r>
        <w:t>.</w:t>
      </w:r>
    </w:p>
    <w:p w14:paraId="66283DCE" w14:textId="20E9D9C2" w:rsidR="00813D8F" w:rsidRDefault="00813D8F" w:rsidP="00E16A64">
      <w:pPr>
        <w:pStyle w:val="Heading3"/>
      </w:pPr>
      <w:r>
        <w:lastRenderedPageBreak/>
        <w:t xml:space="preserve">2AC---Impact---Chinese </w:t>
      </w:r>
      <w:r w:rsidR="00EC70A3">
        <w:t>Aggression</w:t>
      </w:r>
    </w:p>
    <w:p w14:paraId="2E1FB1EC" w14:textId="77777777" w:rsidR="00813D8F" w:rsidRDefault="00813D8F" w:rsidP="00813D8F">
      <w:pPr>
        <w:pStyle w:val="Heading4"/>
      </w:pPr>
      <w:r>
        <w:t xml:space="preserve">No expansionism impact — China’s </w:t>
      </w:r>
      <w:r w:rsidRPr="003536EA">
        <w:rPr>
          <w:u w:val="single"/>
        </w:rPr>
        <w:t>not</w:t>
      </w:r>
      <w:r>
        <w:t xml:space="preserve"> Nazi Germany. </w:t>
      </w:r>
    </w:p>
    <w:p w14:paraId="10F96A20" w14:textId="77777777" w:rsidR="00813D8F" w:rsidRDefault="00813D8F" w:rsidP="00813D8F">
      <w:r w:rsidRPr="00812228">
        <w:rPr>
          <w:rStyle w:val="Style13ptBold"/>
        </w:rPr>
        <w:t>White 13</w:t>
      </w:r>
      <w:r>
        <w:t xml:space="preserve"> — Hugh White,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Department of Defence</w:t>
      </w:r>
      <w:r>
        <w:t xml:space="preserve">, 2013 (“Dealing With China,” </w:t>
      </w:r>
      <w:r>
        <w:rPr>
          <w:i/>
        </w:rPr>
        <w:t>The China Choice: Why We Should Share Power</w:t>
      </w:r>
      <w:r>
        <w:t>, Published by Oxford University Press, ISBN 9780199684717, p. 163-165)</w:t>
      </w:r>
    </w:p>
    <w:p w14:paraId="4B691ABA" w14:textId="77777777" w:rsidR="00813D8F" w:rsidRDefault="00813D8F" w:rsidP="00813D8F">
      <w:r>
        <w:t xml:space="preserve">Appeasement and the Lesson of Munich </w:t>
      </w:r>
    </w:p>
    <w:p w14:paraId="1A3327E4" w14:textId="77777777" w:rsidR="00813D8F" w:rsidRDefault="00813D8F" w:rsidP="00813D8F">
      <w:r>
        <w:t>In 1938, Neville Chamberlain of Britain believed he could do a deal with Hitler, satisfying Nazi ambitions for power in Europe while avoiding war, by conceding to Hitler what he was threatening to take by force. Chamberlain called his policy ‘appeasement,’ and he did his deal with Hitler in Munich. Hitler wasn’t satisfied, and war came the next year. Many people today will see the idea of accommodating China’s ambitions for more power and influence in Asia as making the same mistake. It is a potent charge. A great deal of debate about foreign policy is conducted through historical analogies, and Munich is the most potent historical analogy there is. That makes ‘appeasement’ the most powerful word in the foreign policy lexicon – a one-word refutation that can kill off any proposal without further analysis. No wonder it is so often used. Indeed, there has hardly been a major foreign policy question since 1939 in which Munich has not been invoked, including Korea, Berlin, Taiwan, Suez, Cuba, Vietnam, Afghanistan and Iraq (twice). In few of these crises, if any, did the lesson of Munich do much to help make good policy. More often it proved disastrously misleading.</w:t>
      </w:r>
    </w:p>
    <w:p w14:paraId="378E12E5" w14:textId="77777777" w:rsidR="00813D8F" w:rsidRDefault="00813D8F" w:rsidP="00813D8F">
      <w:r>
        <w:t xml:space="preserve">Nonetheless, the lesson of Munich remains potent, and its application to America’s choices today deserves to be addressed seriously. First, we need to be clear just what </w:t>
      </w:r>
      <w:r w:rsidRPr="004310A1">
        <w:rPr>
          <w:rStyle w:val="StyleUnderline"/>
        </w:rPr>
        <w:t>Munich’s lesson is supposed to be</w:t>
      </w:r>
      <w:r>
        <w:t xml:space="preserve">. The popular view – popular with experts as well as with the public – is simply </w:t>
      </w:r>
      <w:r w:rsidRPr="004310A1">
        <w:rPr>
          <w:rStyle w:val="StyleUnderline"/>
        </w:rPr>
        <w:t>that it is always wrong to accommodate</w:t>
      </w:r>
      <w:r>
        <w:t>, to any degree at all, any ambitious power seeking [end page 163] more authority and influence, no matter what the cost of such intransigence.</w:t>
      </w:r>
    </w:p>
    <w:p w14:paraId="6077B674" w14:textId="77777777" w:rsidR="00813D8F" w:rsidRDefault="00813D8F" w:rsidP="00813D8F">
      <w:r w:rsidRPr="004310A1">
        <w:rPr>
          <w:rStyle w:val="StyleUnderline"/>
        </w:rPr>
        <w:t>This assumes that every future ambitious power will be as insatiable as Nazi Germany</w:t>
      </w:r>
      <w:r>
        <w:t xml:space="preserve"> proved to be, </w:t>
      </w:r>
      <w:r w:rsidRPr="004310A1">
        <w:rPr>
          <w:rStyle w:val="StyleUnderline"/>
        </w:rPr>
        <w:t>and therefore is certain to challenge our most vital interests eventually. It</w:t>
      </w:r>
      <w:r>
        <w:t xml:space="preserve"> therefore also </w:t>
      </w:r>
      <w:r w:rsidRPr="004310A1">
        <w:rPr>
          <w:rStyle w:val="StyleUnderline"/>
        </w:rPr>
        <w:t xml:space="preserve">assumes that war against it is inevitable if its ambitions are not resisted absolutely, and that if it is resisted absolutely it will back down and accept the status quo. </w:t>
      </w:r>
      <w:r w:rsidRPr="005F2F85">
        <w:rPr>
          <w:rStyle w:val="StyleUnderline"/>
          <w:highlight w:val="cyan"/>
        </w:rPr>
        <w:t>The Munich metaphor</w:t>
      </w:r>
      <w:r>
        <w:t xml:space="preserve"> thus embodies a curious mix of pessimism and optimism. It </w:t>
      </w:r>
      <w:r w:rsidRPr="004310A1">
        <w:rPr>
          <w:rStyle w:val="StyleUnderline"/>
        </w:rPr>
        <w:t xml:space="preserve">pessimistically </w:t>
      </w:r>
      <w:r w:rsidRPr="005F2F85">
        <w:rPr>
          <w:rStyle w:val="StyleUnderline"/>
          <w:highlight w:val="cyan"/>
        </w:rPr>
        <w:t>assumes</w:t>
      </w:r>
      <w:r w:rsidRPr="004310A1">
        <w:rPr>
          <w:rStyle w:val="StyleUnderline"/>
        </w:rPr>
        <w:t xml:space="preserve"> that </w:t>
      </w:r>
      <w:r w:rsidRPr="005F2F85">
        <w:rPr>
          <w:rStyle w:val="StyleUnderline"/>
          <w:highlight w:val="cyan"/>
        </w:rPr>
        <w:t>China’s ambitions are</w:t>
      </w:r>
      <w:r w:rsidRPr="004310A1">
        <w:rPr>
          <w:rStyle w:val="StyleUnderline"/>
        </w:rPr>
        <w:t xml:space="preserve"> as insatiable as </w:t>
      </w:r>
      <w:r w:rsidRPr="005F2F85">
        <w:rPr>
          <w:rStyle w:val="StyleUnderline"/>
          <w:highlight w:val="cyan"/>
        </w:rPr>
        <w:t>Hitler’s</w:t>
      </w:r>
      <w:r>
        <w:t xml:space="preserve"> were, </w:t>
      </w:r>
      <w:r w:rsidRPr="005F2F85">
        <w:rPr>
          <w:rStyle w:val="StyleUnderline"/>
          <w:highlight w:val="cyan"/>
        </w:rPr>
        <w:t>but</w:t>
      </w:r>
      <w:r>
        <w:t xml:space="preserve"> at the same time </w:t>
      </w:r>
      <w:r w:rsidRPr="004310A1">
        <w:rPr>
          <w:rStyle w:val="StyleUnderline"/>
        </w:rPr>
        <w:t xml:space="preserve">it optimistically assumes those ambitions </w:t>
      </w:r>
      <w:r w:rsidRPr="005F2F85">
        <w:rPr>
          <w:rStyle w:val="StyleUnderline"/>
          <w:highlight w:val="cyan"/>
        </w:rPr>
        <w:t>will disappear if we</w:t>
      </w:r>
      <w:r>
        <w:t xml:space="preserve"> simply </w:t>
      </w:r>
      <w:r w:rsidRPr="004310A1">
        <w:rPr>
          <w:rStyle w:val="StyleUnderline"/>
        </w:rPr>
        <w:t xml:space="preserve">stand firm and </w:t>
      </w:r>
      <w:r w:rsidRPr="005F2F85">
        <w:rPr>
          <w:rStyle w:val="StyleUnderline"/>
          <w:highlight w:val="cyan"/>
        </w:rPr>
        <w:t>refuse to accommodate</w:t>
      </w:r>
      <w:r>
        <w:t xml:space="preserve"> them. </w:t>
      </w:r>
      <w:r w:rsidRPr="005F2F85">
        <w:rPr>
          <w:rStyle w:val="StyleUnderline"/>
          <w:highlight w:val="cyan"/>
        </w:rPr>
        <w:t>Both assumptions are</w:t>
      </w:r>
      <w:r>
        <w:t xml:space="preserve"> quite </w:t>
      </w:r>
      <w:r w:rsidRPr="004310A1">
        <w:rPr>
          <w:rStyle w:val="StyleUnderline"/>
        </w:rPr>
        <w:t>likely</w:t>
      </w:r>
      <w:r>
        <w:t xml:space="preserve"> to be </w:t>
      </w:r>
      <w:r w:rsidRPr="005F2F85">
        <w:rPr>
          <w:rStyle w:val="StyleUnderline"/>
          <w:highlight w:val="cyan"/>
        </w:rPr>
        <w:t>wrong</w:t>
      </w:r>
      <w:r>
        <w:t xml:space="preserve">, </w:t>
      </w:r>
      <w:r w:rsidRPr="005F2F85">
        <w:rPr>
          <w:rStyle w:val="StyleUnderline"/>
          <w:highlight w:val="cyan"/>
        </w:rPr>
        <w:t>and</w:t>
      </w:r>
      <w:r w:rsidRPr="004310A1">
        <w:rPr>
          <w:rStyle w:val="StyleUnderline"/>
        </w:rPr>
        <w:t xml:space="preserve"> if we accept them uncritically</w:t>
      </w:r>
      <w:r>
        <w:t xml:space="preserve"> we run a terrible </w:t>
      </w:r>
      <w:r w:rsidRPr="005F2F85">
        <w:rPr>
          <w:rStyle w:val="StyleUnderline"/>
          <w:highlight w:val="cyan"/>
        </w:rPr>
        <w:t>risk</w:t>
      </w:r>
      <w:r>
        <w:t xml:space="preserve"> of </w:t>
      </w:r>
      <w:r w:rsidRPr="005F2F85">
        <w:rPr>
          <w:rStyle w:val="Emphasis"/>
          <w:highlight w:val="cyan"/>
        </w:rPr>
        <w:t>fighting a great power</w:t>
      </w:r>
      <w:r w:rsidRPr="004310A1">
        <w:rPr>
          <w:rStyle w:val="StyleUnderline"/>
        </w:rPr>
        <w:t xml:space="preserve"> with whom we might have been able to live in peace</w:t>
      </w:r>
      <w:r>
        <w:t>.</w:t>
      </w:r>
    </w:p>
    <w:p w14:paraId="6B9F631E" w14:textId="77777777" w:rsidR="00813D8F" w:rsidRDefault="00813D8F" w:rsidP="00813D8F">
      <w:r>
        <w:t xml:space="preserve">So simply </w:t>
      </w:r>
      <w:r w:rsidRPr="004310A1">
        <w:rPr>
          <w:rStyle w:val="StyleUnderline"/>
        </w:rPr>
        <w:t>falling back on Munich is no substitute for serious analysis</w:t>
      </w:r>
      <w:r>
        <w:t xml:space="preserve">. Before applying the Munich metaphor to our present situation, we have to consider how far China today resembles Nazi Germany in 1938. There are two questions here. First, how sure are we that China is as insatiable as Nazi Germany was? </w:t>
      </w:r>
      <w:r w:rsidRPr="004310A1">
        <w:rPr>
          <w:rStyle w:val="StyleUnderline"/>
        </w:rPr>
        <w:t>For some people, the fact that China wants any changes at all in the Asian order is sufficient to prove that it is determined to overthrow it completely</w:t>
      </w:r>
      <w:r>
        <w:t xml:space="preserve">, as Hitler was in Europe. If China is not willing to accept US primacy, so the argument goes, it must be determined to dominate Asia itself, at any cost. There is no basis for this assumption. No doubt there are some people in China who nurse such ambitions, and in future they could become more influential. </w:t>
      </w:r>
      <w:r w:rsidRPr="004310A1">
        <w:rPr>
          <w:rStyle w:val="StyleUnderline"/>
        </w:rPr>
        <w:t>But nothing in China’s conduct in recent decades provides a strong reason to believe that these are its ambitions today, or that they are likely to become so in future</w:t>
      </w:r>
      <w:r>
        <w:t xml:space="preserve">. [end page 164] Indeed, </w:t>
      </w:r>
      <w:r w:rsidRPr="004310A1">
        <w:rPr>
          <w:rStyle w:val="StyleUnderline"/>
        </w:rPr>
        <w:t xml:space="preserve">the evidence points the other way. </w:t>
      </w:r>
      <w:r w:rsidRPr="005F2F85">
        <w:rPr>
          <w:rStyle w:val="StyleUnderline"/>
          <w:highlight w:val="cyan"/>
        </w:rPr>
        <w:t>China is ambitious, but</w:t>
      </w:r>
      <w:r>
        <w:t xml:space="preserve"> it is also </w:t>
      </w:r>
      <w:r w:rsidRPr="005F2F85">
        <w:rPr>
          <w:rStyle w:val="Emphasis"/>
          <w:highlight w:val="cyan"/>
        </w:rPr>
        <w:t>cautious and conservative</w:t>
      </w:r>
      <w:r w:rsidRPr="004310A1">
        <w:rPr>
          <w:rStyle w:val="StyleUnderline"/>
        </w:rPr>
        <w:t xml:space="preserve">. It seems willing to balance its desire for increased influence with its need to </w:t>
      </w:r>
      <w:r w:rsidRPr="004310A1">
        <w:rPr>
          <w:rStyle w:val="StyleUnderline"/>
        </w:rPr>
        <w:lastRenderedPageBreak/>
        <w:t>maintain order, and to avoid too direct a conflict with the U</w:t>
      </w:r>
      <w:r>
        <w:t xml:space="preserve">nited </w:t>
      </w:r>
      <w:r w:rsidRPr="004310A1">
        <w:rPr>
          <w:rStyle w:val="StyleUnderline"/>
        </w:rPr>
        <w:t>S</w:t>
      </w:r>
      <w:r>
        <w:t xml:space="preserve">tates. </w:t>
      </w:r>
      <w:r w:rsidRPr="005F2F85">
        <w:rPr>
          <w:rStyle w:val="StyleUnderline"/>
          <w:highlight w:val="cyan"/>
        </w:rPr>
        <w:t>Some</w:t>
      </w:r>
      <w:r>
        <w:t xml:space="preserve"> would </w:t>
      </w:r>
      <w:r w:rsidRPr="005F2F85">
        <w:rPr>
          <w:rStyle w:val="StyleUnderline"/>
          <w:highlight w:val="cyan"/>
        </w:rPr>
        <w:t>cite</w:t>
      </w:r>
      <w:r w:rsidRPr="004310A1">
        <w:rPr>
          <w:rStyle w:val="StyleUnderline"/>
        </w:rPr>
        <w:t xml:space="preserve"> Chinese policy towards </w:t>
      </w:r>
      <w:r w:rsidRPr="005F2F85">
        <w:rPr>
          <w:rStyle w:val="StyleUnderline"/>
          <w:highlight w:val="cyan"/>
        </w:rPr>
        <w:t xml:space="preserve">Taiwan as a counter-example. But it is </w:t>
      </w:r>
      <w:r w:rsidRPr="005F2F85">
        <w:rPr>
          <w:rStyle w:val="Emphasis"/>
          <w:highlight w:val="cyan"/>
        </w:rPr>
        <w:t>a</w:t>
      </w:r>
      <w:r w:rsidRPr="0067640D">
        <w:rPr>
          <w:rStyle w:val="Emphasis"/>
        </w:rPr>
        <w:t xml:space="preserve"> very big </w:t>
      </w:r>
      <w:r w:rsidRPr="005F2F85">
        <w:rPr>
          <w:rStyle w:val="Emphasis"/>
          <w:highlight w:val="cyan"/>
        </w:rPr>
        <w:t>stretch</w:t>
      </w:r>
      <w:r w:rsidRPr="005F2F85">
        <w:rPr>
          <w:rStyle w:val="StyleUnderline"/>
          <w:highlight w:val="cyan"/>
        </w:rPr>
        <w:t xml:space="preserve"> to conclude</w:t>
      </w:r>
      <w:r w:rsidRPr="004310A1">
        <w:rPr>
          <w:rStyle w:val="StyleUnderline"/>
        </w:rPr>
        <w:t xml:space="preserve"> that </w:t>
      </w:r>
      <w:r w:rsidRPr="005F2F85">
        <w:rPr>
          <w:rStyle w:val="StyleUnderline"/>
          <w:highlight w:val="cyan"/>
        </w:rPr>
        <w:t>Beijing is committed to</w:t>
      </w:r>
      <w:r w:rsidRPr="004310A1">
        <w:rPr>
          <w:rStyle w:val="StyleUnderline"/>
        </w:rPr>
        <w:t xml:space="preserve"> the </w:t>
      </w:r>
      <w:r w:rsidRPr="005F2F85">
        <w:rPr>
          <w:rStyle w:val="StyleUnderline"/>
          <w:highlight w:val="cyan"/>
        </w:rPr>
        <w:t>subjugation of Asia on the basis of its policy towards</w:t>
      </w:r>
      <w:r w:rsidRPr="004310A1">
        <w:rPr>
          <w:rStyle w:val="StyleUnderline"/>
        </w:rPr>
        <w:t xml:space="preserve"> what all acknowledge to be </w:t>
      </w:r>
      <w:r w:rsidRPr="005F2F85">
        <w:rPr>
          <w:rStyle w:val="Emphasis"/>
          <w:highlight w:val="cyan"/>
        </w:rPr>
        <w:t>part of its territory</w:t>
      </w:r>
      <w:r>
        <w:t>.</w:t>
      </w:r>
    </w:p>
    <w:p w14:paraId="5CAA7414" w14:textId="77777777" w:rsidR="00813D8F" w:rsidRDefault="00813D8F" w:rsidP="00813D8F">
      <w:r>
        <w:t xml:space="preserve">Second, how sure are we that if America stands up to China, the challenge it poses to the regional order will disappear? </w:t>
      </w:r>
      <w:r w:rsidRPr="004310A1">
        <w:rPr>
          <w:rStyle w:val="StyleUnderline"/>
        </w:rPr>
        <w:t>Part of the Munich folklore is that had Chamberlain stood up to him</w:t>
      </w:r>
      <w:r>
        <w:t xml:space="preserve"> in 1938, </w:t>
      </w:r>
      <w:r w:rsidRPr="004310A1">
        <w:rPr>
          <w:rStyle w:val="StyleUnderline"/>
        </w:rPr>
        <w:t>Hitler’s authority in Germany would have been destroyed, he would have been deposed by the Generals, and Germany’s challenge to the European order would have evaporated. Whether this was true is highly contestable. But</w:t>
      </w:r>
      <w:r>
        <w:t xml:space="preserve"> in any case </w:t>
      </w:r>
      <w:r w:rsidRPr="004310A1">
        <w:rPr>
          <w:rStyle w:val="StyleUnderline"/>
        </w:rPr>
        <w:t>it is certainly not much use in helping to shape policy towards China today</w:t>
      </w:r>
      <w:r>
        <w:t xml:space="preserve">. It is a matter of power. </w:t>
      </w:r>
      <w:r w:rsidRPr="005F2F85">
        <w:rPr>
          <w:rStyle w:val="StyleUnderline"/>
          <w:highlight w:val="cyan"/>
        </w:rPr>
        <w:t>China</w:t>
      </w:r>
      <w:r w:rsidRPr="004310A1">
        <w:rPr>
          <w:rStyle w:val="StyleUnderline"/>
        </w:rPr>
        <w:t xml:space="preserve"> today </w:t>
      </w:r>
      <w:r w:rsidRPr="005F2F85">
        <w:rPr>
          <w:rStyle w:val="StyleUnderline"/>
          <w:highlight w:val="cyan"/>
        </w:rPr>
        <w:t>is much more powerful</w:t>
      </w:r>
      <w:r w:rsidRPr="004310A1">
        <w:rPr>
          <w:rStyle w:val="StyleUnderline"/>
        </w:rPr>
        <w:t xml:space="preserve"> relative to its potential adversaries </w:t>
      </w:r>
      <w:r w:rsidRPr="005F2F85">
        <w:rPr>
          <w:rStyle w:val="StyleUnderline"/>
          <w:highlight w:val="cyan"/>
        </w:rPr>
        <w:t>than Germany</w:t>
      </w:r>
      <w:r w:rsidRPr="004310A1">
        <w:rPr>
          <w:rStyle w:val="StyleUnderline"/>
        </w:rPr>
        <w:t xml:space="preserve"> was </w:t>
      </w:r>
      <w:r w:rsidRPr="005F2F85">
        <w:rPr>
          <w:rStyle w:val="StyleUnderline"/>
          <w:highlight w:val="cyan"/>
        </w:rPr>
        <w:t>in</w:t>
      </w:r>
      <w:r w:rsidRPr="004310A1">
        <w:rPr>
          <w:rStyle w:val="StyleUnderline"/>
        </w:rPr>
        <w:t xml:space="preserve"> 19</w:t>
      </w:r>
      <w:r w:rsidRPr="005F2F85">
        <w:rPr>
          <w:rStyle w:val="StyleUnderline"/>
          <w:highlight w:val="cyan"/>
        </w:rPr>
        <w:t>38. It is naive to think that if we just say no to China</w:t>
      </w:r>
      <w:r w:rsidRPr="004310A1">
        <w:rPr>
          <w:rStyle w:val="StyleUnderline"/>
        </w:rPr>
        <w:t xml:space="preserve"> today, </w:t>
      </w:r>
      <w:r w:rsidRPr="005F2F85">
        <w:rPr>
          <w:rStyle w:val="StyleUnderline"/>
          <w:highlight w:val="cyan"/>
        </w:rPr>
        <w:t>it will back off and become reconciled to the status quo</w:t>
      </w:r>
      <w:r w:rsidRPr="004310A1">
        <w:rPr>
          <w:rStyle w:val="StyleUnderline"/>
        </w:rPr>
        <w:t xml:space="preserve"> indefinitely</w:t>
      </w:r>
      <w:r>
        <w:t>.</w:t>
      </w:r>
    </w:p>
    <w:p w14:paraId="1233F89D" w14:textId="77777777" w:rsidR="00813D8F" w:rsidRDefault="00813D8F" w:rsidP="00813D8F">
      <w:r>
        <w:t xml:space="preserve">All this suggests </w:t>
      </w:r>
      <w:r w:rsidRPr="004310A1">
        <w:rPr>
          <w:rStyle w:val="StyleUnderline"/>
        </w:rPr>
        <w:t>we should be careful about applying the lessons of Munich to America’s choices in Asia today</w:t>
      </w:r>
      <w:r>
        <w:t xml:space="preserve">. The simple fact is that </w:t>
      </w:r>
      <w:r w:rsidRPr="005F2F85">
        <w:rPr>
          <w:rStyle w:val="StyleUnderline"/>
          <w:highlight w:val="cyan"/>
        </w:rPr>
        <w:t xml:space="preserve">China is </w:t>
      </w:r>
      <w:r w:rsidRPr="005F2F85">
        <w:rPr>
          <w:rStyle w:val="Emphasis"/>
          <w:highlight w:val="cyan"/>
        </w:rPr>
        <w:t>nothing like Nazi Germany</w:t>
      </w:r>
      <w:r w:rsidRPr="004310A1">
        <w:rPr>
          <w:rStyle w:val="StyleUnderline"/>
        </w:rPr>
        <w:t>. It is both a lot more powerful and a lot less reckless. We will get China wrong if we lazily assume that what might have worked in Europe seventy-five years ago will now work in Asia</w:t>
      </w:r>
      <w:r>
        <w:t>.</w:t>
      </w:r>
    </w:p>
    <w:p w14:paraId="045EED78" w14:textId="67F61248" w:rsidR="00E16A64" w:rsidRDefault="00E16A64" w:rsidP="00E16A64">
      <w:pPr>
        <w:pStyle w:val="Heading3"/>
      </w:pPr>
      <w:r>
        <w:lastRenderedPageBreak/>
        <w:t>2AC---Impact---Heg</w:t>
      </w:r>
    </w:p>
    <w:p w14:paraId="74DE8697" w14:textId="77777777" w:rsidR="00E16A64" w:rsidRPr="0099045D" w:rsidRDefault="00E16A64" w:rsidP="00E16A64">
      <w:pPr>
        <w:pStyle w:val="Heading4"/>
      </w:pPr>
      <w:r>
        <w:t xml:space="preserve">Heg resilient – </w:t>
      </w:r>
      <w:r w:rsidRPr="0099045D">
        <w:rPr>
          <w:b w:val="0"/>
        </w:rPr>
        <w:t>geography, tech, innovation, economic power, political cohesiveness, military, strategic depth, infrastructure, commodity production, lack of threats, and low trade exposure</w:t>
      </w:r>
    </w:p>
    <w:p w14:paraId="17DE35A9" w14:textId="77777777" w:rsidR="00E16A64" w:rsidRDefault="00E16A64" w:rsidP="00E16A64">
      <w:r w:rsidRPr="00414343">
        <w:rPr>
          <w:rStyle w:val="Style13ptBold"/>
        </w:rPr>
        <w:t>Stratfor 16</w:t>
      </w:r>
      <w:r>
        <w:rPr>
          <w:rStyle w:val="Style13ptBold"/>
        </w:rPr>
        <w:t xml:space="preserve"> </w:t>
      </w:r>
      <w:r w:rsidRPr="00824EEF">
        <w:t>-</w:t>
      </w:r>
      <w:r>
        <w:t>-</w:t>
      </w:r>
      <w:r w:rsidRPr="00824EEF">
        <w:t xml:space="preserve">-- “The Decline of the Dollar Is Not the Decline of the United States,” 5/2, </w:t>
      </w:r>
      <w:hyperlink r:id="rId97" w:history="1">
        <w:r w:rsidRPr="00536C1E">
          <w:rPr>
            <w:rStyle w:val="Hyperlink"/>
          </w:rPr>
          <w:t>https://www.stratfor.com/analysis/decline-dollar-not-decline-united-states</w:t>
        </w:r>
      </w:hyperlink>
    </w:p>
    <w:p w14:paraId="42BD4FF6" w14:textId="77777777" w:rsidR="00E16A64" w:rsidRPr="0040144C" w:rsidRDefault="00E16A64" w:rsidP="00E16A64"/>
    <w:p w14:paraId="73B179B7" w14:textId="77777777" w:rsidR="00E16A64" w:rsidRPr="00E83D76" w:rsidRDefault="00E16A64" w:rsidP="00E16A64">
      <w:pPr>
        <w:rPr>
          <w:sz w:val="14"/>
        </w:rPr>
      </w:pPr>
      <w:r w:rsidRPr="00E83D76">
        <w:rPr>
          <w:sz w:val="14"/>
        </w:rPr>
        <w:t xml:space="preserve">The </w:t>
      </w:r>
      <w:r w:rsidRPr="005F2F85">
        <w:rPr>
          <w:rStyle w:val="Emphasis"/>
          <w:highlight w:val="cyan"/>
        </w:rPr>
        <w:t>U</w:t>
      </w:r>
      <w:r w:rsidRPr="00E83D76">
        <w:rPr>
          <w:sz w:val="14"/>
        </w:rPr>
        <w:t xml:space="preserve">nited </w:t>
      </w:r>
      <w:r w:rsidRPr="005F2F85">
        <w:rPr>
          <w:rStyle w:val="Emphasis"/>
          <w:highlight w:val="cyan"/>
        </w:rPr>
        <w:t>S</w:t>
      </w:r>
      <w:r w:rsidRPr="00E83D76">
        <w:rPr>
          <w:sz w:val="14"/>
        </w:rPr>
        <w:t xml:space="preserve">tates' </w:t>
      </w:r>
      <w:r w:rsidRPr="0099045D">
        <w:rPr>
          <w:rStyle w:val="StyleUnderline"/>
        </w:rPr>
        <w:t>strength</w:t>
      </w:r>
      <w:r w:rsidRPr="00E83D76">
        <w:rPr>
          <w:rStyle w:val="StyleUnderline"/>
        </w:rPr>
        <w:t xml:space="preserve"> </w:t>
      </w:r>
      <w:r w:rsidRPr="005F2F85">
        <w:rPr>
          <w:rStyle w:val="StyleUnderline"/>
          <w:highlight w:val="cyan"/>
        </w:rPr>
        <w:t>as a</w:t>
      </w:r>
      <w:r w:rsidRPr="005F2F85">
        <w:rPr>
          <w:sz w:val="14"/>
          <w:highlight w:val="cyan"/>
        </w:rPr>
        <w:t xml:space="preserve"> </w:t>
      </w:r>
      <w:r w:rsidRPr="005F2F85">
        <w:rPr>
          <w:rStyle w:val="Emphasis"/>
          <w:highlight w:val="cyan"/>
        </w:rPr>
        <w:t>superpower</w:t>
      </w:r>
      <w:r w:rsidRPr="005F2F85">
        <w:rPr>
          <w:sz w:val="14"/>
          <w:highlight w:val="cyan"/>
        </w:rPr>
        <w:t xml:space="preserve"> </w:t>
      </w:r>
      <w:r w:rsidRPr="005F2F85">
        <w:rPr>
          <w:rStyle w:val="StyleUnderline"/>
          <w:highlight w:val="cyan"/>
        </w:rPr>
        <w:t>rests on</w:t>
      </w:r>
      <w:r w:rsidRPr="005F2F85">
        <w:rPr>
          <w:sz w:val="14"/>
          <w:highlight w:val="cyan"/>
        </w:rPr>
        <w:t xml:space="preserve"> </w:t>
      </w:r>
      <w:r w:rsidRPr="005F2F85">
        <w:rPr>
          <w:rStyle w:val="Emphasis"/>
          <w:highlight w:val="cyan"/>
        </w:rPr>
        <w:t>several pillars,</w:t>
      </w:r>
      <w:r w:rsidRPr="005F2F85">
        <w:rPr>
          <w:sz w:val="14"/>
          <w:highlight w:val="cyan"/>
        </w:rPr>
        <w:t xml:space="preserve"> </w:t>
      </w:r>
      <w:r w:rsidRPr="005F2F85">
        <w:rPr>
          <w:rStyle w:val="StyleUnderline"/>
          <w:highlight w:val="cyan"/>
        </w:rPr>
        <w:t>including</w:t>
      </w:r>
      <w:r w:rsidRPr="00E83D76">
        <w:rPr>
          <w:sz w:val="14"/>
        </w:rPr>
        <w:t xml:space="preserve"> its </w:t>
      </w:r>
      <w:r w:rsidRPr="005F2F85">
        <w:rPr>
          <w:rStyle w:val="StyleUnderline"/>
          <w:highlight w:val="cyan"/>
        </w:rPr>
        <w:t>geography</w:t>
      </w:r>
      <w:r w:rsidRPr="0099045D">
        <w:rPr>
          <w:rStyle w:val="StyleUnderline"/>
        </w:rPr>
        <w:t>, tech</w:t>
      </w:r>
      <w:r w:rsidRPr="0099045D">
        <w:rPr>
          <w:sz w:val="14"/>
        </w:rPr>
        <w:t>nological</w:t>
      </w:r>
      <w:r w:rsidRPr="00E83D76">
        <w:rPr>
          <w:sz w:val="14"/>
        </w:rPr>
        <w:t xml:space="preserve"> </w:t>
      </w:r>
      <w:r w:rsidRPr="00E83D76">
        <w:rPr>
          <w:rStyle w:val="StyleUnderline"/>
        </w:rPr>
        <w:t xml:space="preserve">prowess, culture of </w:t>
      </w:r>
      <w:r w:rsidRPr="0099045D">
        <w:rPr>
          <w:rStyle w:val="StyleUnderline"/>
        </w:rPr>
        <w:t>innovation</w:t>
      </w:r>
      <w:r w:rsidRPr="00E83D76">
        <w:rPr>
          <w:rStyle w:val="StyleUnderline"/>
        </w:rPr>
        <w:t>,</w:t>
      </w:r>
      <w:r w:rsidRPr="00E83D76">
        <w:rPr>
          <w:sz w:val="14"/>
        </w:rPr>
        <w:t xml:space="preserve"> financial and </w:t>
      </w:r>
      <w:r w:rsidRPr="005F2F85">
        <w:rPr>
          <w:rStyle w:val="StyleUnderline"/>
          <w:highlight w:val="cyan"/>
        </w:rPr>
        <w:t>economic flexibility</w:t>
      </w:r>
      <w:r w:rsidRPr="00E83D76">
        <w:rPr>
          <w:sz w:val="14"/>
        </w:rPr>
        <w:t xml:space="preserve">, relative </w:t>
      </w:r>
      <w:r w:rsidRPr="005F2F85">
        <w:rPr>
          <w:rStyle w:val="StyleUnderline"/>
          <w:highlight w:val="cyan"/>
        </w:rPr>
        <w:t>political cohesiveness and military dominance</w:t>
      </w:r>
      <w:r w:rsidRPr="005F2F85">
        <w:rPr>
          <w:sz w:val="14"/>
          <w:highlight w:val="cyan"/>
        </w:rPr>
        <w:t xml:space="preserve">. </w:t>
      </w:r>
      <w:r w:rsidRPr="005F2F85">
        <w:rPr>
          <w:rStyle w:val="Emphasis"/>
          <w:highlight w:val="cyan"/>
        </w:rPr>
        <w:t>While any</w:t>
      </w:r>
      <w:r w:rsidRPr="00E83D76">
        <w:rPr>
          <w:rStyle w:val="Emphasis"/>
        </w:rPr>
        <w:t xml:space="preserve"> single </w:t>
      </w:r>
      <w:r w:rsidRPr="005F2F85">
        <w:rPr>
          <w:rStyle w:val="Emphasis"/>
          <w:highlight w:val="cyan"/>
        </w:rPr>
        <w:t>pillar might weaken</w:t>
      </w:r>
      <w:r w:rsidRPr="00E83D76">
        <w:rPr>
          <w:rStyle w:val="Emphasis"/>
        </w:rPr>
        <w:t xml:space="preserve"> at one time, </w:t>
      </w:r>
      <w:r w:rsidRPr="005F2F85">
        <w:rPr>
          <w:rStyle w:val="Emphasis"/>
          <w:sz w:val="28"/>
          <w:highlight w:val="cyan"/>
        </w:rPr>
        <w:t xml:space="preserve">collectively, they give </w:t>
      </w:r>
      <w:r w:rsidRPr="0099045D">
        <w:rPr>
          <w:rStyle w:val="Emphasis"/>
          <w:sz w:val="28"/>
        </w:rPr>
        <w:t xml:space="preserve">the </w:t>
      </w:r>
      <w:r w:rsidRPr="005F2F85">
        <w:rPr>
          <w:rStyle w:val="Emphasis"/>
          <w:sz w:val="28"/>
          <w:highlight w:val="cyan"/>
        </w:rPr>
        <w:t>U</w:t>
      </w:r>
      <w:r w:rsidRPr="0099045D">
        <w:rPr>
          <w:rStyle w:val="Emphasis"/>
          <w:sz w:val="28"/>
        </w:rPr>
        <w:t xml:space="preserve">nited </w:t>
      </w:r>
      <w:r w:rsidRPr="005F2F85">
        <w:rPr>
          <w:rStyle w:val="Emphasis"/>
          <w:sz w:val="28"/>
          <w:highlight w:val="cyan"/>
        </w:rPr>
        <w:t>S</w:t>
      </w:r>
      <w:r w:rsidRPr="0099045D">
        <w:rPr>
          <w:rStyle w:val="Emphasis"/>
          <w:sz w:val="28"/>
        </w:rPr>
        <w:t>tates a well-rounded foundation</w:t>
      </w:r>
      <w:r w:rsidRPr="0099045D">
        <w:rPr>
          <w:rStyle w:val="Emphasis"/>
        </w:rPr>
        <w:t xml:space="preserve"> and</w:t>
      </w:r>
      <w:r w:rsidRPr="00E83D76">
        <w:rPr>
          <w:rStyle w:val="Emphasis"/>
        </w:rPr>
        <w:t xml:space="preserve"> lend it</w:t>
      </w:r>
      <w:r w:rsidRPr="00E83D76">
        <w:rPr>
          <w:sz w:val="14"/>
        </w:rPr>
        <w:t xml:space="preserve"> </w:t>
      </w:r>
      <w:r w:rsidRPr="00E83D76">
        <w:rPr>
          <w:rStyle w:val="Emphasis"/>
        </w:rPr>
        <w:t xml:space="preserve">far </w:t>
      </w:r>
      <w:r w:rsidRPr="005F2F85">
        <w:rPr>
          <w:rStyle w:val="Emphasis"/>
          <w:highlight w:val="cyan"/>
        </w:rPr>
        <w:t>more flexibility</w:t>
      </w:r>
      <w:r w:rsidRPr="00E83D76">
        <w:rPr>
          <w:sz w:val="14"/>
        </w:rPr>
        <w:t xml:space="preserve"> </w:t>
      </w:r>
      <w:r w:rsidRPr="00E83D76">
        <w:rPr>
          <w:rStyle w:val="StyleUnderline"/>
        </w:rPr>
        <w:t xml:space="preserve">in dealing with its problems </w:t>
      </w:r>
      <w:r w:rsidRPr="005F2F85">
        <w:rPr>
          <w:rStyle w:val="StyleUnderline"/>
          <w:highlight w:val="cyan"/>
        </w:rPr>
        <w:t xml:space="preserve">than </w:t>
      </w:r>
      <w:r w:rsidRPr="005F2F85">
        <w:rPr>
          <w:rStyle w:val="Emphasis"/>
          <w:highlight w:val="cyan"/>
        </w:rPr>
        <w:t>any other</w:t>
      </w:r>
      <w:r w:rsidRPr="00E83D76">
        <w:rPr>
          <w:rStyle w:val="Emphasis"/>
        </w:rPr>
        <w:t xml:space="preserve"> nation</w:t>
      </w:r>
      <w:r w:rsidRPr="00E83D76">
        <w:rPr>
          <w:sz w:val="14"/>
        </w:rPr>
        <w:t>.</w:t>
      </w:r>
    </w:p>
    <w:p w14:paraId="7A974A27" w14:textId="77777777" w:rsidR="00E16A64" w:rsidRPr="00E83D76" w:rsidRDefault="00E16A64" w:rsidP="00E16A64">
      <w:pPr>
        <w:rPr>
          <w:sz w:val="14"/>
        </w:rPr>
      </w:pPr>
      <w:r w:rsidRPr="005F2F85">
        <w:rPr>
          <w:rStyle w:val="Emphasis"/>
          <w:highlight w:val="cyan"/>
        </w:rPr>
        <w:t>At</w:t>
      </w:r>
      <w:r w:rsidRPr="00E83D76">
        <w:rPr>
          <w:rStyle w:val="Emphasis"/>
        </w:rPr>
        <w:t xml:space="preserve"> the </w:t>
      </w:r>
      <w:r w:rsidRPr="005F2F85">
        <w:rPr>
          <w:rStyle w:val="Emphasis"/>
          <w:highlight w:val="cyan"/>
        </w:rPr>
        <w:t>heart</w:t>
      </w:r>
      <w:r w:rsidRPr="00E83D76">
        <w:rPr>
          <w:sz w:val="14"/>
        </w:rPr>
        <w:t xml:space="preserve"> </w:t>
      </w:r>
      <w:r w:rsidRPr="00E83D76">
        <w:rPr>
          <w:rStyle w:val="StyleUnderline"/>
        </w:rPr>
        <w:t>of</w:t>
      </w:r>
      <w:r w:rsidRPr="00E83D76">
        <w:rPr>
          <w:sz w:val="14"/>
        </w:rPr>
        <w:t xml:space="preserve"> U.S. </w:t>
      </w:r>
      <w:r w:rsidRPr="00E83D76">
        <w:rPr>
          <w:rStyle w:val="StyleUnderline"/>
        </w:rPr>
        <w:t xml:space="preserve">power </w:t>
      </w:r>
      <w:r w:rsidRPr="005F2F85">
        <w:rPr>
          <w:rStyle w:val="StyleUnderline"/>
          <w:highlight w:val="cyan"/>
        </w:rPr>
        <w:t>is</w:t>
      </w:r>
      <w:r w:rsidRPr="00E83D76">
        <w:rPr>
          <w:sz w:val="14"/>
        </w:rPr>
        <w:t xml:space="preserve"> its </w:t>
      </w:r>
      <w:r w:rsidRPr="00E83D76">
        <w:rPr>
          <w:rStyle w:val="StyleUnderline"/>
        </w:rPr>
        <w:t>geography and</w:t>
      </w:r>
      <w:r w:rsidRPr="00E83D76">
        <w:rPr>
          <w:sz w:val="14"/>
        </w:rPr>
        <w:t xml:space="preserve"> the </w:t>
      </w:r>
      <w:r w:rsidRPr="005F2F85">
        <w:rPr>
          <w:rStyle w:val="StyleUnderline"/>
          <w:highlight w:val="cyan"/>
        </w:rPr>
        <w:t>strategic depth</w:t>
      </w:r>
      <w:r w:rsidRPr="00E83D76">
        <w:rPr>
          <w:sz w:val="14"/>
        </w:rPr>
        <w:t xml:space="preserve"> that this geography provides. The </w:t>
      </w:r>
      <w:r w:rsidRPr="00E83D76">
        <w:rPr>
          <w:rStyle w:val="StyleUnderline"/>
        </w:rPr>
        <w:t>nation's</w:t>
      </w:r>
      <w:r w:rsidRPr="00E83D76">
        <w:rPr>
          <w:sz w:val="14"/>
        </w:rPr>
        <w:t xml:space="preserve"> </w:t>
      </w:r>
      <w:r w:rsidRPr="005F2F85">
        <w:rPr>
          <w:rStyle w:val="Emphasis"/>
          <w:highlight w:val="cyan"/>
        </w:rPr>
        <w:t>vast</w:t>
      </w:r>
      <w:r w:rsidRPr="00E83D76">
        <w:rPr>
          <w:sz w:val="14"/>
        </w:rPr>
        <w:t xml:space="preserve"> </w:t>
      </w:r>
      <w:r w:rsidRPr="00E83D76">
        <w:rPr>
          <w:rStyle w:val="StyleUnderline"/>
        </w:rPr>
        <w:t xml:space="preserve">internal </w:t>
      </w:r>
      <w:r w:rsidRPr="005F2F85">
        <w:rPr>
          <w:rStyle w:val="StyleUnderline"/>
          <w:highlight w:val="cyan"/>
        </w:rPr>
        <w:t>infrastructure is</w:t>
      </w:r>
      <w:r w:rsidRPr="005F2F85">
        <w:rPr>
          <w:sz w:val="14"/>
          <w:highlight w:val="cyan"/>
        </w:rPr>
        <w:t xml:space="preserve"> </w:t>
      </w:r>
      <w:r w:rsidRPr="005F2F85">
        <w:rPr>
          <w:rStyle w:val="Emphasis"/>
          <w:highlight w:val="cyan"/>
        </w:rPr>
        <w:t>buoyed</w:t>
      </w:r>
      <w:r w:rsidRPr="00E83D76">
        <w:rPr>
          <w:sz w:val="14"/>
        </w:rPr>
        <w:t xml:space="preserve"> </w:t>
      </w:r>
      <w:r w:rsidRPr="005F2F85">
        <w:rPr>
          <w:rStyle w:val="StyleUnderline"/>
          <w:highlight w:val="cyan"/>
        </w:rPr>
        <w:t>by a robust</w:t>
      </w:r>
      <w:r w:rsidRPr="00E83D76">
        <w:rPr>
          <w:sz w:val="14"/>
        </w:rPr>
        <w:t xml:space="preserve"> national </w:t>
      </w:r>
      <w:r w:rsidRPr="005F2F85">
        <w:rPr>
          <w:rStyle w:val="StyleUnderline"/>
          <w:highlight w:val="cyan"/>
        </w:rPr>
        <w:t>highway</w:t>
      </w:r>
      <w:r w:rsidRPr="00E83D76">
        <w:rPr>
          <w:rStyle w:val="StyleUnderline"/>
        </w:rPr>
        <w:t xml:space="preserve"> system, as well as the globe's</w:t>
      </w:r>
      <w:r w:rsidRPr="00E83D76">
        <w:rPr>
          <w:sz w:val="14"/>
        </w:rPr>
        <w:t xml:space="preserve"> </w:t>
      </w:r>
      <w:r w:rsidRPr="00E83D76">
        <w:rPr>
          <w:rStyle w:val="Emphasis"/>
        </w:rPr>
        <w:t>largest</w:t>
      </w:r>
      <w:r w:rsidRPr="00E83D76">
        <w:rPr>
          <w:sz w:val="14"/>
        </w:rPr>
        <w:t xml:space="preserve"> </w:t>
      </w:r>
      <w:r w:rsidRPr="005F2F85">
        <w:rPr>
          <w:rStyle w:val="StyleUnderline"/>
          <w:highlight w:val="cyan"/>
        </w:rPr>
        <w:t>rail</w:t>
      </w:r>
      <w:r w:rsidRPr="00E83D76">
        <w:rPr>
          <w:rStyle w:val="StyleUnderline"/>
        </w:rPr>
        <w:t xml:space="preserve"> system </w:t>
      </w:r>
      <w:r w:rsidRPr="005F2F85">
        <w:rPr>
          <w:rStyle w:val="StyleUnderline"/>
          <w:highlight w:val="cyan"/>
        </w:rPr>
        <w:t>and</w:t>
      </w:r>
      <w:r w:rsidRPr="00E83D76">
        <w:rPr>
          <w:sz w:val="14"/>
        </w:rPr>
        <w:t xml:space="preserve"> </w:t>
      </w:r>
      <w:r w:rsidRPr="00E83D76">
        <w:rPr>
          <w:rStyle w:val="Emphasis"/>
        </w:rPr>
        <w:t>longest</w:t>
      </w:r>
      <w:r w:rsidRPr="00E83D76">
        <w:rPr>
          <w:sz w:val="14"/>
        </w:rPr>
        <w:t xml:space="preserve"> internal </w:t>
      </w:r>
      <w:r w:rsidRPr="005F2F85">
        <w:rPr>
          <w:rStyle w:val="StyleUnderline"/>
          <w:highlight w:val="cyan"/>
        </w:rPr>
        <w:t>waterway network</w:t>
      </w:r>
      <w:r w:rsidRPr="00E83D76">
        <w:rPr>
          <w:sz w:val="14"/>
        </w:rPr>
        <w:t xml:space="preserve">. </w:t>
      </w:r>
      <w:r w:rsidRPr="00E83D76">
        <w:rPr>
          <w:rStyle w:val="Emphasis"/>
        </w:rPr>
        <w:t>Moreover</w:t>
      </w:r>
      <w:r w:rsidRPr="00E83D76">
        <w:rPr>
          <w:sz w:val="14"/>
        </w:rPr>
        <w:t xml:space="preserve">, the </w:t>
      </w:r>
      <w:r w:rsidRPr="005F2F85">
        <w:rPr>
          <w:rStyle w:val="Emphasis"/>
          <w:highlight w:val="cyan"/>
        </w:rPr>
        <w:t>U</w:t>
      </w:r>
      <w:r w:rsidRPr="00E83D76">
        <w:rPr>
          <w:sz w:val="14"/>
        </w:rPr>
        <w:t xml:space="preserve">nited </w:t>
      </w:r>
      <w:r w:rsidRPr="005F2F85">
        <w:rPr>
          <w:rStyle w:val="Emphasis"/>
          <w:highlight w:val="cyan"/>
        </w:rPr>
        <w:t>S</w:t>
      </w:r>
      <w:r w:rsidRPr="00E83D76">
        <w:rPr>
          <w:sz w:val="14"/>
        </w:rPr>
        <w:t xml:space="preserve">tates </w:t>
      </w:r>
      <w:r w:rsidRPr="005F2F85">
        <w:rPr>
          <w:rStyle w:val="StyleUnderline"/>
          <w:highlight w:val="cyan"/>
        </w:rPr>
        <w:t>is self-sufficient in</w:t>
      </w:r>
      <w:r w:rsidRPr="005F2F85">
        <w:rPr>
          <w:sz w:val="14"/>
          <w:highlight w:val="cyan"/>
        </w:rPr>
        <w:t xml:space="preserve"> </w:t>
      </w:r>
      <w:r w:rsidRPr="005F2F85">
        <w:rPr>
          <w:rStyle w:val="Emphasis"/>
          <w:highlight w:val="cyan"/>
        </w:rPr>
        <w:t>almost all</w:t>
      </w:r>
      <w:r w:rsidRPr="00E83D76">
        <w:rPr>
          <w:sz w:val="14"/>
        </w:rPr>
        <w:t xml:space="preserve"> </w:t>
      </w:r>
      <w:r w:rsidRPr="00E83D76">
        <w:rPr>
          <w:rStyle w:val="StyleUnderline"/>
        </w:rPr>
        <w:t>major</w:t>
      </w:r>
      <w:r w:rsidRPr="00E83D76">
        <w:rPr>
          <w:sz w:val="14"/>
        </w:rPr>
        <w:t xml:space="preserve"> industrial and agricultural </w:t>
      </w:r>
      <w:r w:rsidRPr="005F2F85">
        <w:rPr>
          <w:rStyle w:val="StyleUnderline"/>
          <w:highlight w:val="cyan"/>
        </w:rPr>
        <w:t>commodities</w:t>
      </w:r>
      <w:r w:rsidRPr="00E83D76">
        <w:rPr>
          <w:sz w:val="14"/>
        </w:rPr>
        <w:t xml:space="preserve">, with the exception of petroleum. </w:t>
      </w:r>
      <w:r w:rsidRPr="00E83D76">
        <w:rPr>
          <w:rStyle w:val="StyleUnderline"/>
        </w:rPr>
        <w:t xml:space="preserve">Even then, </w:t>
      </w:r>
      <w:r w:rsidRPr="005F2F85">
        <w:rPr>
          <w:rStyle w:val="StyleUnderline"/>
          <w:highlight w:val="cyan"/>
        </w:rPr>
        <w:t>it is</w:t>
      </w:r>
      <w:r w:rsidRPr="005E253D">
        <w:rPr>
          <w:rStyle w:val="StyleUnderline"/>
        </w:rPr>
        <w:t xml:space="preserve"> the</w:t>
      </w:r>
      <w:r w:rsidRPr="00E83D76">
        <w:rPr>
          <w:sz w:val="14"/>
        </w:rPr>
        <w:t xml:space="preserve"> </w:t>
      </w:r>
      <w:r w:rsidRPr="00E83D76">
        <w:rPr>
          <w:rStyle w:val="Emphasis"/>
        </w:rPr>
        <w:t xml:space="preserve">world's </w:t>
      </w:r>
      <w:r w:rsidRPr="005F2F85">
        <w:rPr>
          <w:rStyle w:val="Emphasis"/>
          <w:highlight w:val="cyan"/>
        </w:rPr>
        <w:t>largest</w:t>
      </w:r>
      <w:r w:rsidRPr="005F2F85">
        <w:rPr>
          <w:sz w:val="14"/>
          <w:highlight w:val="cyan"/>
        </w:rPr>
        <w:t xml:space="preserve"> </w:t>
      </w:r>
      <w:r w:rsidRPr="005F2F85">
        <w:rPr>
          <w:rStyle w:val="StyleUnderline"/>
          <w:highlight w:val="cyan"/>
        </w:rPr>
        <w:t>petroleum producer</w:t>
      </w:r>
      <w:r w:rsidRPr="00E83D76">
        <w:rPr>
          <w:sz w:val="14"/>
        </w:rPr>
        <w:t>.</w:t>
      </w:r>
    </w:p>
    <w:p w14:paraId="1904B0EF" w14:textId="77777777" w:rsidR="00E16A64" w:rsidRPr="0099045D" w:rsidRDefault="00E16A64" w:rsidP="00E16A64">
      <w:pPr>
        <w:rPr>
          <w:sz w:val="14"/>
        </w:rPr>
      </w:pPr>
      <w:r w:rsidRPr="0099045D">
        <w:rPr>
          <w:sz w:val="14"/>
        </w:rPr>
        <w:t xml:space="preserve">The </w:t>
      </w:r>
      <w:r w:rsidRPr="005F2F85">
        <w:rPr>
          <w:rStyle w:val="Emphasis"/>
          <w:highlight w:val="cyan"/>
        </w:rPr>
        <w:t>U</w:t>
      </w:r>
      <w:r w:rsidRPr="0099045D">
        <w:rPr>
          <w:sz w:val="14"/>
        </w:rPr>
        <w:t xml:space="preserve">nited </w:t>
      </w:r>
      <w:r w:rsidRPr="005F2F85">
        <w:rPr>
          <w:rStyle w:val="Emphasis"/>
          <w:highlight w:val="cyan"/>
        </w:rPr>
        <w:t>S</w:t>
      </w:r>
      <w:r w:rsidRPr="0099045D">
        <w:rPr>
          <w:sz w:val="14"/>
        </w:rPr>
        <w:t xml:space="preserve">tates </w:t>
      </w:r>
      <w:r w:rsidRPr="005F2F85">
        <w:rPr>
          <w:rStyle w:val="StyleUnderline"/>
          <w:highlight w:val="cyan"/>
        </w:rPr>
        <w:t>has</w:t>
      </w:r>
      <w:r w:rsidRPr="005F2F85">
        <w:rPr>
          <w:sz w:val="14"/>
          <w:highlight w:val="cyan"/>
        </w:rPr>
        <w:t xml:space="preserve"> </w:t>
      </w:r>
      <w:r w:rsidRPr="005F2F85">
        <w:rPr>
          <w:rStyle w:val="Emphasis"/>
          <w:highlight w:val="cyan"/>
        </w:rPr>
        <w:t>no</w:t>
      </w:r>
      <w:r w:rsidRPr="0099045D">
        <w:rPr>
          <w:sz w:val="14"/>
        </w:rPr>
        <w:t xml:space="preserve"> </w:t>
      </w:r>
      <w:r w:rsidRPr="00E83D76">
        <w:rPr>
          <w:rStyle w:val="StyleUnderline"/>
        </w:rPr>
        <w:t xml:space="preserve">strategic </w:t>
      </w:r>
      <w:r w:rsidRPr="005F2F85">
        <w:rPr>
          <w:rStyle w:val="StyleUnderline"/>
          <w:highlight w:val="cyan"/>
        </w:rPr>
        <w:t>threats</w:t>
      </w:r>
      <w:r w:rsidRPr="00E83D76">
        <w:rPr>
          <w:rStyle w:val="StyleUnderline"/>
        </w:rPr>
        <w:t xml:space="preserve"> on its immediate borders, </w:t>
      </w:r>
      <w:r w:rsidRPr="005F2F85">
        <w:rPr>
          <w:rStyle w:val="StyleUnderline"/>
          <w:highlight w:val="cyan"/>
        </w:rPr>
        <w:t>with</w:t>
      </w:r>
      <w:r w:rsidRPr="0099045D">
        <w:rPr>
          <w:sz w:val="14"/>
        </w:rPr>
        <w:t xml:space="preserve"> </w:t>
      </w:r>
      <w:r w:rsidRPr="00E83D76">
        <w:rPr>
          <w:rStyle w:val="Emphasis"/>
        </w:rPr>
        <w:t xml:space="preserve">even </w:t>
      </w:r>
      <w:r w:rsidRPr="005F2F85">
        <w:rPr>
          <w:rStyle w:val="Emphasis"/>
          <w:highlight w:val="cyan"/>
        </w:rPr>
        <w:t>further depth</w:t>
      </w:r>
      <w:r w:rsidRPr="0099045D">
        <w:rPr>
          <w:sz w:val="14"/>
        </w:rPr>
        <w:t xml:space="preserve"> </w:t>
      </w:r>
      <w:r w:rsidRPr="00E83D76">
        <w:rPr>
          <w:rStyle w:val="StyleUnderline"/>
        </w:rPr>
        <w:t>supported</w:t>
      </w:r>
      <w:r w:rsidRPr="0099045D">
        <w:rPr>
          <w:sz w:val="14"/>
        </w:rPr>
        <w:t xml:space="preserve">, for now, </w:t>
      </w:r>
      <w:r w:rsidRPr="005F2F85">
        <w:rPr>
          <w:rStyle w:val="StyleUnderline"/>
          <w:highlight w:val="cyan"/>
        </w:rPr>
        <w:t>by</w:t>
      </w:r>
      <w:r w:rsidRPr="00E83D76">
        <w:rPr>
          <w:rStyle w:val="StyleUnderline"/>
        </w:rPr>
        <w:t xml:space="preserve"> its </w:t>
      </w:r>
      <w:r w:rsidRPr="005F2F85">
        <w:rPr>
          <w:rStyle w:val="StyleUnderline"/>
          <w:highlight w:val="cyan"/>
        </w:rPr>
        <w:t>military</w:t>
      </w:r>
      <w:r w:rsidRPr="005F2F85">
        <w:rPr>
          <w:sz w:val="14"/>
          <w:highlight w:val="cyan"/>
        </w:rPr>
        <w:t xml:space="preserve"> </w:t>
      </w:r>
      <w:r w:rsidRPr="005F2F85">
        <w:rPr>
          <w:rStyle w:val="StyleUnderline"/>
          <w:highlight w:val="cyan"/>
        </w:rPr>
        <w:t>and aerospace power. This</w:t>
      </w:r>
      <w:r w:rsidRPr="00E83D76">
        <w:rPr>
          <w:rStyle w:val="StyleUnderline"/>
        </w:rPr>
        <w:t xml:space="preserve"> </w:t>
      </w:r>
      <w:r w:rsidRPr="00E83D76">
        <w:rPr>
          <w:rStyle w:val="Emphasis"/>
        </w:rPr>
        <w:t>geographical productivity</w:t>
      </w:r>
      <w:r w:rsidRPr="00E83D76">
        <w:rPr>
          <w:rStyle w:val="StyleUnderline"/>
        </w:rPr>
        <w:t xml:space="preserve"> and </w:t>
      </w:r>
      <w:r w:rsidRPr="00E83D76">
        <w:rPr>
          <w:rStyle w:val="Emphasis"/>
        </w:rPr>
        <w:t>external security</w:t>
      </w:r>
      <w:r w:rsidRPr="0099045D">
        <w:rPr>
          <w:sz w:val="14"/>
        </w:rPr>
        <w:t xml:space="preserve"> </w:t>
      </w:r>
      <w:r w:rsidRPr="005F2F85">
        <w:rPr>
          <w:rStyle w:val="StyleUnderline"/>
          <w:highlight w:val="cyan"/>
        </w:rPr>
        <w:t>allow</w:t>
      </w:r>
      <w:r w:rsidRPr="0099045D">
        <w:rPr>
          <w:sz w:val="14"/>
        </w:rPr>
        <w:t xml:space="preserve"> it to take </w:t>
      </w:r>
      <w:r w:rsidRPr="005F2F85">
        <w:rPr>
          <w:rStyle w:val="StyleUnderline"/>
          <w:highlight w:val="cyan"/>
        </w:rPr>
        <w:t>a</w:t>
      </w:r>
      <w:r w:rsidRPr="00E83D76">
        <w:rPr>
          <w:rStyle w:val="StyleUnderline"/>
        </w:rPr>
        <w:t xml:space="preserve"> hands-off </w:t>
      </w:r>
      <w:r w:rsidRPr="0099045D">
        <w:rPr>
          <w:rStyle w:val="StyleUnderline"/>
        </w:rPr>
        <w:t>economic approach</w:t>
      </w:r>
      <w:r w:rsidRPr="0099045D">
        <w:rPr>
          <w:sz w:val="14"/>
        </w:rPr>
        <w:t xml:space="preserve"> </w:t>
      </w:r>
      <w:r w:rsidRPr="0099045D">
        <w:rPr>
          <w:rStyle w:val="Emphasis"/>
        </w:rPr>
        <w:t>unmatched</w:t>
      </w:r>
      <w:r w:rsidRPr="0099045D">
        <w:rPr>
          <w:sz w:val="14"/>
        </w:rPr>
        <w:t xml:space="preserve"> </w:t>
      </w:r>
      <w:r w:rsidRPr="0099045D">
        <w:rPr>
          <w:rStyle w:val="StyleUnderline"/>
        </w:rPr>
        <w:t>by most</w:t>
      </w:r>
      <w:r w:rsidRPr="0099045D">
        <w:rPr>
          <w:sz w:val="14"/>
        </w:rPr>
        <w:t xml:space="preserve"> other economies. </w:t>
      </w:r>
      <w:r w:rsidRPr="00E83D76">
        <w:rPr>
          <w:rStyle w:val="StyleUnderline"/>
        </w:rPr>
        <w:t xml:space="preserve">Its </w:t>
      </w:r>
      <w:r w:rsidRPr="005F2F85">
        <w:rPr>
          <w:rStyle w:val="StyleUnderline"/>
          <w:highlight w:val="cyan"/>
        </w:rPr>
        <w:t>free economic environment</w:t>
      </w:r>
      <w:r w:rsidRPr="00E83D76">
        <w:rPr>
          <w:rStyle w:val="StyleUnderline"/>
        </w:rPr>
        <w:t xml:space="preserve"> cultivates a strong entrepreneurial culture </w:t>
      </w:r>
      <w:r w:rsidRPr="005F2F85">
        <w:rPr>
          <w:rStyle w:val="StyleUnderline"/>
          <w:highlight w:val="cyan"/>
        </w:rPr>
        <w:t>and</w:t>
      </w:r>
      <w:r w:rsidRPr="00E83D76">
        <w:rPr>
          <w:rStyle w:val="StyleUnderline"/>
        </w:rPr>
        <w:t xml:space="preserve"> allows venture capital </w:t>
      </w:r>
      <w:r w:rsidRPr="0099045D">
        <w:rPr>
          <w:sz w:val="14"/>
        </w:rPr>
        <w:t xml:space="preserve">platforms </w:t>
      </w:r>
      <w:r w:rsidRPr="00E83D76">
        <w:rPr>
          <w:rStyle w:val="StyleUnderline"/>
        </w:rPr>
        <w:t xml:space="preserve">to </w:t>
      </w:r>
      <w:r w:rsidRPr="0099045D">
        <w:rPr>
          <w:rStyle w:val="StyleUnderline"/>
        </w:rPr>
        <w:t xml:space="preserve">flourish; gives it </w:t>
      </w:r>
      <w:r w:rsidRPr="005F2F85">
        <w:rPr>
          <w:rStyle w:val="Emphasis"/>
          <w:highlight w:val="cyan"/>
        </w:rPr>
        <w:t>leadership</w:t>
      </w:r>
      <w:r w:rsidRPr="0099045D">
        <w:rPr>
          <w:rStyle w:val="Emphasis"/>
        </w:rPr>
        <w:t xml:space="preserve"> roles </w:t>
      </w:r>
      <w:r w:rsidRPr="005F2F85">
        <w:rPr>
          <w:rStyle w:val="Emphasis"/>
          <w:highlight w:val="cyan"/>
        </w:rPr>
        <w:t>in innovation</w:t>
      </w:r>
      <w:r w:rsidRPr="0099045D">
        <w:rPr>
          <w:sz w:val="14"/>
        </w:rPr>
        <w:t xml:space="preserve"> </w:t>
      </w:r>
      <w:r w:rsidRPr="0099045D">
        <w:rPr>
          <w:rStyle w:val="StyleUnderline"/>
        </w:rPr>
        <w:t>and</w:t>
      </w:r>
      <w:r w:rsidRPr="0099045D">
        <w:rPr>
          <w:sz w:val="14"/>
        </w:rPr>
        <w:t xml:space="preserve"> </w:t>
      </w:r>
      <w:r w:rsidRPr="0099045D">
        <w:rPr>
          <w:rStyle w:val="Emphasis"/>
        </w:rPr>
        <w:t>r</w:t>
      </w:r>
      <w:r w:rsidRPr="0099045D">
        <w:rPr>
          <w:sz w:val="14"/>
        </w:rPr>
        <w:t xml:space="preserve">esearch </w:t>
      </w:r>
      <w:r w:rsidRPr="0099045D">
        <w:rPr>
          <w:rStyle w:val="StyleUnderline"/>
        </w:rPr>
        <w:t>and</w:t>
      </w:r>
      <w:r w:rsidRPr="0099045D">
        <w:rPr>
          <w:sz w:val="14"/>
        </w:rPr>
        <w:t xml:space="preserve"> </w:t>
      </w:r>
      <w:r w:rsidRPr="0099045D">
        <w:rPr>
          <w:rStyle w:val="Emphasis"/>
        </w:rPr>
        <w:t>d</w:t>
      </w:r>
      <w:r w:rsidRPr="0099045D">
        <w:rPr>
          <w:sz w:val="14"/>
        </w:rPr>
        <w:t xml:space="preserve">evelopment </w:t>
      </w:r>
      <w:r w:rsidRPr="0099045D">
        <w:rPr>
          <w:rStyle w:val="StyleUnderline"/>
        </w:rPr>
        <w:t>in</w:t>
      </w:r>
      <w:r w:rsidRPr="0099045D">
        <w:rPr>
          <w:sz w:val="14"/>
        </w:rPr>
        <w:t xml:space="preserve"> </w:t>
      </w:r>
      <w:r w:rsidRPr="0099045D">
        <w:rPr>
          <w:rStyle w:val="Emphasis"/>
        </w:rPr>
        <w:t>all</w:t>
      </w:r>
      <w:r w:rsidRPr="0099045D">
        <w:rPr>
          <w:sz w:val="14"/>
        </w:rPr>
        <w:t xml:space="preserve"> </w:t>
      </w:r>
      <w:r w:rsidRPr="0099045D">
        <w:rPr>
          <w:rStyle w:val="StyleUnderline"/>
        </w:rPr>
        <w:t>areas of</w:t>
      </w:r>
      <w:r w:rsidRPr="0099045D">
        <w:rPr>
          <w:sz w:val="14"/>
        </w:rPr>
        <w:t xml:space="preserve"> </w:t>
      </w:r>
      <w:r w:rsidRPr="0099045D">
        <w:rPr>
          <w:rStyle w:val="StyleUnderline"/>
        </w:rPr>
        <w:t>tech</w:t>
      </w:r>
      <w:r w:rsidRPr="0099045D">
        <w:rPr>
          <w:sz w:val="14"/>
        </w:rPr>
        <w:t xml:space="preserve">nology </w:t>
      </w:r>
      <w:r w:rsidRPr="0099045D">
        <w:rPr>
          <w:rStyle w:val="StyleUnderline"/>
        </w:rPr>
        <w:t>and academia; enables a robust financial center; and creates a flexible labor market</w:t>
      </w:r>
      <w:r w:rsidRPr="0099045D">
        <w:rPr>
          <w:sz w:val="14"/>
        </w:rPr>
        <w:t xml:space="preserve">. In total, </w:t>
      </w:r>
      <w:r w:rsidRPr="0099045D">
        <w:rPr>
          <w:rStyle w:val="StyleUnderline"/>
        </w:rPr>
        <w:t xml:space="preserve">U.S. </w:t>
      </w:r>
      <w:r w:rsidRPr="005F2F85">
        <w:rPr>
          <w:rStyle w:val="StyleUnderline"/>
          <w:highlight w:val="cyan"/>
        </w:rPr>
        <w:t>economic power</w:t>
      </w:r>
      <w:r w:rsidRPr="0099045D">
        <w:rPr>
          <w:rStyle w:val="StyleUnderline"/>
        </w:rPr>
        <w:t xml:space="preserve"> is</w:t>
      </w:r>
      <w:r w:rsidRPr="0099045D">
        <w:rPr>
          <w:sz w:val="14"/>
        </w:rPr>
        <w:t xml:space="preserve"> </w:t>
      </w:r>
      <w:r w:rsidRPr="0099045D">
        <w:rPr>
          <w:rStyle w:val="Emphasis"/>
        </w:rPr>
        <w:t>far from</w:t>
      </w:r>
      <w:r w:rsidRPr="0099045D">
        <w:rPr>
          <w:sz w:val="14"/>
        </w:rPr>
        <w:t xml:space="preserve"> </w:t>
      </w:r>
      <w:r w:rsidRPr="0099045D">
        <w:rPr>
          <w:rStyle w:val="StyleUnderline"/>
        </w:rPr>
        <w:t>just a consequence of</w:t>
      </w:r>
      <w:r w:rsidRPr="0099045D">
        <w:rPr>
          <w:sz w:val="14"/>
        </w:rPr>
        <w:t xml:space="preserve"> the </w:t>
      </w:r>
      <w:r w:rsidRPr="0099045D">
        <w:rPr>
          <w:rStyle w:val="StyleUnderline"/>
        </w:rPr>
        <w:t>dollar'</w:t>
      </w:r>
      <w:r w:rsidRPr="0099045D">
        <w:rPr>
          <w:sz w:val="14"/>
        </w:rPr>
        <w:t xml:space="preserve">s </w:t>
      </w:r>
      <w:r w:rsidRPr="0099045D">
        <w:rPr>
          <w:rStyle w:val="StyleUnderline"/>
        </w:rPr>
        <w:t>hegemony</w:t>
      </w:r>
      <w:r w:rsidRPr="0099045D">
        <w:rPr>
          <w:sz w:val="14"/>
        </w:rPr>
        <w:t xml:space="preserve"> in global finance </w:t>
      </w:r>
      <w:r w:rsidRPr="0099045D">
        <w:rPr>
          <w:rStyle w:val="StyleUnderline"/>
        </w:rPr>
        <w:t xml:space="preserve">and </w:t>
      </w:r>
      <w:r w:rsidRPr="005F2F85">
        <w:rPr>
          <w:rStyle w:val="StyleUnderline"/>
          <w:highlight w:val="cyan"/>
        </w:rPr>
        <w:t>makes it a</w:t>
      </w:r>
      <w:r w:rsidRPr="005F2F85">
        <w:rPr>
          <w:sz w:val="14"/>
          <w:highlight w:val="cyan"/>
        </w:rPr>
        <w:t xml:space="preserve"> </w:t>
      </w:r>
      <w:r w:rsidRPr="005F2F85">
        <w:rPr>
          <w:rStyle w:val="Emphasis"/>
          <w:highlight w:val="cyan"/>
        </w:rPr>
        <w:t>magnet</w:t>
      </w:r>
      <w:r w:rsidRPr="005F2F85">
        <w:rPr>
          <w:sz w:val="14"/>
          <w:highlight w:val="cyan"/>
        </w:rPr>
        <w:t xml:space="preserve"> </w:t>
      </w:r>
      <w:r w:rsidRPr="005F2F85">
        <w:rPr>
          <w:rStyle w:val="StyleUnderline"/>
          <w:highlight w:val="cyan"/>
        </w:rPr>
        <w:t>for</w:t>
      </w:r>
      <w:r w:rsidRPr="0099045D">
        <w:rPr>
          <w:sz w:val="14"/>
        </w:rPr>
        <w:t xml:space="preserve"> capital and </w:t>
      </w:r>
      <w:r w:rsidRPr="005F2F85">
        <w:rPr>
          <w:rStyle w:val="StyleUnderline"/>
          <w:highlight w:val="cyan"/>
        </w:rPr>
        <w:t>investment</w:t>
      </w:r>
      <w:r w:rsidRPr="0099045D">
        <w:rPr>
          <w:sz w:val="14"/>
        </w:rPr>
        <w:t xml:space="preserve"> accumulation.</w:t>
      </w:r>
    </w:p>
    <w:p w14:paraId="6404708D" w14:textId="77777777" w:rsidR="00E16A64" w:rsidRPr="0099045D" w:rsidRDefault="00E16A64" w:rsidP="00E16A64">
      <w:pPr>
        <w:rPr>
          <w:sz w:val="14"/>
        </w:rPr>
      </w:pPr>
      <w:r w:rsidRPr="005E253D">
        <w:rPr>
          <w:rStyle w:val="StyleUnderline"/>
        </w:rPr>
        <w:t>A few</w:t>
      </w:r>
      <w:r w:rsidRPr="005E253D">
        <w:rPr>
          <w:sz w:val="14"/>
        </w:rPr>
        <w:t xml:space="preserve"> countries have </w:t>
      </w:r>
      <w:r w:rsidRPr="005E253D">
        <w:rPr>
          <w:rStyle w:val="StyleUnderline"/>
        </w:rPr>
        <w:t>replicated aspects of those strengths</w:t>
      </w:r>
      <w:r w:rsidRPr="005E253D">
        <w:rPr>
          <w:sz w:val="14"/>
        </w:rPr>
        <w:t xml:space="preserve">, </w:t>
      </w:r>
      <w:r w:rsidRPr="005E253D">
        <w:rPr>
          <w:rStyle w:val="Emphasis"/>
        </w:rPr>
        <w:t>but</w:t>
      </w:r>
      <w:r w:rsidRPr="005E253D">
        <w:rPr>
          <w:sz w:val="14"/>
        </w:rPr>
        <w:t xml:space="preserve"> </w:t>
      </w:r>
      <w:r w:rsidRPr="005E253D">
        <w:rPr>
          <w:rStyle w:val="StyleUnderline"/>
        </w:rPr>
        <w:t>no single country has done so on</w:t>
      </w:r>
      <w:r w:rsidRPr="005E253D">
        <w:rPr>
          <w:sz w:val="14"/>
        </w:rPr>
        <w:t xml:space="preserve"> the </w:t>
      </w:r>
      <w:r w:rsidRPr="005E253D">
        <w:rPr>
          <w:rStyle w:val="StyleUnderline"/>
        </w:rPr>
        <w:t>scale of</w:t>
      </w:r>
      <w:r w:rsidRPr="005E253D">
        <w:rPr>
          <w:sz w:val="14"/>
        </w:rPr>
        <w:t xml:space="preserve"> the </w:t>
      </w:r>
      <w:r w:rsidRPr="005E253D">
        <w:rPr>
          <w:rStyle w:val="Emphasis"/>
        </w:rPr>
        <w:t>U</w:t>
      </w:r>
      <w:r w:rsidRPr="005E253D">
        <w:rPr>
          <w:sz w:val="14"/>
        </w:rPr>
        <w:t xml:space="preserve">nited </w:t>
      </w:r>
      <w:r w:rsidRPr="005E253D">
        <w:rPr>
          <w:rStyle w:val="Emphasis"/>
        </w:rPr>
        <w:t>S</w:t>
      </w:r>
      <w:r w:rsidRPr="005E253D">
        <w:rPr>
          <w:sz w:val="14"/>
        </w:rPr>
        <w:t>ta</w:t>
      </w:r>
      <w:r w:rsidRPr="0099045D">
        <w:rPr>
          <w:sz w:val="14"/>
        </w:rPr>
        <w:t xml:space="preserve">tes. For example, the </w:t>
      </w:r>
      <w:r w:rsidRPr="005F2F85">
        <w:rPr>
          <w:rStyle w:val="Emphasis"/>
          <w:highlight w:val="cyan"/>
        </w:rPr>
        <w:t>U</w:t>
      </w:r>
      <w:r w:rsidRPr="0099045D">
        <w:rPr>
          <w:sz w:val="14"/>
        </w:rPr>
        <w:t xml:space="preserve">nited </w:t>
      </w:r>
      <w:r w:rsidRPr="005F2F85">
        <w:rPr>
          <w:rStyle w:val="Emphasis"/>
          <w:highlight w:val="cyan"/>
        </w:rPr>
        <w:t>S</w:t>
      </w:r>
      <w:r w:rsidRPr="0099045D">
        <w:rPr>
          <w:sz w:val="14"/>
        </w:rPr>
        <w:t xml:space="preserve">tates </w:t>
      </w:r>
      <w:r w:rsidRPr="005F2F85">
        <w:rPr>
          <w:rStyle w:val="StyleUnderline"/>
          <w:highlight w:val="cyan"/>
        </w:rPr>
        <w:t>sits</w:t>
      </w:r>
      <w:r w:rsidRPr="0099045D">
        <w:rPr>
          <w:rStyle w:val="StyleUnderline"/>
        </w:rPr>
        <w:t xml:space="preserve"> at or </w:t>
      </w:r>
      <w:r w:rsidRPr="005F2F85">
        <w:rPr>
          <w:rStyle w:val="StyleUnderline"/>
          <w:highlight w:val="cyan"/>
        </w:rPr>
        <w:t>near</w:t>
      </w:r>
      <w:r w:rsidRPr="0099045D">
        <w:rPr>
          <w:rStyle w:val="StyleUnderline"/>
        </w:rPr>
        <w:t xml:space="preserve"> the</w:t>
      </w:r>
      <w:r w:rsidRPr="0099045D">
        <w:rPr>
          <w:sz w:val="14"/>
        </w:rPr>
        <w:t xml:space="preserve"> </w:t>
      </w:r>
      <w:r w:rsidRPr="005F2F85">
        <w:rPr>
          <w:rStyle w:val="Emphasis"/>
          <w:highlight w:val="cyan"/>
        </w:rPr>
        <w:t>top</w:t>
      </w:r>
      <w:r w:rsidRPr="005F2F85">
        <w:rPr>
          <w:sz w:val="14"/>
          <w:highlight w:val="cyan"/>
        </w:rPr>
        <w:t xml:space="preserve"> </w:t>
      </w:r>
      <w:r w:rsidRPr="005F2F85">
        <w:rPr>
          <w:rStyle w:val="StyleUnderline"/>
          <w:highlight w:val="cyan"/>
        </w:rPr>
        <w:t>in</w:t>
      </w:r>
      <w:r w:rsidRPr="005F2F85">
        <w:rPr>
          <w:sz w:val="14"/>
          <w:highlight w:val="cyan"/>
        </w:rPr>
        <w:t xml:space="preserve"> </w:t>
      </w:r>
      <w:r w:rsidRPr="005F2F85">
        <w:rPr>
          <w:rStyle w:val="Emphasis"/>
          <w:highlight w:val="cyan"/>
        </w:rPr>
        <w:t>every category</w:t>
      </w:r>
      <w:r w:rsidRPr="005F2F85">
        <w:rPr>
          <w:sz w:val="14"/>
          <w:highlight w:val="cyan"/>
        </w:rPr>
        <w:t xml:space="preserve"> </w:t>
      </w:r>
      <w:r w:rsidRPr="005F2F85">
        <w:rPr>
          <w:rStyle w:val="StyleUnderline"/>
          <w:highlight w:val="cyan"/>
        </w:rPr>
        <w:t>of tech</w:t>
      </w:r>
      <w:r w:rsidRPr="0099045D">
        <w:rPr>
          <w:sz w:val="14"/>
        </w:rPr>
        <w:t xml:space="preserve">nological development, while other countries can only lead in some areas. On the whole, the </w:t>
      </w:r>
      <w:r w:rsidRPr="005F2F85">
        <w:rPr>
          <w:rStyle w:val="Emphasis"/>
          <w:highlight w:val="cyan"/>
        </w:rPr>
        <w:t>U</w:t>
      </w:r>
      <w:r w:rsidRPr="0099045D">
        <w:rPr>
          <w:sz w:val="14"/>
        </w:rPr>
        <w:t xml:space="preserve">nited </w:t>
      </w:r>
      <w:r w:rsidRPr="005F2F85">
        <w:rPr>
          <w:rStyle w:val="Emphasis"/>
          <w:highlight w:val="cyan"/>
        </w:rPr>
        <w:t>S</w:t>
      </w:r>
      <w:r w:rsidRPr="0099045D">
        <w:rPr>
          <w:sz w:val="14"/>
        </w:rPr>
        <w:t xml:space="preserve">tates </w:t>
      </w:r>
      <w:r w:rsidRPr="005F2F85">
        <w:rPr>
          <w:rStyle w:val="StyleUnderline"/>
          <w:highlight w:val="cyan"/>
        </w:rPr>
        <w:t>can satisfy</w:t>
      </w:r>
      <w:r w:rsidRPr="0099045D">
        <w:rPr>
          <w:rStyle w:val="StyleUnderline"/>
        </w:rPr>
        <w:t xml:space="preserve"> most</w:t>
      </w:r>
      <w:r w:rsidRPr="0099045D">
        <w:rPr>
          <w:sz w:val="14"/>
        </w:rPr>
        <w:t xml:space="preserve"> of its </w:t>
      </w:r>
      <w:r w:rsidRPr="0099045D">
        <w:rPr>
          <w:rStyle w:val="StyleUnderline"/>
        </w:rPr>
        <w:t xml:space="preserve">economic </w:t>
      </w:r>
      <w:r w:rsidRPr="005F2F85">
        <w:rPr>
          <w:rStyle w:val="StyleUnderline"/>
          <w:highlight w:val="cyan"/>
        </w:rPr>
        <w:t>needs, making it one of</w:t>
      </w:r>
      <w:r w:rsidRPr="0099045D">
        <w:rPr>
          <w:sz w:val="14"/>
        </w:rPr>
        <w:t xml:space="preserve"> the world's </w:t>
      </w:r>
      <w:r w:rsidRPr="005F2F85">
        <w:rPr>
          <w:rStyle w:val="StyleUnderline"/>
          <w:highlight w:val="cyan"/>
        </w:rPr>
        <w:t>few</w:t>
      </w:r>
      <w:r w:rsidRPr="0099045D">
        <w:rPr>
          <w:sz w:val="14"/>
        </w:rPr>
        <w:t xml:space="preserve"> heavily industrialized countries </w:t>
      </w:r>
      <w:r w:rsidRPr="005F2F85">
        <w:rPr>
          <w:rStyle w:val="StyleUnderline"/>
          <w:highlight w:val="cyan"/>
        </w:rPr>
        <w:t>with</w:t>
      </w:r>
      <w:r w:rsidRPr="005F2F85">
        <w:rPr>
          <w:sz w:val="14"/>
          <w:highlight w:val="cyan"/>
        </w:rPr>
        <w:t xml:space="preserve"> </w:t>
      </w:r>
      <w:r w:rsidRPr="005F2F85">
        <w:rPr>
          <w:rStyle w:val="Emphasis"/>
          <w:highlight w:val="cyan"/>
        </w:rPr>
        <w:t>little trade exposure</w:t>
      </w:r>
      <w:r w:rsidRPr="0099045D">
        <w:rPr>
          <w:sz w:val="14"/>
        </w:rPr>
        <w:t xml:space="preserve">. </w:t>
      </w:r>
      <w:r w:rsidRPr="005F2F85">
        <w:rPr>
          <w:rStyle w:val="StyleUnderline"/>
          <w:highlight w:val="cyan"/>
        </w:rPr>
        <w:t xml:space="preserve">This gives </w:t>
      </w:r>
      <w:r w:rsidRPr="0099045D">
        <w:rPr>
          <w:rStyle w:val="StyleUnderline"/>
        </w:rPr>
        <w:t>it</w:t>
      </w:r>
      <w:r w:rsidRPr="0099045D">
        <w:rPr>
          <w:sz w:val="14"/>
        </w:rPr>
        <w:t xml:space="preserve"> </w:t>
      </w:r>
      <w:r w:rsidRPr="0099045D">
        <w:rPr>
          <w:rStyle w:val="Emphasis"/>
        </w:rPr>
        <w:t xml:space="preserve">more </w:t>
      </w:r>
      <w:r w:rsidRPr="005F2F85">
        <w:rPr>
          <w:rStyle w:val="Emphasis"/>
          <w:highlight w:val="cyan"/>
        </w:rPr>
        <w:t>resilience</w:t>
      </w:r>
      <w:r w:rsidRPr="0099045D">
        <w:rPr>
          <w:sz w:val="14"/>
        </w:rPr>
        <w:t xml:space="preserve"> than others </w:t>
      </w:r>
      <w:r w:rsidRPr="0099045D">
        <w:rPr>
          <w:rStyle w:val="StyleUnderline"/>
        </w:rPr>
        <w:t>to withstand downturns in</w:t>
      </w:r>
      <w:r w:rsidRPr="0099045D">
        <w:rPr>
          <w:sz w:val="14"/>
        </w:rPr>
        <w:t xml:space="preserve"> global </w:t>
      </w:r>
      <w:r w:rsidRPr="0099045D">
        <w:rPr>
          <w:rStyle w:val="StyleUnderline"/>
        </w:rPr>
        <w:t>trade</w:t>
      </w:r>
      <w:r w:rsidRPr="0099045D">
        <w:rPr>
          <w:sz w:val="14"/>
        </w:rPr>
        <w:t>.</w:t>
      </w:r>
    </w:p>
    <w:p w14:paraId="195EC61D" w14:textId="77777777" w:rsidR="00E16A64" w:rsidRDefault="00E16A64" w:rsidP="00E16A64">
      <w:pPr>
        <w:rPr>
          <w:sz w:val="14"/>
        </w:rPr>
      </w:pPr>
      <w:r w:rsidRPr="005F2F85">
        <w:rPr>
          <w:rStyle w:val="Emphasis"/>
          <w:highlight w:val="cyan"/>
        </w:rPr>
        <w:t>No other country</w:t>
      </w:r>
      <w:r w:rsidRPr="005F2F85">
        <w:rPr>
          <w:sz w:val="14"/>
          <w:highlight w:val="cyan"/>
        </w:rPr>
        <w:t xml:space="preserve"> </w:t>
      </w:r>
      <w:r w:rsidRPr="005F2F85">
        <w:rPr>
          <w:rStyle w:val="StyleUnderline"/>
          <w:highlight w:val="cyan"/>
        </w:rPr>
        <w:t>can take</w:t>
      </w:r>
      <w:r w:rsidRPr="0099045D">
        <w:rPr>
          <w:rStyle w:val="StyleUnderline"/>
        </w:rPr>
        <w:t xml:space="preserve"> solace in </w:t>
      </w:r>
      <w:r w:rsidRPr="005F2F85">
        <w:rPr>
          <w:rStyle w:val="StyleUnderline"/>
          <w:highlight w:val="cyan"/>
        </w:rPr>
        <w:t>this</w:t>
      </w:r>
      <w:r w:rsidRPr="0099045D">
        <w:rPr>
          <w:rStyle w:val="StyleUnderline"/>
        </w:rPr>
        <w:t xml:space="preserve"> fact</w:t>
      </w:r>
      <w:r w:rsidRPr="0099045D">
        <w:rPr>
          <w:sz w:val="14"/>
        </w:rPr>
        <w:t xml:space="preserve">. Modern </w:t>
      </w:r>
      <w:r w:rsidRPr="005F2F85">
        <w:rPr>
          <w:rStyle w:val="StyleUnderline"/>
          <w:highlight w:val="cyan"/>
        </w:rPr>
        <w:t>China</w:t>
      </w:r>
      <w:r w:rsidRPr="0099045D">
        <w:rPr>
          <w:rStyle w:val="StyleUnderline"/>
        </w:rPr>
        <w:t xml:space="preserve"> emerged from</w:t>
      </w:r>
      <w:r w:rsidRPr="0099045D">
        <w:rPr>
          <w:sz w:val="14"/>
        </w:rPr>
        <w:t xml:space="preserve"> a </w:t>
      </w:r>
      <w:r w:rsidRPr="0099045D">
        <w:rPr>
          <w:rStyle w:val="StyleUnderline"/>
        </w:rPr>
        <w:t>bitter</w:t>
      </w:r>
      <w:r w:rsidRPr="0099045D">
        <w:rPr>
          <w:sz w:val="14"/>
        </w:rPr>
        <w:t xml:space="preserve"> internal </w:t>
      </w:r>
      <w:r w:rsidRPr="0099045D">
        <w:rPr>
          <w:rStyle w:val="StyleUnderline"/>
        </w:rPr>
        <w:t>civil war</w:t>
      </w:r>
      <w:r w:rsidRPr="0099045D">
        <w:rPr>
          <w:sz w:val="14"/>
        </w:rPr>
        <w:t xml:space="preserve"> in the aftermath of Japanese occupation, </w:t>
      </w:r>
      <w:r w:rsidRPr="0099045D">
        <w:rPr>
          <w:rStyle w:val="StyleUnderline"/>
        </w:rPr>
        <w:t>compelling it to</w:t>
      </w:r>
      <w:r w:rsidRPr="0099045D">
        <w:rPr>
          <w:sz w:val="14"/>
        </w:rPr>
        <w:t xml:space="preserve"> overcome its internal tension by employing </w:t>
      </w:r>
      <w:r w:rsidRPr="0099045D">
        <w:rPr>
          <w:rStyle w:val="StyleUnderline"/>
        </w:rPr>
        <w:t>a centralized economic system</w:t>
      </w:r>
      <w:r w:rsidRPr="0099045D">
        <w:rPr>
          <w:sz w:val="14"/>
        </w:rPr>
        <w:t xml:space="preserve"> with strong government oversight of its corporate structure. The </w:t>
      </w:r>
      <w:r w:rsidRPr="0099045D">
        <w:rPr>
          <w:rStyle w:val="StyleUnderline"/>
        </w:rPr>
        <w:t xml:space="preserve">same is true of </w:t>
      </w:r>
      <w:r w:rsidRPr="005F2F85">
        <w:rPr>
          <w:rStyle w:val="StyleUnderline"/>
          <w:highlight w:val="cyan"/>
        </w:rPr>
        <w:t>Japan</w:t>
      </w:r>
      <w:r w:rsidRPr="00D624F9">
        <w:rPr>
          <w:sz w:val="14"/>
        </w:rPr>
        <w:t>'s</w:t>
      </w:r>
      <w:r w:rsidRPr="0099045D">
        <w:rPr>
          <w:sz w:val="14"/>
        </w:rPr>
        <w:t xml:space="preserve"> keiretsu </w:t>
      </w:r>
      <w:r w:rsidRPr="005F2F85">
        <w:rPr>
          <w:rStyle w:val="StyleUnderline"/>
          <w:highlight w:val="cyan"/>
        </w:rPr>
        <w:t>and</w:t>
      </w:r>
      <w:r w:rsidRPr="0099045D">
        <w:rPr>
          <w:sz w:val="14"/>
        </w:rPr>
        <w:t xml:space="preserve"> South </w:t>
      </w:r>
      <w:r w:rsidRPr="0099045D">
        <w:rPr>
          <w:rStyle w:val="StyleUnderline"/>
        </w:rPr>
        <w:t>Korea</w:t>
      </w:r>
      <w:r w:rsidRPr="0099045D">
        <w:rPr>
          <w:sz w:val="14"/>
        </w:rPr>
        <w:t xml:space="preserve">'s chaebol, both closely linked corporate systems. </w:t>
      </w:r>
      <w:r w:rsidRPr="0099045D">
        <w:rPr>
          <w:rStyle w:val="StyleUnderline"/>
        </w:rPr>
        <w:t>This</w:t>
      </w:r>
      <w:r w:rsidRPr="0099045D">
        <w:rPr>
          <w:sz w:val="14"/>
        </w:rPr>
        <w:t xml:space="preserve"> type of </w:t>
      </w:r>
      <w:r w:rsidRPr="0099045D">
        <w:rPr>
          <w:rStyle w:val="StyleUnderline"/>
        </w:rPr>
        <w:t xml:space="preserve">economy is also prevalent in </w:t>
      </w:r>
      <w:r w:rsidRPr="005F2F85">
        <w:rPr>
          <w:rStyle w:val="StyleUnderline"/>
          <w:highlight w:val="cyan"/>
        </w:rPr>
        <w:t>Europe</w:t>
      </w:r>
      <w:r w:rsidRPr="0099045D">
        <w:rPr>
          <w:rStyle w:val="StyleUnderline"/>
        </w:rPr>
        <w:t>, where</w:t>
      </w:r>
      <w:r w:rsidRPr="0099045D">
        <w:rPr>
          <w:sz w:val="14"/>
        </w:rPr>
        <w:t xml:space="preserve"> a </w:t>
      </w:r>
      <w:r w:rsidRPr="0099045D">
        <w:rPr>
          <w:rStyle w:val="StyleUnderline"/>
        </w:rPr>
        <w:t>high</w:t>
      </w:r>
      <w:r w:rsidRPr="0099045D">
        <w:rPr>
          <w:sz w:val="14"/>
        </w:rPr>
        <w:t xml:space="preserve"> level of </w:t>
      </w:r>
      <w:r w:rsidRPr="005F2F85">
        <w:rPr>
          <w:rStyle w:val="StyleUnderline"/>
          <w:highlight w:val="cyan"/>
        </w:rPr>
        <w:t>regulation</w:t>
      </w:r>
      <w:r w:rsidRPr="0099045D">
        <w:rPr>
          <w:sz w:val="14"/>
        </w:rPr>
        <w:t xml:space="preserve"> has </w:t>
      </w:r>
      <w:r w:rsidRPr="005F2F85">
        <w:rPr>
          <w:rStyle w:val="Emphasis"/>
          <w:highlight w:val="cyan"/>
        </w:rPr>
        <w:t>quashed</w:t>
      </w:r>
      <w:r w:rsidRPr="0099045D">
        <w:rPr>
          <w:sz w:val="14"/>
        </w:rPr>
        <w:t xml:space="preserve"> </w:t>
      </w:r>
      <w:r w:rsidRPr="0099045D">
        <w:rPr>
          <w:rStyle w:val="StyleUnderline"/>
        </w:rPr>
        <w:t xml:space="preserve">any </w:t>
      </w:r>
      <w:r w:rsidRPr="005F2F85">
        <w:rPr>
          <w:rStyle w:val="StyleUnderline"/>
          <w:highlight w:val="cyan"/>
        </w:rPr>
        <w:t>chance</w:t>
      </w:r>
      <w:r w:rsidRPr="0099045D">
        <w:rPr>
          <w:rStyle w:val="StyleUnderline"/>
        </w:rPr>
        <w:t xml:space="preserve"> of</w:t>
      </w:r>
      <w:r w:rsidRPr="0099045D">
        <w:rPr>
          <w:sz w:val="14"/>
        </w:rPr>
        <w:t xml:space="preserve"> </w:t>
      </w:r>
      <w:r w:rsidRPr="0099045D">
        <w:rPr>
          <w:rStyle w:val="StyleUnderline"/>
        </w:rPr>
        <w:t>developing an entrepreneurial tech hub</w:t>
      </w:r>
      <w:r w:rsidRPr="0099045D">
        <w:rPr>
          <w:sz w:val="14"/>
        </w:rPr>
        <w:t xml:space="preserve"> on the scale of California's Silicon Valley.</w:t>
      </w:r>
    </w:p>
    <w:p w14:paraId="63E307CC" w14:textId="77777777" w:rsidR="00E16A64" w:rsidRDefault="00E16A64" w:rsidP="00E16A64">
      <w:pPr>
        <w:pStyle w:val="Heading4"/>
      </w:pPr>
      <w:r w:rsidRPr="00B04E4E">
        <w:t>Heg fails</w:t>
      </w:r>
      <w:r>
        <w:t xml:space="preserve"> to solve war</w:t>
      </w:r>
    </w:p>
    <w:p w14:paraId="17AEFEF8" w14:textId="55498F01" w:rsidR="00E16A64" w:rsidRPr="00171523" w:rsidRDefault="00E16A64" w:rsidP="00E16A64">
      <w:pPr>
        <w:rPr>
          <w:rFonts w:eastAsia="Calibri"/>
          <w:b/>
          <w:bCs/>
        </w:rPr>
      </w:pPr>
      <w:r w:rsidRPr="00A01C1C">
        <w:rPr>
          <w:rStyle w:val="Style13ptBold"/>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2F782C1D" w14:textId="77777777" w:rsidR="00E16A64" w:rsidRPr="00F8262F" w:rsidRDefault="00E16A64" w:rsidP="00E16A64">
      <w:pPr>
        <w:rPr>
          <w:rFonts w:eastAsia="Calibri"/>
        </w:rPr>
      </w:pPr>
    </w:p>
    <w:p w14:paraId="30411AF8" w14:textId="4CB46C0B" w:rsidR="00E16A64" w:rsidRDefault="00E16A64" w:rsidP="00E16A64">
      <w:pPr>
        <w:rPr>
          <w:rFonts w:eastAsia="Calibri"/>
          <w:bCs/>
          <w:u w:val="single"/>
        </w:rPr>
      </w:pPr>
      <w:r w:rsidRPr="00171523">
        <w:rPr>
          <w:rFonts w:eastAsia="Calibri"/>
          <w:sz w:val="16"/>
        </w:rPr>
        <w:lastRenderedPageBreak/>
        <w:t xml:space="preserve">It is perhaps worth noting that </w:t>
      </w:r>
      <w:r w:rsidRPr="005F2F85">
        <w:rPr>
          <w:rFonts w:eastAsia="Calibri"/>
          <w:bCs/>
          <w:highlight w:val="cyan"/>
          <w:u w:val="single"/>
        </w:rPr>
        <w:t>there is no evidence to support a</w:t>
      </w:r>
      <w:r w:rsidRPr="00171523">
        <w:rPr>
          <w:rFonts w:eastAsia="Calibri"/>
          <w:bCs/>
          <w:u w:val="single"/>
        </w:rPr>
        <w:t xml:space="preserve"> direct </w:t>
      </w:r>
      <w:r w:rsidRPr="005F2F85">
        <w:rPr>
          <w:rFonts w:eastAsia="Calibri"/>
          <w:bCs/>
          <w:highlight w:val="cyan"/>
          <w:u w:val="single"/>
        </w:rPr>
        <w:t>relationship between</w:t>
      </w:r>
      <w:r w:rsidRPr="00171523">
        <w:rPr>
          <w:rFonts w:eastAsia="Calibri"/>
          <w:sz w:val="16"/>
        </w:rPr>
        <w:t xml:space="preserve"> the relative level of </w:t>
      </w:r>
      <w:r w:rsidRPr="005F2F85">
        <w:rPr>
          <w:rFonts w:eastAsia="Calibri"/>
          <w:bCs/>
          <w:highlight w:val="cyan"/>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5F2F85">
        <w:rPr>
          <w:rFonts w:eastAsia="Calibri"/>
          <w:bCs/>
          <w:highlight w:val="cyan"/>
          <w:u w:val="single"/>
        </w:rPr>
        <w:t xml:space="preserve">The world grew more peaceful while the </w:t>
      </w:r>
      <w:r w:rsidRPr="005F2F85">
        <w:rPr>
          <w:rStyle w:val="Emphasis"/>
          <w:highlight w:val="cyan"/>
        </w:rPr>
        <w:t>U</w:t>
      </w:r>
      <w:r w:rsidRPr="00171523">
        <w:rPr>
          <w:rFonts w:eastAsia="Calibri"/>
          <w:sz w:val="16"/>
        </w:rPr>
        <w:t xml:space="preserve">nited </w:t>
      </w:r>
      <w:r w:rsidRPr="005F2F85">
        <w:rPr>
          <w:rStyle w:val="Emphasis"/>
          <w:highlight w:val="cyan"/>
        </w:rPr>
        <w:t>S</w:t>
      </w:r>
      <w:r w:rsidRPr="00171523">
        <w:rPr>
          <w:rFonts w:eastAsia="Calibri"/>
          <w:sz w:val="16"/>
        </w:rPr>
        <w:t xml:space="preserve">tates </w:t>
      </w:r>
      <w:r w:rsidRPr="005F2F85">
        <w:rPr>
          <w:rFonts w:eastAsia="Calibri"/>
          <w:bCs/>
          <w:highlight w:val="cyan"/>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5F2F85">
        <w:rPr>
          <w:rFonts w:eastAsia="Calibri"/>
          <w:bCs/>
          <w:highlight w:val="cyan"/>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5F2F85">
        <w:rPr>
          <w:rFonts w:eastAsia="Calibri"/>
          <w:bCs/>
          <w:highlight w:val="cyan"/>
          <w:u w:val="single"/>
        </w:rPr>
        <w:t>No militaries</w:t>
      </w:r>
      <w:r w:rsidRPr="00171523">
        <w:rPr>
          <w:rFonts w:eastAsia="Calibri"/>
          <w:bCs/>
          <w:u w:val="single"/>
        </w:rPr>
        <w:t xml:space="preserve"> were </w:t>
      </w:r>
      <w:r w:rsidRPr="005F2F85">
        <w:rPr>
          <w:rFonts w:eastAsia="Calibri"/>
          <w:bCs/>
          <w:highlight w:val="cyan"/>
          <w:u w:val="single"/>
        </w:rPr>
        <w:t>enhanced</w:t>
      </w:r>
      <w:r w:rsidRPr="00171523">
        <w:rPr>
          <w:rFonts w:eastAsia="Calibri"/>
          <w:bCs/>
          <w:u w:val="single"/>
        </w:rPr>
        <w:t xml:space="preserve"> to address power vacuums, </w:t>
      </w:r>
      <w:r w:rsidRPr="005F2F85">
        <w:rPr>
          <w:rFonts w:eastAsia="Calibri"/>
          <w:bCs/>
          <w:highlight w:val="cyan"/>
          <w:u w:val="single"/>
        </w:rPr>
        <w:t>no</w:t>
      </w:r>
      <w:r w:rsidRPr="00171523">
        <w:rPr>
          <w:rFonts w:eastAsia="Calibri"/>
          <w:bCs/>
          <w:u w:val="single"/>
        </w:rPr>
        <w:t xml:space="preserve"> security dilemmas drove insecurity or </w:t>
      </w:r>
      <w:r w:rsidRPr="005F2F85">
        <w:rPr>
          <w:rFonts w:eastAsia="Calibri"/>
          <w:bCs/>
          <w:highlight w:val="cyan"/>
          <w:u w:val="single"/>
        </w:rPr>
        <w:t>arms races</w:t>
      </w:r>
      <w:r w:rsidRPr="00171523">
        <w:rPr>
          <w:rFonts w:eastAsia="Calibri"/>
          <w:bCs/>
          <w:u w:val="single"/>
        </w:rPr>
        <w:t xml:space="preserve">, and </w:t>
      </w:r>
      <w:r w:rsidRPr="005F2F85">
        <w:rPr>
          <w:rFonts w:eastAsia="Calibri"/>
          <w:bCs/>
          <w:highlight w:val="cyan"/>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5F2F85">
        <w:rPr>
          <w:rFonts w:eastAsia="Calibri"/>
          <w:bCs/>
          <w:highlight w:val="cyan"/>
          <w:u w:val="single"/>
        </w:rPr>
        <w:t>the only evidence</w:t>
      </w:r>
      <w:r w:rsidRPr="00171523">
        <w:rPr>
          <w:rFonts w:eastAsia="Calibri"/>
          <w:bCs/>
          <w:u w:val="single"/>
        </w:rPr>
        <w:t xml:space="preserve"> we have </w:t>
      </w:r>
      <w:r w:rsidRPr="005F2F85">
        <w:rPr>
          <w:rFonts w:eastAsia="Calibri"/>
          <w:bCs/>
          <w:highlight w:val="cyan"/>
          <w:u w:val="single"/>
        </w:rPr>
        <w:t>regarding</w:t>
      </w:r>
      <w:r w:rsidRPr="00171523">
        <w:rPr>
          <w:rFonts w:eastAsia="Calibri"/>
          <w:bCs/>
          <w:u w:val="single"/>
        </w:rPr>
        <w:t xml:space="preserve"> the likely </w:t>
      </w:r>
      <w:r w:rsidRPr="005F2F85">
        <w:rPr>
          <w:rFonts w:eastAsia="Calibri"/>
          <w:bCs/>
          <w:highlight w:val="cyan"/>
          <w:u w:val="single"/>
        </w:rPr>
        <w:t>systemic reaction to a</w:t>
      </w:r>
      <w:r w:rsidRPr="00171523">
        <w:rPr>
          <w:rFonts w:eastAsia="Calibri"/>
          <w:bCs/>
          <w:u w:val="single"/>
        </w:rPr>
        <w:t xml:space="preserve"> more </w:t>
      </w:r>
      <w:r w:rsidRPr="005F2F85">
        <w:rPr>
          <w:rFonts w:eastAsia="Calibri"/>
          <w:bCs/>
          <w:highlight w:val="cyan"/>
          <w:u w:val="single"/>
        </w:rPr>
        <w:t xml:space="preserve">restrained </w:t>
      </w:r>
      <w:r w:rsidRPr="005F2F85">
        <w:rPr>
          <w:rStyle w:val="Emphasis"/>
          <w:highlight w:val="cyan"/>
        </w:rPr>
        <w:t>U</w:t>
      </w:r>
      <w:r w:rsidRPr="00171523">
        <w:rPr>
          <w:rFonts w:eastAsia="Calibri"/>
          <w:bCs/>
          <w:u w:val="single"/>
        </w:rPr>
        <w:t xml:space="preserve">nited </w:t>
      </w:r>
      <w:r w:rsidRPr="005F2F85">
        <w:rPr>
          <w:rStyle w:val="Emphasis"/>
          <w:highlight w:val="cyan"/>
        </w:rPr>
        <w:t>S</w:t>
      </w:r>
      <w:r w:rsidRPr="00171523">
        <w:rPr>
          <w:rFonts w:eastAsia="Calibri"/>
          <w:bCs/>
          <w:u w:val="single"/>
        </w:rPr>
        <w:t xml:space="preserve">tates </w:t>
      </w:r>
      <w:r w:rsidRPr="005F2F85">
        <w:rPr>
          <w:rFonts w:eastAsia="Calibri"/>
          <w:bCs/>
          <w:highlight w:val="cyan"/>
          <w:u w:val="single"/>
        </w:rPr>
        <w:t>suggests</w:t>
      </w:r>
      <w:r w:rsidRPr="00171523">
        <w:rPr>
          <w:rFonts w:eastAsia="Calibri"/>
          <w:bCs/>
          <w:u w:val="single"/>
        </w:rPr>
        <w:t xml:space="preserve"> that the current </w:t>
      </w:r>
      <w:r w:rsidRPr="005F2F85">
        <w:rPr>
          <w:rFonts w:eastAsia="Calibri"/>
          <w:bCs/>
          <w:highlight w:val="cyan"/>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5F2F85">
        <w:rPr>
          <w:rFonts w:eastAsia="Calibri"/>
          <w:bCs/>
          <w:highlight w:val="cyan"/>
          <w:u w:val="single"/>
        </w:rPr>
        <w:t>a global policeman.</w:t>
      </w:r>
      <w:r w:rsidRPr="00171523">
        <w:rPr>
          <w:rFonts w:eastAsia="Calibri"/>
          <w:bCs/>
          <w:u w:val="single"/>
        </w:rPr>
        <w:t xml:space="preserve"> Those who think otherwise base their view on faith alone.</w:t>
      </w:r>
    </w:p>
    <w:p w14:paraId="40A1B491" w14:textId="4C67ECE0" w:rsidR="00E16A64" w:rsidRDefault="00E16A64" w:rsidP="00E16A64">
      <w:pPr>
        <w:pStyle w:val="Heading3"/>
        <w:rPr>
          <w:rFonts w:eastAsia="Calibri"/>
        </w:rPr>
      </w:pPr>
      <w:r>
        <w:rPr>
          <w:rFonts w:eastAsia="Calibri"/>
        </w:rPr>
        <w:lastRenderedPageBreak/>
        <w:t>1AR---Impact---Heg---Ext---No War</w:t>
      </w:r>
    </w:p>
    <w:p w14:paraId="2B4EC7A5" w14:textId="77777777" w:rsidR="00E16A64" w:rsidRPr="00B04E4E" w:rsidRDefault="00E16A64" w:rsidP="00E16A64">
      <w:pPr>
        <w:pStyle w:val="Heading4"/>
      </w:pPr>
      <w:r>
        <w:t>Heg irrelevant to preventing wars</w:t>
      </w:r>
    </w:p>
    <w:p w14:paraId="084DBFFD" w14:textId="77777777" w:rsidR="00E16A64" w:rsidRPr="00171523" w:rsidRDefault="00E16A64" w:rsidP="00E16A64">
      <w:pPr>
        <w:rPr>
          <w:rFonts w:eastAsia="Calibri"/>
          <w:b/>
          <w:bCs/>
        </w:rPr>
      </w:pPr>
      <w:r w:rsidRPr="00B04E4E">
        <w:rPr>
          <w:rStyle w:val="Style13ptBold"/>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29CB057C" w14:textId="77777777" w:rsidR="00E16A64" w:rsidRPr="00F8262F" w:rsidRDefault="00E16A64" w:rsidP="00E16A64">
      <w:pPr>
        <w:rPr>
          <w:rFonts w:eastAsia="Calibri"/>
        </w:rPr>
      </w:pPr>
    </w:p>
    <w:p w14:paraId="6C9E1ED7" w14:textId="77777777" w:rsidR="00E16A64" w:rsidRDefault="00E16A64" w:rsidP="00E16A64">
      <w:pPr>
        <w:rPr>
          <w:sz w:val="16"/>
        </w:rPr>
      </w:pPr>
      <w:r w:rsidRPr="00171523">
        <w:rPr>
          <w:rFonts w:eastAsia="Calibri"/>
          <w:sz w:val="16"/>
        </w:rPr>
        <w:t xml:space="preserve">It is perhaps worth noting that </w:t>
      </w:r>
      <w:r w:rsidRPr="005F2F85">
        <w:rPr>
          <w:rFonts w:eastAsia="Calibri"/>
          <w:bCs/>
          <w:highlight w:val="cyan"/>
          <w:u w:val="single"/>
        </w:rPr>
        <w:t>there is no evidence to support a</w:t>
      </w:r>
      <w:r w:rsidRPr="00171523">
        <w:rPr>
          <w:rFonts w:eastAsia="Calibri"/>
          <w:bCs/>
          <w:u w:val="single"/>
        </w:rPr>
        <w:t xml:space="preserve"> direct </w:t>
      </w:r>
      <w:r w:rsidRPr="005F2F85">
        <w:rPr>
          <w:rFonts w:eastAsia="Calibri"/>
          <w:bCs/>
          <w:highlight w:val="cyan"/>
          <w:u w:val="single"/>
        </w:rPr>
        <w:t>relationship between</w:t>
      </w:r>
      <w:r w:rsidRPr="00171523">
        <w:rPr>
          <w:rFonts w:eastAsia="Calibri"/>
          <w:sz w:val="16"/>
        </w:rPr>
        <w:t xml:space="preserve"> the relative level of </w:t>
      </w:r>
      <w:r w:rsidRPr="005F2F85">
        <w:rPr>
          <w:rFonts w:eastAsia="Calibri"/>
          <w:bCs/>
          <w:highlight w:val="cyan"/>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5F2F85">
        <w:rPr>
          <w:rFonts w:eastAsia="Calibri"/>
          <w:bCs/>
          <w:highlight w:val="cyan"/>
          <w:u w:val="single"/>
        </w:rPr>
        <w:t xml:space="preserve">The world grew more peaceful while the </w:t>
      </w:r>
      <w:r w:rsidRPr="005F2F85">
        <w:rPr>
          <w:rStyle w:val="Emphasis"/>
          <w:highlight w:val="cyan"/>
        </w:rPr>
        <w:t>U</w:t>
      </w:r>
      <w:r w:rsidRPr="00171523">
        <w:rPr>
          <w:rFonts w:eastAsia="Calibri"/>
          <w:sz w:val="16"/>
        </w:rPr>
        <w:t xml:space="preserve">nited </w:t>
      </w:r>
      <w:r w:rsidRPr="005F2F85">
        <w:rPr>
          <w:rStyle w:val="Emphasis"/>
          <w:highlight w:val="cyan"/>
        </w:rPr>
        <w:t>S</w:t>
      </w:r>
      <w:r w:rsidRPr="00171523">
        <w:rPr>
          <w:rFonts w:eastAsia="Calibri"/>
          <w:sz w:val="16"/>
        </w:rPr>
        <w:t xml:space="preserve">tates </w:t>
      </w:r>
      <w:r w:rsidRPr="005F2F85">
        <w:rPr>
          <w:rFonts w:eastAsia="Calibri"/>
          <w:bCs/>
          <w:highlight w:val="cyan"/>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5F2F85">
        <w:rPr>
          <w:rFonts w:eastAsia="Calibri"/>
          <w:bCs/>
          <w:highlight w:val="cyan"/>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5F2F85">
        <w:rPr>
          <w:rFonts w:eastAsia="Calibri"/>
          <w:bCs/>
          <w:highlight w:val="cyan"/>
          <w:u w:val="single"/>
        </w:rPr>
        <w:t>No militaries</w:t>
      </w:r>
      <w:r w:rsidRPr="00171523">
        <w:rPr>
          <w:rFonts w:eastAsia="Calibri"/>
          <w:bCs/>
          <w:u w:val="single"/>
        </w:rPr>
        <w:t xml:space="preserve"> were </w:t>
      </w:r>
      <w:r w:rsidRPr="005F2F85">
        <w:rPr>
          <w:rFonts w:eastAsia="Calibri"/>
          <w:bCs/>
          <w:highlight w:val="cyan"/>
          <w:u w:val="single"/>
        </w:rPr>
        <w:t>enhanced</w:t>
      </w:r>
      <w:r w:rsidRPr="00171523">
        <w:rPr>
          <w:rFonts w:eastAsia="Calibri"/>
          <w:bCs/>
          <w:u w:val="single"/>
        </w:rPr>
        <w:t xml:space="preserve"> to address power vacuums, </w:t>
      </w:r>
      <w:r w:rsidRPr="005F2F85">
        <w:rPr>
          <w:rFonts w:eastAsia="Calibri"/>
          <w:bCs/>
          <w:highlight w:val="cyan"/>
          <w:u w:val="single"/>
        </w:rPr>
        <w:t>no</w:t>
      </w:r>
      <w:r w:rsidRPr="00171523">
        <w:rPr>
          <w:rFonts w:eastAsia="Calibri"/>
          <w:bCs/>
          <w:u w:val="single"/>
        </w:rPr>
        <w:t xml:space="preserve"> security dilemmas drove insecurity or </w:t>
      </w:r>
      <w:r w:rsidRPr="005F2F85">
        <w:rPr>
          <w:rFonts w:eastAsia="Calibri"/>
          <w:bCs/>
          <w:highlight w:val="cyan"/>
          <w:u w:val="single"/>
        </w:rPr>
        <w:t>arms races</w:t>
      </w:r>
      <w:r w:rsidRPr="00171523">
        <w:rPr>
          <w:rFonts w:eastAsia="Calibri"/>
          <w:bCs/>
          <w:u w:val="single"/>
        </w:rPr>
        <w:t xml:space="preserve">, and </w:t>
      </w:r>
      <w:r w:rsidRPr="005F2F85">
        <w:rPr>
          <w:rFonts w:eastAsia="Calibri"/>
          <w:bCs/>
          <w:highlight w:val="cyan"/>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5F2F85">
        <w:rPr>
          <w:rFonts w:eastAsia="Calibri"/>
          <w:bCs/>
          <w:highlight w:val="cyan"/>
          <w:u w:val="single"/>
        </w:rPr>
        <w:t>the only evidence</w:t>
      </w:r>
      <w:r w:rsidRPr="00171523">
        <w:rPr>
          <w:rFonts w:eastAsia="Calibri"/>
          <w:bCs/>
          <w:u w:val="single"/>
        </w:rPr>
        <w:t xml:space="preserve"> we have </w:t>
      </w:r>
      <w:r w:rsidRPr="005F2F85">
        <w:rPr>
          <w:rFonts w:eastAsia="Calibri"/>
          <w:bCs/>
          <w:highlight w:val="cyan"/>
          <w:u w:val="single"/>
        </w:rPr>
        <w:t>regarding</w:t>
      </w:r>
      <w:r w:rsidRPr="00171523">
        <w:rPr>
          <w:rFonts w:eastAsia="Calibri"/>
          <w:bCs/>
          <w:u w:val="single"/>
        </w:rPr>
        <w:t xml:space="preserve"> the likely </w:t>
      </w:r>
      <w:r w:rsidRPr="005F2F85">
        <w:rPr>
          <w:rFonts w:eastAsia="Calibri"/>
          <w:bCs/>
          <w:highlight w:val="cyan"/>
          <w:u w:val="single"/>
        </w:rPr>
        <w:t>systemic reaction to a</w:t>
      </w:r>
      <w:r w:rsidRPr="00171523">
        <w:rPr>
          <w:rFonts w:eastAsia="Calibri"/>
          <w:bCs/>
          <w:u w:val="single"/>
        </w:rPr>
        <w:t xml:space="preserve"> more </w:t>
      </w:r>
      <w:r w:rsidRPr="005F2F85">
        <w:rPr>
          <w:rFonts w:eastAsia="Calibri"/>
          <w:bCs/>
          <w:highlight w:val="cyan"/>
          <w:u w:val="single"/>
        </w:rPr>
        <w:t xml:space="preserve">restrained </w:t>
      </w:r>
      <w:r w:rsidRPr="005F2F85">
        <w:rPr>
          <w:rStyle w:val="Emphasis"/>
          <w:highlight w:val="cyan"/>
        </w:rPr>
        <w:t>U</w:t>
      </w:r>
      <w:r w:rsidRPr="00171523">
        <w:rPr>
          <w:rFonts w:eastAsia="Calibri"/>
          <w:bCs/>
          <w:u w:val="single"/>
        </w:rPr>
        <w:t xml:space="preserve">nited </w:t>
      </w:r>
      <w:r w:rsidRPr="005F2F85">
        <w:rPr>
          <w:rStyle w:val="Emphasis"/>
          <w:highlight w:val="cyan"/>
        </w:rPr>
        <w:t>S</w:t>
      </w:r>
      <w:r w:rsidRPr="00171523">
        <w:rPr>
          <w:rFonts w:eastAsia="Calibri"/>
          <w:bCs/>
          <w:u w:val="single"/>
        </w:rPr>
        <w:t xml:space="preserve">tates </w:t>
      </w:r>
      <w:r w:rsidRPr="005F2F85">
        <w:rPr>
          <w:rFonts w:eastAsia="Calibri"/>
          <w:bCs/>
          <w:highlight w:val="cyan"/>
          <w:u w:val="single"/>
        </w:rPr>
        <w:t>suggests</w:t>
      </w:r>
      <w:r w:rsidRPr="00171523">
        <w:rPr>
          <w:rFonts w:eastAsia="Calibri"/>
          <w:bCs/>
          <w:u w:val="single"/>
        </w:rPr>
        <w:t xml:space="preserve"> that the current </w:t>
      </w:r>
      <w:r w:rsidRPr="005F2F85">
        <w:rPr>
          <w:rFonts w:eastAsia="Calibri"/>
          <w:bCs/>
          <w:highlight w:val="cyan"/>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5F2F85">
        <w:rPr>
          <w:rFonts w:eastAsia="Calibri"/>
          <w:bCs/>
          <w:highlight w:val="cyan"/>
          <w:u w:val="single"/>
        </w:rPr>
        <w:t>a global policeman.</w:t>
      </w:r>
      <w:r w:rsidRPr="00171523">
        <w:rPr>
          <w:rFonts w:eastAsia="Calibri"/>
          <w:bCs/>
          <w:u w:val="single"/>
        </w:rPr>
        <w:t xml:space="preserve"> Those who think otherwise base their view on faith alone.</w:t>
      </w:r>
      <w:r w:rsidRPr="00A2070A">
        <w:rPr>
          <w:sz w:val="16"/>
        </w:rPr>
        <w:t xml:space="preserve">  </w:t>
      </w:r>
    </w:p>
    <w:p w14:paraId="0912122C" w14:textId="77777777" w:rsidR="00E16A64" w:rsidRDefault="00E16A64" w:rsidP="00E16A64">
      <w:pPr>
        <w:pStyle w:val="Heading4"/>
      </w:pPr>
      <w:r>
        <w:t xml:space="preserve">Heg collapse doesn’t cause global nuclear war – conflicts would be small </w:t>
      </w:r>
    </w:p>
    <w:p w14:paraId="154FE366" w14:textId="77777777" w:rsidR="00E16A64" w:rsidRDefault="00E16A64" w:rsidP="00E16A64">
      <w:r w:rsidRPr="00A01C1C">
        <w:rPr>
          <w:rStyle w:val="Style13ptBold"/>
        </w:rPr>
        <w:t>Haas, 8</w:t>
      </w:r>
      <w:r>
        <w:t xml:space="preserve"> (Richard Haas (president of the Council on Foreign Relations, former director of policy planning for the Department of State, former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Unipolarity?” </w:t>
      </w:r>
      <w:hyperlink r:id="rId98" w:history="1">
        <w:r>
          <w:rPr>
            <w:rStyle w:val="Hyperlink"/>
          </w:rPr>
          <w:t>http://www.cfr.org/publication/16063/ask_the_expert.html</w:t>
        </w:r>
      </w:hyperlink>
      <w:r>
        <w:t>)</w:t>
      </w:r>
    </w:p>
    <w:p w14:paraId="34D3897C" w14:textId="77777777" w:rsidR="00E16A64" w:rsidRDefault="00E16A64" w:rsidP="00E16A64"/>
    <w:p w14:paraId="324E3430" w14:textId="77777777" w:rsidR="00E16A64" w:rsidRDefault="00E16A64" w:rsidP="00E16A64">
      <w:r>
        <w:rPr>
          <w:bCs/>
          <w:u w:val="single"/>
        </w:rPr>
        <w:t>Does a non polar world increase</w:t>
      </w:r>
      <w:r>
        <w:rPr>
          <w:b/>
          <w:bCs/>
          <w:u w:val="single"/>
        </w:rPr>
        <w:t xml:space="preserve"> </w:t>
      </w:r>
      <w:r>
        <w:rPr>
          <w:sz w:val="16"/>
        </w:rPr>
        <w:t xml:space="preserve">or reduce </w:t>
      </w:r>
      <w:r>
        <w:rPr>
          <w:bCs/>
          <w:u w:val="single"/>
        </w:rPr>
        <w:t>the chances of another world war? Will</w:t>
      </w:r>
      <w:r>
        <w:rPr>
          <w:b/>
          <w:bCs/>
          <w:u w:val="single"/>
        </w:rPr>
        <w:t xml:space="preserve"> </w:t>
      </w:r>
      <w:r>
        <w:rPr>
          <w:sz w:val="16"/>
        </w:rPr>
        <w:t xml:space="preserve">nuclear </w:t>
      </w:r>
      <w:r>
        <w:rPr>
          <w:bCs/>
          <w:u w:val="single"/>
        </w:rPr>
        <w:t>deterrence continue to prevent a large scale conflict?</w:t>
      </w:r>
      <w:r>
        <w:rPr>
          <w:sz w:val="16"/>
        </w:rPr>
        <w:t xml:space="preserve"> Sivananda Rajaram, UK Richard Haass: I believe </w:t>
      </w:r>
      <w:r w:rsidRPr="005F2F85">
        <w:rPr>
          <w:bCs/>
          <w:highlight w:val="cyan"/>
          <w:u w:val="single"/>
        </w:rPr>
        <w:t>the chance of a world war</w:t>
      </w:r>
      <w:r>
        <w:rPr>
          <w:bCs/>
          <w:u w:val="single"/>
        </w:rPr>
        <w:t>,</w:t>
      </w:r>
      <w:r>
        <w:rPr>
          <w:sz w:val="16"/>
        </w:rPr>
        <w:t xml:space="preserve"> i.e., one involving the major powers of the day</w:t>
      </w:r>
      <w:r>
        <w:rPr>
          <w:bCs/>
          <w:u w:val="single"/>
        </w:rPr>
        <w:t xml:space="preserve">, </w:t>
      </w:r>
      <w:r w:rsidRPr="005F2F85">
        <w:rPr>
          <w:bCs/>
          <w:highlight w:val="cyan"/>
          <w:u w:val="single"/>
        </w:rPr>
        <w:t>is remote and likely to stay that way</w:t>
      </w:r>
      <w:r>
        <w:rPr>
          <w:bCs/>
          <w:u w:val="single"/>
        </w:rPr>
        <w:t xml:space="preserve">. </w:t>
      </w:r>
      <w:r>
        <w:rPr>
          <w:sz w:val="16"/>
        </w:rPr>
        <w:t xml:space="preserve">This reflects more than anything else the absence of disputes or goals that could lead to such a conflict. Nuclear deterrence might be a contributing factor in the sense that </w:t>
      </w:r>
      <w:r w:rsidRPr="005F2F85">
        <w:rPr>
          <w:bCs/>
          <w:highlight w:val="cyan"/>
          <w:u w:val="single"/>
        </w:rPr>
        <w:t>no conceivable dispute among the major powers would justify any use of nuclear weapons,</w:t>
      </w:r>
      <w:r>
        <w:rPr>
          <w:b/>
          <w:bCs/>
          <w:u w:val="single"/>
        </w:rPr>
        <w:t xml:space="preserve"> </w:t>
      </w:r>
      <w:r>
        <w:rPr>
          <w:sz w:val="16"/>
        </w:rPr>
        <w:t xml:space="preserve">but again, I believe </w:t>
      </w:r>
      <w:r>
        <w:rPr>
          <w:bCs/>
          <w:u w:val="single"/>
        </w:rPr>
        <w:t xml:space="preserve">the fundamental reason </w:t>
      </w:r>
      <w:r w:rsidRPr="005F2F85">
        <w:rPr>
          <w:bCs/>
          <w:highlight w:val="cyan"/>
          <w:u w:val="single"/>
        </w:rPr>
        <w:t>great power</w:t>
      </w:r>
      <w:r>
        <w:rPr>
          <w:bCs/>
          <w:u w:val="single"/>
        </w:rPr>
        <w:t xml:space="preserve"> relations are relatively good is that all </w:t>
      </w:r>
      <w:r w:rsidRPr="005F2F85">
        <w:rPr>
          <w:bCs/>
          <w:highlight w:val="cyan"/>
          <w:u w:val="single"/>
        </w:rPr>
        <w:t>hold a stake in sustaining an international order that supports trade and financial flows and avoids large-scale conflict</w:t>
      </w:r>
      <w:r>
        <w:rPr>
          <w:bCs/>
          <w:u w:val="single"/>
        </w:rPr>
        <w:t>. The danger in a nonpolar world is not global conflict as we feared during the Cold War but smaller but still highly costly conflicts</w:t>
      </w:r>
      <w:r>
        <w:rPr>
          <w:b/>
          <w:bCs/>
          <w:u w:val="single"/>
        </w:rPr>
        <w:t xml:space="preserve"> </w:t>
      </w:r>
      <w:r>
        <w:rPr>
          <w:sz w:val="16"/>
        </w:rPr>
        <w:t xml:space="preserve">involving terrorist groups, militias, rogue states, etc.  </w:t>
      </w:r>
    </w:p>
    <w:p w14:paraId="76AC0DFD" w14:textId="4FBE3793" w:rsidR="00E16A64" w:rsidRDefault="003725DF" w:rsidP="00E16A64">
      <w:pPr>
        <w:pStyle w:val="Heading3"/>
        <w:rPr>
          <w:rFonts w:eastAsia="Calibri"/>
        </w:rPr>
      </w:pPr>
      <w:r>
        <w:rPr>
          <w:rFonts w:eastAsia="Calibri"/>
        </w:rPr>
        <w:lastRenderedPageBreak/>
        <w:t>1AR</w:t>
      </w:r>
      <w:r w:rsidR="00E16A64">
        <w:rPr>
          <w:rFonts w:eastAsia="Calibri"/>
        </w:rPr>
        <w:t>---Impact---Heg---Ext---Resiliency</w:t>
      </w:r>
    </w:p>
    <w:p w14:paraId="363BDC78" w14:textId="77777777" w:rsidR="00414343" w:rsidRPr="00BD6A24" w:rsidRDefault="00414343" w:rsidP="00414343">
      <w:pPr>
        <w:pStyle w:val="Heading4"/>
        <w:rPr>
          <w:rFonts w:eastAsia="Times New Roman"/>
        </w:rPr>
      </w:pPr>
      <w:r w:rsidRPr="00BD6A24">
        <w:rPr>
          <w:rFonts w:eastAsia="Times New Roman"/>
        </w:rPr>
        <w:t xml:space="preserve">Heg high and resilient </w:t>
      </w:r>
      <w:r w:rsidRPr="00A01C1C">
        <w:rPr>
          <w:rFonts w:eastAsia="Times New Roman"/>
          <w:b w:val="0"/>
        </w:rPr>
        <w:t>– economy, various competitive advantages, no China rise</w:t>
      </w:r>
      <w:r w:rsidRPr="00BD6A24">
        <w:rPr>
          <w:rFonts w:eastAsia="Times New Roman"/>
        </w:rPr>
        <w:t xml:space="preserve">  </w:t>
      </w:r>
    </w:p>
    <w:p w14:paraId="3185B05A" w14:textId="77777777" w:rsidR="00414343" w:rsidRPr="00BD6A24" w:rsidRDefault="00414343" w:rsidP="00414343">
      <w:pPr>
        <w:spacing w:line="256" w:lineRule="auto"/>
        <w:rPr>
          <w:rFonts w:eastAsia="Calibri"/>
        </w:rPr>
      </w:pPr>
      <w:r w:rsidRPr="00414343">
        <w:rPr>
          <w:rStyle w:val="Style13ptBold"/>
        </w:rPr>
        <w:t>O’Hanlon 15</w:t>
      </w:r>
      <w:r w:rsidRPr="00BD6A24">
        <w:rPr>
          <w:rFonts w:eastAsia="Calibri"/>
          <w:b/>
          <w:bCs/>
          <w:sz w:val="28"/>
        </w:rPr>
        <w:t xml:space="preserve"> </w:t>
      </w:r>
      <w:r>
        <w:rPr>
          <w:rFonts w:eastAsia="Calibri"/>
        </w:rPr>
        <w:t xml:space="preserve">---- </w:t>
      </w:r>
      <w:r w:rsidRPr="00BD6A24">
        <w:rPr>
          <w:rFonts w:eastAsia="Calibri"/>
        </w:rPr>
        <w:t xml:space="preserve">Michael E., Ph.D. in public and international affairs (Princeton), senior fellow in Foreign Policy Studies at The Brookings Institution, adjunct professor in public policy (Columbia), visiting lecturer (Princeton), and a member of the International Institute for Strategic Studies and the Council on Foreign Relations, “America on the Way Up,” Washington Post, 1/30, </w:t>
      </w:r>
      <w:hyperlink r:id="rId99" w:anchor="THUR" w:history="1">
        <w:r w:rsidRPr="00BD6A24">
          <w:rPr>
            <w:rFonts w:eastAsia="Calibri"/>
          </w:rPr>
          <w:t>http://www.washingtonpost.com/opinions/david-petraeus-and-michael-ohanlon-america-on-the-way-up/2015/01/30/8c7cd83e-a73e-11e4-a7c2-03d37af98440_story.html</w:t>
        </w:r>
      </w:hyperlink>
    </w:p>
    <w:p w14:paraId="70CB2E7B" w14:textId="77777777" w:rsidR="00414343" w:rsidRPr="00BD6A24" w:rsidRDefault="00414343" w:rsidP="00414343">
      <w:pPr>
        <w:spacing w:line="256" w:lineRule="auto"/>
        <w:rPr>
          <w:rFonts w:eastAsia="Calibri"/>
          <w:b/>
          <w:bCs/>
          <w:sz w:val="28"/>
        </w:rPr>
      </w:pPr>
    </w:p>
    <w:p w14:paraId="3DC310F5" w14:textId="77777777" w:rsidR="00414343" w:rsidRDefault="00414343" w:rsidP="00414343">
      <w:pPr>
        <w:rPr>
          <w:sz w:val="14"/>
        </w:rPr>
      </w:pPr>
      <w:r w:rsidRPr="002808DA">
        <w:rPr>
          <w:sz w:val="14"/>
        </w:rPr>
        <w:t xml:space="preserve">Short-term </w:t>
      </w:r>
      <w:r w:rsidRPr="005F2F85">
        <w:rPr>
          <w:rStyle w:val="StyleUnderline"/>
          <w:highlight w:val="cyan"/>
        </w:rPr>
        <w:t>economic trends</w:t>
      </w:r>
      <w:r w:rsidRPr="002808DA">
        <w:rPr>
          <w:sz w:val="14"/>
        </w:rPr>
        <w:t xml:space="preserve"> in the United States </w:t>
      </w:r>
      <w:r w:rsidRPr="005F2F85">
        <w:rPr>
          <w:rStyle w:val="StyleUnderline"/>
          <w:highlight w:val="cyan"/>
        </w:rPr>
        <w:t>are encouraging</w:t>
      </w:r>
      <w:r w:rsidRPr="002808DA">
        <w:rPr>
          <w:rStyle w:val="StyleUnderline"/>
        </w:rPr>
        <w:t>. Unemployment is down, growth is up, deficits are less than half</w:t>
      </w:r>
      <w:r w:rsidRPr="002808DA">
        <w:rPr>
          <w:sz w:val="14"/>
        </w:rPr>
        <w:t xml:space="preserve"> what they were during the “Great Recession,” </w:t>
      </w:r>
      <w:r w:rsidRPr="002808DA">
        <w:rPr>
          <w:rStyle w:val="StyleUnderline"/>
        </w:rPr>
        <w:t>gas prices have plummeted, citizens have “deleveraged</w:t>
      </w:r>
      <w:r w:rsidRPr="002808DA">
        <w:rPr>
          <w:sz w:val="14"/>
        </w:rPr>
        <w:t xml:space="preserve">” their </w:t>
      </w:r>
      <w:r w:rsidRPr="002808DA">
        <w:rPr>
          <w:rStyle w:val="StyleUnderline"/>
        </w:rPr>
        <w:t>debt</w:t>
      </w:r>
      <w:r w:rsidRPr="002808DA">
        <w:rPr>
          <w:sz w:val="14"/>
        </w:rPr>
        <w:t xml:space="preserve"> considerably </w:t>
      </w:r>
      <w:r w:rsidRPr="002808DA">
        <w:rPr>
          <w:rStyle w:val="StyleUnderline"/>
        </w:rPr>
        <w:t>and consumer sentiment is very positive.</w:t>
      </w:r>
      <w:r>
        <w:rPr>
          <w:rStyle w:val="StyleUnderline"/>
        </w:rPr>
        <w:t xml:space="preserve"> </w:t>
      </w:r>
      <w:r w:rsidRPr="002808DA">
        <w:rPr>
          <w:rStyle w:val="StyleUnderline"/>
        </w:rPr>
        <w:t>For many</w:t>
      </w:r>
      <w:r w:rsidRPr="002808DA">
        <w:rPr>
          <w:sz w:val="14"/>
        </w:rPr>
        <w:t xml:space="preserve">, however, </w:t>
      </w:r>
      <w:r w:rsidRPr="002808DA">
        <w:rPr>
          <w:rStyle w:val="StyleUnderline"/>
        </w:rPr>
        <w:t>these realities are merely a soothing veneer</w:t>
      </w:r>
      <w:r w:rsidRPr="002808DA">
        <w:rPr>
          <w:sz w:val="14"/>
        </w:rPr>
        <w:t xml:space="preserve"> over a troubled picture. </w:t>
      </w:r>
      <w:r w:rsidRPr="002808DA">
        <w:rPr>
          <w:rStyle w:val="StyleUnderline"/>
        </w:rPr>
        <w:t>They see America in decline</w:t>
      </w:r>
      <w:r w:rsidRPr="002808DA">
        <w:rPr>
          <w:sz w:val="14"/>
        </w:rPr>
        <w:t xml:space="preserve">, the middle class adrift, </w:t>
      </w:r>
      <w:r w:rsidRPr="002808DA">
        <w:rPr>
          <w:rStyle w:val="StyleUnderline"/>
        </w:rPr>
        <w:t>the world in shambles and political acrimony</w:t>
      </w:r>
      <w:r w:rsidRPr="002808DA">
        <w:rPr>
          <w:sz w:val="14"/>
        </w:rPr>
        <w:t xml:space="preserve"> more </w:t>
      </w:r>
      <w:r w:rsidRPr="002808DA">
        <w:rPr>
          <w:rStyle w:val="StyleUnderline"/>
        </w:rPr>
        <w:t>entrenched</w:t>
      </w:r>
      <w:r w:rsidRPr="002808DA">
        <w:rPr>
          <w:sz w:val="14"/>
        </w:rPr>
        <w:t xml:space="preserve"> than ever over issues ranging from immigration and U.S. policy on Iran and Cuba to taxes and health care. This </w:t>
      </w:r>
      <w:r w:rsidRPr="005F2F85">
        <w:rPr>
          <w:rStyle w:val="StyleUnderline"/>
          <w:highlight w:val="cyan"/>
        </w:rPr>
        <w:t>pessimism is</w:t>
      </w:r>
      <w:r w:rsidRPr="002808DA">
        <w:rPr>
          <w:rStyle w:val="StyleUnderline"/>
        </w:rPr>
        <w:t xml:space="preserve"> not limited to the home front. With major U.S. allies</w:t>
      </w:r>
      <w:r w:rsidRPr="002808DA">
        <w:rPr>
          <w:sz w:val="14"/>
        </w:rPr>
        <w:t xml:space="preserve"> in Europe and East Asia </w:t>
      </w:r>
      <w:r w:rsidRPr="002808DA">
        <w:rPr>
          <w:rStyle w:val="StyleUnderline"/>
        </w:rPr>
        <w:t>enduring sustained economic malaise, worrisome demographics and declining power, many believe the West</w:t>
      </w:r>
      <w:r w:rsidRPr="002808DA">
        <w:rPr>
          <w:sz w:val="14"/>
        </w:rPr>
        <w:t xml:space="preserve">ern world </w:t>
      </w:r>
      <w:r w:rsidRPr="002808DA">
        <w:rPr>
          <w:rStyle w:val="StyleUnderline"/>
        </w:rPr>
        <w:t>is in retreat</w:t>
      </w:r>
      <w:r w:rsidRPr="002808DA">
        <w:rPr>
          <w:sz w:val="14"/>
        </w:rPr>
        <w:t xml:space="preserve">. </w:t>
      </w:r>
      <w:r w:rsidRPr="002808DA">
        <w:rPr>
          <w:rStyle w:val="Emphasis"/>
        </w:rPr>
        <w:t xml:space="preserve">Those sentiments are generally </w:t>
      </w:r>
      <w:r w:rsidRPr="005F2F85">
        <w:rPr>
          <w:rStyle w:val="Emphasis"/>
          <w:highlight w:val="cyan"/>
        </w:rPr>
        <w:t>unfounded</w:t>
      </w:r>
      <w:r w:rsidRPr="002808DA">
        <w:rPr>
          <w:sz w:val="14"/>
        </w:rPr>
        <w:t xml:space="preserve">, however, </w:t>
      </w:r>
      <w:r w:rsidRPr="002808DA">
        <w:rPr>
          <w:rStyle w:val="StyleUnderline"/>
        </w:rPr>
        <w:t>when it comes to the United States</w:t>
      </w:r>
      <w:r w:rsidRPr="002808DA">
        <w:rPr>
          <w:sz w:val="14"/>
        </w:rPr>
        <w:t xml:space="preserve"> and North America. Recent </w:t>
      </w:r>
      <w:r w:rsidRPr="00DA4BDD">
        <w:rPr>
          <w:rStyle w:val="StyleUnderline"/>
        </w:rPr>
        <w:t xml:space="preserve">positive headlines </w:t>
      </w:r>
      <w:r w:rsidRPr="00DA4BDD">
        <w:rPr>
          <w:rStyle w:val="Emphasis"/>
        </w:rPr>
        <w:t>have not masked</w:t>
      </w:r>
      <w:r w:rsidRPr="00DA4BDD">
        <w:rPr>
          <w:rStyle w:val="StyleUnderline"/>
        </w:rPr>
        <w:t xml:space="preserve"> deeper problems so</w:t>
      </w:r>
      <w:r w:rsidRPr="002808DA">
        <w:rPr>
          <w:rStyle w:val="StyleUnderline"/>
        </w:rPr>
        <w:t xml:space="preserve"> much as</w:t>
      </w:r>
      <w:r w:rsidRPr="002808DA">
        <w:rPr>
          <w:sz w:val="14"/>
        </w:rPr>
        <w:t xml:space="preserve"> they have </w:t>
      </w:r>
      <w:r w:rsidRPr="002808DA">
        <w:rPr>
          <w:rStyle w:val="StyleUnderline"/>
        </w:rPr>
        <w:t>heralded the kind of future this nation can enjoy</w:t>
      </w:r>
      <w:r w:rsidRPr="002808DA">
        <w:rPr>
          <w:sz w:val="14"/>
        </w:rPr>
        <w:t xml:space="preserve"> — especially if political leaders can make a few sensible, non-Herculean compromises on issues that beg attention. </w:t>
      </w:r>
      <w:r w:rsidRPr="002808DA">
        <w:rPr>
          <w:rStyle w:val="StyleUnderline"/>
        </w:rPr>
        <w:t>The</w:t>
      </w:r>
      <w:r w:rsidRPr="002808DA">
        <w:rPr>
          <w:sz w:val="14"/>
        </w:rPr>
        <w:t xml:space="preserv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w:t>
      </w:r>
      <w:r w:rsidRPr="005F2F85">
        <w:rPr>
          <w:rStyle w:val="StyleUnderline"/>
          <w:highlight w:val="cyan"/>
        </w:rPr>
        <w:t>is</w:t>
      </w:r>
      <w:r w:rsidRPr="002808DA">
        <w:rPr>
          <w:rStyle w:val="StyleUnderline"/>
        </w:rPr>
        <w:t xml:space="preserve">, in fact, </w:t>
      </w:r>
      <w:r w:rsidRPr="005F2F85">
        <w:rPr>
          <w:rStyle w:val="StyleUnderline"/>
          <w:highlight w:val="cyan"/>
        </w:rPr>
        <w:t>better positioned</w:t>
      </w:r>
      <w:r w:rsidRPr="005F2F85">
        <w:rPr>
          <w:rStyle w:val="Emphasis"/>
          <w:highlight w:val="cyan"/>
        </w:rPr>
        <w:t xml:space="preserve"> than </w:t>
      </w:r>
      <w:r w:rsidRPr="005F2F85">
        <w:rPr>
          <w:rStyle w:val="Emphasis"/>
          <w:sz w:val="32"/>
          <w:highlight w:val="cyan"/>
        </w:rPr>
        <w:t>any</w:t>
      </w:r>
      <w:r w:rsidRPr="002808DA">
        <w:rPr>
          <w:rStyle w:val="Emphasis"/>
          <w:sz w:val="32"/>
        </w:rPr>
        <w:t xml:space="preserve"> </w:t>
      </w:r>
      <w:r w:rsidRPr="002808DA">
        <w:rPr>
          <w:rStyle w:val="Emphasis"/>
        </w:rPr>
        <w:t xml:space="preserve">other country </w:t>
      </w:r>
      <w:r w:rsidRPr="005F2F85">
        <w:rPr>
          <w:rStyle w:val="Emphasis"/>
          <w:highlight w:val="cyan"/>
        </w:rPr>
        <w:t xml:space="preserve">for </w:t>
      </w:r>
      <w:r w:rsidRPr="00DA4BDD">
        <w:rPr>
          <w:rStyle w:val="Emphasis"/>
        </w:rPr>
        <w:t>the next</w:t>
      </w:r>
      <w:r w:rsidRPr="002808DA">
        <w:rPr>
          <w:rStyle w:val="Emphasis"/>
        </w:rPr>
        <w:t xml:space="preserve"> </w:t>
      </w:r>
      <w:r w:rsidRPr="002808DA">
        <w:rPr>
          <w:rStyle w:val="Emphasis"/>
          <w:sz w:val="28"/>
        </w:rPr>
        <w:t>20 to </w:t>
      </w:r>
      <w:r w:rsidRPr="005F2F85">
        <w:rPr>
          <w:rStyle w:val="Emphasis"/>
          <w:sz w:val="28"/>
          <w:highlight w:val="cyan"/>
        </w:rPr>
        <w:t>30</w:t>
      </w:r>
      <w:r w:rsidRPr="002808DA">
        <w:rPr>
          <w:rStyle w:val="Emphasis"/>
          <w:sz w:val="28"/>
        </w:rPr>
        <w:t xml:space="preserve"> years</w:t>
      </w:r>
      <w:r w:rsidRPr="002808DA">
        <w:rPr>
          <w:sz w:val="14"/>
        </w:rPr>
        <w:t xml:space="preserve"> </w:t>
      </w:r>
      <w:r w:rsidRPr="002808DA">
        <w:rPr>
          <w:rStyle w:val="StyleUnderline"/>
        </w:rPr>
        <w:t>— and, very likely, beyond</w:t>
      </w:r>
      <w:r w:rsidRPr="002808DA">
        <w:rPr>
          <w:sz w:val="14"/>
        </w:rPr>
        <w:t xml:space="preserve">. Together </w:t>
      </w:r>
      <w:r w:rsidRPr="005F2F85">
        <w:rPr>
          <w:rStyle w:val="StyleUnderline"/>
          <w:highlight w:val="cyan"/>
        </w:rPr>
        <w:t>with Canada and Mexico</w:t>
      </w:r>
      <w:r w:rsidRPr="002808DA">
        <w:rPr>
          <w:rStyle w:val="StyleUnderline"/>
        </w:rPr>
        <w:t xml:space="preserve">, the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also </w:t>
      </w:r>
      <w:r w:rsidRPr="005F2F85">
        <w:rPr>
          <w:rStyle w:val="StyleUnderline"/>
          <w:highlight w:val="cyan"/>
        </w:rPr>
        <w:t xml:space="preserve">enjoys </w:t>
      </w:r>
      <w:r w:rsidRPr="00DA4BDD">
        <w:rPr>
          <w:rStyle w:val="StyleUnderline"/>
        </w:rPr>
        <w:t>mutually reinforcing</w:t>
      </w:r>
      <w:r w:rsidRPr="002808DA">
        <w:rPr>
          <w:rStyle w:val="StyleUnderline"/>
        </w:rPr>
        <w:t xml:space="preserve"> sources of </w:t>
      </w:r>
      <w:r w:rsidRPr="005F2F85">
        <w:rPr>
          <w:rStyle w:val="StyleUnderline"/>
          <w:highlight w:val="cyan"/>
        </w:rPr>
        <w:t>competitive advantages in geopolitics</w:t>
      </w:r>
      <w:r w:rsidRPr="002808DA">
        <w:rPr>
          <w:rStyle w:val="StyleUnderline"/>
        </w:rPr>
        <w:t xml:space="preserve">, demographics, </w:t>
      </w:r>
      <w:r w:rsidRPr="00DA4BDD">
        <w:rPr>
          <w:rStyle w:val="StyleUnderline"/>
        </w:rPr>
        <w:t>energy</w:t>
      </w:r>
      <w:r w:rsidRPr="002808DA">
        <w:rPr>
          <w:rStyle w:val="StyleUnderline"/>
        </w:rPr>
        <w:t xml:space="preserve"> </w:t>
      </w:r>
      <w:r w:rsidRPr="002808DA">
        <w:rPr>
          <w:sz w:val="14"/>
        </w:rPr>
        <w:t xml:space="preserve">and natural </w:t>
      </w:r>
      <w:r w:rsidRPr="005F2F85">
        <w:rPr>
          <w:rStyle w:val="StyleUnderline"/>
          <w:highlight w:val="cyan"/>
        </w:rPr>
        <w:t>resources</w:t>
      </w:r>
      <w:r w:rsidRPr="002808DA">
        <w:rPr>
          <w:sz w:val="14"/>
        </w:rPr>
        <w:t xml:space="preserve">, </w:t>
      </w:r>
      <w:r w:rsidRPr="00DA4BDD">
        <w:rPr>
          <w:rStyle w:val="StyleUnderline"/>
        </w:rPr>
        <w:t>manufacturing</w:t>
      </w:r>
      <w:r w:rsidRPr="002808DA">
        <w:rPr>
          <w:sz w:val="14"/>
        </w:rPr>
        <w:t xml:space="preserve"> and </w:t>
      </w:r>
      <w:r w:rsidRPr="002808DA">
        <w:rPr>
          <w:rStyle w:val="StyleUnderline"/>
        </w:rPr>
        <w:t xml:space="preserve">industrial </w:t>
      </w:r>
      <w:r w:rsidRPr="005F2F85">
        <w:rPr>
          <w:rStyle w:val="StyleUnderline"/>
          <w:highlight w:val="cyan"/>
        </w:rPr>
        <w:t>competitiveness and</w:t>
      </w:r>
      <w:r w:rsidRPr="002808DA">
        <w:rPr>
          <w:rStyle w:val="StyleUnderline"/>
        </w:rPr>
        <w:t xml:space="preserve">, above all, innovation and </w:t>
      </w:r>
      <w:r w:rsidRPr="005F2F85">
        <w:rPr>
          <w:rStyle w:val="StyleUnderline"/>
          <w:highlight w:val="cyan"/>
        </w:rPr>
        <w:t>tech</w:t>
      </w:r>
      <w:r w:rsidRPr="002808DA">
        <w:rPr>
          <w:rStyle w:val="StyleUnderline"/>
        </w:rPr>
        <w:t xml:space="preserve">nology. If the 20th century was the American Century, </w:t>
      </w:r>
      <w:r w:rsidRPr="002808DA">
        <w:rPr>
          <w:rStyle w:val="Emphasis"/>
        </w:rPr>
        <w:t xml:space="preserve">the </w:t>
      </w:r>
      <w:r w:rsidRPr="005F2F85">
        <w:rPr>
          <w:rStyle w:val="Emphasis"/>
          <w:highlight w:val="cyan"/>
        </w:rPr>
        <w:t>21st is</w:t>
      </w:r>
      <w:r w:rsidRPr="002808DA">
        <w:rPr>
          <w:rStyle w:val="Emphasis"/>
        </w:rPr>
        <w:t xml:space="preserve"> poised to be </w:t>
      </w:r>
      <w:r w:rsidRPr="005F2F85">
        <w:rPr>
          <w:rStyle w:val="Emphasis"/>
          <w:highlight w:val="cyan"/>
        </w:rPr>
        <w:t>the</w:t>
      </w:r>
      <w:r w:rsidRPr="002808DA">
        <w:rPr>
          <w:rStyle w:val="Emphasis"/>
        </w:rPr>
        <w:t xml:space="preserve"> North </w:t>
      </w:r>
      <w:r w:rsidRPr="005F2F85">
        <w:rPr>
          <w:rStyle w:val="Emphasis"/>
          <w:highlight w:val="cyan"/>
        </w:rPr>
        <w:t>American Century</w:t>
      </w:r>
      <w:r w:rsidRPr="002808DA">
        <w:rPr>
          <w:rStyle w:val="Emphasis"/>
        </w:rPr>
        <w:t>.</w:t>
      </w:r>
      <w:r>
        <w:rPr>
          <w:rStyle w:val="Emphasis"/>
        </w:rPr>
        <w:t xml:space="preserve"> </w:t>
      </w:r>
      <w:r w:rsidRPr="002808DA">
        <w:rPr>
          <w:sz w:val="14"/>
        </w:rPr>
        <w:t xml:space="preserve">Since we first offered this view some two years ago in The Post, a number of </w:t>
      </w:r>
      <w:r w:rsidRPr="002808DA">
        <w:rPr>
          <w:rStyle w:val="StyleUnderline"/>
        </w:rPr>
        <w:t xml:space="preserve">favorable trends have </w:t>
      </w:r>
      <w:r w:rsidRPr="002808DA">
        <w:rPr>
          <w:rStyle w:val="Emphasis"/>
        </w:rPr>
        <w:t>solidified or even accelerated:</w:t>
      </w:r>
      <w:r>
        <w:rPr>
          <w:rStyle w:val="Emphasis"/>
        </w:rPr>
        <w:t xml:space="preserve"> </w:t>
      </w:r>
      <w:r w:rsidRPr="002808DA">
        <w:rPr>
          <w:sz w:val="14"/>
        </w:rPr>
        <w:t xml:space="preserve">●The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w:t>
      </w:r>
      <w:r w:rsidRPr="005F2F85">
        <w:rPr>
          <w:rStyle w:val="StyleUnderline"/>
          <w:highlight w:val="cyan"/>
        </w:rPr>
        <w:t>is</w:t>
      </w:r>
      <w:r w:rsidRPr="002808DA">
        <w:rPr>
          <w:sz w:val="14"/>
        </w:rPr>
        <w:t xml:space="preserve"> now </w:t>
      </w:r>
      <w:r w:rsidRPr="005F2F85">
        <w:rPr>
          <w:rStyle w:val="StyleUnderline"/>
          <w:highlight w:val="cyan"/>
        </w:rPr>
        <w:t>the</w:t>
      </w:r>
      <w:r w:rsidRPr="002808DA">
        <w:rPr>
          <w:sz w:val="14"/>
        </w:rPr>
        <w:t xml:space="preserve"> world’s </w:t>
      </w:r>
      <w:r w:rsidRPr="005F2F85">
        <w:rPr>
          <w:rStyle w:val="StyleUnderline"/>
          <w:highlight w:val="cyan"/>
        </w:rPr>
        <w:t>largest producer of</w:t>
      </w:r>
      <w:r w:rsidRPr="002808DA">
        <w:rPr>
          <w:sz w:val="14"/>
        </w:rPr>
        <w:t xml:space="preserve"> both oil liquids and natural </w:t>
      </w:r>
      <w:r w:rsidRPr="005F2F85">
        <w:rPr>
          <w:rStyle w:val="StyleUnderline"/>
          <w:highlight w:val="cyan"/>
        </w:rPr>
        <w:t>gas</w:t>
      </w:r>
      <w:r w:rsidRPr="002808DA">
        <w:rPr>
          <w:sz w:val="14"/>
        </w:rPr>
        <w:t xml:space="preserve">, with Canada and Mexico important players in the energy arena, as well. ●U.S. </w:t>
      </w:r>
      <w:r w:rsidRPr="005F2F85">
        <w:rPr>
          <w:rStyle w:val="StyleUnderline"/>
          <w:highlight w:val="cyan"/>
        </w:rPr>
        <w:t>manufacturing</w:t>
      </w:r>
      <w:r w:rsidRPr="002808DA">
        <w:rPr>
          <w:sz w:val="14"/>
        </w:rPr>
        <w:t xml:space="preserve">, while still far from its heyday, </w:t>
      </w:r>
      <w:r w:rsidRPr="002808DA">
        <w:rPr>
          <w:rStyle w:val="StyleUnderline"/>
        </w:rPr>
        <w:t xml:space="preserve">has </w:t>
      </w:r>
      <w:r w:rsidRPr="005F2F85">
        <w:rPr>
          <w:rStyle w:val="StyleUnderline"/>
          <w:highlight w:val="cyan"/>
        </w:rPr>
        <w:t>added</w:t>
      </w:r>
      <w:r w:rsidRPr="002808DA">
        <w:rPr>
          <w:rStyle w:val="Emphasis"/>
        </w:rPr>
        <w:t xml:space="preserve"> hundreds of thousands of </w:t>
      </w:r>
      <w:r w:rsidRPr="005F2F85">
        <w:rPr>
          <w:rStyle w:val="Emphasis"/>
          <w:highlight w:val="cyan"/>
        </w:rPr>
        <w:t>jobs</w:t>
      </w:r>
      <w:r w:rsidRPr="002808DA">
        <w:rPr>
          <w:sz w:val="14"/>
        </w:rPr>
        <w:t xml:space="preserve"> over the past two years, </w:t>
      </w:r>
      <w:r w:rsidRPr="002808DA">
        <w:rPr>
          <w:rStyle w:val="StyleUnderline"/>
        </w:rPr>
        <w:t xml:space="preserve">and </w:t>
      </w:r>
      <w:r w:rsidRPr="005F2F85">
        <w:rPr>
          <w:rStyle w:val="StyleUnderline"/>
          <w:highlight w:val="cyan"/>
        </w:rPr>
        <w:t>Mexico is</w:t>
      </w:r>
      <w:r w:rsidRPr="002808DA">
        <w:rPr>
          <w:sz w:val="14"/>
        </w:rPr>
        <w:t xml:space="preserve"> now </w:t>
      </w:r>
      <w:r w:rsidRPr="002808DA">
        <w:rPr>
          <w:rStyle w:val="Emphasis"/>
        </w:rPr>
        <w:t xml:space="preserve">fully </w:t>
      </w:r>
      <w:r w:rsidRPr="005F2F85">
        <w:rPr>
          <w:rStyle w:val="Emphasis"/>
          <w:highlight w:val="cyan"/>
        </w:rPr>
        <w:t>competitive with China</w:t>
      </w:r>
      <w:r w:rsidRPr="002808DA">
        <w:rPr>
          <w:sz w:val="14"/>
        </w:rPr>
        <w:t xml:space="preserve"> </w:t>
      </w:r>
      <w:r w:rsidRPr="002808DA">
        <w:rPr>
          <w:rStyle w:val="StyleUnderline"/>
        </w:rPr>
        <w:t>and other Asian manufacturing hubs</w:t>
      </w:r>
      <w:r w:rsidRPr="002808DA">
        <w:rPr>
          <w:sz w:val="14"/>
        </w:rPr>
        <w:t xml:space="preserve"> in a variety of industries. ●The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w:t>
      </w:r>
      <w:r w:rsidRPr="005F2F85">
        <w:rPr>
          <w:rStyle w:val="StyleUnderline"/>
          <w:highlight w:val="cyan"/>
        </w:rPr>
        <w:t>leads</w:t>
      </w:r>
      <w:r w:rsidRPr="002808DA">
        <w:rPr>
          <w:sz w:val="14"/>
        </w:rPr>
        <w:t xml:space="preserve"> the world in </w:t>
      </w:r>
      <w:r w:rsidRPr="005F2F85">
        <w:rPr>
          <w:rStyle w:val="StyleUnderline"/>
          <w:highlight w:val="cyan"/>
        </w:rPr>
        <w:t>high-tech</w:t>
      </w:r>
      <w:r w:rsidRPr="002808DA">
        <w:rPr>
          <w:rStyle w:val="StyleUnderline"/>
        </w:rPr>
        <w:t xml:space="preserve"> sectors such as aerospace and pharmaceuticals</w:t>
      </w:r>
      <w:r w:rsidRPr="002808DA">
        <w:rPr>
          <w:sz w:val="14"/>
        </w:rPr>
        <w:t>. ●</w:t>
      </w:r>
      <w:r w:rsidRPr="002808DA">
        <w:rPr>
          <w:rStyle w:val="StyleUnderline"/>
        </w:rPr>
        <w:t>The</w:t>
      </w:r>
      <w:r w:rsidRPr="002808DA">
        <w:rPr>
          <w:sz w:val="14"/>
        </w:rPr>
        <w:t xml:space="preserve"> U.S. federal budget </w:t>
      </w:r>
      <w:r w:rsidRPr="005F2F85">
        <w:rPr>
          <w:rStyle w:val="StyleUnderline"/>
          <w:highlight w:val="cyan"/>
        </w:rPr>
        <w:t>deficit</w:t>
      </w:r>
      <w:r w:rsidRPr="002808DA">
        <w:rPr>
          <w:sz w:val="14"/>
        </w:rPr>
        <w:t xml:space="preserve">, while still too high, </w:t>
      </w:r>
      <w:r w:rsidRPr="005F2F85">
        <w:rPr>
          <w:rStyle w:val="StyleUnderline"/>
          <w:highlight w:val="cyan"/>
        </w:rPr>
        <w:t>is below 3 percent</w:t>
      </w:r>
      <w:r w:rsidRPr="002808DA">
        <w:rPr>
          <w:sz w:val="14"/>
        </w:rPr>
        <w:t xml:space="preserve"> of gross domestic product, </w:t>
      </w:r>
      <w:r w:rsidRPr="002808DA">
        <w:rPr>
          <w:rStyle w:val="StyleUnderline"/>
        </w:rPr>
        <w:t>and publicly held debt</w:t>
      </w:r>
      <w:r w:rsidRPr="002808DA">
        <w:rPr>
          <w:sz w:val="14"/>
        </w:rPr>
        <w:t xml:space="preserve"> as a fraction of the GDP </w:t>
      </w:r>
      <w:r w:rsidRPr="002808DA">
        <w:rPr>
          <w:rStyle w:val="StyleUnderline"/>
        </w:rPr>
        <w:t>has stabilize</w:t>
      </w:r>
      <w:r w:rsidRPr="002808DA">
        <w:rPr>
          <w:sz w:val="14"/>
        </w:rPr>
        <w:t xml:space="preserve">d at around 75 percent. ●Relative to GDP, U.S. household debt is down significantly from pre-Great Recession levels. ●U.S. small </w:t>
      </w:r>
      <w:r w:rsidRPr="002808DA">
        <w:rPr>
          <w:rStyle w:val="StyleUnderline"/>
        </w:rPr>
        <w:t xml:space="preserve">business </w:t>
      </w:r>
      <w:r w:rsidRPr="005F2F85">
        <w:rPr>
          <w:rStyle w:val="StyleUnderline"/>
          <w:highlight w:val="cyan"/>
        </w:rPr>
        <w:t>confidence is</w:t>
      </w:r>
      <w:r w:rsidRPr="002808DA">
        <w:rPr>
          <w:rStyle w:val="StyleUnderline"/>
        </w:rPr>
        <w:t xml:space="preserve"> the highest it has been</w:t>
      </w:r>
      <w:r w:rsidRPr="002808DA">
        <w:rPr>
          <w:sz w:val="14"/>
        </w:rPr>
        <w:t xml:space="preserve"> </w:t>
      </w:r>
      <w:r w:rsidRPr="002808DA">
        <w:rPr>
          <w:rStyle w:val="Emphasis"/>
        </w:rPr>
        <w:t>in nine years</w:t>
      </w:r>
      <w:r w:rsidRPr="002808DA">
        <w:rPr>
          <w:sz w:val="14"/>
        </w:rPr>
        <w:t xml:space="preserve">, </w:t>
      </w:r>
      <w:r w:rsidRPr="002808DA">
        <w:rPr>
          <w:rStyle w:val="StyleUnderline"/>
        </w:rPr>
        <w:t xml:space="preserve">and consumer confidence is </w:t>
      </w:r>
      <w:r w:rsidRPr="005F2F85">
        <w:rPr>
          <w:rStyle w:val="StyleUnderline"/>
          <w:highlight w:val="cyan"/>
        </w:rPr>
        <w:t xml:space="preserve">at its </w:t>
      </w:r>
      <w:r w:rsidRPr="005F2F85">
        <w:rPr>
          <w:rStyle w:val="Emphasis"/>
          <w:highlight w:val="cyan"/>
        </w:rPr>
        <w:t xml:space="preserve">highest </w:t>
      </w:r>
      <w:r w:rsidRPr="00DA4BDD">
        <w:rPr>
          <w:rStyle w:val="Emphasis"/>
        </w:rPr>
        <w:t>in 11 years</w:t>
      </w:r>
      <w:r w:rsidRPr="002808DA">
        <w:rPr>
          <w:sz w:val="14"/>
        </w:rPr>
        <w:t>. ●</w:t>
      </w:r>
      <w:r w:rsidRPr="002808DA">
        <w:rPr>
          <w:rStyle w:val="StyleUnderline"/>
        </w:rPr>
        <w:t>Crime</w:t>
      </w:r>
      <w:r w:rsidRPr="002808DA">
        <w:rPr>
          <w:sz w:val="14"/>
        </w:rPr>
        <w:t xml:space="preserve"> rates in America </w:t>
      </w:r>
      <w:r w:rsidRPr="002808DA">
        <w:rPr>
          <w:rStyle w:val="StyleUnderline"/>
        </w:rPr>
        <w:t>are the lowest</w:t>
      </w:r>
      <w:r w:rsidRPr="002808DA">
        <w:rPr>
          <w:sz w:val="14"/>
        </w:rPr>
        <w:t xml:space="preserve"> in a generation. ●America’s </w:t>
      </w:r>
      <w:r w:rsidRPr="005F2F85">
        <w:rPr>
          <w:rStyle w:val="StyleUnderline"/>
          <w:highlight w:val="cyan"/>
        </w:rPr>
        <w:t xml:space="preserve">demographics are </w:t>
      </w:r>
      <w:r w:rsidRPr="005F2F85">
        <w:rPr>
          <w:rStyle w:val="Emphasis"/>
          <w:highlight w:val="cyan"/>
        </w:rPr>
        <w:t xml:space="preserve">far </w:t>
      </w:r>
      <w:r w:rsidRPr="00DA4BDD">
        <w:rPr>
          <w:rStyle w:val="Emphasis"/>
        </w:rPr>
        <w:t>and away</w:t>
      </w:r>
      <w:r w:rsidRPr="00DA4BDD">
        <w:rPr>
          <w:rStyle w:val="StyleUnderline"/>
        </w:rPr>
        <w:t xml:space="preserve"> </w:t>
      </w:r>
      <w:r w:rsidRPr="005F2F85">
        <w:rPr>
          <w:rStyle w:val="StyleUnderline"/>
          <w:highlight w:val="cyan"/>
        </w:rPr>
        <w:t>the healthiest</w:t>
      </w:r>
      <w:r w:rsidRPr="002808DA">
        <w:rPr>
          <w:sz w:val="14"/>
        </w:rPr>
        <w:t xml:space="preserve"> among the developed economies, as well as Russia, China and India, with a nice and steady 1 percent annual population growth rate. ●The U.S. </w:t>
      </w:r>
      <w:r w:rsidRPr="005F2F85">
        <w:rPr>
          <w:rStyle w:val="StyleUnderline"/>
          <w:highlight w:val="cyan"/>
        </w:rPr>
        <w:t>military</w:t>
      </w:r>
      <w:r w:rsidRPr="002808DA">
        <w:rPr>
          <w:sz w:val="14"/>
        </w:rPr>
        <w:t xml:space="preserve">, while under budgetary strain and still in harm’s way, </w:t>
      </w:r>
      <w:r w:rsidRPr="002808DA">
        <w:rPr>
          <w:rStyle w:val="StyleUnderline"/>
        </w:rPr>
        <w:t xml:space="preserve">has </w:t>
      </w:r>
      <w:r w:rsidRPr="005F2F85">
        <w:rPr>
          <w:rStyle w:val="StyleUnderline"/>
          <w:highlight w:val="cyan"/>
        </w:rPr>
        <w:t>weathered</w:t>
      </w:r>
      <w:r w:rsidRPr="002808DA">
        <w:rPr>
          <w:sz w:val="14"/>
        </w:rPr>
        <w:t xml:space="preserve"> not only the brunt of wars in </w:t>
      </w:r>
      <w:r w:rsidRPr="005F2F85">
        <w:rPr>
          <w:rStyle w:val="StyleUnderline"/>
          <w:highlight w:val="cyan"/>
        </w:rPr>
        <w:t>Iraq</w:t>
      </w:r>
      <w:r w:rsidRPr="002808DA">
        <w:rPr>
          <w:sz w:val="14"/>
        </w:rPr>
        <w:t xml:space="preserve"> and </w:t>
      </w:r>
      <w:r w:rsidRPr="005F2F85">
        <w:rPr>
          <w:rStyle w:val="StyleUnderline"/>
          <w:highlight w:val="cyan"/>
        </w:rPr>
        <w:t>Afghanistan</w:t>
      </w:r>
      <w:r w:rsidRPr="002808DA">
        <w:rPr>
          <w:sz w:val="14"/>
        </w:rPr>
        <w:t xml:space="preserve"> but also the ax of “</w:t>
      </w:r>
      <w:r w:rsidRPr="005F2F85">
        <w:rPr>
          <w:rStyle w:val="StyleUnderline"/>
          <w:highlight w:val="cyan"/>
        </w:rPr>
        <w:t>sequestration” and</w:t>
      </w:r>
      <w:r w:rsidRPr="002808DA">
        <w:rPr>
          <w:rStyle w:val="StyleUnderline"/>
        </w:rPr>
        <w:t xml:space="preserve"> downward pressure on </w:t>
      </w:r>
      <w:r w:rsidRPr="005F2F85">
        <w:rPr>
          <w:rStyle w:val="StyleUnderline"/>
          <w:highlight w:val="cyan"/>
        </w:rPr>
        <w:t>budgets</w:t>
      </w:r>
      <w:r w:rsidRPr="002808DA">
        <w:rPr>
          <w:sz w:val="14"/>
        </w:rPr>
        <w:t xml:space="preserve"> for half a decade. ●The </w:t>
      </w:r>
      <w:r w:rsidRPr="002808DA">
        <w:rPr>
          <w:rStyle w:val="StyleUnderline"/>
        </w:rPr>
        <w:t>United States and Germany are</w:t>
      </w:r>
      <w:r w:rsidRPr="002808DA">
        <w:rPr>
          <w:sz w:val="14"/>
        </w:rPr>
        <w:t xml:space="preserve">, according to the World Economic Forum, </w:t>
      </w:r>
      <w:r w:rsidRPr="002808DA">
        <w:rPr>
          <w:rStyle w:val="StyleUnderline"/>
        </w:rPr>
        <w:t>neck and neck in</w:t>
      </w:r>
      <w:r w:rsidRPr="002808DA">
        <w:rPr>
          <w:sz w:val="14"/>
        </w:rPr>
        <w:t xml:space="preserve"> respective claims to be </w:t>
      </w:r>
      <w:r w:rsidRPr="002808DA">
        <w:rPr>
          <w:rStyle w:val="StyleUnderline"/>
        </w:rPr>
        <w:t>the world’s most competitive major economy</w:t>
      </w:r>
      <w:r w:rsidRPr="002808DA">
        <w:rPr>
          <w:sz w:val="14"/>
        </w:rPr>
        <w:t xml:space="preserve">. U.S. strengths in market size, entrepreneurial culture and financial networks roughly equal Germany’s strengths in modern manufacturing and social cohesion. ●U.S. </w:t>
      </w:r>
      <w:r w:rsidRPr="002808DA">
        <w:rPr>
          <w:rStyle w:val="StyleUnderline"/>
        </w:rPr>
        <w:t>GDP growth is now exceeding 3 percent</w:t>
      </w:r>
      <w:r w:rsidRPr="002808DA">
        <w:rPr>
          <w:sz w:val="14"/>
        </w:rPr>
        <w:t xml:space="preserve">. Indeed, at present </w:t>
      </w:r>
      <w:r w:rsidRPr="002808DA">
        <w:rPr>
          <w:rStyle w:val="StyleUnderline"/>
        </w:rPr>
        <w:t xml:space="preserve">it appears that the U.S. </w:t>
      </w:r>
      <w:r w:rsidRPr="005F2F85">
        <w:rPr>
          <w:rStyle w:val="StyleUnderline"/>
          <w:highlight w:val="cyan"/>
        </w:rPr>
        <w:t>economy may</w:t>
      </w:r>
      <w:r w:rsidRPr="002808DA">
        <w:rPr>
          <w:sz w:val="14"/>
        </w:rPr>
        <w:t xml:space="preserve">, for the first time in some nine years, </w:t>
      </w:r>
      <w:r w:rsidRPr="005F2F85">
        <w:rPr>
          <w:rStyle w:val="StyleUnderline"/>
          <w:highlight w:val="cyan"/>
        </w:rPr>
        <w:t>grow more</w:t>
      </w:r>
      <w:r w:rsidRPr="002808DA">
        <w:rPr>
          <w:rStyle w:val="StyleUnderline"/>
        </w:rPr>
        <w:t xml:space="preserve"> </w:t>
      </w:r>
      <w:r w:rsidRPr="002808DA">
        <w:rPr>
          <w:sz w:val="14"/>
        </w:rPr>
        <w:t xml:space="preserve">in absolute dollar terms </w:t>
      </w:r>
      <w:r w:rsidRPr="005F2F85">
        <w:rPr>
          <w:rStyle w:val="Emphasis"/>
          <w:highlight w:val="cyan"/>
        </w:rPr>
        <w:t>than China</w:t>
      </w:r>
      <w:r w:rsidRPr="002808DA">
        <w:rPr>
          <w:rStyle w:val="Emphasis"/>
        </w:rPr>
        <w:t>’s does</w:t>
      </w:r>
      <w:r w:rsidRPr="002808DA">
        <w:rPr>
          <w:sz w:val="14"/>
        </w:rPr>
        <w:t xml:space="preserve">. (China’s growth rate, though declining, is likely to be nearly twice as fast; however, as measured in classic terms, its GDP is still only a bit over half as large as our own.) This last point is crucial. </w:t>
      </w:r>
      <w:r w:rsidRPr="005F2F85">
        <w:rPr>
          <w:rStyle w:val="StyleUnderline"/>
          <w:highlight w:val="cyan"/>
        </w:rPr>
        <w:t>China</w:t>
      </w:r>
      <w:r w:rsidRPr="002808DA">
        <w:rPr>
          <w:rStyle w:val="StyleUnderline"/>
        </w:rPr>
        <w:t xml:space="preserve"> has recorded historic achievements, but its </w:t>
      </w:r>
      <w:r w:rsidRPr="005F2F85">
        <w:rPr>
          <w:rStyle w:val="StyleUnderline"/>
          <w:highlight w:val="cyan"/>
        </w:rPr>
        <w:t>ascent</w:t>
      </w:r>
      <w:r w:rsidRPr="002808DA">
        <w:rPr>
          <w:sz w:val="14"/>
        </w:rPr>
        <w:t xml:space="preserve"> to superpowerdom </w:t>
      </w:r>
      <w:r w:rsidRPr="005F2F85">
        <w:rPr>
          <w:rStyle w:val="Emphasis"/>
          <w:highlight w:val="cyan"/>
        </w:rPr>
        <w:t>is not a given</w:t>
      </w:r>
      <w:r w:rsidRPr="002808DA">
        <w:rPr>
          <w:sz w:val="14"/>
        </w:rPr>
        <w:t xml:space="preserve">. </w:t>
      </w:r>
      <w:r w:rsidRPr="005F2F85">
        <w:rPr>
          <w:rStyle w:val="StyleUnderline"/>
          <w:highlight w:val="cyan"/>
        </w:rPr>
        <w:t>Leaving aside</w:t>
      </w:r>
      <w:r w:rsidRPr="002808DA">
        <w:rPr>
          <w:rStyle w:val="StyleUnderline"/>
        </w:rPr>
        <w:t xml:space="preserve"> the </w:t>
      </w:r>
      <w:r w:rsidRPr="005F2F85">
        <w:rPr>
          <w:rStyle w:val="StyleUnderline"/>
          <w:highlight w:val="cyan"/>
        </w:rPr>
        <w:t>limited appeal of China’s</w:t>
      </w:r>
      <w:r w:rsidRPr="002808DA">
        <w:rPr>
          <w:sz w:val="14"/>
        </w:rPr>
        <w:t xml:space="preserve"> political and economic </w:t>
      </w:r>
      <w:r w:rsidRPr="005F2F85">
        <w:rPr>
          <w:rStyle w:val="StyleUnderline"/>
          <w:highlight w:val="cyan"/>
        </w:rPr>
        <w:t>model, it</w:t>
      </w:r>
      <w:r w:rsidRPr="002808DA">
        <w:rPr>
          <w:rStyle w:val="StyleUnderline"/>
        </w:rPr>
        <w:t xml:space="preserve"> </w:t>
      </w:r>
      <w:r w:rsidRPr="005F2F85">
        <w:rPr>
          <w:rStyle w:val="StyleUnderline"/>
          <w:highlight w:val="cyan"/>
        </w:rPr>
        <w:t>faces the</w:t>
      </w:r>
      <w:r w:rsidRPr="002808DA">
        <w:rPr>
          <w:sz w:val="14"/>
        </w:rPr>
        <w:t xml:space="preserve"> imperatives of </w:t>
      </w:r>
      <w:r w:rsidRPr="005F2F85">
        <w:rPr>
          <w:rStyle w:val="StyleUnderline"/>
          <w:highlight w:val="cyan"/>
        </w:rPr>
        <w:lastRenderedPageBreak/>
        <w:t>transitioning</w:t>
      </w:r>
      <w:r w:rsidRPr="002808DA">
        <w:rPr>
          <w:sz w:val="14"/>
        </w:rPr>
        <w:t xml:space="preserve"> from a low-cost labor provider </w:t>
      </w:r>
      <w:r w:rsidRPr="002808DA">
        <w:rPr>
          <w:rStyle w:val="StyleUnderline"/>
        </w:rPr>
        <w:t>to a value-added</w:t>
      </w:r>
      <w:r w:rsidRPr="002808DA">
        <w:rPr>
          <w:sz w:val="14"/>
        </w:rPr>
        <w:t xml:space="preserve"> and services </w:t>
      </w:r>
      <w:r w:rsidRPr="005F2F85">
        <w:rPr>
          <w:rStyle w:val="StyleUnderline"/>
          <w:highlight w:val="cyan"/>
        </w:rPr>
        <w:t>economy, reducing</w:t>
      </w:r>
      <w:r w:rsidRPr="002808DA">
        <w:rPr>
          <w:rStyle w:val="StyleUnderline"/>
        </w:rPr>
        <w:t xml:space="preserve"> the</w:t>
      </w:r>
      <w:r w:rsidRPr="002808DA">
        <w:rPr>
          <w:sz w:val="14"/>
        </w:rPr>
        <w:t xml:space="preserve"> </w:t>
      </w:r>
      <w:r w:rsidRPr="005F2F85">
        <w:rPr>
          <w:rStyle w:val="Emphasis"/>
          <w:highlight w:val="cyan"/>
        </w:rPr>
        <w:t>world’s largest</w:t>
      </w:r>
      <w:r w:rsidRPr="005F2F85">
        <w:rPr>
          <w:sz w:val="14"/>
          <w:highlight w:val="cyan"/>
        </w:rPr>
        <w:t xml:space="preserve"> </w:t>
      </w:r>
      <w:r w:rsidRPr="005F2F85">
        <w:rPr>
          <w:rStyle w:val="StyleUnderline"/>
          <w:highlight w:val="cyan"/>
        </w:rPr>
        <w:t>debt</w:t>
      </w:r>
      <w:r w:rsidRPr="002808DA">
        <w:rPr>
          <w:rStyle w:val="StyleUnderline"/>
        </w:rPr>
        <w:t xml:space="preserve">-to-GDP ratio, </w:t>
      </w:r>
      <w:r w:rsidRPr="005F2F85">
        <w:rPr>
          <w:rStyle w:val="StyleUnderline"/>
          <w:highlight w:val="cyan"/>
        </w:rPr>
        <w:t xml:space="preserve">cutting pollution </w:t>
      </w:r>
      <w:r w:rsidRPr="00DA4BDD">
        <w:rPr>
          <w:rStyle w:val="StyleUnderline"/>
        </w:rPr>
        <w:t>and</w:t>
      </w:r>
      <w:r w:rsidRPr="002808DA">
        <w:rPr>
          <w:rStyle w:val="StyleUnderline"/>
        </w:rPr>
        <w:t xml:space="preserve"> </w:t>
      </w:r>
      <w:r w:rsidRPr="005F2F85">
        <w:rPr>
          <w:rStyle w:val="StyleUnderline"/>
          <w:highlight w:val="cyan"/>
        </w:rPr>
        <w:t>corruption</w:t>
      </w:r>
      <w:r w:rsidRPr="002808DA">
        <w:rPr>
          <w:rStyle w:val="StyleUnderline"/>
        </w:rPr>
        <w:t xml:space="preserve">, dealing with insufficiently competitive state-owned enterprises </w:t>
      </w:r>
      <w:r w:rsidRPr="005F2F85">
        <w:rPr>
          <w:rStyle w:val="StyleUnderline"/>
          <w:highlight w:val="cyan"/>
        </w:rPr>
        <w:t>and</w:t>
      </w:r>
      <w:r w:rsidRPr="002808DA">
        <w:rPr>
          <w:sz w:val="14"/>
        </w:rPr>
        <w:t xml:space="preserve"> addressing </w:t>
      </w:r>
      <w:r w:rsidRPr="005F2F85">
        <w:rPr>
          <w:rStyle w:val="Emphasis"/>
          <w:highlight w:val="cyan"/>
        </w:rPr>
        <w:t>numerous</w:t>
      </w:r>
      <w:r w:rsidRPr="002808DA">
        <w:rPr>
          <w:sz w:val="14"/>
        </w:rPr>
        <w:t xml:space="preserve"> </w:t>
      </w:r>
      <w:r w:rsidRPr="002808DA">
        <w:rPr>
          <w:rStyle w:val="StyleUnderline"/>
        </w:rPr>
        <w:t xml:space="preserve">other </w:t>
      </w:r>
      <w:r w:rsidRPr="005F2F85">
        <w:rPr>
          <w:rStyle w:val="StyleUnderline"/>
          <w:highlight w:val="cyan"/>
        </w:rPr>
        <w:t>domestic challenges</w:t>
      </w:r>
      <w:r w:rsidRPr="002808DA">
        <w:rPr>
          <w:sz w:val="14"/>
        </w:rPr>
        <w:t xml:space="preserve">. In fact, </w:t>
      </w:r>
      <w:r w:rsidRPr="002808DA">
        <w:rPr>
          <w:rStyle w:val="StyleUnderline"/>
        </w:rPr>
        <w:t>Brookings</w:t>
      </w:r>
      <w:r w:rsidRPr="002808DA">
        <w:rPr>
          <w:sz w:val="14"/>
        </w:rPr>
        <w:t xml:space="preserve"> Institution scholar David Dollar has </w:t>
      </w:r>
      <w:r w:rsidRPr="002808DA">
        <w:rPr>
          <w:rStyle w:val="StyleUnderline"/>
        </w:rPr>
        <w:t>argued</w:t>
      </w:r>
      <w:r w:rsidRPr="002808DA">
        <w:rPr>
          <w:sz w:val="14"/>
        </w:rPr>
        <w:t xml:space="preserve"> that, </w:t>
      </w:r>
      <w:r w:rsidRPr="00DA4BDD">
        <w:rPr>
          <w:rStyle w:val="StyleUnderline"/>
        </w:rPr>
        <w:t xml:space="preserve">even if China overtakes the United States in absolute GDP </w:t>
      </w:r>
      <w:r w:rsidRPr="00DA4BDD">
        <w:rPr>
          <w:sz w:val="14"/>
        </w:rPr>
        <w:t xml:space="preserve">within a couple of decades, </w:t>
      </w:r>
      <w:r w:rsidRPr="00DA4BDD">
        <w:rPr>
          <w:rStyle w:val="StyleUnderline"/>
        </w:rPr>
        <w:t xml:space="preserve">the United States </w:t>
      </w:r>
      <w:r w:rsidRPr="00DA4BDD">
        <w:rPr>
          <w:rStyle w:val="Emphasis"/>
        </w:rPr>
        <w:t>may regain the top spot</w:t>
      </w:r>
      <w:r w:rsidRPr="00DA4BDD">
        <w:rPr>
          <w:rStyle w:val="StyleUnderline"/>
        </w:rPr>
        <w:t xml:space="preserve"> later in the century</w:t>
      </w:r>
      <w:r w:rsidRPr="00DA4BDD">
        <w:rPr>
          <w:sz w:val="14"/>
        </w:rPr>
        <w:t xml:space="preserve">, </w:t>
      </w:r>
      <w:r w:rsidRPr="00DA4BDD">
        <w:rPr>
          <w:rStyle w:val="StyleUnderline"/>
        </w:rPr>
        <w:t>especially if C</w:t>
      </w:r>
      <w:r w:rsidRPr="002808DA">
        <w:rPr>
          <w:rStyle w:val="StyleUnderline"/>
        </w:rPr>
        <w:t>hina’s political model remains autocratic.</w:t>
      </w:r>
      <w:r>
        <w:rPr>
          <w:rStyle w:val="StyleUnderline"/>
        </w:rPr>
        <w:t xml:space="preserve"> </w:t>
      </w:r>
      <w:r w:rsidRPr="002808DA">
        <w:rPr>
          <w:sz w:val="14"/>
        </w:rPr>
        <w:t xml:space="preserve">There is, of course, much that the United States needs to do. We need comprehensive immigration reform. Our education system is highly uneven in quality and requires an overhaul to prepare students for the economy of the future. Our lower and middle economic classes have seen minimal real wage growth since the Great Recession. Crime is still high by Western standards. And the U.S. deficit will get worse again within a half-decade or so if nothing is done on entitlement spending and tax reform. Beyond that, our infrastructure — which is central to future productivity gains — needs major improvement. And, of course, climate changes remain a threat, as do Islamic extremist groups and Iran, as well as Russia. Regardless, </w:t>
      </w:r>
      <w:r w:rsidRPr="005F2F85">
        <w:rPr>
          <w:rStyle w:val="Emphasis"/>
          <w:highlight w:val="cyan"/>
        </w:rPr>
        <w:t>more than any nation</w:t>
      </w:r>
      <w:r w:rsidRPr="002808DA">
        <w:rPr>
          <w:sz w:val="14"/>
        </w:rPr>
        <w:t xml:space="preserve"> on Earth, and arguably more than any </w:t>
      </w:r>
      <w:r w:rsidRPr="005F2F85">
        <w:rPr>
          <w:rStyle w:val="StyleUnderline"/>
          <w:highlight w:val="cyan"/>
        </w:rPr>
        <w:t>in history</w:t>
      </w:r>
      <w:r w:rsidRPr="005F2F85">
        <w:rPr>
          <w:sz w:val="14"/>
          <w:highlight w:val="cyan"/>
        </w:rPr>
        <w:t xml:space="preserve">, </w:t>
      </w:r>
      <w:r w:rsidRPr="00DA4BDD">
        <w:rPr>
          <w:rStyle w:val="StyleUnderline"/>
        </w:rPr>
        <w:t>the</w:t>
      </w:r>
      <w:r w:rsidRPr="00DA4BDD">
        <w:rPr>
          <w:sz w:val="14"/>
        </w:rPr>
        <w:t xml:space="preserve"> </w:t>
      </w:r>
      <w:r w:rsidRPr="005F2F85">
        <w:rPr>
          <w:rStyle w:val="Emphasis"/>
          <w:highlight w:val="cyan"/>
        </w:rPr>
        <w:t>U</w:t>
      </w:r>
      <w:r w:rsidRPr="002808DA">
        <w:rPr>
          <w:sz w:val="14"/>
        </w:rPr>
        <w:t xml:space="preserve">nited </w:t>
      </w:r>
      <w:r w:rsidRPr="005F2F85">
        <w:rPr>
          <w:rStyle w:val="Emphasis"/>
          <w:highlight w:val="cyan"/>
        </w:rPr>
        <w:t>S</w:t>
      </w:r>
      <w:r w:rsidRPr="002808DA">
        <w:rPr>
          <w:sz w:val="14"/>
        </w:rPr>
        <w:t xml:space="preserve">tates </w:t>
      </w:r>
      <w:r w:rsidRPr="005F2F85">
        <w:rPr>
          <w:rStyle w:val="StyleUnderline"/>
          <w:highlight w:val="cyan"/>
        </w:rPr>
        <w:t xml:space="preserve">has </w:t>
      </w:r>
      <w:r w:rsidRPr="00DA4BDD">
        <w:rPr>
          <w:rStyle w:val="StyleUnderline"/>
        </w:rPr>
        <w:t xml:space="preserve">the </w:t>
      </w:r>
      <w:r w:rsidRPr="005F2F85">
        <w:rPr>
          <w:rStyle w:val="StyleUnderline"/>
          <w:highlight w:val="cyan"/>
        </w:rPr>
        <w:t>assets needed</w:t>
      </w:r>
      <w:r w:rsidRPr="002808DA">
        <w:rPr>
          <w:rStyle w:val="StyleUnderline"/>
        </w:rPr>
        <w:t xml:space="preserve"> to confront its problems head-on</w:t>
      </w:r>
      <w:r w:rsidRPr="002808DA">
        <w:rPr>
          <w:sz w:val="14"/>
        </w:rPr>
        <w:t xml:space="preserve">. Indeed, however our nation’s political parties differ on a variety of issues, </w:t>
      </w:r>
      <w:r w:rsidRPr="002808DA">
        <w:rPr>
          <w:rStyle w:val="StyleUnderline"/>
        </w:rPr>
        <w:t>Democrats and Republicans should agree</w:t>
      </w:r>
      <w:r w:rsidRPr="002808DA">
        <w:rPr>
          <w:sz w:val="14"/>
        </w:rPr>
        <w:t xml:space="preserve"> on one proposition: </w:t>
      </w:r>
      <w:r w:rsidRPr="005F2F85">
        <w:rPr>
          <w:rStyle w:val="Emphasis"/>
          <w:highlight w:val="cyan"/>
        </w:rPr>
        <w:t>This is another American century</w:t>
      </w:r>
      <w:r w:rsidRPr="002808DA">
        <w:rPr>
          <w:rStyle w:val="Emphasis"/>
        </w:rPr>
        <w:t>, and the future has seldom looked brighter.</w:t>
      </w:r>
      <w:r w:rsidRPr="002808DA">
        <w:rPr>
          <w:sz w:val="14"/>
        </w:rPr>
        <w:t xml:space="preserve"> Washington </w:t>
      </w:r>
      <w:r w:rsidRPr="005F2F85">
        <w:rPr>
          <w:rStyle w:val="StyleUnderline"/>
          <w:highlight w:val="cyan"/>
        </w:rPr>
        <w:t>policymakers</w:t>
      </w:r>
      <w:r w:rsidRPr="002808DA">
        <w:rPr>
          <w:rStyle w:val="StyleUnderline"/>
        </w:rPr>
        <w:t xml:space="preserve"> do not </w:t>
      </w:r>
      <w:r w:rsidRPr="005F2F85">
        <w:rPr>
          <w:rStyle w:val="StyleUnderline"/>
          <w:highlight w:val="cyan"/>
        </w:rPr>
        <w:t>need to</w:t>
      </w:r>
      <w:r w:rsidRPr="002808DA">
        <w:rPr>
          <w:rStyle w:val="StyleUnderline"/>
        </w:rPr>
        <w:t xml:space="preserve"> rescue the nation</w:t>
      </w:r>
      <w:r w:rsidRPr="002808DA">
        <w:rPr>
          <w:sz w:val="14"/>
        </w:rPr>
        <w:t xml:space="preserve"> from the precipice </w:t>
      </w:r>
      <w:r w:rsidRPr="002808DA">
        <w:rPr>
          <w:rStyle w:val="StyleUnderline"/>
        </w:rPr>
        <w:t>so much as</w:t>
      </w:r>
      <w:r w:rsidRPr="002808DA">
        <w:rPr>
          <w:sz w:val="14"/>
        </w:rPr>
        <w:t xml:space="preserve"> to make reasonable, mid-size compromises on a number of policies and otherwise </w:t>
      </w:r>
      <w:r w:rsidRPr="005F2F85">
        <w:rPr>
          <w:rStyle w:val="Emphasis"/>
          <w:highlight w:val="cyan"/>
        </w:rPr>
        <w:t>get out of the way</w:t>
      </w:r>
      <w:r w:rsidRPr="002808DA">
        <w:rPr>
          <w:sz w:val="14"/>
        </w:rPr>
        <w:t>.</w:t>
      </w:r>
    </w:p>
    <w:p w14:paraId="7F6E4C9C" w14:textId="77777777" w:rsidR="00414343" w:rsidRPr="00BD6A24" w:rsidRDefault="00414343" w:rsidP="00414343">
      <w:pPr>
        <w:pStyle w:val="Heading4"/>
        <w:rPr>
          <w:rFonts w:eastAsia="Times New Roman"/>
        </w:rPr>
      </w:pPr>
      <w:r w:rsidRPr="00BD6A24">
        <w:rPr>
          <w:rFonts w:eastAsia="Times New Roman"/>
        </w:rPr>
        <w:t xml:space="preserve">Heg won’t collapse </w:t>
      </w:r>
      <w:r w:rsidRPr="00A01C1C">
        <w:rPr>
          <w:rFonts w:eastAsia="Times New Roman"/>
          <w:b w:val="0"/>
        </w:rPr>
        <w:t>– no budget problems, China is exaggerated, allies allow stability, total control of arenas for conflict, and ideological domination over rivals</w:t>
      </w:r>
      <w:r w:rsidRPr="00BD6A24">
        <w:rPr>
          <w:rFonts w:eastAsia="Times New Roman"/>
        </w:rPr>
        <w:t xml:space="preserve"> </w:t>
      </w:r>
    </w:p>
    <w:p w14:paraId="457DF30F" w14:textId="77777777" w:rsidR="00414343" w:rsidRPr="00BD6A24" w:rsidRDefault="00414343" w:rsidP="00414343">
      <w:pPr>
        <w:spacing w:line="256" w:lineRule="auto"/>
        <w:rPr>
          <w:rFonts w:eastAsia="Calibri"/>
        </w:rPr>
      </w:pPr>
      <w:r w:rsidRPr="00414343">
        <w:rPr>
          <w:rStyle w:val="Style13ptBold"/>
        </w:rPr>
        <w:t>Babones 15</w:t>
      </w:r>
      <w:r w:rsidRPr="00BD6A24">
        <w:rPr>
          <w:rFonts w:eastAsia="Calibri"/>
          <w:b/>
          <w:bCs/>
          <w:sz w:val="28"/>
        </w:rPr>
        <w:t xml:space="preserve"> </w:t>
      </w:r>
      <w:r>
        <w:rPr>
          <w:rFonts w:eastAsia="Calibri"/>
          <w:b/>
          <w:bCs/>
          <w:sz w:val="28"/>
        </w:rPr>
        <w:t xml:space="preserve">---- </w:t>
      </w:r>
      <w:r w:rsidRPr="00BD6A24">
        <w:rPr>
          <w:rFonts w:eastAsia="Calibri"/>
        </w:rPr>
        <w:t xml:space="preserve">Salvatore, associate professor of sociology &amp; social policy (University of Sydney), associate fellow at the Institute for Policy Studies, “American Hegemony Is Here to Stay,” National Interest, June 11, </w:t>
      </w:r>
      <w:hyperlink r:id="rId100" w:history="1">
        <w:r w:rsidRPr="00BD6A24">
          <w:rPr>
            <w:rFonts w:eastAsia="Calibri"/>
          </w:rPr>
          <w:t>http://nationalinterest.org/feature/american-hegemony-here-stay-13089</w:t>
        </w:r>
      </w:hyperlink>
    </w:p>
    <w:p w14:paraId="0BE25FFE" w14:textId="77777777" w:rsidR="00414343" w:rsidRPr="00BD6A24" w:rsidRDefault="00414343" w:rsidP="00414343">
      <w:pPr>
        <w:spacing w:line="256" w:lineRule="auto"/>
        <w:rPr>
          <w:rFonts w:eastAsia="Calibri"/>
          <w:b/>
          <w:bCs/>
          <w:sz w:val="28"/>
        </w:rPr>
      </w:pPr>
    </w:p>
    <w:p w14:paraId="06894913" w14:textId="77777777" w:rsidR="00414343" w:rsidRPr="00084AF7" w:rsidRDefault="00414343" w:rsidP="00414343">
      <w:pPr>
        <w:rPr>
          <w:rStyle w:val="StyleUnderline"/>
        </w:rPr>
      </w:pPr>
      <w:r w:rsidRPr="00084AF7">
        <w:rPr>
          <w:sz w:val="16"/>
        </w:rPr>
        <w:t xml:space="preserve">When the Soviet Union finally disintegrated in 1991, American hegemony was complete. The United States sat at the top of the international system, facing no serious rivals for global leadership. </w:t>
      </w:r>
      <w:r w:rsidRPr="00084AF7">
        <w:rPr>
          <w:rStyle w:val="StyleUnderline"/>
        </w:rPr>
        <w:t>This “unipolar moment” lasted a</w:t>
      </w:r>
      <w:r w:rsidRPr="00084AF7">
        <w:rPr>
          <w:sz w:val="16"/>
        </w:rPr>
        <w:t xml:space="preserve"> mere </w:t>
      </w:r>
      <w:r w:rsidRPr="00084AF7">
        <w:rPr>
          <w:rStyle w:val="StyleUnderline"/>
        </w:rPr>
        <w:t>decade. September 11</w:t>
      </w:r>
      <w:r w:rsidRPr="00084AF7">
        <w:rPr>
          <w:sz w:val="16"/>
        </w:rPr>
        <w:t xml:space="preserve">, 2001, </w:t>
      </w:r>
      <w:r w:rsidRPr="00084AF7">
        <w:rPr>
          <w:rStyle w:val="StyleUnderline"/>
        </w:rPr>
        <w:t>signaled</w:t>
      </w:r>
      <w:r w:rsidRPr="00084AF7">
        <w:rPr>
          <w:sz w:val="16"/>
        </w:rPr>
        <w:t xml:space="preserve"> the emergence of </w:t>
      </w:r>
      <w:r w:rsidRPr="00084AF7">
        <w:rPr>
          <w:rStyle w:val="StyleUnderline"/>
        </w:rPr>
        <w:t>a new kind of threat</w:t>
      </w:r>
      <w:r w:rsidRPr="00084AF7">
        <w:rPr>
          <w:sz w:val="16"/>
        </w:rPr>
        <w:t xml:space="preserve"> to global stability, </w:t>
      </w:r>
      <w:r w:rsidRPr="00084AF7">
        <w:rPr>
          <w:rStyle w:val="StyleUnderline"/>
        </w:rPr>
        <w:t>and the</w:t>
      </w:r>
      <w:r w:rsidRPr="00084AF7">
        <w:rPr>
          <w:sz w:val="16"/>
        </w:rPr>
        <w:t xml:space="preserve"> ensuing </w:t>
      </w:r>
      <w:r w:rsidRPr="00084AF7">
        <w:rPr>
          <w:rStyle w:val="StyleUnderline"/>
        </w:rPr>
        <w:t>rise of China and</w:t>
      </w:r>
      <w:r w:rsidRPr="00084AF7">
        <w:rPr>
          <w:sz w:val="16"/>
        </w:rPr>
        <w:t xml:space="preserve"> reemergence of </w:t>
      </w:r>
      <w:r w:rsidRPr="00084AF7">
        <w:rPr>
          <w:rStyle w:val="StyleUnderline"/>
        </w:rPr>
        <w:t>Russia put paid to</w:t>
      </w:r>
      <w:r w:rsidRPr="00084AF7">
        <w:rPr>
          <w:sz w:val="16"/>
        </w:rPr>
        <w:t xml:space="preserve"> the era of </w:t>
      </w:r>
      <w:r w:rsidRPr="00084AF7">
        <w:rPr>
          <w:rStyle w:val="StyleUnderline"/>
        </w:rPr>
        <w:t>unchallenged American leadership. Now</w:t>
      </w:r>
      <w:r w:rsidRPr="00084AF7">
        <w:rPr>
          <w:sz w:val="16"/>
        </w:rPr>
        <w:t xml:space="preserve">, America’s </w:t>
      </w:r>
      <w:r w:rsidRPr="00084AF7">
        <w:rPr>
          <w:rStyle w:val="StyleUnderline"/>
        </w:rPr>
        <w:t>internal politics have deadlocked and</w:t>
      </w:r>
      <w:r w:rsidRPr="00084AF7">
        <w:rPr>
          <w:sz w:val="16"/>
        </w:rPr>
        <w:t xml:space="preserve"> the U.S. </w:t>
      </w:r>
      <w:r w:rsidRPr="00084AF7">
        <w:rPr>
          <w:rStyle w:val="StyleUnderline"/>
        </w:rPr>
        <w:t>government shrinks</w:t>
      </w:r>
      <w:r w:rsidRPr="00084AF7">
        <w:rPr>
          <w:sz w:val="16"/>
        </w:rPr>
        <w:t xml:space="preserve"> from playing the role of global policeman. In the second decade of the twenty-first century, </w:t>
      </w:r>
      <w:r w:rsidRPr="00FD5331">
        <w:rPr>
          <w:rStyle w:val="StyleUnderline"/>
        </w:rPr>
        <w:t xml:space="preserve">American </w:t>
      </w:r>
      <w:r w:rsidRPr="005F2F85">
        <w:rPr>
          <w:rStyle w:val="StyleUnderline"/>
          <w:highlight w:val="cyan"/>
        </w:rPr>
        <w:t>hegemony is</w:t>
      </w:r>
      <w:r w:rsidRPr="00FD5331">
        <w:rPr>
          <w:rStyle w:val="StyleUnderline"/>
        </w:rPr>
        <w:t xml:space="preserve"> widely perceived to be </w:t>
      </w:r>
      <w:r w:rsidRPr="005F2F85">
        <w:rPr>
          <w:rStyle w:val="StyleUnderline"/>
          <w:highlight w:val="cyan"/>
        </w:rPr>
        <w:t>in terminal decline</w:t>
      </w:r>
      <w:r w:rsidRPr="00084AF7">
        <w:rPr>
          <w:sz w:val="16"/>
        </w:rPr>
        <w:t xml:space="preserve">. </w:t>
      </w:r>
      <w:r w:rsidRPr="00084AF7">
        <w:rPr>
          <w:rStyle w:val="Emphasis"/>
        </w:rPr>
        <w:t xml:space="preserve">Or so </w:t>
      </w:r>
      <w:r w:rsidRPr="005F2F85">
        <w:rPr>
          <w:rStyle w:val="Emphasis"/>
          <w:highlight w:val="cyan"/>
        </w:rPr>
        <w:t>the story goes</w:t>
      </w:r>
      <w:r w:rsidRPr="00084AF7">
        <w:rPr>
          <w:sz w:val="16"/>
        </w:rPr>
        <w:t xml:space="preserve">. In fact, </w:t>
      </w:r>
      <w:r w:rsidRPr="005F2F85">
        <w:rPr>
          <w:rStyle w:val="StyleUnderline"/>
          <w:highlight w:val="cyan"/>
        </w:rPr>
        <w:t>reports of</w:t>
      </w:r>
      <w:r w:rsidRPr="00084AF7">
        <w:rPr>
          <w:rStyle w:val="StyleUnderline"/>
        </w:rPr>
        <w:t xml:space="preserve"> the </w:t>
      </w:r>
      <w:r w:rsidRPr="005F2F85">
        <w:rPr>
          <w:rStyle w:val="StyleUnderline"/>
          <w:highlight w:val="cyan"/>
        </w:rPr>
        <w:t>passing</w:t>
      </w:r>
      <w:r w:rsidRPr="00084AF7">
        <w:rPr>
          <w:rStyle w:val="StyleUnderline"/>
        </w:rPr>
        <w:t xml:space="preserve"> of U.S. hegemony</w:t>
      </w:r>
      <w:r w:rsidRPr="00084AF7">
        <w:rPr>
          <w:sz w:val="16"/>
        </w:rPr>
        <w:t xml:space="preserve"> </w:t>
      </w:r>
      <w:r w:rsidRPr="005F2F85">
        <w:rPr>
          <w:rStyle w:val="Emphasis"/>
          <w:highlight w:val="cyan"/>
        </w:rPr>
        <w:t>are greatly exaggerated</w:t>
      </w:r>
      <w:r w:rsidRPr="00084AF7">
        <w:rPr>
          <w:sz w:val="16"/>
        </w:rPr>
        <w:t xml:space="preserve">. </w:t>
      </w:r>
      <w:r w:rsidRPr="00FD5331">
        <w:rPr>
          <w:sz w:val="16"/>
        </w:rPr>
        <w:t xml:space="preserve">America’s </w:t>
      </w:r>
      <w:r w:rsidRPr="00FD5331">
        <w:rPr>
          <w:rStyle w:val="StyleUnderline"/>
        </w:rPr>
        <w:t>costly wars</w:t>
      </w:r>
      <w:r w:rsidRPr="00084AF7">
        <w:rPr>
          <w:rStyle w:val="StyleUnderline"/>
        </w:rPr>
        <w:t xml:space="preserve"> in </w:t>
      </w:r>
      <w:r w:rsidRPr="005F2F85">
        <w:rPr>
          <w:rStyle w:val="StyleUnderline"/>
          <w:highlight w:val="cyan"/>
        </w:rPr>
        <w:t>Iraq and Afghanistan were</w:t>
      </w:r>
      <w:r w:rsidRPr="005F2F85">
        <w:rPr>
          <w:sz w:val="16"/>
          <w:highlight w:val="cyan"/>
        </w:rPr>
        <w:t xml:space="preserve"> </w:t>
      </w:r>
      <w:r w:rsidRPr="005F2F85">
        <w:rPr>
          <w:rStyle w:val="Emphasis"/>
          <w:highlight w:val="cyan"/>
        </w:rPr>
        <w:t>relatively minor</w:t>
      </w:r>
      <w:r w:rsidRPr="00084AF7">
        <w:rPr>
          <w:rStyle w:val="Emphasis"/>
        </w:rPr>
        <w:t xml:space="preserve"> affairs</w:t>
      </w:r>
      <w:r w:rsidRPr="00084AF7">
        <w:rPr>
          <w:sz w:val="16"/>
        </w:rPr>
        <w:t xml:space="preserve"> considered </w:t>
      </w:r>
      <w:r w:rsidRPr="00084AF7">
        <w:rPr>
          <w:rStyle w:val="StyleUnderline"/>
        </w:rPr>
        <w:t xml:space="preserve">in </w:t>
      </w:r>
      <w:r w:rsidRPr="005F2F85">
        <w:rPr>
          <w:rStyle w:val="StyleUnderline"/>
          <w:highlight w:val="cyan"/>
        </w:rPr>
        <w:t>long-term</w:t>
      </w:r>
      <w:r w:rsidRPr="00084AF7">
        <w:rPr>
          <w:rStyle w:val="StyleUnderline"/>
        </w:rPr>
        <w:t xml:space="preserve"> perspective</w:t>
      </w:r>
      <w:r w:rsidRPr="00084AF7">
        <w:rPr>
          <w:sz w:val="16"/>
        </w:rPr>
        <w:t xml:space="preserve">. The </w:t>
      </w:r>
      <w:r w:rsidRPr="00084AF7">
        <w:rPr>
          <w:rStyle w:val="StyleUnderline"/>
        </w:rPr>
        <w:t xml:space="preserve">strategic challenge posed by </w:t>
      </w:r>
      <w:r w:rsidRPr="005F2F85">
        <w:rPr>
          <w:rStyle w:val="StyleUnderline"/>
          <w:highlight w:val="cyan"/>
        </w:rPr>
        <w:t xml:space="preserve">China has also been </w:t>
      </w:r>
      <w:r w:rsidRPr="005F2F85">
        <w:rPr>
          <w:rStyle w:val="Emphasis"/>
          <w:highlight w:val="cyan"/>
        </w:rPr>
        <w:t>exaggerated</w:t>
      </w:r>
      <w:r w:rsidRPr="00084AF7">
        <w:rPr>
          <w:sz w:val="16"/>
        </w:rPr>
        <w:t xml:space="preserve">. Together </w:t>
      </w:r>
      <w:r w:rsidRPr="005F2F85">
        <w:rPr>
          <w:rStyle w:val="StyleUnderline"/>
          <w:highlight w:val="cyan"/>
        </w:rPr>
        <w:t>with</w:t>
      </w:r>
      <w:r w:rsidRPr="00084AF7">
        <w:rPr>
          <w:rStyle w:val="StyleUnderline"/>
        </w:rPr>
        <w:t xml:space="preserve"> its inner</w:t>
      </w:r>
      <w:r w:rsidRPr="00084AF7">
        <w:rPr>
          <w:sz w:val="16"/>
        </w:rPr>
        <w:t xml:space="preserve"> </w:t>
      </w:r>
      <w:r w:rsidRPr="00084AF7">
        <w:rPr>
          <w:rStyle w:val="StyleUnderline"/>
        </w:rPr>
        <w:t xml:space="preserve">circle of </w:t>
      </w:r>
      <w:r w:rsidRPr="005F2F85">
        <w:rPr>
          <w:rStyle w:val="StyleUnderline"/>
          <w:highlight w:val="cyan"/>
        </w:rPr>
        <w:t>unshakable</w:t>
      </w:r>
      <w:r w:rsidRPr="00084AF7">
        <w:rPr>
          <w:sz w:val="16"/>
        </w:rPr>
        <w:t xml:space="preserve"> English-speaking </w:t>
      </w:r>
      <w:r w:rsidRPr="005F2F85">
        <w:rPr>
          <w:rStyle w:val="StyleUnderline"/>
          <w:highlight w:val="cyan"/>
        </w:rPr>
        <w:t>allies, the</w:t>
      </w:r>
      <w:r w:rsidRPr="005F2F85">
        <w:rPr>
          <w:sz w:val="16"/>
          <w:highlight w:val="cyan"/>
        </w:rPr>
        <w:t xml:space="preserve"> </w:t>
      </w:r>
      <w:r w:rsidRPr="005F2F85">
        <w:rPr>
          <w:rStyle w:val="Emphasis"/>
          <w:highlight w:val="cyan"/>
        </w:rPr>
        <w:t>U</w:t>
      </w:r>
      <w:r w:rsidRPr="00FD5331">
        <w:rPr>
          <w:sz w:val="16"/>
        </w:rPr>
        <w:t>nited</w:t>
      </w:r>
      <w:r w:rsidRPr="00084AF7">
        <w:rPr>
          <w:sz w:val="16"/>
        </w:rPr>
        <w:t xml:space="preserve"> </w:t>
      </w:r>
      <w:r w:rsidRPr="005F2F85">
        <w:rPr>
          <w:rStyle w:val="Emphasis"/>
          <w:highlight w:val="cyan"/>
        </w:rPr>
        <w:t>S</w:t>
      </w:r>
      <w:r w:rsidRPr="00084AF7">
        <w:rPr>
          <w:sz w:val="16"/>
        </w:rPr>
        <w:t xml:space="preserve">tates </w:t>
      </w:r>
      <w:r w:rsidRPr="005F2F85">
        <w:rPr>
          <w:rStyle w:val="StyleUnderline"/>
          <w:highlight w:val="cyan"/>
        </w:rPr>
        <w:t xml:space="preserve">possesses </w:t>
      </w:r>
      <w:r w:rsidRPr="005F2F85">
        <w:rPr>
          <w:rStyle w:val="Emphasis"/>
          <w:sz w:val="28"/>
          <w:highlight w:val="cyan"/>
        </w:rPr>
        <w:t>near-total</w:t>
      </w:r>
      <w:r w:rsidRPr="00084AF7">
        <w:rPr>
          <w:rStyle w:val="Emphasis"/>
          <w:sz w:val="28"/>
        </w:rPr>
        <w:t xml:space="preserve"> </w:t>
      </w:r>
      <w:r w:rsidRPr="005F2F85">
        <w:rPr>
          <w:rStyle w:val="Emphasis"/>
          <w:sz w:val="28"/>
          <w:highlight w:val="cyan"/>
        </w:rPr>
        <w:t xml:space="preserve">control </w:t>
      </w:r>
      <w:r w:rsidRPr="005F2F85">
        <w:rPr>
          <w:rStyle w:val="Emphasis"/>
          <w:highlight w:val="cyan"/>
        </w:rPr>
        <w:t>of</w:t>
      </w:r>
      <w:r w:rsidRPr="00084AF7">
        <w:rPr>
          <w:rStyle w:val="Emphasis"/>
        </w:rPr>
        <w:t xml:space="preserve"> the world’s </w:t>
      </w:r>
      <w:r w:rsidRPr="005F2F85">
        <w:rPr>
          <w:rStyle w:val="Emphasis"/>
          <w:highlight w:val="cyan"/>
        </w:rPr>
        <w:t>seas, skies, airwaves and cyberspace</w:t>
      </w:r>
      <w:r w:rsidRPr="00084AF7">
        <w:rPr>
          <w:sz w:val="16"/>
        </w:rPr>
        <w:t xml:space="preserve">, </w:t>
      </w:r>
      <w:r w:rsidRPr="005F2F85">
        <w:rPr>
          <w:rStyle w:val="StyleUnderline"/>
          <w:highlight w:val="cyan"/>
        </w:rPr>
        <w:t>while American universities</w:t>
      </w:r>
      <w:r w:rsidRPr="00084AF7">
        <w:rPr>
          <w:rStyle w:val="StyleUnderline"/>
        </w:rPr>
        <w:t xml:space="preserve">, think tanks </w:t>
      </w:r>
      <w:r w:rsidRPr="005F2F85">
        <w:rPr>
          <w:rStyle w:val="StyleUnderline"/>
          <w:highlight w:val="cyan"/>
        </w:rPr>
        <w:t xml:space="preserve">and journals </w:t>
      </w:r>
      <w:r w:rsidRPr="005F2F85">
        <w:rPr>
          <w:rStyle w:val="Emphasis"/>
          <w:highlight w:val="cyan"/>
        </w:rPr>
        <w:t>dominate</w:t>
      </w:r>
      <w:r w:rsidRPr="00084AF7">
        <w:rPr>
          <w:sz w:val="16"/>
        </w:rPr>
        <w:t xml:space="preserve"> the world of </w:t>
      </w:r>
      <w:r w:rsidRPr="005F2F85">
        <w:rPr>
          <w:rStyle w:val="StyleUnderline"/>
          <w:highlight w:val="cyan"/>
        </w:rPr>
        <w:t>ideas</w:t>
      </w:r>
      <w:r w:rsidRPr="00084AF7">
        <w:rPr>
          <w:sz w:val="16"/>
        </w:rPr>
        <w:t xml:space="preserve">. </w:t>
      </w:r>
      <w:r w:rsidRPr="005F2F85">
        <w:rPr>
          <w:rStyle w:val="StyleUnderline"/>
          <w:highlight w:val="cyan"/>
        </w:rPr>
        <w:t>Put aside</w:t>
      </w:r>
      <w:r w:rsidRPr="00084AF7">
        <w:rPr>
          <w:rStyle w:val="StyleUnderline"/>
        </w:rPr>
        <w:t xml:space="preserve"> all the</w:t>
      </w:r>
      <w:r w:rsidRPr="00084AF7">
        <w:rPr>
          <w:sz w:val="16"/>
        </w:rPr>
        <w:t xml:space="preserve"> </w:t>
      </w:r>
      <w:r w:rsidRPr="005F2F85">
        <w:rPr>
          <w:rStyle w:val="Emphasis"/>
          <w:highlight w:val="cyan"/>
        </w:rPr>
        <w:t>alarmist punditry</w:t>
      </w:r>
      <w:r w:rsidRPr="00084AF7">
        <w:rPr>
          <w:sz w:val="16"/>
        </w:rPr>
        <w:t xml:space="preserve">. American </w:t>
      </w:r>
      <w:r w:rsidRPr="005F2F85">
        <w:rPr>
          <w:rStyle w:val="StyleUnderline"/>
          <w:highlight w:val="cyan"/>
        </w:rPr>
        <w:t>hegemony is</w:t>
      </w:r>
      <w:r w:rsidRPr="00084AF7">
        <w:rPr>
          <w:rStyle w:val="StyleUnderline"/>
        </w:rPr>
        <w:t xml:space="preserve"> now as firm as or </w:t>
      </w:r>
      <w:r w:rsidRPr="005F2F85">
        <w:rPr>
          <w:rStyle w:val="StyleUnderline"/>
          <w:highlight w:val="cyan"/>
        </w:rPr>
        <w:t>firmer than</w:t>
      </w:r>
      <w:r w:rsidRPr="00084AF7">
        <w:rPr>
          <w:rStyle w:val="StyleUnderline"/>
        </w:rPr>
        <w:t xml:space="preserve"> it has </w:t>
      </w:r>
      <w:r w:rsidRPr="005F2F85">
        <w:rPr>
          <w:rStyle w:val="StyleUnderline"/>
          <w:highlight w:val="cyan"/>
        </w:rPr>
        <w:t>ever</w:t>
      </w:r>
      <w:r w:rsidRPr="00084AF7">
        <w:rPr>
          <w:rStyle w:val="StyleUnderline"/>
        </w:rPr>
        <w:t xml:space="preserve"> been, </w:t>
      </w:r>
      <w:r w:rsidRPr="005F2F85">
        <w:rPr>
          <w:rStyle w:val="StyleUnderline"/>
          <w:highlight w:val="cyan"/>
        </w:rPr>
        <w:t xml:space="preserve">and </w:t>
      </w:r>
      <w:r w:rsidRPr="005F2F85">
        <w:rPr>
          <w:rStyle w:val="Emphasis"/>
          <w:sz w:val="28"/>
          <w:highlight w:val="cyan"/>
        </w:rPr>
        <w:t>will remain</w:t>
      </w:r>
      <w:r w:rsidRPr="00084AF7">
        <w:rPr>
          <w:rStyle w:val="Emphasis"/>
          <w:sz w:val="28"/>
        </w:rPr>
        <w:t xml:space="preserve"> so </w:t>
      </w:r>
      <w:r w:rsidRPr="005F2F85">
        <w:rPr>
          <w:rStyle w:val="Emphasis"/>
          <w:sz w:val="28"/>
          <w:highlight w:val="cyan"/>
        </w:rPr>
        <w:t>for a long time</w:t>
      </w:r>
      <w:r w:rsidRPr="00084AF7">
        <w:rPr>
          <w:rStyle w:val="Emphasis"/>
          <w:sz w:val="28"/>
        </w:rPr>
        <w:t xml:space="preserve"> to come.</w:t>
      </w:r>
    </w:p>
    <w:p w14:paraId="5BC52169" w14:textId="77777777" w:rsidR="00414343" w:rsidRPr="00BD6A24" w:rsidRDefault="00414343" w:rsidP="00414343">
      <w:pPr>
        <w:pStyle w:val="Heading4"/>
        <w:rPr>
          <w:rFonts w:eastAsia="Times New Roman"/>
        </w:rPr>
      </w:pPr>
      <w:r w:rsidRPr="00BD6A24">
        <w:rPr>
          <w:rFonts w:eastAsia="Times New Roman"/>
        </w:rPr>
        <w:t xml:space="preserve">Be skeptical of their evidence </w:t>
      </w:r>
      <w:r w:rsidRPr="00A01C1C">
        <w:rPr>
          <w:rFonts w:eastAsia="Times New Roman"/>
          <w:b w:val="0"/>
        </w:rPr>
        <w:t>– primacy is hard to measure – That said, err towards sustainability</w:t>
      </w:r>
    </w:p>
    <w:p w14:paraId="349FAC3C" w14:textId="77777777" w:rsidR="00414343" w:rsidRPr="00BD6A24" w:rsidRDefault="00414343" w:rsidP="00414343">
      <w:pPr>
        <w:spacing w:line="256" w:lineRule="auto"/>
        <w:rPr>
          <w:rFonts w:eastAsia="Calibri"/>
          <w:b/>
          <w:bCs/>
          <w:sz w:val="28"/>
        </w:rPr>
      </w:pPr>
      <w:r w:rsidRPr="00414343">
        <w:rPr>
          <w:rStyle w:val="Style13ptBold"/>
        </w:rPr>
        <w:t>Nye 15</w:t>
      </w:r>
      <w:r w:rsidRPr="00BD6A24">
        <w:rPr>
          <w:rFonts w:eastAsia="Calibri"/>
          <w:b/>
          <w:bCs/>
          <w:sz w:val="28"/>
        </w:rPr>
        <w:t xml:space="preserve"> </w:t>
      </w:r>
      <w:r>
        <w:rPr>
          <w:rFonts w:eastAsia="Calibri"/>
          <w:b/>
          <w:bCs/>
          <w:sz w:val="28"/>
        </w:rPr>
        <w:t xml:space="preserve">---- </w:t>
      </w:r>
      <w:r w:rsidRPr="00BD6A24">
        <w:rPr>
          <w:rFonts w:eastAsia="Calibri"/>
        </w:rPr>
        <w:t xml:space="preserve">Joseph S., University Distinguished Service Professor, former Dean of the Kennedy School of Government (Harvard University), Ph.D. in political science (Harvard), former Assistant Secretary of Defense for International Security Affairs and Chair of the National Intelligence Council, “American Hegemony or American Primacy?” Project Syndicate, 3/9, </w:t>
      </w:r>
      <w:hyperlink r:id="rId101" w:history="1">
        <w:r w:rsidRPr="00BD6A24">
          <w:rPr>
            <w:rFonts w:eastAsia="Calibri"/>
          </w:rPr>
          <w:t>http://www.project-syndicate.org/commentary/american-hegemony-military-superiority-by-joseph-s--nye-2015-03</w:t>
        </w:r>
      </w:hyperlink>
    </w:p>
    <w:p w14:paraId="6C9F53A2" w14:textId="77777777" w:rsidR="00414343" w:rsidRPr="00BD6A24" w:rsidRDefault="00414343" w:rsidP="00414343">
      <w:pPr>
        <w:spacing w:line="256" w:lineRule="auto"/>
        <w:rPr>
          <w:rFonts w:eastAsia="Calibri"/>
          <w:sz w:val="26"/>
        </w:rPr>
      </w:pPr>
    </w:p>
    <w:p w14:paraId="375865E3" w14:textId="10F9129E" w:rsidR="00414343" w:rsidRDefault="00414343" w:rsidP="00414343">
      <w:pPr>
        <w:rPr>
          <w:rStyle w:val="StyleUnderline"/>
        </w:rPr>
      </w:pPr>
      <w:r w:rsidRPr="00096DBF">
        <w:rPr>
          <w:sz w:val="16"/>
        </w:rPr>
        <w:lastRenderedPageBreak/>
        <w:t xml:space="preserve">Against this background, “primacy” seems like a more accurate description of a country’s disproportionate (and measurable) share of all three kinds of power resources: military, economic, and soft. </w:t>
      </w:r>
      <w:r w:rsidRPr="005F2F85">
        <w:rPr>
          <w:rStyle w:val="StyleUnderline"/>
          <w:highlight w:val="cyan"/>
        </w:rPr>
        <w:t>The question</w:t>
      </w:r>
      <w:r w:rsidRPr="00096DBF">
        <w:rPr>
          <w:sz w:val="16"/>
        </w:rPr>
        <w:t xml:space="preserve"> now </w:t>
      </w:r>
      <w:r w:rsidRPr="005F2F85">
        <w:rPr>
          <w:rStyle w:val="StyleUnderline"/>
          <w:highlight w:val="cyan"/>
        </w:rPr>
        <w:t>is whether</w:t>
      </w:r>
      <w:r w:rsidRPr="00096DBF">
        <w:rPr>
          <w:rStyle w:val="StyleUnderline"/>
        </w:rPr>
        <w:t xml:space="preserve"> the era of US </w:t>
      </w:r>
      <w:r w:rsidRPr="005F2F85">
        <w:rPr>
          <w:rStyle w:val="StyleUnderline"/>
          <w:highlight w:val="cyan"/>
        </w:rPr>
        <w:t>primacy is coming to</w:t>
      </w:r>
      <w:r w:rsidRPr="00096DBF">
        <w:rPr>
          <w:rStyle w:val="StyleUnderline"/>
        </w:rPr>
        <w:t xml:space="preserve"> an </w:t>
      </w:r>
      <w:r w:rsidRPr="005F2F85">
        <w:rPr>
          <w:rStyle w:val="StyleUnderline"/>
          <w:highlight w:val="cyan"/>
        </w:rPr>
        <w:t>end</w:t>
      </w:r>
      <w:r w:rsidRPr="005F2F85">
        <w:rPr>
          <w:sz w:val="16"/>
          <w:highlight w:val="cyan"/>
        </w:rPr>
        <w:t xml:space="preserve">. </w:t>
      </w:r>
      <w:r w:rsidRPr="005F2F85">
        <w:rPr>
          <w:rStyle w:val="StyleUnderline"/>
          <w:highlight w:val="cyan"/>
        </w:rPr>
        <w:t>Given</w:t>
      </w:r>
      <w:r w:rsidRPr="00096DBF">
        <w:rPr>
          <w:rStyle w:val="StyleUnderline"/>
        </w:rPr>
        <w:t xml:space="preserve"> the </w:t>
      </w:r>
      <w:r w:rsidRPr="005F2F85">
        <w:rPr>
          <w:rStyle w:val="Emphasis"/>
          <w:highlight w:val="cyan"/>
        </w:rPr>
        <w:t>unpredictability of</w:t>
      </w:r>
      <w:r w:rsidRPr="00096DBF">
        <w:rPr>
          <w:rStyle w:val="Emphasis"/>
        </w:rPr>
        <w:t xml:space="preserve"> global </w:t>
      </w:r>
      <w:r w:rsidRPr="005F2F85">
        <w:rPr>
          <w:rStyle w:val="Emphasis"/>
          <w:highlight w:val="cyan"/>
        </w:rPr>
        <w:t>developments</w:t>
      </w:r>
      <w:r w:rsidRPr="005F2F85">
        <w:rPr>
          <w:rStyle w:val="StyleUnderline"/>
          <w:highlight w:val="cyan"/>
        </w:rPr>
        <w:t>, it is</w:t>
      </w:r>
      <w:r w:rsidRPr="00096DBF">
        <w:rPr>
          <w:sz w:val="16"/>
        </w:rPr>
        <w:t xml:space="preserve">, of course, </w:t>
      </w:r>
      <w:r w:rsidRPr="005F2F85">
        <w:rPr>
          <w:rStyle w:val="Emphasis"/>
          <w:highlight w:val="cyan"/>
        </w:rPr>
        <w:t>impossible</w:t>
      </w:r>
      <w:r w:rsidRPr="00096DBF">
        <w:rPr>
          <w:sz w:val="16"/>
        </w:rPr>
        <w:t xml:space="preserve"> </w:t>
      </w:r>
      <w:r w:rsidRPr="005F2F85">
        <w:rPr>
          <w:rStyle w:val="StyleUnderline"/>
          <w:highlight w:val="cyan"/>
        </w:rPr>
        <w:t>to answer</w:t>
      </w:r>
      <w:r w:rsidRPr="00096DBF">
        <w:rPr>
          <w:rStyle w:val="StyleUnderline"/>
        </w:rPr>
        <w:t xml:space="preserve"> this question </w:t>
      </w:r>
      <w:r w:rsidRPr="005F2F85">
        <w:rPr>
          <w:rStyle w:val="StyleUnderline"/>
          <w:highlight w:val="cyan"/>
        </w:rPr>
        <w:t>definitively</w:t>
      </w:r>
      <w:r w:rsidRPr="00096DBF">
        <w:rPr>
          <w:sz w:val="16"/>
        </w:rPr>
        <w:t xml:space="preserve">. The rise of </w:t>
      </w:r>
      <w:r w:rsidRPr="00096DBF">
        <w:rPr>
          <w:rStyle w:val="StyleUnderline"/>
        </w:rPr>
        <w:t>transnational forces and</w:t>
      </w:r>
      <w:r w:rsidRPr="00096DBF">
        <w:rPr>
          <w:sz w:val="16"/>
        </w:rPr>
        <w:t xml:space="preserve"> non-state actors, not to mention emerging powers like </w:t>
      </w:r>
      <w:r w:rsidRPr="00096DBF">
        <w:rPr>
          <w:rStyle w:val="StyleUnderline"/>
        </w:rPr>
        <w:t>China, suggests</w:t>
      </w:r>
      <w:r w:rsidRPr="00096DBF">
        <w:rPr>
          <w:sz w:val="16"/>
        </w:rPr>
        <w:t xml:space="preserve"> that there are </w:t>
      </w:r>
      <w:r w:rsidRPr="00096DBF">
        <w:rPr>
          <w:rStyle w:val="StyleUnderline"/>
        </w:rPr>
        <w:t>big changes</w:t>
      </w:r>
      <w:r w:rsidRPr="00096DBF">
        <w:rPr>
          <w:sz w:val="16"/>
        </w:rPr>
        <w:t xml:space="preserve"> on the horizon. </w:t>
      </w:r>
      <w:r w:rsidRPr="005F2F85">
        <w:rPr>
          <w:rStyle w:val="Emphasis"/>
          <w:highlight w:val="cyan"/>
        </w:rPr>
        <w:t>But</w:t>
      </w:r>
      <w:r w:rsidRPr="005F2F85">
        <w:rPr>
          <w:sz w:val="16"/>
          <w:highlight w:val="cyan"/>
        </w:rPr>
        <w:t xml:space="preserve"> </w:t>
      </w:r>
      <w:r w:rsidRPr="005F2F85">
        <w:rPr>
          <w:rStyle w:val="StyleUnderline"/>
          <w:highlight w:val="cyan"/>
        </w:rPr>
        <w:t>there is</w:t>
      </w:r>
      <w:r w:rsidRPr="00096DBF">
        <w:rPr>
          <w:rStyle w:val="StyleUnderline"/>
        </w:rPr>
        <w:t xml:space="preserve"> still </w:t>
      </w:r>
      <w:r w:rsidRPr="005F2F85">
        <w:rPr>
          <w:rStyle w:val="StyleUnderline"/>
          <w:highlight w:val="cyan"/>
        </w:rPr>
        <w:t>reason to believe</w:t>
      </w:r>
      <w:r w:rsidRPr="00096DBF">
        <w:rPr>
          <w:rStyle w:val="StyleUnderline"/>
        </w:rPr>
        <w:t xml:space="preserve"> that, at least in the first half of this century, the </w:t>
      </w:r>
      <w:r w:rsidRPr="005F2F85">
        <w:rPr>
          <w:rStyle w:val="Emphasis"/>
          <w:sz w:val="28"/>
          <w:highlight w:val="cyan"/>
        </w:rPr>
        <w:t>US will retain</w:t>
      </w:r>
      <w:r w:rsidRPr="00096DBF">
        <w:rPr>
          <w:rStyle w:val="Emphasis"/>
          <w:sz w:val="28"/>
        </w:rPr>
        <w:t xml:space="preserve"> its </w:t>
      </w:r>
      <w:r w:rsidRPr="005F2F85">
        <w:rPr>
          <w:rStyle w:val="Emphasis"/>
          <w:sz w:val="28"/>
          <w:highlight w:val="cyan"/>
        </w:rPr>
        <w:t>primacy</w:t>
      </w:r>
      <w:r w:rsidRPr="005F2F85">
        <w:rPr>
          <w:sz w:val="16"/>
          <w:highlight w:val="cyan"/>
        </w:rPr>
        <w:t xml:space="preserve"> </w:t>
      </w:r>
      <w:r w:rsidRPr="005F2F85">
        <w:rPr>
          <w:rStyle w:val="StyleUnderline"/>
          <w:highlight w:val="cyan"/>
        </w:rPr>
        <w:t>in</w:t>
      </w:r>
      <w:r w:rsidRPr="00096DBF">
        <w:rPr>
          <w:rStyle w:val="StyleUnderline"/>
        </w:rPr>
        <w:t xml:space="preserve"> power </w:t>
      </w:r>
      <w:r w:rsidRPr="005F2F85">
        <w:rPr>
          <w:rStyle w:val="StyleUnderline"/>
          <w:highlight w:val="cyan"/>
        </w:rPr>
        <w:t xml:space="preserve">resources and </w:t>
      </w:r>
      <w:r w:rsidRPr="005F2F85">
        <w:rPr>
          <w:rStyle w:val="Emphasis"/>
          <w:highlight w:val="cyan"/>
        </w:rPr>
        <w:t xml:space="preserve">continue </w:t>
      </w:r>
      <w:r w:rsidRPr="00096DBF">
        <w:rPr>
          <w:rStyle w:val="Emphasis"/>
        </w:rPr>
        <w:t xml:space="preserve">to play </w:t>
      </w:r>
      <w:r w:rsidRPr="005F2F85">
        <w:rPr>
          <w:rStyle w:val="Emphasis"/>
          <w:highlight w:val="cyan"/>
        </w:rPr>
        <w:t xml:space="preserve">the </w:t>
      </w:r>
      <w:r w:rsidRPr="005F2F85">
        <w:rPr>
          <w:rStyle w:val="Emphasis"/>
          <w:sz w:val="28"/>
          <w:highlight w:val="cyan"/>
        </w:rPr>
        <w:t>central role</w:t>
      </w:r>
      <w:r w:rsidRPr="00096DBF">
        <w:rPr>
          <w:rStyle w:val="StyleUnderline"/>
          <w:sz w:val="28"/>
        </w:rPr>
        <w:t xml:space="preserve"> </w:t>
      </w:r>
      <w:r w:rsidRPr="00096DBF">
        <w:rPr>
          <w:rStyle w:val="StyleUnderline"/>
        </w:rPr>
        <w:t>in the global balance of power.</w:t>
      </w:r>
    </w:p>
    <w:p w14:paraId="3E4BF12B" w14:textId="7B791EEB" w:rsidR="00AF62B9" w:rsidRPr="00AF62B9" w:rsidRDefault="00AF62B9" w:rsidP="00AF62B9">
      <w:pPr>
        <w:pStyle w:val="Heading3"/>
      </w:pPr>
      <w:r w:rsidRPr="00AF62B9">
        <w:lastRenderedPageBreak/>
        <w:t>2AC---Impact---War</w:t>
      </w:r>
    </w:p>
    <w:p w14:paraId="2613A75C" w14:textId="77777777" w:rsidR="007229F0" w:rsidRDefault="007229F0" w:rsidP="007229F0">
      <w:pPr>
        <w:pStyle w:val="Heading4"/>
      </w:pPr>
      <w:r>
        <w:t>China won’t invade</w:t>
      </w:r>
    </w:p>
    <w:p w14:paraId="5B082CFE" w14:textId="77777777" w:rsidR="007229F0" w:rsidRPr="005C4DF8" w:rsidRDefault="007229F0" w:rsidP="007229F0">
      <w:r w:rsidRPr="005C4DF8">
        <w:rPr>
          <w:rStyle w:val="Style13ptBold"/>
        </w:rPr>
        <w:t>Keck 13</w:t>
      </w:r>
      <w:r w:rsidRPr="005C4DF8">
        <w:t xml:space="preserve"> </w:t>
      </w:r>
      <w:r>
        <w:t xml:space="preserve">(Zachary </w:t>
      </w:r>
      <w:r w:rsidRPr="005C4DF8">
        <w:t xml:space="preserve">Associate Editor at The Diplomat “Why China Won't Attack Taiwan” </w:t>
      </w:r>
      <w:r>
        <w:t xml:space="preserve">12/24 </w:t>
      </w:r>
      <w:r w:rsidRPr="005C4DF8">
        <w:t xml:space="preserve">The Diplomat </w:t>
      </w:r>
      <w:hyperlink r:id="rId102" w:history="1">
        <w:r w:rsidRPr="005C4DF8">
          <w:rPr>
            <w:rStyle w:val="Hyperlink"/>
          </w:rPr>
          <w:t>http://thediplomat.com/2013/12/why-china-wont-attack-taiwan/</w:t>
        </w:r>
      </w:hyperlink>
      <w:r>
        <w:t>)</w:t>
      </w:r>
    </w:p>
    <w:p w14:paraId="63B2EB6E" w14:textId="77777777" w:rsidR="007229F0" w:rsidRDefault="007229F0" w:rsidP="007229F0"/>
    <w:p w14:paraId="61FECF06" w14:textId="77777777" w:rsidR="007229F0" w:rsidRDefault="007229F0" w:rsidP="007229F0">
      <w:pPr>
        <w:rPr>
          <w:bCs/>
          <w:u w:val="single"/>
        </w:rPr>
      </w:pPr>
      <w:r>
        <w:rPr>
          <w:sz w:val="16"/>
        </w:rPr>
        <w:t xml:space="preserve">Although relatively muted in recent years, </w:t>
      </w:r>
      <w:r>
        <w:rPr>
          <w:rStyle w:val="StyleUnderline"/>
        </w:rPr>
        <w:t>Taiwan is seen as the great</w:t>
      </w:r>
      <w:r>
        <w:rPr>
          <w:sz w:val="16"/>
        </w:rPr>
        <w:t xml:space="preserve">est </w:t>
      </w:r>
      <w:r>
        <w:rPr>
          <w:rStyle w:val="StyleUnderline"/>
        </w:rPr>
        <w:t>potential flashpoint</w:t>
      </w:r>
      <w:r>
        <w:rPr>
          <w:sz w:val="16"/>
        </w:rPr>
        <w:t xml:space="preserve"> in U.S.-China relations. Indeed, U.S. defense analysts perceive China’s expanding Anti-Access/Area Denial (A2/AD) capabilities primarily through the lens of preventing the U.S. from intervening should Beijing invade Taiwan. Consequently, </w:t>
      </w:r>
      <w:r>
        <w:rPr>
          <w:bCs/>
          <w:u w:val="single"/>
        </w:rPr>
        <w:t>the main concepts the U.S. military has developed for countering A2/AD</w:t>
      </w:r>
      <w:r>
        <w:rPr>
          <w:sz w:val="16"/>
        </w:rPr>
        <w:t xml:space="preserve"> — namely, Air-Sea Battle and a blockade approach — </w:t>
      </w:r>
      <w:r>
        <w:rPr>
          <w:bCs/>
          <w:u w:val="single"/>
        </w:rPr>
        <w:t>appear to be based on the assumption</w:t>
      </w:r>
      <w:r>
        <w:rPr>
          <w:sz w:val="16"/>
        </w:rPr>
        <w:t xml:space="preserve"> that a shooting </w:t>
      </w:r>
      <w:r>
        <w:rPr>
          <w:bCs/>
          <w:u w:val="single"/>
        </w:rPr>
        <w:t>war with China would break out over Taiwan.</w:t>
      </w:r>
    </w:p>
    <w:p w14:paraId="075900E2" w14:textId="77777777" w:rsidR="007229F0" w:rsidRDefault="007229F0" w:rsidP="007229F0">
      <w:pPr>
        <w:rPr>
          <w:sz w:val="12"/>
        </w:rPr>
      </w:pPr>
      <w:r>
        <w:rPr>
          <w:sz w:val="12"/>
        </w:rPr>
        <w:t>In many ways, the concern over Taiwan is well-placed. China covets the island far more than any other piece of real estate, including the Diaoyu/Senkaku Islands. For CCP leaders and many ordinary Chinese, Taiwan is one of the vast remaining vestiges of the country’s century of humiliation. Acquiring Taiwan would also significantly enhance the PLA’s ability to project power outwardly. Despite improvements in cross-Strait relations in recent years, China has refused to rule out the possibility of invasion.</w:t>
      </w:r>
    </w:p>
    <w:p w14:paraId="7C83A08F" w14:textId="77777777" w:rsidR="007229F0" w:rsidRDefault="007229F0" w:rsidP="007229F0">
      <w:pPr>
        <w:rPr>
          <w:sz w:val="12"/>
        </w:rPr>
      </w:pPr>
      <w:r>
        <w:rPr>
          <w:sz w:val="12"/>
        </w:rPr>
        <w:t>Besides having the motivation to acquire Taiwan, China seemingly is rapidly acquiring the capability to take the island by force. In recent years, the cross-Strait military balance has rapidly shifted in Beijing’s favor, and this trend is almost certain to continue so long as China’s economy continues to grow. Today, China has at least 1,600 ballistic missiles pointed at Taiwan, and Taiwan’s own Ministry of Defense admits that China will have sufficient military capabilities to mount a full cross-Strait attack by 2020.</w:t>
      </w:r>
    </w:p>
    <w:p w14:paraId="60B39292" w14:textId="77777777" w:rsidR="007229F0" w:rsidRDefault="007229F0" w:rsidP="007229F0">
      <w:pPr>
        <w:rPr>
          <w:sz w:val="12"/>
        </w:rPr>
      </w:pPr>
      <w:r>
        <w:rPr>
          <w:sz w:val="12"/>
        </w:rPr>
        <w:t>This has led some U.S. analysts, particularly academics of the Realist persuasion, to argue that the U.S. should gradually cede Taiwan to the People’s Republic of China. For example, Charles Glaser argued in a controversial Foreign Affairs article in 2011 that, given the risks of nuclear war between China and the United States, “the United States should consider backing away from its commitment to Taiwan. This would remove the most obvious and contentious flash point between the United States and China and smooth the way for better relations between them in the decades to come.”</w:t>
      </w:r>
    </w:p>
    <w:p w14:paraId="640AD85C" w14:textId="77777777" w:rsidR="007229F0" w:rsidRDefault="007229F0" w:rsidP="007229F0">
      <w:pPr>
        <w:rPr>
          <w:sz w:val="12"/>
        </w:rPr>
      </w:pPr>
      <w:r>
        <w:rPr>
          <w:sz w:val="12"/>
        </w:rPr>
        <w:t>Similarly, in a recent talk in Taiwan, John Mearsheimer argued that short of acquiring an independent nuclear deterrent, Taiwan’s best option is to pursue the “Hong Kong strategy” toward Beijing. Under the Hong Kong strategy, “Taiwan accepts the fact it is doomed to lose its independence and become part of China. It then works hard to make sure that the transition is peaceful and that it gains as much autonomy as possible from Beijing.”</w:t>
      </w:r>
    </w:p>
    <w:p w14:paraId="0F1B1BCA" w14:textId="77777777" w:rsidR="007229F0" w:rsidRDefault="007229F0" w:rsidP="007229F0">
      <w:pPr>
        <w:rPr>
          <w:bCs/>
          <w:u w:val="single"/>
        </w:rPr>
      </w:pPr>
      <w:r>
        <w:rPr>
          <w:sz w:val="12"/>
        </w:rPr>
        <w:t xml:space="preserve">Although the trend lines are undoubtedly working in China’s favor, </w:t>
      </w:r>
      <w:r w:rsidRPr="005F2F85">
        <w:rPr>
          <w:bCs/>
          <w:highlight w:val="cyan"/>
          <w:u w:val="single"/>
        </w:rPr>
        <w:t>it is</w:t>
      </w:r>
      <w:r>
        <w:rPr>
          <w:sz w:val="16"/>
        </w:rPr>
        <w:t xml:space="preserve"> ultimately </w:t>
      </w:r>
      <w:r w:rsidRPr="005F2F85">
        <w:rPr>
          <w:b/>
          <w:iCs/>
          <w:highlight w:val="cyan"/>
          <w:u w:val="single"/>
          <w:bdr w:val="single" w:sz="18" w:space="0" w:color="auto" w:frame="1"/>
        </w:rPr>
        <w:t>extremely unlikely</w:t>
      </w:r>
      <w:r>
        <w:rPr>
          <w:sz w:val="16"/>
        </w:rPr>
        <w:t xml:space="preserve"> that </w:t>
      </w:r>
      <w:r w:rsidRPr="005F2F85">
        <w:rPr>
          <w:bCs/>
          <w:highlight w:val="cyan"/>
          <w:u w:val="single"/>
        </w:rPr>
        <w:t>China will try to seize</w:t>
      </w:r>
      <w:r w:rsidRPr="005F2F85">
        <w:rPr>
          <w:sz w:val="16"/>
          <w:highlight w:val="cyan"/>
        </w:rPr>
        <w:t xml:space="preserve"> </w:t>
      </w:r>
      <w:r w:rsidRPr="005F2F85">
        <w:rPr>
          <w:bCs/>
          <w:highlight w:val="cyan"/>
          <w:u w:val="single"/>
        </w:rPr>
        <w:t>Taiwan</w:t>
      </w:r>
      <w:r>
        <w:rPr>
          <w:bCs/>
          <w:u w:val="single"/>
        </w:rPr>
        <w:t xml:space="preserve"> by force</w:t>
      </w:r>
      <w:r>
        <w:rPr>
          <w:sz w:val="16"/>
        </w:rPr>
        <w:t xml:space="preserve">. Furthermore, </w:t>
      </w:r>
      <w:r>
        <w:rPr>
          <w:bCs/>
          <w:u w:val="single"/>
        </w:rPr>
        <w:t>should it try</w:t>
      </w:r>
      <w:r>
        <w:rPr>
          <w:sz w:val="16"/>
        </w:rPr>
        <w:t xml:space="preserve"> to do this, </w:t>
      </w:r>
      <w:r>
        <w:rPr>
          <w:bCs/>
          <w:u w:val="single"/>
        </w:rPr>
        <w:t>it is unlikely to succeed.</w:t>
      </w:r>
    </w:p>
    <w:p w14:paraId="1E05CA1C" w14:textId="77777777" w:rsidR="007229F0" w:rsidRDefault="007229F0" w:rsidP="007229F0">
      <w:pPr>
        <w:rPr>
          <w:bCs/>
          <w:u w:val="single"/>
        </w:rPr>
      </w:pPr>
      <w:r>
        <w:rPr>
          <w:rStyle w:val="StyleUnderline"/>
        </w:rPr>
        <w:t>Even assuming China’s military capabilities are great enough to prevent the U.S. from intervening</w:t>
      </w:r>
      <w:r>
        <w:rPr>
          <w:sz w:val="16"/>
        </w:rPr>
        <w:t xml:space="preserve">, </w:t>
      </w:r>
      <w:r>
        <w:rPr>
          <w:rStyle w:val="StyleUnderline"/>
        </w:rPr>
        <w:t>there are</w:t>
      </w:r>
      <w:r>
        <w:rPr>
          <w:sz w:val="16"/>
        </w:rPr>
        <w:t xml:space="preserve"> </w:t>
      </w:r>
      <w:r>
        <w:rPr>
          <w:rStyle w:val="StyleUnderline"/>
        </w:rPr>
        <w:t>two forces</w:t>
      </w:r>
      <w:r>
        <w:rPr>
          <w:sz w:val="16"/>
        </w:rPr>
        <w:t xml:space="preserve"> that </w:t>
      </w:r>
      <w:r>
        <w:rPr>
          <w:rStyle w:val="StyleUnderline"/>
        </w:rPr>
        <w:t>would</w:t>
      </w:r>
      <w:r>
        <w:rPr>
          <w:sz w:val="16"/>
        </w:rPr>
        <w:t xml:space="preserve"> likely </w:t>
      </w:r>
      <w:r>
        <w:rPr>
          <w:rStyle w:val="StyleUnderline"/>
        </w:rPr>
        <w:t>be sufficient to deter China from invading Taiwan</w:t>
      </w:r>
      <w:r>
        <w:rPr>
          <w:sz w:val="16"/>
        </w:rPr>
        <w:t xml:space="preserve">. The first and least important is the dramatic impact this would have on how countries in the region and around the world would view such a move. Globally, </w:t>
      </w:r>
      <w:r w:rsidRPr="005F2F85">
        <w:rPr>
          <w:rStyle w:val="StyleUnderline"/>
          <w:highlight w:val="cyan"/>
        </w:rPr>
        <w:t>China seizing Taiwan would result in</w:t>
      </w:r>
      <w:r w:rsidRPr="005F2F85">
        <w:rPr>
          <w:sz w:val="16"/>
          <w:highlight w:val="cyan"/>
        </w:rPr>
        <w:t xml:space="preserve"> </w:t>
      </w:r>
      <w:r w:rsidRPr="005F2F85">
        <w:rPr>
          <w:rStyle w:val="StyleUnderline"/>
          <w:highlight w:val="cyan"/>
        </w:rPr>
        <w:t>it being</w:t>
      </w:r>
      <w:r>
        <w:rPr>
          <w:rStyle w:val="StyleUnderline"/>
        </w:rPr>
        <w:t xml:space="preserve"> permanently </w:t>
      </w:r>
      <w:r w:rsidRPr="005F2F85">
        <w:rPr>
          <w:rStyle w:val="StyleUnderline"/>
          <w:highlight w:val="cyan"/>
        </w:rPr>
        <w:t>viewed as</w:t>
      </w:r>
      <w:r>
        <w:rPr>
          <w:sz w:val="16"/>
        </w:rPr>
        <w:t xml:space="preserve"> a </w:t>
      </w:r>
      <w:r w:rsidRPr="005F2F85">
        <w:rPr>
          <w:rStyle w:val="StyleUnderline"/>
          <w:highlight w:val="cyan"/>
        </w:rPr>
        <w:t>malicious</w:t>
      </w:r>
      <w:r>
        <w:rPr>
          <w:sz w:val="16"/>
        </w:rPr>
        <w:t xml:space="preserve"> nation. Regionally, </w:t>
      </w:r>
      <w:r>
        <w:rPr>
          <w:rStyle w:val="StyleUnderline"/>
        </w:rPr>
        <w:t>China’s invasion</w:t>
      </w:r>
      <w:r>
        <w:rPr>
          <w:sz w:val="16"/>
        </w:rPr>
        <w:t xml:space="preserve"> of Taiwan </w:t>
      </w:r>
      <w:r>
        <w:rPr>
          <w:rStyle w:val="StyleUnderline"/>
        </w:rPr>
        <w:t>would diminish any</w:t>
      </w:r>
      <w:r>
        <w:rPr>
          <w:sz w:val="16"/>
        </w:rPr>
        <w:t xml:space="preserve"> </w:t>
      </w:r>
      <w:r>
        <w:rPr>
          <w:rStyle w:val="StyleUnderline"/>
        </w:rPr>
        <w:t>lingering debate over how Beijing will use its</w:t>
      </w:r>
      <w:r>
        <w:rPr>
          <w:sz w:val="16"/>
        </w:rPr>
        <w:t xml:space="preserve"> growing </w:t>
      </w:r>
      <w:r>
        <w:rPr>
          <w:rStyle w:val="StyleUnderline"/>
        </w:rPr>
        <w:t>power</w:t>
      </w:r>
      <w:r>
        <w:rPr>
          <w:sz w:val="16"/>
        </w:rPr>
        <w:t xml:space="preserve">. </w:t>
      </w:r>
      <w:r>
        <w:rPr>
          <w:rStyle w:val="StyleUnderline"/>
        </w:rPr>
        <w:t>Every</w:t>
      </w:r>
      <w:r>
        <w:rPr>
          <w:sz w:val="16"/>
        </w:rPr>
        <w:t xml:space="preserve"> regional </w:t>
      </w:r>
      <w:r>
        <w:rPr>
          <w:rStyle w:val="StyleUnderline"/>
        </w:rPr>
        <w:t>power would see its own fate in Taiwan</w:t>
      </w:r>
      <w:r>
        <w:rPr>
          <w:sz w:val="16"/>
        </w:rPr>
        <w:t xml:space="preserve">. Although </w:t>
      </w:r>
      <w:r>
        <w:rPr>
          <w:rStyle w:val="StyleUnderline"/>
        </w:rPr>
        <w:t>Beijing would try to reassure countries</w:t>
      </w:r>
      <w:r>
        <w:rPr>
          <w:sz w:val="16"/>
        </w:rPr>
        <w:t xml:space="preserve"> by claiming that Taiwan was part of China already, and thus the operation was a domestic stability one, </w:t>
      </w:r>
      <w:r>
        <w:rPr>
          <w:rStyle w:val="StyleUnderline"/>
        </w:rPr>
        <w:t>this narrative would be convincing to none</w:t>
      </w:r>
      <w:r>
        <w:rPr>
          <w:sz w:val="16"/>
        </w:rPr>
        <w:t xml:space="preserve"> of China’s neighbors. Consequently, </w:t>
      </w:r>
      <w:r w:rsidRPr="005F2F85">
        <w:rPr>
          <w:rStyle w:val="StyleUnderline"/>
          <w:highlight w:val="cyan"/>
        </w:rPr>
        <w:t>Beijing would face an</w:t>
      </w:r>
      <w:r>
        <w:rPr>
          <w:rStyle w:val="StyleUnderline"/>
        </w:rPr>
        <w:t xml:space="preserve"> </w:t>
      </w:r>
      <w:r w:rsidRPr="005F2F85">
        <w:rPr>
          <w:rStyle w:val="StyleUnderline"/>
          <w:highlight w:val="cyan"/>
        </w:rPr>
        <w:t>environment in which each state</w:t>
      </w:r>
      <w:r>
        <w:rPr>
          <w:rStyle w:val="StyleUnderline"/>
        </w:rPr>
        <w:t xml:space="preserve"> was dedicated to</w:t>
      </w:r>
      <w:r>
        <w:rPr>
          <w:sz w:val="16"/>
        </w:rPr>
        <w:t xml:space="preserve"> cooperating with others to </w:t>
      </w:r>
      <w:r w:rsidRPr="005F2F85">
        <w:rPr>
          <w:rStyle w:val="StyleUnderline"/>
          <w:highlight w:val="cyan"/>
        </w:rPr>
        <w:t>balance against Chinese power.</w:t>
      </w:r>
    </w:p>
    <w:p w14:paraId="5F2750B6" w14:textId="77777777" w:rsidR="007229F0" w:rsidRDefault="007229F0" w:rsidP="007229F0">
      <w:pPr>
        <w:rPr>
          <w:sz w:val="16"/>
        </w:rPr>
      </w:pPr>
      <w:r>
        <w:rPr>
          <w:sz w:val="16"/>
        </w:rPr>
        <w:t xml:space="preserve">But </w:t>
      </w:r>
      <w:r>
        <w:rPr>
          <w:bCs/>
          <w:u w:val="single"/>
        </w:rPr>
        <w:t>the more important deterrent</w:t>
      </w:r>
      <w:r>
        <w:rPr>
          <w:sz w:val="16"/>
        </w:rPr>
        <w:t xml:space="preserve"> for China </w:t>
      </w:r>
      <w:r>
        <w:rPr>
          <w:bCs/>
          <w:u w:val="single"/>
        </w:rPr>
        <w:t>would be the uncertainty of success</w:t>
      </w:r>
      <w:r>
        <w:rPr>
          <w:sz w:val="16"/>
        </w:rPr>
        <w:t>. To be sure, China’s military capabilities are growing to the point where it will soon be assured of its ability to quickly defeat Taiwan’s military forces. A little longer down the road it will also likely be confident that it can prevent the U.S. from intervening in the conflict.</w:t>
      </w:r>
    </w:p>
    <w:p w14:paraId="02504D55" w14:textId="77777777" w:rsidR="007229F0" w:rsidRDefault="007229F0" w:rsidP="007229F0">
      <w:pPr>
        <w:rPr>
          <w:sz w:val="16"/>
        </w:rPr>
      </w:pPr>
      <w:r>
        <w:rPr>
          <w:sz w:val="16"/>
        </w:rPr>
        <w:t xml:space="preserve">However, </w:t>
      </w:r>
      <w:r>
        <w:rPr>
          <w:bCs/>
          <w:u w:val="single"/>
        </w:rPr>
        <w:t>as</w:t>
      </w:r>
      <w:r>
        <w:rPr>
          <w:sz w:val="16"/>
        </w:rPr>
        <w:t xml:space="preserve"> </w:t>
      </w:r>
      <w:r>
        <w:rPr>
          <w:bCs/>
          <w:u w:val="single"/>
        </w:rPr>
        <w:t>recent</w:t>
      </w:r>
      <w:r>
        <w:rPr>
          <w:sz w:val="16"/>
        </w:rPr>
        <w:t xml:space="preserve"> U.S. military </w:t>
      </w:r>
      <w:r>
        <w:rPr>
          <w:bCs/>
          <w:u w:val="single"/>
        </w:rPr>
        <w:t>conflicts</w:t>
      </w:r>
      <w:r>
        <w:rPr>
          <w:sz w:val="16"/>
        </w:rPr>
        <w:t xml:space="preserve"> have adequately </w:t>
      </w:r>
      <w:r>
        <w:rPr>
          <w:bCs/>
          <w:u w:val="single"/>
        </w:rPr>
        <w:t>demonstrated</w:t>
      </w:r>
      <w:r>
        <w:rPr>
          <w:sz w:val="16"/>
        </w:rPr>
        <w:t xml:space="preserve">, </w:t>
      </w:r>
      <w:r w:rsidRPr="005F2F85">
        <w:rPr>
          <w:bCs/>
          <w:highlight w:val="cyan"/>
          <w:u w:val="single"/>
        </w:rPr>
        <w:t>being able to defeat a</w:t>
      </w:r>
      <w:r>
        <w:rPr>
          <w:bCs/>
          <w:u w:val="single"/>
        </w:rPr>
        <w:t xml:space="preserve">nother </w:t>
      </w:r>
      <w:r w:rsidRPr="005F2F85">
        <w:rPr>
          <w:bCs/>
          <w:highlight w:val="cyan"/>
          <w:u w:val="single"/>
        </w:rPr>
        <w:t xml:space="preserve">nation’s </w:t>
      </w:r>
      <w:r>
        <w:rPr>
          <w:bCs/>
          <w:u w:val="single"/>
        </w:rPr>
        <w:t xml:space="preserve">armed </w:t>
      </w:r>
      <w:r w:rsidRPr="005F2F85">
        <w:rPr>
          <w:bCs/>
          <w:highlight w:val="cyan"/>
          <w:u w:val="single"/>
        </w:rPr>
        <w:t>forces</w:t>
      </w:r>
      <w:r>
        <w:rPr>
          <w:bCs/>
          <w:u w:val="single"/>
        </w:rPr>
        <w:t xml:space="preserve"> </w:t>
      </w:r>
      <w:r w:rsidRPr="005F2F85">
        <w:rPr>
          <w:bCs/>
          <w:highlight w:val="cyan"/>
          <w:u w:val="single"/>
        </w:rPr>
        <w:t>and</w:t>
      </w:r>
      <w:r w:rsidRPr="005F2F85">
        <w:rPr>
          <w:sz w:val="16"/>
          <w:highlight w:val="cyan"/>
        </w:rPr>
        <w:t xml:space="preserve"> </w:t>
      </w:r>
      <w:r w:rsidRPr="005F2F85">
        <w:rPr>
          <w:bCs/>
          <w:highlight w:val="cyan"/>
          <w:u w:val="single"/>
        </w:rPr>
        <w:t>being</w:t>
      </w:r>
      <w:r w:rsidRPr="005F2F85">
        <w:rPr>
          <w:sz w:val="16"/>
          <w:highlight w:val="cyan"/>
        </w:rPr>
        <w:t xml:space="preserve"> </w:t>
      </w:r>
      <w:r w:rsidRPr="005F2F85">
        <w:rPr>
          <w:bCs/>
          <w:highlight w:val="cyan"/>
          <w:u w:val="single"/>
        </w:rPr>
        <w:t>able to pacify the country</w:t>
      </w:r>
      <w:r w:rsidRPr="005F2F85">
        <w:rPr>
          <w:sz w:val="16"/>
          <w:highlight w:val="cyan"/>
        </w:rPr>
        <w:t xml:space="preserve"> </w:t>
      </w:r>
      <w:r w:rsidRPr="005F2F85">
        <w:rPr>
          <w:bCs/>
          <w:highlight w:val="cyan"/>
          <w:u w:val="single"/>
        </w:rPr>
        <w:t>are two different things</w:t>
      </w:r>
      <w:r>
        <w:rPr>
          <w:sz w:val="16"/>
        </w:rPr>
        <w:t xml:space="preserve"> altogether. It is in this latter aim that </w:t>
      </w:r>
      <w:r w:rsidRPr="005F2F85">
        <w:rPr>
          <w:bCs/>
          <w:highlight w:val="cyan"/>
          <w:u w:val="single"/>
        </w:rPr>
        <w:t>China’s strategy</w:t>
      </w:r>
      <w:r>
        <w:rPr>
          <w:bCs/>
          <w:u w:val="single"/>
        </w:rPr>
        <w:t xml:space="preserve"> </w:t>
      </w:r>
      <w:r w:rsidRPr="005F2F85">
        <w:rPr>
          <w:bCs/>
          <w:highlight w:val="cyan"/>
          <w:u w:val="single"/>
        </w:rPr>
        <w:t>is likely to falter</w:t>
      </w:r>
      <w:r>
        <w:rPr>
          <w:sz w:val="16"/>
        </w:rPr>
        <w:t xml:space="preserve">. </w:t>
      </w:r>
      <w:r w:rsidRPr="005F2F85">
        <w:rPr>
          <w:bCs/>
          <w:highlight w:val="cyan"/>
          <w:u w:val="single"/>
        </w:rPr>
        <w:t>Taiwanese are adamantly opposed to</w:t>
      </w:r>
      <w:r>
        <w:rPr>
          <w:bCs/>
          <w:u w:val="single"/>
        </w:rPr>
        <w:t xml:space="preserve"> being incorporated into a non-Democratic </w:t>
      </w:r>
      <w:r w:rsidRPr="005F2F85">
        <w:rPr>
          <w:bCs/>
          <w:highlight w:val="cyan"/>
          <w:u w:val="single"/>
        </w:rPr>
        <w:t>China</w:t>
      </w:r>
      <w:r>
        <w:rPr>
          <w:sz w:val="16"/>
        </w:rPr>
        <w:t xml:space="preserve">. </w:t>
      </w:r>
      <w:r w:rsidRPr="005F2F85">
        <w:rPr>
          <w:bCs/>
          <w:highlight w:val="cyan"/>
          <w:u w:val="single"/>
        </w:rPr>
        <w:t>These</w:t>
      </w:r>
      <w:r>
        <w:rPr>
          <w:bCs/>
          <w:u w:val="single"/>
        </w:rPr>
        <w:t xml:space="preserve"> </w:t>
      </w:r>
      <w:r w:rsidRPr="005F2F85">
        <w:rPr>
          <w:bCs/>
          <w:highlight w:val="cyan"/>
          <w:u w:val="single"/>
        </w:rPr>
        <w:t>feelings would</w:t>
      </w:r>
      <w:r w:rsidRPr="005F2F85">
        <w:rPr>
          <w:sz w:val="16"/>
          <w:highlight w:val="cyan"/>
        </w:rPr>
        <w:t xml:space="preserve"> </w:t>
      </w:r>
      <w:r w:rsidRPr="005F2F85">
        <w:rPr>
          <w:bCs/>
          <w:highlight w:val="cyan"/>
          <w:u w:val="single"/>
        </w:rPr>
        <w:t>only</w:t>
      </w:r>
      <w:r w:rsidRPr="005F2F85">
        <w:rPr>
          <w:sz w:val="16"/>
          <w:highlight w:val="cyan"/>
        </w:rPr>
        <w:t xml:space="preserve"> </w:t>
      </w:r>
      <w:r w:rsidRPr="005F2F85">
        <w:rPr>
          <w:bCs/>
          <w:highlight w:val="cyan"/>
          <w:u w:val="single"/>
        </w:rPr>
        <w:t>harden</w:t>
      </w:r>
      <w:r>
        <w:rPr>
          <w:sz w:val="16"/>
        </w:rPr>
        <w:t xml:space="preserve"> </w:t>
      </w:r>
      <w:r>
        <w:rPr>
          <w:bCs/>
          <w:u w:val="single"/>
        </w:rPr>
        <w:t>in the</w:t>
      </w:r>
      <w:r>
        <w:rPr>
          <w:sz w:val="16"/>
        </w:rPr>
        <w:t xml:space="preserve"> aftermath of the </w:t>
      </w:r>
      <w:r>
        <w:rPr>
          <w:bCs/>
          <w:u w:val="single"/>
        </w:rPr>
        <w:t>invasion</w:t>
      </w:r>
      <w:r>
        <w:rPr>
          <w:sz w:val="16"/>
        </w:rPr>
        <w:t>.</w:t>
      </w:r>
    </w:p>
    <w:p w14:paraId="5DB368FB" w14:textId="77777777" w:rsidR="007229F0" w:rsidRDefault="007229F0" w:rsidP="007229F0">
      <w:pPr>
        <w:rPr>
          <w:sz w:val="16"/>
        </w:rPr>
      </w:pPr>
      <w:r>
        <w:rPr>
          <w:sz w:val="16"/>
        </w:rPr>
        <w:t xml:space="preserve">Thus, even if it quickly defeated Taiwan’s formal military forces, the </w:t>
      </w:r>
      <w:r w:rsidRPr="005F2F85">
        <w:rPr>
          <w:rStyle w:val="StyleUnderline"/>
          <w:highlight w:val="cyan"/>
        </w:rPr>
        <w:t>PLA would</w:t>
      </w:r>
      <w:r>
        <w:rPr>
          <w:rStyle w:val="StyleUnderline"/>
        </w:rPr>
        <w:t xml:space="preserve"> continue to have to </w:t>
      </w:r>
      <w:r w:rsidRPr="005F2F85">
        <w:rPr>
          <w:rStyle w:val="StyleUnderline"/>
          <w:highlight w:val="cyan"/>
        </w:rPr>
        <w:t>contend with the</w:t>
      </w:r>
      <w:r>
        <w:rPr>
          <w:sz w:val="16"/>
        </w:rPr>
        <w:t xml:space="preserve"> remnants of </w:t>
      </w:r>
      <w:r w:rsidRPr="005F2F85">
        <w:rPr>
          <w:rStyle w:val="StyleUnderline"/>
          <w:highlight w:val="cyan"/>
        </w:rPr>
        <w:t>resistance for years</w:t>
      </w:r>
      <w:r>
        <w:rPr>
          <w:rStyle w:val="StyleUnderline"/>
        </w:rPr>
        <w:t xml:space="preserve"> to come</w:t>
      </w:r>
      <w:r>
        <w:rPr>
          <w:sz w:val="16"/>
        </w:rPr>
        <w:t xml:space="preserve">. Such a scenario would be deeply unsettling for leaders in Beijing as this </w:t>
      </w:r>
      <w:r w:rsidRPr="005F2F85">
        <w:rPr>
          <w:rStyle w:val="StyleUnderline"/>
          <w:highlight w:val="cyan"/>
        </w:rPr>
        <w:t>defiance would</w:t>
      </w:r>
      <w:r>
        <w:rPr>
          <w:sz w:val="16"/>
        </w:rPr>
        <w:t xml:space="preserve"> likely </w:t>
      </w:r>
      <w:r w:rsidRPr="005F2F85">
        <w:rPr>
          <w:rStyle w:val="StyleUnderline"/>
          <w:highlight w:val="cyan"/>
        </w:rPr>
        <w:t>inspire</w:t>
      </w:r>
      <w:r>
        <w:rPr>
          <w:sz w:val="16"/>
        </w:rPr>
        <w:t xml:space="preserve"> similar </w:t>
      </w:r>
      <w:r w:rsidRPr="005F2F85">
        <w:rPr>
          <w:rStyle w:val="StyleUnderline"/>
          <w:highlight w:val="cyan"/>
        </w:rPr>
        <w:t>resistance among</w:t>
      </w:r>
      <w:r>
        <w:rPr>
          <w:sz w:val="16"/>
        </w:rPr>
        <w:t xml:space="preserve"> various </w:t>
      </w:r>
      <w:r w:rsidRPr="005F2F85">
        <w:rPr>
          <w:rStyle w:val="StyleUnderline"/>
          <w:highlight w:val="cyan"/>
        </w:rPr>
        <w:t>groups on the mainland</w:t>
      </w:r>
      <w:r>
        <w:rPr>
          <w:sz w:val="16"/>
        </w:rPr>
        <w:t>, starting first and foremost with ethnic minorities in the western China. Should the PLA resort to harsh oppression to squash resistance in Taiwan, this would deeply unsettle even Han Chinese on the mainland. In fact, the clear parallels with how Imperial Japan sought to pacify Taiwan and China would be lost on no one in China and elsewhere.</w:t>
      </w:r>
    </w:p>
    <w:p w14:paraId="46CF3A61" w14:textId="77777777" w:rsidR="007229F0" w:rsidRDefault="007229F0" w:rsidP="007229F0">
      <w:pPr>
        <w:rPr>
          <w:sz w:val="16"/>
        </w:rPr>
      </w:pPr>
      <w:r>
        <w:rPr>
          <w:rStyle w:val="StyleUnderline"/>
        </w:rPr>
        <w:lastRenderedPageBreak/>
        <w:t>The entire situation would be a nightmare for</w:t>
      </w:r>
      <w:r>
        <w:rPr>
          <w:sz w:val="16"/>
        </w:rPr>
        <w:t xml:space="preserve"> Chinese </w:t>
      </w:r>
      <w:r w:rsidRPr="005F2F85">
        <w:rPr>
          <w:rStyle w:val="StyleUnderline"/>
          <w:highlight w:val="cyan"/>
        </w:rPr>
        <w:t>leaders</w:t>
      </w:r>
      <w:r>
        <w:rPr>
          <w:sz w:val="16"/>
        </w:rPr>
        <w:t xml:space="preserve">. Consequently, </w:t>
      </w:r>
      <w:r>
        <w:rPr>
          <w:rStyle w:val="StyleUnderline"/>
        </w:rPr>
        <w:t xml:space="preserve">they </w:t>
      </w:r>
      <w:r w:rsidRPr="005F2F85">
        <w:rPr>
          <w:rStyle w:val="StyleUnderline"/>
          <w:highlight w:val="cyan"/>
        </w:rPr>
        <w:t>are</w:t>
      </w:r>
      <w:r>
        <w:rPr>
          <w:sz w:val="16"/>
        </w:rPr>
        <w:t xml:space="preserve"> nearly </w:t>
      </w:r>
      <w:r w:rsidRPr="005F2F85">
        <w:rPr>
          <w:rStyle w:val="Emphasis"/>
          <w:highlight w:val="cyan"/>
        </w:rPr>
        <w:t>certain to avoid</w:t>
      </w:r>
      <w:r>
        <w:rPr>
          <w:rStyle w:val="Emphasis"/>
        </w:rPr>
        <w:t xml:space="preserve"> </w:t>
      </w:r>
      <w:r w:rsidRPr="005F2F85">
        <w:rPr>
          <w:rStyle w:val="Emphasis"/>
          <w:highlight w:val="cyan"/>
        </w:rPr>
        <w:t>provoking it</w:t>
      </w:r>
      <w:r>
        <w:rPr>
          <w:sz w:val="16"/>
        </w:rPr>
        <w:t xml:space="preserve"> by invading Taiwan. </w:t>
      </w:r>
      <w:r>
        <w:rPr>
          <w:rStyle w:val="StyleUnderline"/>
        </w:rPr>
        <w:t>The only real scenario</w:t>
      </w:r>
      <w:r>
        <w:rPr>
          <w:sz w:val="16"/>
        </w:rPr>
        <w:t xml:space="preserve"> in which they would invade Taiwan </w:t>
      </w:r>
      <w:r>
        <w:rPr>
          <w:rStyle w:val="StyleUnderline"/>
        </w:rPr>
        <w:t>is if the</w:t>
      </w:r>
      <w:r>
        <w:rPr>
          <w:sz w:val="16"/>
        </w:rPr>
        <w:t xml:space="preserve"> island </w:t>
      </w:r>
      <w:r>
        <w:rPr>
          <w:rStyle w:val="StyleUnderline"/>
        </w:rPr>
        <w:t>nation formally</w:t>
      </w:r>
      <w:r>
        <w:rPr>
          <w:sz w:val="16"/>
        </w:rPr>
        <w:t xml:space="preserve"> </w:t>
      </w:r>
      <w:r>
        <w:rPr>
          <w:rStyle w:val="StyleUnderline"/>
        </w:rPr>
        <w:t>declared independence</w:t>
      </w:r>
      <w:r>
        <w:rPr>
          <w:sz w:val="16"/>
        </w:rPr>
        <w:t xml:space="preserve">. But if </w:t>
      </w:r>
      <w:r>
        <w:rPr>
          <w:rStyle w:val="StyleUnderline"/>
        </w:rPr>
        <w:t>Taiwanese leaders have avoided doing so</w:t>
      </w:r>
      <w:r>
        <w:rPr>
          <w:sz w:val="16"/>
        </w:rPr>
        <w:t xml:space="preserve"> to date, they are unlikely to think the idea is very wise as China goes stronger.</w:t>
      </w:r>
    </w:p>
    <w:p w14:paraId="16FF79E0" w14:textId="77777777" w:rsidR="007229F0" w:rsidRPr="005568E5" w:rsidRDefault="007229F0" w:rsidP="007229F0">
      <w:r>
        <w:rPr>
          <w:sz w:val="16"/>
        </w:rPr>
        <w:t xml:space="preserve">Thus, </w:t>
      </w:r>
      <w:r w:rsidRPr="005F2F85">
        <w:rPr>
          <w:rStyle w:val="StyleUnderline"/>
          <w:highlight w:val="cyan"/>
        </w:rPr>
        <w:t>the status-quo</w:t>
      </w:r>
      <w:r>
        <w:rPr>
          <w:sz w:val="16"/>
        </w:rPr>
        <w:t xml:space="preserve"> in the Taiwanese strait </w:t>
      </w:r>
      <w:r w:rsidRPr="005F2F85">
        <w:rPr>
          <w:rStyle w:val="StyleUnderline"/>
          <w:highlight w:val="cyan"/>
        </w:rPr>
        <w:t>is unlikely to be changed</w:t>
      </w:r>
      <w:r>
        <w:rPr>
          <w:sz w:val="16"/>
        </w:rPr>
        <w:t xml:space="preserve"> </w:t>
      </w:r>
      <w:r>
        <w:rPr>
          <w:sz w:val="12"/>
        </w:rPr>
        <w:t>by military force.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14:paraId="1BCF5039" w14:textId="77777777" w:rsidR="007229F0" w:rsidRPr="00EC58AD" w:rsidRDefault="007229F0" w:rsidP="007229F0">
      <w:pPr>
        <w:pStyle w:val="Heading4"/>
      </w:pPr>
      <w:r>
        <w:t xml:space="preserve">No US/China war </w:t>
      </w:r>
      <w:r w:rsidRPr="00E17C9A">
        <w:rPr>
          <w:b w:val="0"/>
        </w:rPr>
        <w:t xml:space="preserve">–  </w:t>
      </w:r>
      <w:r>
        <w:rPr>
          <w:b w:val="0"/>
        </w:rPr>
        <w:t>relatively high relations/low hostility,</w:t>
      </w:r>
      <w:r w:rsidRPr="00E17C9A">
        <w:rPr>
          <w:b w:val="0"/>
        </w:rPr>
        <w:t xml:space="preserve"> </w:t>
      </w:r>
      <w:r>
        <w:rPr>
          <w:b w:val="0"/>
        </w:rPr>
        <w:t xml:space="preserve">trade networks, cooperation on mutual issues, peaceful military postures, lack of public support for conflict and empirics </w:t>
      </w:r>
      <w:r w:rsidRPr="00E17C9A">
        <w:rPr>
          <w:b w:val="0"/>
        </w:rPr>
        <w:t>–</w:t>
      </w:r>
      <w:r>
        <w:rPr>
          <w:b w:val="0"/>
        </w:rPr>
        <w:t xml:space="preserve"> </w:t>
      </w:r>
      <w:r w:rsidRPr="00EC58AD">
        <w:t>answers miscalc and accidental war</w:t>
      </w:r>
    </w:p>
    <w:p w14:paraId="7B45676E" w14:textId="77777777" w:rsidR="007229F0" w:rsidRDefault="007229F0" w:rsidP="007229F0">
      <w:r>
        <w:rPr>
          <w:rStyle w:val="Style13ptBold"/>
        </w:rPr>
        <w:t>Heath 17</w:t>
      </w:r>
      <w:r w:rsidRPr="00072644">
        <w:t xml:space="preserve"> --</w:t>
      </w:r>
      <w:r>
        <w:t>-</w:t>
      </w:r>
      <w:r w:rsidRPr="00072644">
        <w:t xml:space="preserve">- Timothy, senior international defense researcher (RAND Corporation), former senior analyst for the USPACOM China Strategic Focus Group, M.A. in Asian studies (George Washington University), B.A. in philosophy (College of William and Mary), Ph.D. candidate in Political Science (George Mason University), written with William R. Thompson who is a Professor of Political Science (Indiana University), “U.S.-China Tensions Are Unlikely to Lead to War,” National Interest, 4/30, </w:t>
      </w:r>
      <w:hyperlink r:id="rId103" w:history="1">
        <w:r w:rsidRPr="002D3236">
          <w:rPr>
            <w:rStyle w:val="Hyperlink"/>
          </w:rPr>
          <w:t>http://nationalinterest.org/feature/us-china-tensions-are-unlikely-lead-war-20411?page=2</w:t>
        </w:r>
      </w:hyperlink>
    </w:p>
    <w:p w14:paraId="309DE72A" w14:textId="77777777" w:rsidR="007229F0" w:rsidRPr="00072644" w:rsidRDefault="007229F0" w:rsidP="007229F0">
      <w:pPr>
        <w:rPr>
          <w:rStyle w:val="Style13ptBold"/>
        </w:rPr>
      </w:pPr>
    </w:p>
    <w:p w14:paraId="34BA0801" w14:textId="77777777" w:rsidR="007229F0" w:rsidRPr="00E17C9A" w:rsidRDefault="007229F0" w:rsidP="007229F0">
      <w:pPr>
        <w:rPr>
          <w:sz w:val="14"/>
        </w:rPr>
      </w:pPr>
      <w:r w:rsidRPr="00E17C9A">
        <w:rPr>
          <w:sz w:val="14"/>
        </w:rPr>
        <w:t xml:space="preserve">Graham </w:t>
      </w:r>
      <w:r w:rsidRPr="00E17C9A">
        <w:rPr>
          <w:rStyle w:val="StyleUnderline"/>
        </w:rPr>
        <w:t>Allison</w:t>
      </w:r>
      <w:r w:rsidRPr="00E17C9A">
        <w:rPr>
          <w:sz w:val="14"/>
        </w:rPr>
        <w:t xml:space="preserve">'s April 12 article, “How America and China Could Stumble to War,” </w:t>
      </w:r>
      <w:r w:rsidRPr="00E17C9A">
        <w:rPr>
          <w:rStyle w:val="StyleUnderline"/>
        </w:rPr>
        <w:t>explores how misperceptions and</w:t>
      </w:r>
      <w:r w:rsidRPr="00E17C9A">
        <w:rPr>
          <w:sz w:val="14"/>
        </w:rPr>
        <w:t xml:space="preserve"> bureaucratic </w:t>
      </w:r>
      <w:r w:rsidRPr="00E17C9A">
        <w:rPr>
          <w:rStyle w:val="StyleUnderline"/>
        </w:rPr>
        <w:t>dysfunction could accelerate</w:t>
      </w:r>
      <w:r w:rsidRPr="00E17C9A">
        <w:rPr>
          <w:sz w:val="14"/>
        </w:rPr>
        <w:t xml:space="preserve"> a militarized </w:t>
      </w:r>
      <w:r w:rsidRPr="00E17C9A">
        <w:rPr>
          <w:rStyle w:val="StyleUnderline"/>
        </w:rPr>
        <w:t>crisis</w:t>
      </w:r>
      <w:r w:rsidRPr="00E17C9A">
        <w:rPr>
          <w:sz w:val="14"/>
        </w:rPr>
        <w:t xml:space="preserve"> involving the United States and China </w:t>
      </w:r>
      <w:r w:rsidRPr="00E17C9A">
        <w:rPr>
          <w:rStyle w:val="StyleUnderline"/>
        </w:rPr>
        <w:t>into</w:t>
      </w:r>
      <w:r w:rsidRPr="00E17C9A">
        <w:rPr>
          <w:sz w:val="14"/>
        </w:rPr>
        <w:t xml:space="preserve"> an unwanted </w:t>
      </w:r>
      <w:r w:rsidRPr="00E17C9A">
        <w:rPr>
          <w:rStyle w:val="StyleUnderline"/>
        </w:rPr>
        <w:t>war</w:t>
      </w:r>
      <w:r w:rsidRPr="00E17C9A">
        <w:rPr>
          <w:sz w:val="14"/>
        </w:rPr>
        <w:t xml:space="preserve">. However, </w:t>
      </w:r>
      <w:r w:rsidRPr="00E17C9A">
        <w:rPr>
          <w:rStyle w:val="StyleUnderline"/>
        </w:rPr>
        <w:t>the article</w:t>
      </w:r>
      <w:r w:rsidRPr="00E17C9A">
        <w:rPr>
          <w:sz w:val="14"/>
        </w:rPr>
        <w:t xml:space="preserve"> fails to persuade because it </w:t>
      </w:r>
      <w:r w:rsidRPr="00E17C9A">
        <w:rPr>
          <w:rStyle w:val="StyleUnderline"/>
        </w:rPr>
        <w:t>neglects</w:t>
      </w:r>
      <w:r w:rsidRPr="00E17C9A">
        <w:rPr>
          <w:sz w:val="14"/>
        </w:rPr>
        <w:t xml:space="preserve"> the </w:t>
      </w:r>
      <w:r w:rsidRPr="00E17C9A">
        <w:rPr>
          <w:rStyle w:val="Emphasis"/>
        </w:rPr>
        <w:t>key</w:t>
      </w:r>
      <w:r w:rsidRPr="00E17C9A">
        <w:rPr>
          <w:sz w:val="14"/>
        </w:rPr>
        <w:t xml:space="preserve"> </w:t>
      </w:r>
      <w:r w:rsidRPr="00E17C9A">
        <w:rPr>
          <w:rStyle w:val="StyleUnderline"/>
        </w:rPr>
        <w:t>political and geostrategic conditions</w:t>
      </w:r>
      <w:r w:rsidRPr="00E17C9A">
        <w:rPr>
          <w:sz w:val="14"/>
        </w:rPr>
        <w:t xml:space="preserve"> that make war plausible in the first place. </w:t>
      </w:r>
      <w:r w:rsidRPr="00E17C9A">
        <w:rPr>
          <w:rStyle w:val="StyleUnderline"/>
        </w:rPr>
        <w:t>Without</w:t>
      </w:r>
      <w:r w:rsidRPr="00E17C9A">
        <w:rPr>
          <w:sz w:val="14"/>
        </w:rPr>
        <w:t xml:space="preserve"> those </w:t>
      </w:r>
      <w:r w:rsidRPr="00E17C9A">
        <w:rPr>
          <w:rStyle w:val="StyleUnderline"/>
        </w:rPr>
        <w:t>conditions in place</w:t>
      </w:r>
      <w:r w:rsidRPr="00E17C9A">
        <w:rPr>
          <w:sz w:val="14"/>
        </w:rPr>
        <w:t xml:space="preserve">, the </w:t>
      </w:r>
      <w:r w:rsidRPr="00E17C9A">
        <w:rPr>
          <w:rStyle w:val="StyleUnderline"/>
        </w:rPr>
        <w:t>risk that a crisis could accidentally escalate</w:t>
      </w:r>
      <w:r w:rsidRPr="00E17C9A">
        <w:rPr>
          <w:sz w:val="14"/>
        </w:rPr>
        <w:t xml:space="preserve"> into war </w:t>
      </w:r>
      <w:r w:rsidRPr="00E17C9A">
        <w:rPr>
          <w:rStyle w:val="Emphasis"/>
        </w:rPr>
        <w:t>becomes far lower</w:t>
      </w:r>
      <w:r w:rsidRPr="00E17C9A">
        <w:rPr>
          <w:sz w:val="14"/>
        </w:rPr>
        <w:t xml:space="preserve">. The </w:t>
      </w:r>
      <w:r w:rsidRPr="008B05B2">
        <w:rPr>
          <w:rStyle w:val="StyleUnderline"/>
        </w:rPr>
        <w:t>U.S.-China</w:t>
      </w:r>
      <w:r w:rsidRPr="00E17C9A">
        <w:rPr>
          <w:sz w:val="14"/>
        </w:rPr>
        <w:t xml:space="preserve"> </w:t>
      </w:r>
      <w:r w:rsidRPr="005F2F85">
        <w:rPr>
          <w:rStyle w:val="StyleUnderline"/>
          <w:highlight w:val="cyan"/>
        </w:rPr>
        <w:t>relations</w:t>
      </w:r>
      <w:r w:rsidRPr="00E17C9A">
        <w:rPr>
          <w:sz w:val="14"/>
        </w:rPr>
        <w:t xml:space="preserve">hip today </w:t>
      </w:r>
      <w:r w:rsidRPr="005F2F85">
        <w:rPr>
          <w:rStyle w:val="StyleUnderline"/>
          <w:highlight w:val="cyan"/>
        </w:rPr>
        <w:t>may</w:t>
      </w:r>
      <w:r w:rsidRPr="00E17C9A">
        <w:rPr>
          <w:sz w:val="14"/>
        </w:rPr>
        <w:t xml:space="preserve"> be </w:t>
      </w:r>
      <w:r w:rsidRPr="005F2F85">
        <w:rPr>
          <w:rStyle w:val="StyleUnderline"/>
          <w:highlight w:val="cyan"/>
        </w:rPr>
        <w:t>trend</w:t>
      </w:r>
      <w:r w:rsidRPr="00E17C9A">
        <w:rPr>
          <w:sz w:val="14"/>
        </w:rPr>
        <w:t xml:space="preserve">ing </w:t>
      </w:r>
      <w:r w:rsidRPr="005F2F85">
        <w:rPr>
          <w:rStyle w:val="StyleUnderline"/>
          <w:highlight w:val="cyan"/>
        </w:rPr>
        <w:t>to</w:t>
      </w:r>
      <w:r w:rsidRPr="00E17C9A">
        <w:rPr>
          <w:sz w:val="14"/>
        </w:rPr>
        <w:t xml:space="preserve">wards greater </w:t>
      </w:r>
      <w:r w:rsidRPr="005F2F85">
        <w:rPr>
          <w:rStyle w:val="StyleUnderline"/>
          <w:highlight w:val="cyan"/>
        </w:rPr>
        <w:t>tension, but</w:t>
      </w:r>
      <w:r w:rsidRPr="00E17C9A">
        <w:rPr>
          <w:rStyle w:val="StyleUnderline"/>
        </w:rPr>
        <w:t xml:space="preserve"> the</w:t>
      </w:r>
      <w:r w:rsidRPr="00E17C9A">
        <w:rPr>
          <w:sz w:val="14"/>
        </w:rPr>
        <w:t xml:space="preserve"> </w:t>
      </w:r>
      <w:r w:rsidRPr="005F2F85">
        <w:rPr>
          <w:rStyle w:val="Emphasis"/>
          <w:highlight w:val="cyan"/>
        </w:rPr>
        <w:t>relative stability</w:t>
      </w:r>
      <w:r w:rsidRPr="005F2F85">
        <w:rPr>
          <w:sz w:val="14"/>
          <w:highlight w:val="cyan"/>
        </w:rPr>
        <w:t xml:space="preserve"> </w:t>
      </w:r>
      <w:r w:rsidRPr="008B05B2">
        <w:rPr>
          <w:rStyle w:val="StyleUnderline"/>
        </w:rPr>
        <w:t>and</w:t>
      </w:r>
      <w:r w:rsidRPr="00E17C9A">
        <w:rPr>
          <w:rStyle w:val="StyleUnderline"/>
        </w:rPr>
        <w:t xml:space="preserve"> overall</w:t>
      </w:r>
      <w:r w:rsidRPr="00E17C9A">
        <w:rPr>
          <w:sz w:val="14"/>
        </w:rPr>
        <w:t xml:space="preserve"> </w:t>
      </w:r>
      <w:r w:rsidRPr="00E17C9A">
        <w:rPr>
          <w:rStyle w:val="Emphasis"/>
        </w:rPr>
        <w:t>low level of hostility</w:t>
      </w:r>
      <w:r w:rsidRPr="00E17C9A">
        <w:rPr>
          <w:sz w:val="14"/>
        </w:rPr>
        <w:t xml:space="preserve"> </w:t>
      </w:r>
      <w:r w:rsidRPr="005F2F85">
        <w:rPr>
          <w:rStyle w:val="StyleUnderline"/>
          <w:highlight w:val="cyan"/>
        </w:rPr>
        <w:t>make</w:t>
      </w:r>
      <w:r w:rsidRPr="00E17C9A">
        <w:rPr>
          <w:sz w:val="14"/>
        </w:rPr>
        <w:t xml:space="preserve"> the prospect of an </w:t>
      </w:r>
      <w:r w:rsidRPr="005F2F85">
        <w:rPr>
          <w:rStyle w:val="StyleUnderline"/>
          <w:highlight w:val="cyan"/>
        </w:rPr>
        <w:t>accidental</w:t>
      </w:r>
      <w:r w:rsidRPr="00E17C9A">
        <w:rPr>
          <w:sz w:val="14"/>
        </w:rPr>
        <w:t xml:space="preserve"> escalation to </w:t>
      </w:r>
      <w:r w:rsidRPr="005F2F85">
        <w:rPr>
          <w:rStyle w:val="StyleUnderline"/>
          <w:highlight w:val="cyan"/>
        </w:rPr>
        <w:t>war</w:t>
      </w:r>
      <w:r w:rsidRPr="005F2F85">
        <w:rPr>
          <w:sz w:val="14"/>
          <w:highlight w:val="cyan"/>
        </w:rPr>
        <w:t xml:space="preserve"> </w:t>
      </w:r>
      <w:r w:rsidRPr="005F2F85">
        <w:rPr>
          <w:rStyle w:val="Emphasis"/>
          <w:highlight w:val="cyan"/>
        </w:rPr>
        <w:t>extremely unlikely</w:t>
      </w:r>
      <w:r w:rsidRPr="00E17C9A">
        <w:rPr>
          <w:sz w:val="14"/>
        </w:rPr>
        <w:t>.</w:t>
      </w:r>
    </w:p>
    <w:p w14:paraId="5FD1EEB8" w14:textId="77777777" w:rsidR="007229F0" w:rsidRPr="00E17C9A" w:rsidRDefault="007229F0" w:rsidP="007229F0">
      <w:pPr>
        <w:rPr>
          <w:sz w:val="14"/>
        </w:rPr>
      </w:pPr>
      <w:r w:rsidRPr="00E17C9A">
        <w:rPr>
          <w:sz w:val="14"/>
        </w:rPr>
        <w:t>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w:t>
      </w:r>
    </w:p>
    <w:p w14:paraId="13BFF950" w14:textId="77777777" w:rsidR="007229F0" w:rsidRPr="00E17C9A" w:rsidRDefault="007229F0" w:rsidP="007229F0">
      <w:pPr>
        <w:rPr>
          <w:sz w:val="14"/>
        </w:rPr>
      </w:pPr>
      <w:r w:rsidRPr="00E17C9A">
        <w:rPr>
          <w:sz w:val="14"/>
        </w:rPr>
        <w:t xml:space="preserve">However, </w:t>
      </w:r>
      <w:r w:rsidRPr="00E17C9A">
        <w:rPr>
          <w:rStyle w:val="StyleUnderline"/>
        </w:rPr>
        <w:t>Allison</w:t>
      </w:r>
      <w:r w:rsidRPr="00E17C9A">
        <w:rPr>
          <w:sz w:val="14"/>
        </w:rPr>
        <w:t xml:space="preserve"> ultimately </w:t>
      </w:r>
      <w:r w:rsidRPr="00E17C9A">
        <w:rPr>
          <w:rStyle w:val="StyleUnderline"/>
        </w:rPr>
        <w:t>fails to persuade because he fails to specify</w:t>
      </w:r>
      <w:r w:rsidRPr="00E17C9A">
        <w:rPr>
          <w:sz w:val="14"/>
        </w:rPr>
        <w:t xml:space="preserve"> the </w:t>
      </w:r>
      <w:r w:rsidRPr="00E17C9A">
        <w:rPr>
          <w:rStyle w:val="StyleUnderline"/>
        </w:rPr>
        <w:t>political and strategic conditions that make war</w:t>
      </w:r>
      <w:r w:rsidRPr="00E17C9A">
        <w:rPr>
          <w:sz w:val="14"/>
        </w:rPr>
        <w:t xml:space="preserve"> </w:t>
      </w:r>
      <w:r w:rsidRPr="00E17C9A">
        <w:rPr>
          <w:rStyle w:val="StyleUnderline"/>
        </w:rPr>
        <w:t>plausible</w:t>
      </w:r>
      <w:r w:rsidRPr="00E17C9A">
        <w:rPr>
          <w:sz w:val="14"/>
        </w:rPr>
        <w:t xml:space="preserve"> in the first place. </w:t>
      </w:r>
      <w:r w:rsidRPr="00E17C9A">
        <w:rPr>
          <w:rStyle w:val="StyleUnderline"/>
        </w:rPr>
        <w:t>Allison</w:t>
      </w:r>
      <w:r w:rsidRPr="00E17C9A">
        <w:rPr>
          <w:sz w:val="14"/>
        </w:rPr>
        <w:t xml:space="preserve">’s analysis </w:t>
      </w:r>
      <w:r w:rsidRPr="00E17C9A">
        <w:rPr>
          <w:rStyle w:val="StyleUnderline"/>
        </w:rPr>
        <w:t>implies</w:t>
      </w:r>
      <w:r w:rsidRPr="00E17C9A">
        <w:rPr>
          <w:sz w:val="14"/>
        </w:rPr>
        <w:t xml:space="preserve"> that the </w:t>
      </w:r>
      <w:r w:rsidRPr="00E17C9A">
        <w:rPr>
          <w:rStyle w:val="Emphasis"/>
        </w:rPr>
        <w:t>U</w:t>
      </w:r>
      <w:r w:rsidRPr="00E17C9A">
        <w:rPr>
          <w:sz w:val="14"/>
        </w:rPr>
        <w:t xml:space="preserve">nited </w:t>
      </w:r>
      <w:r w:rsidRPr="00E17C9A">
        <w:rPr>
          <w:rStyle w:val="Emphasis"/>
        </w:rPr>
        <w:t>S</w:t>
      </w:r>
      <w:r w:rsidRPr="00E17C9A">
        <w:rPr>
          <w:sz w:val="14"/>
        </w:rPr>
        <w:t xml:space="preserve">tates </w:t>
      </w:r>
      <w:r w:rsidRPr="00E17C9A">
        <w:rPr>
          <w:rStyle w:val="StyleUnderline"/>
        </w:rPr>
        <w:t>and China are in a situation analogous to</w:t>
      </w:r>
      <w:r w:rsidRPr="00E17C9A">
        <w:rPr>
          <w:sz w:val="14"/>
        </w:rPr>
        <w:t xml:space="preserve"> that of the Soviet Union and the United States in the early 1960s. In </w:t>
      </w:r>
      <w:r w:rsidRPr="00E17C9A">
        <w:rPr>
          <w:rStyle w:val="StyleUnderline"/>
        </w:rPr>
        <w:t>the Cold War</w:t>
      </w:r>
      <w:r w:rsidRPr="00E17C9A">
        <w:rPr>
          <w:sz w:val="14"/>
        </w:rPr>
        <w:t xml:space="preserve">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w:t>
      </w:r>
    </w:p>
    <w:p w14:paraId="46CC3E31" w14:textId="77777777" w:rsidR="007229F0" w:rsidRPr="00EC58AD" w:rsidRDefault="007229F0" w:rsidP="007229F0">
      <w:pPr>
        <w:rPr>
          <w:sz w:val="14"/>
        </w:rPr>
      </w:pPr>
      <w:r w:rsidRPr="00E17C9A">
        <w:rPr>
          <w:rStyle w:val="Emphasis"/>
        </w:rPr>
        <w:t>By contrast</w:t>
      </w:r>
      <w:r w:rsidRPr="00EC58AD">
        <w:rPr>
          <w:sz w:val="14"/>
        </w:rPr>
        <w:t xml:space="preserve">, the </w:t>
      </w:r>
      <w:r w:rsidRPr="00E17C9A">
        <w:rPr>
          <w:rStyle w:val="StyleUnderline"/>
        </w:rPr>
        <w:t xml:space="preserve">U.S.-China </w:t>
      </w:r>
      <w:r w:rsidRPr="008B05B2">
        <w:rPr>
          <w:rStyle w:val="StyleUnderline"/>
        </w:rPr>
        <w:t>relations</w:t>
      </w:r>
      <w:r w:rsidRPr="008B05B2">
        <w:rPr>
          <w:sz w:val="14"/>
        </w:rPr>
        <w:t xml:space="preserve">hip today </w:t>
      </w:r>
      <w:r w:rsidRPr="008B05B2">
        <w:rPr>
          <w:rStyle w:val="StyleUnderline"/>
        </w:rPr>
        <w:t>operate</w:t>
      </w:r>
      <w:r w:rsidRPr="008B05B2">
        <w:rPr>
          <w:sz w:val="14"/>
        </w:rPr>
        <w:t xml:space="preserve">s </w:t>
      </w:r>
      <w:r w:rsidRPr="008B05B2">
        <w:rPr>
          <w:rStyle w:val="StyleUnderline"/>
        </w:rPr>
        <w:t xml:space="preserve">at a </w:t>
      </w:r>
      <w:r w:rsidRPr="008B05B2">
        <w:rPr>
          <w:rStyle w:val="Emphasis"/>
        </w:rPr>
        <w:t>much lower level of hostility and threat</w:t>
      </w:r>
      <w:r w:rsidRPr="008B05B2">
        <w:rPr>
          <w:sz w:val="14"/>
        </w:rPr>
        <w:t xml:space="preserve">. </w:t>
      </w:r>
      <w:r w:rsidRPr="005F2F85">
        <w:rPr>
          <w:rStyle w:val="StyleUnderline"/>
          <w:highlight w:val="cyan"/>
        </w:rPr>
        <w:t>China and</w:t>
      </w:r>
      <w:r w:rsidRPr="008B05B2">
        <w:rPr>
          <w:sz w:val="14"/>
        </w:rPr>
        <w:t xml:space="preserve"> the </w:t>
      </w:r>
      <w:r w:rsidRPr="005F2F85">
        <w:rPr>
          <w:rStyle w:val="Emphasis"/>
          <w:highlight w:val="cyan"/>
        </w:rPr>
        <w:t>U</w:t>
      </w:r>
      <w:r w:rsidRPr="008B05B2">
        <w:rPr>
          <w:sz w:val="14"/>
        </w:rPr>
        <w:t xml:space="preserve">nited </w:t>
      </w:r>
      <w:r w:rsidRPr="005F2F85">
        <w:rPr>
          <w:rStyle w:val="Emphasis"/>
          <w:highlight w:val="cyan"/>
        </w:rPr>
        <w:t>S</w:t>
      </w:r>
      <w:r w:rsidRPr="008B05B2">
        <w:rPr>
          <w:sz w:val="14"/>
        </w:rPr>
        <w:t xml:space="preserve">tates </w:t>
      </w:r>
      <w:r w:rsidRPr="008B05B2">
        <w:rPr>
          <w:rStyle w:val="StyleUnderline"/>
        </w:rPr>
        <w:t>may be experiencing</w:t>
      </w:r>
      <w:r w:rsidRPr="008B05B2">
        <w:rPr>
          <w:sz w:val="14"/>
        </w:rPr>
        <w:t xml:space="preserve"> an increase in </w:t>
      </w:r>
      <w:r w:rsidRPr="008B05B2">
        <w:rPr>
          <w:rStyle w:val="StyleUnderline"/>
        </w:rPr>
        <w:t>tensions</w:t>
      </w:r>
      <w:r w:rsidRPr="008B05B2">
        <w:rPr>
          <w:sz w:val="14"/>
        </w:rPr>
        <w:t xml:space="preserve">, </w:t>
      </w:r>
      <w:r w:rsidRPr="008B05B2">
        <w:rPr>
          <w:rStyle w:val="Emphasis"/>
        </w:rPr>
        <w:t>but</w:t>
      </w:r>
      <w:r w:rsidRPr="008B05B2">
        <w:rPr>
          <w:sz w:val="14"/>
        </w:rPr>
        <w:t xml:space="preserve"> </w:t>
      </w:r>
      <w:r w:rsidRPr="008B05B2">
        <w:rPr>
          <w:rStyle w:val="StyleUnderline"/>
        </w:rPr>
        <w:t>the</w:t>
      </w:r>
      <w:r w:rsidRPr="00E17C9A">
        <w:rPr>
          <w:rStyle w:val="StyleUnderline"/>
        </w:rPr>
        <w:t xml:space="preserve"> two</w:t>
      </w:r>
      <w:r w:rsidRPr="00EC58AD">
        <w:rPr>
          <w:sz w:val="14"/>
        </w:rPr>
        <w:t xml:space="preserve"> countries </w:t>
      </w:r>
      <w:r w:rsidRPr="005F2F85">
        <w:rPr>
          <w:rStyle w:val="StyleUnderline"/>
          <w:highlight w:val="cyan"/>
        </w:rPr>
        <w:t>remain</w:t>
      </w:r>
      <w:r w:rsidRPr="005F2F85">
        <w:rPr>
          <w:sz w:val="14"/>
          <w:highlight w:val="cyan"/>
        </w:rPr>
        <w:t xml:space="preserve"> </w:t>
      </w:r>
      <w:r w:rsidRPr="005F2F85">
        <w:rPr>
          <w:rStyle w:val="Emphasis"/>
          <w:highlight w:val="cyan"/>
        </w:rPr>
        <w:t>far from the bitter</w:t>
      </w:r>
      <w:r w:rsidRPr="00E17C9A">
        <w:rPr>
          <w:rStyle w:val="Emphasis"/>
        </w:rPr>
        <w:t xml:space="preserve">, acrimonious </w:t>
      </w:r>
      <w:r w:rsidRPr="005F2F85">
        <w:rPr>
          <w:rStyle w:val="Emphasis"/>
          <w:highlight w:val="cyan"/>
        </w:rPr>
        <w:t>rivalry</w:t>
      </w:r>
      <w:r w:rsidRPr="005F2F85">
        <w:rPr>
          <w:sz w:val="14"/>
          <w:highlight w:val="cyan"/>
        </w:rPr>
        <w:t xml:space="preserve"> </w:t>
      </w:r>
      <w:r w:rsidRPr="005F2F85">
        <w:rPr>
          <w:rStyle w:val="StyleUnderline"/>
          <w:highlight w:val="cyan"/>
        </w:rPr>
        <w:t>that defined</w:t>
      </w:r>
      <w:r w:rsidRPr="00E17C9A">
        <w:rPr>
          <w:rStyle w:val="StyleUnderline"/>
        </w:rPr>
        <w:t xml:space="preserve"> </w:t>
      </w:r>
      <w:r w:rsidRPr="00EC58AD">
        <w:rPr>
          <w:sz w:val="14"/>
        </w:rPr>
        <w:t xml:space="preserve">the </w:t>
      </w:r>
      <w:r w:rsidRPr="00E17C9A">
        <w:rPr>
          <w:rStyle w:val="StyleUnderline"/>
        </w:rPr>
        <w:t>U.S.-</w:t>
      </w:r>
      <w:r w:rsidRPr="005F2F85">
        <w:rPr>
          <w:rStyle w:val="StyleUnderline"/>
          <w:highlight w:val="cyan"/>
        </w:rPr>
        <w:t>Soviet</w:t>
      </w:r>
      <w:r w:rsidRPr="00E17C9A">
        <w:rPr>
          <w:rStyle w:val="StyleUnderline"/>
        </w:rPr>
        <w:t xml:space="preserve"> </w:t>
      </w:r>
      <w:r w:rsidRPr="005F2F85">
        <w:rPr>
          <w:rStyle w:val="StyleUnderline"/>
          <w:highlight w:val="cyan"/>
        </w:rPr>
        <w:t>relations</w:t>
      </w:r>
      <w:r w:rsidRPr="00EC58AD">
        <w:rPr>
          <w:sz w:val="14"/>
        </w:rPr>
        <w:t>hip in the early 1960s</w:t>
      </w:r>
      <w:r w:rsidRPr="008B05B2">
        <w:rPr>
          <w:sz w:val="14"/>
        </w:rPr>
        <w:t xml:space="preserve">. </w:t>
      </w:r>
      <w:r w:rsidRPr="008B05B2">
        <w:rPr>
          <w:rStyle w:val="StyleUnderline"/>
        </w:rPr>
        <w:t>Neither Washington nor Beijing regards the other as its principal enemy</w:t>
      </w:r>
      <w:r w:rsidRPr="008B05B2">
        <w:rPr>
          <w:sz w:val="14"/>
        </w:rPr>
        <w:t>.</w:t>
      </w:r>
      <w:r w:rsidRPr="00EC58AD">
        <w:rPr>
          <w:sz w:val="14"/>
        </w:rPr>
        <w:t xml:space="preserve"> Today’s </w:t>
      </w:r>
      <w:r w:rsidRPr="00EC58AD">
        <w:rPr>
          <w:rStyle w:val="StyleUnderline"/>
        </w:rPr>
        <w:t>rivals</w:t>
      </w:r>
      <w:r w:rsidRPr="00EC58AD">
        <w:rPr>
          <w:sz w:val="14"/>
        </w:rPr>
        <w:t xml:space="preserve"> may view each other warily as competitors and threats on some issues, but </w:t>
      </w:r>
      <w:r w:rsidRPr="005F2F85">
        <w:rPr>
          <w:rStyle w:val="StyleUnderline"/>
          <w:highlight w:val="cyan"/>
        </w:rPr>
        <w:t>they</w:t>
      </w:r>
      <w:r w:rsidRPr="00EC58AD">
        <w:rPr>
          <w:sz w:val="14"/>
        </w:rPr>
        <w:t xml:space="preserve"> also </w:t>
      </w:r>
      <w:r w:rsidRPr="005F2F85">
        <w:rPr>
          <w:rStyle w:val="StyleUnderline"/>
          <w:highlight w:val="cyan"/>
        </w:rPr>
        <w:t>view each other as</w:t>
      </w:r>
      <w:r w:rsidRPr="00EC58AD">
        <w:rPr>
          <w:rStyle w:val="StyleUnderline"/>
        </w:rPr>
        <w:t xml:space="preserve"> important</w:t>
      </w:r>
      <w:r w:rsidRPr="00EC58AD">
        <w:rPr>
          <w:sz w:val="14"/>
        </w:rPr>
        <w:t xml:space="preserve"> </w:t>
      </w:r>
      <w:r w:rsidRPr="005F2F85">
        <w:rPr>
          <w:rStyle w:val="Emphasis"/>
          <w:highlight w:val="cyan"/>
        </w:rPr>
        <w:t>trade partners</w:t>
      </w:r>
      <w:r w:rsidRPr="005F2F85">
        <w:rPr>
          <w:sz w:val="14"/>
          <w:highlight w:val="cyan"/>
        </w:rPr>
        <w:t xml:space="preserve"> </w:t>
      </w:r>
      <w:r w:rsidRPr="005F2F85">
        <w:rPr>
          <w:rStyle w:val="StyleUnderline"/>
          <w:highlight w:val="cyan"/>
        </w:rPr>
        <w:t>and</w:t>
      </w:r>
      <w:r w:rsidRPr="005F2F85">
        <w:rPr>
          <w:sz w:val="14"/>
          <w:highlight w:val="cyan"/>
        </w:rPr>
        <w:t xml:space="preserve"> </w:t>
      </w:r>
      <w:r w:rsidRPr="005F2F85">
        <w:rPr>
          <w:rStyle w:val="StyleUnderline"/>
          <w:highlight w:val="cyan"/>
        </w:rPr>
        <w:t>partners on</w:t>
      </w:r>
      <w:r w:rsidRPr="00EC58AD">
        <w:rPr>
          <w:sz w:val="14"/>
        </w:rPr>
        <w:t xml:space="preserve"> some </w:t>
      </w:r>
      <w:r w:rsidRPr="008B05B2">
        <w:rPr>
          <w:rStyle w:val="Emphasis"/>
        </w:rPr>
        <w:t xml:space="preserve">shared </w:t>
      </w:r>
      <w:r w:rsidRPr="005F2F85">
        <w:rPr>
          <w:rStyle w:val="Emphasis"/>
          <w:highlight w:val="cyan"/>
        </w:rPr>
        <w:t>concerns</w:t>
      </w:r>
      <w:r w:rsidRPr="00EC58AD">
        <w:rPr>
          <w:sz w:val="14"/>
        </w:rPr>
        <w:t xml:space="preserve">, </w:t>
      </w:r>
      <w:r w:rsidRPr="00EC58AD">
        <w:rPr>
          <w:rStyle w:val="StyleUnderline"/>
        </w:rPr>
        <w:t>such as</w:t>
      </w:r>
      <w:r w:rsidRPr="00EC58AD">
        <w:rPr>
          <w:sz w:val="14"/>
        </w:rPr>
        <w:t xml:space="preserve"> North </w:t>
      </w:r>
      <w:r w:rsidRPr="00EC58AD">
        <w:rPr>
          <w:rStyle w:val="StyleUnderline"/>
        </w:rPr>
        <w:t>Korea, as the recent summit between</w:t>
      </w:r>
      <w:r w:rsidRPr="00EC58AD">
        <w:rPr>
          <w:sz w:val="14"/>
        </w:rPr>
        <w:t xml:space="preserve"> President Donald </w:t>
      </w:r>
      <w:r w:rsidRPr="00EC58AD">
        <w:rPr>
          <w:rStyle w:val="StyleUnderline"/>
        </w:rPr>
        <w:t>Trump and</w:t>
      </w:r>
      <w:r w:rsidRPr="00EC58AD">
        <w:rPr>
          <w:sz w:val="14"/>
        </w:rPr>
        <w:t xml:space="preserve"> Chinese president </w:t>
      </w:r>
      <w:r w:rsidRPr="00EC58AD">
        <w:rPr>
          <w:rStyle w:val="StyleUnderline"/>
        </w:rPr>
        <w:t>Xi</w:t>
      </w:r>
      <w:r w:rsidRPr="00EC58AD">
        <w:rPr>
          <w:sz w:val="14"/>
        </w:rPr>
        <w:t xml:space="preserve"> Jinping </w:t>
      </w:r>
      <w:r w:rsidRPr="00EC58AD">
        <w:rPr>
          <w:rStyle w:val="StyleUnderline"/>
        </w:rPr>
        <w:t>illustrated</w:t>
      </w:r>
      <w:r w:rsidRPr="00EC58AD">
        <w:rPr>
          <w:sz w:val="14"/>
        </w:rPr>
        <w:t xml:space="preserve">. The </w:t>
      </w:r>
      <w:r w:rsidRPr="005F2F85">
        <w:rPr>
          <w:rStyle w:val="StyleUnderline"/>
          <w:highlight w:val="cyan"/>
        </w:rPr>
        <w:t>behavior of</w:t>
      </w:r>
      <w:r w:rsidRPr="00EC58AD">
        <w:rPr>
          <w:sz w:val="14"/>
        </w:rPr>
        <w:t xml:space="preserve"> their respective </w:t>
      </w:r>
      <w:r w:rsidRPr="005F2F85">
        <w:rPr>
          <w:rStyle w:val="StyleUnderline"/>
          <w:highlight w:val="cyan"/>
        </w:rPr>
        <w:t>militaries</w:t>
      </w:r>
      <w:r w:rsidRPr="00EC58AD">
        <w:rPr>
          <w:rStyle w:val="StyleUnderline"/>
        </w:rPr>
        <w:t xml:space="preserve"> </w:t>
      </w:r>
      <w:r w:rsidRPr="005F2F85">
        <w:rPr>
          <w:rStyle w:val="StyleUnderline"/>
          <w:highlight w:val="cyan"/>
        </w:rPr>
        <w:t>underscores</w:t>
      </w:r>
      <w:r w:rsidRPr="00EC58AD">
        <w:rPr>
          <w:sz w:val="14"/>
        </w:rPr>
        <w:t xml:space="preserve"> the </w:t>
      </w:r>
      <w:r w:rsidRPr="00EC58AD">
        <w:rPr>
          <w:rStyle w:val="Emphasis"/>
        </w:rPr>
        <w:t xml:space="preserve">relatively </w:t>
      </w:r>
      <w:r w:rsidRPr="005F2F85">
        <w:rPr>
          <w:rStyle w:val="Emphasis"/>
          <w:highlight w:val="cyan"/>
        </w:rPr>
        <w:t>restrained</w:t>
      </w:r>
      <w:r w:rsidRPr="005F2F85">
        <w:rPr>
          <w:sz w:val="14"/>
          <w:highlight w:val="cyan"/>
        </w:rPr>
        <w:t xml:space="preserve"> </w:t>
      </w:r>
      <w:r w:rsidRPr="005F2F85">
        <w:rPr>
          <w:rStyle w:val="StyleUnderline"/>
          <w:highlight w:val="cyan"/>
        </w:rPr>
        <w:t>rivalry</w:t>
      </w:r>
      <w:r w:rsidRPr="00EC58AD">
        <w:rPr>
          <w:sz w:val="14"/>
        </w:rPr>
        <w:t xml:space="preserve">. The </w:t>
      </w:r>
      <w:r w:rsidRPr="00EC58AD">
        <w:rPr>
          <w:rStyle w:val="StyleUnderline"/>
        </w:rPr>
        <w:t xml:space="preserve">military </w:t>
      </w:r>
      <w:r w:rsidRPr="005F2F85">
        <w:rPr>
          <w:rStyle w:val="StyleUnderline"/>
          <w:highlight w:val="cyan"/>
        </w:rPr>
        <w:t>competition</w:t>
      </w:r>
      <w:r w:rsidRPr="00EC58AD">
        <w:rPr>
          <w:sz w:val="14"/>
        </w:rPr>
        <w:t xml:space="preserve"> between China and the United States may be growing, but it </w:t>
      </w:r>
      <w:r w:rsidRPr="005F2F85">
        <w:rPr>
          <w:rStyle w:val="StyleUnderline"/>
          <w:highlight w:val="cyan"/>
        </w:rPr>
        <w:t>operates</w:t>
      </w:r>
      <w:r w:rsidRPr="00EC58AD">
        <w:rPr>
          <w:rStyle w:val="StyleUnderline"/>
        </w:rPr>
        <w:t xml:space="preserve"> at a </w:t>
      </w:r>
      <w:r w:rsidRPr="005F2F85">
        <w:rPr>
          <w:rStyle w:val="Emphasis"/>
          <w:highlight w:val="cyan"/>
        </w:rPr>
        <w:t>far lower</w:t>
      </w:r>
      <w:r w:rsidRPr="00EC58AD">
        <w:rPr>
          <w:sz w:val="14"/>
        </w:rPr>
        <w:t xml:space="preserve"> </w:t>
      </w:r>
      <w:r w:rsidRPr="00EC58AD">
        <w:rPr>
          <w:rStyle w:val="StyleUnderline"/>
        </w:rPr>
        <w:t>level</w:t>
      </w:r>
      <w:r w:rsidRPr="00EC58AD">
        <w:rPr>
          <w:sz w:val="14"/>
        </w:rPr>
        <w:t xml:space="preserve"> of intensity </w:t>
      </w:r>
      <w:r w:rsidRPr="005F2F85">
        <w:rPr>
          <w:rStyle w:val="StyleUnderline"/>
          <w:highlight w:val="cyan"/>
        </w:rPr>
        <w:t>than</w:t>
      </w:r>
      <w:r w:rsidRPr="00EC58AD">
        <w:rPr>
          <w:sz w:val="14"/>
        </w:rPr>
        <w:t xml:space="preserve"> the relentless </w:t>
      </w:r>
      <w:r w:rsidRPr="005F2F85">
        <w:rPr>
          <w:rStyle w:val="StyleUnderline"/>
          <w:highlight w:val="cyan"/>
        </w:rPr>
        <w:t>arms racing that typified</w:t>
      </w:r>
      <w:r w:rsidRPr="008B05B2">
        <w:rPr>
          <w:rStyle w:val="StyleUnderline"/>
        </w:rPr>
        <w:t xml:space="preserve"> the</w:t>
      </w:r>
      <w:r w:rsidRPr="00EC58AD">
        <w:rPr>
          <w:sz w:val="14"/>
        </w:rPr>
        <w:t xml:space="preserve"> U.S.-</w:t>
      </w:r>
      <w:r w:rsidRPr="005F2F85">
        <w:rPr>
          <w:rStyle w:val="StyleUnderline"/>
          <w:highlight w:val="cyan"/>
        </w:rPr>
        <w:t>Soviet standoff</w:t>
      </w:r>
      <w:r w:rsidRPr="00EC58AD">
        <w:rPr>
          <w:rStyle w:val="StyleUnderline"/>
        </w:rPr>
        <w:t>. And</w:t>
      </w:r>
      <w:r w:rsidRPr="00EC58AD">
        <w:rPr>
          <w:sz w:val="14"/>
        </w:rPr>
        <w:t xml:space="preserve"> unlike their Cold War counterparts, </w:t>
      </w:r>
      <w:r w:rsidRPr="00EC58AD">
        <w:rPr>
          <w:rStyle w:val="StyleUnderline"/>
        </w:rPr>
        <w:t xml:space="preserve">U.S. and Chinese </w:t>
      </w:r>
      <w:r w:rsidRPr="005F2F85">
        <w:rPr>
          <w:rStyle w:val="StyleUnderline"/>
          <w:highlight w:val="cyan"/>
        </w:rPr>
        <w:t>militaries</w:t>
      </w:r>
      <w:r w:rsidRPr="00EC58AD">
        <w:rPr>
          <w:rStyle w:val="StyleUnderline"/>
        </w:rPr>
        <w:t xml:space="preserve"> </w:t>
      </w:r>
      <w:r w:rsidRPr="005F2F85">
        <w:rPr>
          <w:rStyle w:val="StyleUnderline"/>
          <w:highlight w:val="cyan"/>
        </w:rPr>
        <w:t>are not postured to fight</w:t>
      </w:r>
      <w:r w:rsidRPr="00EC58AD">
        <w:rPr>
          <w:sz w:val="14"/>
        </w:rPr>
        <w:t xml:space="preserve"> each other in major wars. </w:t>
      </w:r>
      <w:r w:rsidRPr="005F2F85">
        <w:rPr>
          <w:rStyle w:val="StyleUnderline"/>
          <w:highlight w:val="cyan"/>
        </w:rPr>
        <w:t>Moreover, polls show</w:t>
      </w:r>
      <w:r w:rsidRPr="00EC58AD">
        <w:rPr>
          <w:sz w:val="14"/>
        </w:rPr>
        <w:t xml:space="preserve"> that the </w:t>
      </w:r>
      <w:r w:rsidRPr="005F2F85">
        <w:rPr>
          <w:rStyle w:val="StyleUnderline"/>
          <w:highlight w:val="cyan"/>
        </w:rPr>
        <w:t>people</w:t>
      </w:r>
      <w:r w:rsidRPr="00EC58AD">
        <w:rPr>
          <w:sz w:val="14"/>
        </w:rPr>
        <w:t xml:space="preserve"> of the two countries </w:t>
      </w:r>
      <w:r w:rsidRPr="005F2F85">
        <w:rPr>
          <w:rStyle w:val="StyleUnderline"/>
          <w:highlight w:val="cyan"/>
        </w:rPr>
        <w:t>regard each other with mixed views</w:t>
      </w:r>
      <w:r w:rsidRPr="00EC58AD">
        <w:rPr>
          <w:sz w:val="14"/>
        </w:rPr>
        <w:t>—</w:t>
      </w:r>
      <w:r w:rsidRPr="00EC58AD">
        <w:rPr>
          <w:rStyle w:val="StyleUnderline"/>
        </w:rPr>
        <w:t>a</w:t>
      </w:r>
      <w:r w:rsidRPr="00EC58AD">
        <w:rPr>
          <w:sz w:val="14"/>
        </w:rPr>
        <w:t xml:space="preserve"> </w:t>
      </w:r>
      <w:r w:rsidRPr="00EC58AD">
        <w:rPr>
          <w:rStyle w:val="Emphasis"/>
        </w:rPr>
        <w:lastRenderedPageBreak/>
        <w:t>considerable contrast</w:t>
      </w:r>
      <w:r w:rsidRPr="00EC58AD">
        <w:rPr>
          <w:sz w:val="14"/>
        </w:rPr>
        <w:t xml:space="preserve"> </w:t>
      </w:r>
      <w:r w:rsidRPr="00EC58AD">
        <w:rPr>
          <w:rStyle w:val="StyleUnderline"/>
        </w:rPr>
        <w:t>from the hostile sentiment expressed by</w:t>
      </w:r>
      <w:r w:rsidRPr="00EC58AD">
        <w:rPr>
          <w:sz w:val="14"/>
        </w:rPr>
        <w:t xml:space="preserve"> the </w:t>
      </w:r>
      <w:r w:rsidRPr="00EC58AD">
        <w:rPr>
          <w:rStyle w:val="StyleUnderline"/>
        </w:rPr>
        <w:t>U.S. and Soviet publics</w:t>
      </w:r>
      <w:r w:rsidRPr="00EC58AD">
        <w:rPr>
          <w:sz w:val="14"/>
        </w:rPr>
        <w:t xml:space="preserve"> for each other. </w:t>
      </w:r>
      <w:r w:rsidRPr="005F2F85">
        <w:rPr>
          <w:rStyle w:val="Emphasis"/>
          <w:highlight w:val="cyan"/>
        </w:rPr>
        <w:t>Lacking</w:t>
      </w:r>
      <w:r w:rsidRPr="00EC58AD">
        <w:rPr>
          <w:sz w:val="14"/>
        </w:rPr>
        <w:t xml:space="preserve"> both </w:t>
      </w:r>
      <w:r w:rsidRPr="005F2F85">
        <w:rPr>
          <w:rStyle w:val="StyleUnderline"/>
          <w:highlight w:val="cyan"/>
        </w:rPr>
        <w:t>preparations</w:t>
      </w:r>
      <w:r w:rsidRPr="00EC58AD">
        <w:rPr>
          <w:rStyle w:val="StyleUnderline"/>
        </w:rPr>
        <w:t xml:space="preserve"> for major war </w:t>
      </w:r>
      <w:r w:rsidRPr="005F2F85">
        <w:rPr>
          <w:rStyle w:val="StyleUnderline"/>
          <w:highlight w:val="cyan"/>
        </w:rPr>
        <w:t xml:space="preserve">and a constituency </w:t>
      </w:r>
      <w:r w:rsidRPr="008B05B2">
        <w:rPr>
          <w:rStyle w:val="StyleUnderline"/>
        </w:rPr>
        <w:t xml:space="preserve">for conflict, </w:t>
      </w:r>
      <w:r w:rsidRPr="005F2F85">
        <w:rPr>
          <w:rStyle w:val="StyleUnderline"/>
          <w:highlight w:val="cyan"/>
        </w:rPr>
        <w:t>leaders</w:t>
      </w:r>
      <w:r w:rsidRPr="00EC58AD">
        <w:rPr>
          <w:sz w:val="14"/>
        </w:rPr>
        <w:t xml:space="preserve"> and bureaucracies in both countries </w:t>
      </w:r>
      <w:r w:rsidRPr="005F2F85">
        <w:rPr>
          <w:rStyle w:val="StyleUnderline"/>
          <w:highlight w:val="cyan"/>
        </w:rPr>
        <w:t>have</w:t>
      </w:r>
      <w:r w:rsidRPr="005F2F85">
        <w:rPr>
          <w:sz w:val="14"/>
          <w:highlight w:val="cyan"/>
        </w:rPr>
        <w:t xml:space="preserve"> </w:t>
      </w:r>
      <w:r w:rsidRPr="005F2F85">
        <w:rPr>
          <w:rStyle w:val="Emphasis"/>
          <w:highlight w:val="cyan"/>
        </w:rPr>
        <w:t>less incentive</w:t>
      </w:r>
      <w:r w:rsidRPr="005F2F85">
        <w:rPr>
          <w:sz w:val="14"/>
          <w:highlight w:val="cyan"/>
        </w:rPr>
        <w:t xml:space="preserve"> </w:t>
      </w:r>
      <w:r w:rsidRPr="005F2F85">
        <w:rPr>
          <w:rStyle w:val="StyleUnderline"/>
          <w:highlight w:val="cyan"/>
        </w:rPr>
        <w:t>to</w:t>
      </w:r>
      <w:r w:rsidRPr="005F2F85">
        <w:rPr>
          <w:sz w:val="14"/>
          <w:highlight w:val="cyan"/>
        </w:rPr>
        <w:t xml:space="preserve"> </w:t>
      </w:r>
      <w:r w:rsidRPr="005F2F85">
        <w:rPr>
          <w:rStyle w:val="Emphasis"/>
          <w:highlight w:val="cyan"/>
        </w:rPr>
        <w:t>misjudge</w:t>
      </w:r>
      <w:r w:rsidRPr="00EC58AD">
        <w:rPr>
          <w:rStyle w:val="Emphasis"/>
        </w:rPr>
        <w:t xml:space="preserve"> crisis </w:t>
      </w:r>
      <w:r w:rsidRPr="005F2F85">
        <w:rPr>
          <w:rStyle w:val="Emphasis"/>
          <w:highlight w:val="cyan"/>
        </w:rPr>
        <w:t>situations</w:t>
      </w:r>
      <w:r w:rsidRPr="00EC58AD">
        <w:rPr>
          <w:sz w:val="14"/>
        </w:rPr>
        <w:t xml:space="preserve"> </w:t>
      </w:r>
      <w:r w:rsidRPr="00EC58AD">
        <w:rPr>
          <w:rStyle w:val="StyleUnderline"/>
        </w:rPr>
        <w:t xml:space="preserve">in favor of </w:t>
      </w:r>
      <w:r w:rsidRPr="00EC58AD">
        <w:rPr>
          <w:rStyle w:val="Emphasis"/>
        </w:rPr>
        <w:t>unwarranted</w:t>
      </w:r>
      <w:r w:rsidRPr="00EC58AD">
        <w:rPr>
          <w:rStyle w:val="StyleUnderline"/>
        </w:rPr>
        <w:t xml:space="preserve"> escalation</w:t>
      </w:r>
      <w:r w:rsidRPr="00EC58AD">
        <w:rPr>
          <w:sz w:val="14"/>
        </w:rPr>
        <w:t>.</w:t>
      </w:r>
    </w:p>
    <w:p w14:paraId="247AA642" w14:textId="77777777" w:rsidR="007229F0" w:rsidRDefault="007229F0" w:rsidP="007229F0">
      <w:pPr>
        <w:rPr>
          <w:sz w:val="14"/>
        </w:rPr>
      </w:pPr>
      <w:r w:rsidRPr="005F2F85">
        <w:rPr>
          <w:rStyle w:val="Emphasis"/>
          <w:highlight w:val="cyan"/>
        </w:rPr>
        <w:t>To the contrary</w:t>
      </w:r>
      <w:r w:rsidRPr="00EC58AD">
        <w:rPr>
          <w:sz w:val="14"/>
        </w:rPr>
        <w:t xml:space="preserve">, political </w:t>
      </w:r>
      <w:r w:rsidRPr="005F2F85">
        <w:rPr>
          <w:rStyle w:val="StyleUnderline"/>
          <w:highlight w:val="cyan"/>
        </w:rPr>
        <w:t>leaders</w:t>
      </w:r>
      <w:r w:rsidRPr="00EC58AD">
        <w:rPr>
          <w:rStyle w:val="StyleUnderline"/>
        </w:rPr>
        <w:t xml:space="preserve"> and bureaucracies</w:t>
      </w:r>
      <w:r w:rsidRPr="00EC58AD">
        <w:rPr>
          <w:sz w:val="14"/>
        </w:rPr>
        <w:t xml:space="preserve"> currently </w:t>
      </w:r>
      <w:r w:rsidRPr="005F2F85">
        <w:rPr>
          <w:rStyle w:val="StyleUnderline"/>
          <w:highlight w:val="cyan"/>
        </w:rPr>
        <w:t xml:space="preserve">face </w:t>
      </w:r>
      <w:r w:rsidRPr="008B05B2">
        <w:rPr>
          <w:rStyle w:val="StyleUnderline"/>
        </w:rPr>
        <w:t>a</w:t>
      </w:r>
      <w:r w:rsidRPr="008B05B2">
        <w:rPr>
          <w:sz w:val="14"/>
        </w:rPr>
        <w:t xml:space="preserve"> </w:t>
      </w:r>
      <w:r w:rsidRPr="005F2F85">
        <w:rPr>
          <w:rStyle w:val="Emphasis"/>
          <w:highlight w:val="cyan"/>
        </w:rPr>
        <w:t>strong incentive</w:t>
      </w:r>
      <w:r w:rsidRPr="005F2F85">
        <w:rPr>
          <w:sz w:val="14"/>
          <w:highlight w:val="cyan"/>
        </w:rPr>
        <w:t xml:space="preserve"> </w:t>
      </w:r>
      <w:r w:rsidRPr="005F2F85">
        <w:rPr>
          <w:rStyle w:val="StyleUnderline"/>
          <w:highlight w:val="cyan"/>
        </w:rPr>
        <w:t xml:space="preserve">to </w:t>
      </w:r>
      <w:r w:rsidRPr="008B05B2">
        <w:rPr>
          <w:rStyle w:val="StyleUnderline"/>
        </w:rPr>
        <w:t xml:space="preserve">find ways of </w:t>
      </w:r>
      <w:r w:rsidRPr="005F2F85">
        <w:rPr>
          <w:rStyle w:val="StyleUnderline"/>
          <w:highlight w:val="cyan"/>
        </w:rPr>
        <w:t>defus</w:t>
      </w:r>
      <w:r w:rsidRPr="008B05B2">
        <w:rPr>
          <w:rStyle w:val="StyleUnderline"/>
        </w:rPr>
        <w:t xml:space="preserve">ing </w:t>
      </w:r>
      <w:r w:rsidRPr="005F2F85">
        <w:rPr>
          <w:rStyle w:val="StyleUnderline"/>
          <w:highlight w:val="cyan"/>
        </w:rPr>
        <w:t>crises</w:t>
      </w:r>
      <w:r w:rsidRPr="00EC58AD">
        <w:rPr>
          <w:rStyle w:val="StyleUnderline"/>
        </w:rPr>
        <w:t xml:space="preserve"> in a manner</w:t>
      </w:r>
      <w:r w:rsidRPr="00EC58AD">
        <w:rPr>
          <w:sz w:val="14"/>
        </w:rPr>
        <w:t xml:space="preserve"> </w:t>
      </w:r>
      <w:r w:rsidRPr="00EC58AD">
        <w:rPr>
          <w:rStyle w:val="StyleUnderline"/>
        </w:rPr>
        <w:t>that</w:t>
      </w:r>
      <w:r w:rsidRPr="00EC58AD">
        <w:rPr>
          <w:sz w:val="14"/>
        </w:rPr>
        <w:t xml:space="preserve"> </w:t>
      </w:r>
      <w:r w:rsidRPr="00EC58AD">
        <w:rPr>
          <w:rStyle w:val="Emphasis"/>
        </w:rPr>
        <w:t>avoids unwanted escalation</w:t>
      </w:r>
      <w:r w:rsidRPr="00EC58AD">
        <w:rPr>
          <w:sz w:val="14"/>
        </w:rPr>
        <w:t xml:space="preserve">. </w:t>
      </w:r>
      <w:r w:rsidRPr="005F2F85">
        <w:rPr>
          <w:rStyle w:val="StyleUnderline"/>
          <w:highlight w:val="cyan"/>
        </w:rPr>
        <w:t>This</w:t>
      </w:r>
      <w:r w:rsidRPr="008B05B2">
        <w:rPr>
          <w:rStyle w:val="StyleUnderline"/>
        </w:rPr>
        <w:t xml:space="preserve"> inclination</w:t>
      </w:r>
      <w:r w:rsidRPr="00EC58AD">
        <w:rPr>
          <w:rStyle w:val="StyleUnderline"/>
        </w:rPr>
        <w:t xml:space="preserve"> </w:t>
      </w:r>
      <w:r w:rsidRPr="005F2F85">
        <w:rPr>
          <w:rStyle w:val="StyleUnderline"/>
          <w:highlight w:val="cyan"/>
        </w:rPr>
        <w:t>manifested</w:t>
      </w:r>
      <w:r w:rsidRPr="008B05B2">
        <w:rPr>
          <w:rStyle w:val="StyleUnderline"/>
        </w:rPr>
        <w:t xml:space="preserve"> itself </w:t>
      </w:r>
      <w:r w:rsidRPr="005F2F85">
        <w:rPr>
          <w:rStyle w:val="StyleUnderline"/>
          <w:highlight w:val="cyan"/>
        </w:rPr>
        <w:t>in</w:t>
      </w:r>
      <w:r w:rsidRPr="00EC58AD">
        <w:rPr>
          <w:rStyle w:val="StyleUnderline"/>
        </w:rPr>
        <w:t xml:space="preserve"> the</w:t>
      </w:r>
      <w:r w:rsidRPr="00EC58AD">
        <w:rPr>
          <w:sz w:val="14"/>
        </w:rPr>
        <w:t xml:space="preserve"> EP-3 </w:t>
      </w:r>
      <w:r w:rsidRPr="00EC58AD">
        <w:rPr>
          <w:rStyle w:val="StyleUnderline"/>
        </w:rPr>
        <w:t>airplane collision</w:t>
      </w:r>
      <w:r w:rsidRPr="00EC58AD">
        <w:rPr>
          <w:sz w:val="14"/>
        </w:rPr>
        <w:t xml:space="preserve"> off Hainan Island </w:t>
      </w:r>
      <w:r w:rsidRPr="00EC58AD">
        <w:rPr>
          <w:rStyle w:val="StyleUnderline"/>
        </w:rPr>
        <w:t xml:space="preserve">in </w:t>
      </w:r>
      <w:r w:rsidRPr="005F2F85">
        <w:rPr>
          <w:rStyle w:val="StyleUnderline"/>
          <w:highlight w:val="cyan"/>
        </w:rPr>
        <w:t>2001, and</w:t>
      </w:r>
      <w:r w:rsidRPr="00EC58AD">
        <w:rPr>
          <w:sz w:val="14"/>
        </w:rPr>
        <w:t xml:space="preserve"> in subsequent </w:t>
      </w:r>
      <w:r w:rsidRPr="00EC58AD">
        <w:rPr>
          <w:rStyle w:val="StyleUnderline"/>
        </w:rPr>
        <w:t>incidents involving</w:t>
      </w:r>
      <w:r w:rsidRPr="00EC58AD">
        <w:rPr>
          <w:sz w:val="14"/>
        </w:rPr>
        <w:t xml:space="preserve"> U.S. and Chinese </w:t>
      </w:r>
      <w:r w:rsidRPr="00EC58AD">
        <w:rPr>
          <w:rStyle w:val="StyleUnderline"/>
        </w:rPr>
        <w:t>ships and aircraft</w:t>
      </w:r>
      <w:r w:rsidRPr="00EC58AD">
        <w:rPr>
          <w:sz w:val="14"/>
        </w:rPr>
        <w:t xml:space="preserve">, such as the harassment of the USNS Impeccable </w:t>
      </w:r>
      <w:r w:rsidRPr="00EC58AD">
        <w:rPr>
          <w:rStyle w:val="StyleUnderline"/>
        </w:rPr>
        <w:t>in 200</w:t>
      </w:r>
      <w:r w:rsidRPr="005F2F85">
        <w:rPr>
          <w:rStyle w:val="Emphasis"/>
          <w:highlight w:val="cyan"/>
        </w:rPr>
        <w:t>9</w:t>
      </w:r>
      <w:r w:rsidRPr="00EC58AD">
        <w:rPr>
          <w:sz w:val="14"/>
        </w:rPr>
        <w:t xml:space="preserve">.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w:t>
      </w:r>
    </w:p>
    <w:p w14:paraId="1048FE42" w14:textId="77777777" w:rsidR="007229F0" w:rsidRDefault="007229F0" w:rsidP="007229F0">
      <w:pPr>
        <w:rPr>
          <w:sz w:val="14"/>
        </w:rPr>
      </w:pPr>
      <w:r w:rsidRPr="00EC58AD">
        <w:rPr>
          <w:sz w:val="14"/>
        </w:rPr>
        <w:t>featuring an elevated risk of conflict.</w:t>
      </w:r>
    </w:p>
    <w:p w14:paraId="46A79590" w14:textId="5C42B4F4" w:rsidR="00E16A64" w:rsidRDefault="003725DF" w:rsidP="007229F0">
      <w:pPr>
        <w:pStyle w:val="Heading3"/>
      </w:pPr>
      <w:r>
        <w:lastRenderedPageBreak/>
        <w:t>1AR</w:t>
      </w:r>
      <w:r w:rsidR="007229F0">
        <w:t>---Impact---War---Ext---No War</w:t>
      </w:r>
    </w:p>
    <w:p w14:paraId="47D2812C" w14:textId="77777777" w:rsidR="007229F0" w:rsidRPr="000F1114" w:rsidRDefault="007229F0" w:rsidP="007229F0">
      <w:pPr>
        <w:pStyle w:val="Heading4"/>
        <w:rPr>
          <w:b w:val="0"/>
        </w:rPr>
      </w:pPr>
      <w:r>
        <w:t xml:space="preserve">Tensions won’t escalate to conflict – </w:t>
      </w:r>
      <w:r>
        <w:rPr>
          <w:b w:val="0"/>
        </w:rPr>
        <w:t>geography, lack of motive, and resilient relations-- answers China rise, their historical appeals, new weapons, and either US or Chinese-initiated war</w:t>
      </w:r>
    </w:p>
    <w:p w14:paraId="71B23FD6" w14:textId="77777777" w:rsidR="007229F0" w:rsidRDefault="007229F0" w:rsidP="007229F0">
      <w:pPr>
        <w:rPr>
          <w:rStyle w:val="Style13ptBold"/>
        </w:rPr>
      </w:pPr>
      <w:r>
        <w:rPr>
          <w:rStyle w:val="Style13ptBold"/>
        </w:rPr>
        <w:t xml:space="preserve">Moeller 15 </w:t>
      </w:r>
      <w:r w:rsidRPr="0090358A">
        <w:t>-</w:t>
      </w:r>
      <w:r>
        <w:t>-</w:t>
      </w:r>
      <w:r w:rsidRPr="0090358A">
        <w:t xml:space="preserve">-- Joergen Oerstroem, Visiting Senior Fellow at the Institute of Southeast Asian Studies (Yusof Ishak Institute, Singapore), Adjunct Professor (Singapore Management University &amp; Copenhagen Business School), 10/29, </w:t>
      </w:r>
      <w:hyperlink r:id="rId104" w:history="1">
        <w:r w:rsidRPr="0090358A">
          <w:rPr>
            <w:rStyle w:val="Hyperlink"/>
          </w:rPr>
          <w:t>http://www.huffingtonpost.com/joergen-oerstroem-moeller/war-in-asia-unthinkable_b_8415838.html</w:t>
        </w:r>
      </w:hyperlink>
      <w:r>
        <w:rPr>
          <w:rStyle w:val="Style13ptBold"/>
        </w:rPr>
        <w:t xml:space="preserve"> </w:t>
      </w:r>
    </w:p>
    <w:p w14:paraId="5E47E030" w14:textId="77777777" w:rsidR="007229F0" w:rsidRPr="000F1114" w:rsidRDefault="007229F0" w:rsidP="007229F0"/>
    <w:p w14:paraId="06707D90" w14:textId="77777777" w:rsidR="007229F0" w:rsidRPr="000F1114" w:rsidRDefault="007229F0" w:rsidP="007229F0">
      <w:pPr>
        <w:rPr>
          <w:sz w:val="14"/>
        </w:rPr>
      </w:pPr>
      <w:r w:rsidRPr="000F1114">
        <w:rPr>
          <w:sz w:val="14"/>
        </w:rPr>
        <w:t xml:space="preserve">What does vital interest plus capability and willingness to challenge or defend supremacy tell us looking at the </w:t>
      </w:r>
      <w:r w:rsidRPr="005F2F85">
        <w:rPr>
          <w:rStyle w:val="StyleUnderline"/>
          <w:highlight w:val="cyan"/>
        </w:rPr>
        <w:t>U.S. and China</w:t>
      </w:r>
      <w:r w:rsidRPr="000F1114">
        <w:rPr>
          <w:sz w:val="14"/>
        </w:rPr>
        <w:t xml:space="preserve"> through today’s periscope?</w:t>
      </w:r>
    </w:p>
    <w:p w14:paraId="248DB4E9" w14:textId="77777777" w:rsidR="007229F0" w:rsidRPr="000F1114" w:rsidRDefault="007229F0" w:rsidP="007229F0">
      <w:pPr>
        <w:rPr>
          <w:sz w:val="14"/>
        </w:rPr>
      </w:pPr>
      <w:r w:rsidRPr="000F1114">
        <w:rPr>
          <w:sz w:val="14"/>
        </w:rPr>
        <w:t xml:space="preserve">First of all they </w:t>
      </w:r>
      <w:r w:rsidRPr="005F2F85">
        <w:rPr>
          <w:rStyle w:val="Emphasis"/>
          <w:highlight w:val="cyan"/>
        </w:rPr>
        <w:t>do not</w:t>
      </w:r>
      <w:r w:rsidRPr="005F2F85">
        <w:rPr>
          <w:sz w:val="14"/>
          <w:highlight w:val="cyan"/>
        </w:rPr>
        <w:t xml:space="preserve"> </w:t>
      </w:r>
      <w:r w:rsidRPr="005F2F85">
        <w:rPr>
          <w:rStyle w:val="StyleUnderline"/>
          <w:highlight w:val="cyan"/>
        </w:rPr>
        <w:t>threaten each other</w:t>
      </w:r>
      <w:r w:rsidRPr="000F1114">
        <w:rPr>
          <w:rStyle w:val="StyleUnderline"/>
        </w:rPr>
        <w:t xml:space="preserve">’s vital interest. They are safe. </w:t>
      </w:r>
      <w:r w:rsidRPr="005F2F85">
        <w:rPr>
          <w:rStyle w:val="StyleUnderline"/>
          <w:highlight w:val="cyan"/>
        </w:rPr>
        <w:t>Geography makes</w:t>
      </w:r>
      <w:r w:rsidRPr="000F1114">
        <w:rPr>
          <w:sz w:val="14"/>
        </w:rPr>
        <w:t xml:space="preserve"> an </w:t>
      </w:r>
      <w:r w:rsidRPr="000F1114">
        <w:rPr>
          <w:rStyle w:val="StyleUnderline"/>
        </w:rPr>
        <w:t xml:space="preserve">armed </w:t>
      </w:r>
      <w:r w:rsidRPr="005F2F85">
        <w:rPr>
          <w:rStyle w:val="StyleUnderline"/>
          <w:highlight w:val="cyan"/>
        </w:rPr>
        <w:t>conflict</w:t>
      </w:r>
      <w:r w:rsidRPr="005F2F85">
        <w:rPr>
          <w:sz w:val="14"/>
          <w:highlight w:val="cyan"/>
        </w:rPr>
        <w:t xml:space="preserve"> </w:t>
      </w:r>
      <w:r w:rsidRPr="005F2F85">
        <w:rPr>
          <w:rStyle w:val="Emphasis"/>
          <w:highlight w:val="cyan"/>
        </w:rPr>
        <w:t>impossible</w:t>
      </w:r>
      <w:r w:rsidRPr="000F1114">
        <w:rPr>
          <w:sz w:val="14"/>
        </w:rPr>
        <w:t>.</w:t>
      </w:r>
    </w:p>
    <w:p w14:paraId="6B621FF0" w14:textId="77777777" w:rsidR="007229F0" w:rsidRPr="00C51F0E" w:rsidRDefault="007229F0" w:rsidP="007229F0">
      <w:pPr>
        <w:rPr>
          <w:sz w:val="14"/>
        </w:rPr>
      </w:pPr>
      <w:r w:rsidRPr="000F1114">
        <w:rPr>
          <w:rStyle w:val="StyleUnderline"/>
        </w:rPr>
        <w:t>Militarily</w:t>
      </w:r>
      <w:r w:rsidRPr="00C51F0E">
        <w:rPr>
          <w:sz w:val="14"/>
        </w:rPr>
        <w:t xml:space="preserve"> the </w:t>
      </w:r>
      <w:r w:rsidRPr="005F2F85">
        <w:rPr>
          <w:rStyle w:val="StyleUnderline"/>
          <w:highlight w:val="cyan"/>
        </w:rPr>
        <w:t>U.S. enjoys</w:t>
      </w:r>
      <w:r w:rsidRPr="00C51F0E">
        <w:rPr>
          <w:sz w:val="14"/>
        </w:rPr>
        <w:t xml:space="preserve"> </w:t>
      </w:r>
      <w:r w:rsidRPr="000F1114">
        <w:rPr>
          <w:rStyle w:val="Emphasis"/>
        </w:rPr>
        <w:t>a colossal geographic benefit</w:t>
      </w:r>
      <w:r w:rsidRPr="00C51F0E">
        <w:rPr>
          <w:sz w:val="14"/>
        </w:rPr>
        <w:t xml:space="preserve"> </w:t>
      </w:r>
      <w:r w:rsidRPr="000F1114">
        <w:rPr>
          <w:rStyle w:val="StyleUnderline"/>
        </w:rPr>
        <w:t xml:space="preserve">ensconced in </w:t>
      </w:r>
      <w:r w:rsidRPr="005F2F85">
        <w:rPr>
          <w:rStyle w:val="StyleUnderline"/>
          <w:highlight w:val="cyan"/>
        </w:rPr>
        <w:t>the West</w:t>
      </w:r>
      <w:r w:rsidRPr="00C51F0E">
        <w:rPr>
          <w:sz w:val="14"/>
        </w:rPr>
        <w:t xml:space="preserve">ern Hemisphere </w:t>
      </w:r>
      <w:r w:rsidRPr="005F2F85">
        <w:rPr>
          <w:rStyle w:val="StyleUnderline"/>
          <w:highlight w:val="cyan"/>
        </w:rPr>
        <w:t>with no enemies. Recalling</w:t>
      </w:r>
      <w:r w:rsidRPr="00C51F0E">
        <w:rPr>
          <w:sz w:val="14"/>
        </w:rPr>
        <w:t xml:space="preserve"> the </w:t>
      </w:r>
      <w:r w:rsidRPr="000F1114">
        <w:rPr>
          <w:rStyle w:val="StyleUnderline"/>
        </w:rPr>
        <w:t>time it took</w:t>
      </w:r>
      <w:r w:rsidRPr="00C51F0E">
        <w:rPr>
          <w:sz w:val="14"/>
        </w:rPr>
        <w:t xml:space="preserve"> and the drain on </w:t>
      </w:r>
      <w:r w:rsidRPr="005F2F85">
        <w:rPr>
          <w:rStyle w:val="StyleUnderline"/>
          <w:highlight w:val="cyan"/>
        </w:rPr>
        <w:t>logistics</w:t>
      </w:r>
      <w:r w:rsidRPr="00513C7A">
        <w:rPr>
          <w:rStyle w:val="StyleUnderline"/>
        </w:rPr>
        <w:t xml:space="preserve"> to</w:t>
      </w:r>
      <w:r w:rsidRPr="000F1114">
        <w:rPr>
          <w:rStyle w:val="StyleUnderline"/>
        </w:rPr>
        <w:t xml:space="preserve"> move</w:t>
      </w:r>
      <w:r w:rsidRPr="00C51F0E">
        <w:rPr>
          <w:sz w:val="14"/>
        </w:rPr>
        <w:t xml:space="preserve"> half a million men </w:t>
      </w:r>
      <w:r w:rsidRPr="005F2F85">
        <w:rPr>
          <w:rStyle w:val="StyleUnderline"/>
          <w:highlight w:val="cyan"/>
        </w:rPr>
        <w:t>in</w:t>
      </w:r>
      <w:r w:rsidRPr="000F1114">
        <w:rPr>
          <w:rStyle w:val="StyleUnderline"/>
        </w:rPr>
        <w:t xml:space="preserve">to </w:t>
      </w:r>
      <w:r w:rsidRPr="005F2F85">
        <w:rPr>
          <w:rStyle w:val="StyleUnderline"/>
          <w:highlight w:val="cyan"/>
        </w:rPr>
        <w:t>the Middle East</w:t>
      </w:r>
      <w:r w:rsidRPr="00C51F0E">
        <w:rPr>
          <w:sz w:val="14"/>
        </w:rPr>
        <w:t xml:space="preserve"> to wage war in 1991 and 2003 a </w:t>
      </w:r>
      <w:r w:rsidRPr="000F1114">
        <w:rPr>
          <w:rStyle w:val="StyleUnderline"/>
        </w:rPr>
        <w:t>U.S.</w:t>
      </w:r>
      <w:r w:rsidRPr="00C51F0E">
        <w:rPr>
          <w:sz w:val="14"/>
        </w:rPr>
        <w:t xml:space="preserve"> military </w:t>
      </w:r>
      <w:r w:rsidRPr="005F2F85">
        <w:rPr>
          <w:rStyle w:val="StyleUnderline"/>
          <w:highlight w:val="cyan"/>
        </w:rPr>
        <w:t>attack on China falls in</w:t>
      </w:r>
      <w:r w:rsidRPr="000F1114">
        <w:rPr>
          <w:rStyle w:val="StyleUnderline"/>
        </w:rPr>
        <w:t xml:space="preserve"> the category of</w:t>
      </w:r>
      <w:r w:rsidRPr="00C51F0E">
        <w:rPr>
          <w:sz w:val="14"/>
        </w:rPr>
        <w:t xml:space="preserve"> </w:t>
      </w:r>
      <w:r w:rsidRPr="005F2F85">
        <w:rPr>
          <w:rStyle w:val="Emphasis"/>
          <w:highlight w:val="cyan"/>
        </w:rPr>
        <w:t>not thinkable</w:t>
      </w:r>
      <w:r w:rsidRPr="00C51F0E">
        <w:rPr>
          <w:sz w:val="14"/>
        </w:rPr>
        <w:t xml:space="preserve">. </w:t>
      </w:r>
      <w:r w:rsidRPr="000F1114">
        <w:rPr>
          <w:rStyle w:val="StyleUnderline"/>
        </w:rPr>
        <w:t>China is surrounded</w:t>
      </w:r>
      <w:r w:rsidRPr="00C51F0E">
        <w:rPr>
          <w:sz w:val="14"/>
        </w:rPr>
        <w:t xml:space="preserve"> by India, Russia, and Japan </w:t>
      </w:r>
      <w:r w:rsidRPr="000F1114">
        <w:rPr>
          <w:rStyle w:val="StyleUnderline"/>
        </w:rPr>
        <w:t>with a land border</w:t>
      </w:r>
      <w:r w:rsidRPr="00C51F0E">
        <w:rPr>
          <w:sz w:val="14"/>
        </w:rPr>
        <w:t xml:space="preserve"> traditionally </w:t>
      </w:r>
      <w:r w:rsidRPr="000F1114">
        <w:rPr>
          <w:rStyle w:val="StyleUnderline"/>
        </w:rPr>
        <w:t>difficult to defend and the sea offering trade</w:t>
      </w:r>
      <w:r w:rsidRPr="00C51F0E">
        <w:rPr>
          <w:sz w:val="14"/>
        </w:rPr>
        <w:t xml:space="preserve"> routes </w:t>
      </w:r>
      <w:r w:rsidRPr="000F1114">
        <w:rPr>
          <w:rStyle w:val="StyleUnderline"/>
        </w:rPr>
        <w:t xml:space="preserve">as well as invasion routes. </w:t>
      </w:r>
      <w:r w:rsidRPr="005F2F85">
        <w:rPr>
          <w:rStyle w:val="StyleUnderline"/>
          <w:highlight w:val="cyan"/>
        </w:rPr>
        <w:t>China’s</w:t>
      </w:r>
      <w:r w:rsidRPr="00C51F0E">
        <w:rPr>
          <w:sz w:val="14"/>
        </w:rPr>
        <w:t xml:space="preserve"> military </w:t>
      </w:r>
      <w:r w:rsidRPr="005F2F85">
        <w:rPr>
          <w:rStyle w:val="StyleUnderline"/>
          <w:highlight w:val="cyan"/>
        </w:rPr>
        <w:t>capability may be growing</w:t>
      </w:r>
      <w:r w:rsidRPr="005F2F85">
        <w:rPr>
          <w:sz w:val="14"/>
          <w:highlight w:val="cyan"/>
        </w:rPr>
        <w:t xml:space="preserve"> </w:t>
      </w:r>
      <w:r w:rsidRPr="005F2F85">
        <w:rPr>
          <w:rStyle w:val="Emphasis"/>
          <w:highlight w:val="cyan"/>
        </w:rPr>
        <w:t>but</w:t>
      </w:r>
      <w:r w:rsidRPr="005F2F85">
        <w:rPr>
          <w:sz w:val="14"/>
          <w:highlight w:val="cyan"/>
        </w:rPr>
        <w:t xml:space="preserve"> </w:t>
      </w:r>
      <w:r w:rsidRPr="005F2F85">
        <w:rPr>
          <w:rStyle w:val="StyleUnderline"/>
          <w:highlight w:val="cyan"/>
        </w:rPr>
        <w:t>recalling</w:t>
      </w:r>
      <w:r w:rsidRPr="000F1114">
        <w:rPr>
          <w:rStyle w:val="StyleUnderline"/>
        </w:rPr>
        <w:t xml:space="preserve"> necessity to defend</w:t>
      </w:r>
      <w:r w:rsidRPr="00C51F0E">
        <w:rPr>
          <w:sz w:val="14"/>
        </w:rPr>
        <w:t xml:space="preserve"> China’s </w:t>
      </w:r>
      <w:r w:rsidRPr="005F2F85">
        <w:rPr>
          <w:rStyle w:val="StyleUnderline"/>
          <w:highlight w:val="cyan"/>
        </w:rPr>
        <w:t>borders</w:t>
      </w:r>
      <w:r w:rsidRPr="00C51F0E">
        <w:rPr>
          <w:sz w:val="14"/>
        </w:rPr>
        <w:t xml:space="preserve">, the </w:t>
      </w:r>
      <w:r w:rsidRPr="000F1114">
        <w:rPr>
          <w:rStyle w:val="StyleUnderline"/>
        </w:rPr>
        <w:t xml:space="preserve">advantages </w:t>
      </w:r>
      <w:r w:rsidRPr="005F2F85">
        <w:rPr>
          <w:rStyle w:val="StyleUnderline"/>
          <w:highlight w:val="cyan"/>
        </w:rPr>
        <w:t>geography</w:t>
      </w:r>
      <w:r w:rsidRPr="000F1114">
        <w:rPr>
          <w:rStyle w:val="StyleUnderline"/>
        </w:rPr>
        <w:t xml:space="preserve"> offer</w:t>
      </w:r>
      <w:r w:rsidRPr="00C51F0E">
        <w:rPr>
          <w:sz w:val="14"/>
        </w:rPr>
        <w:t xml:space="preserve"> to the </w:t>
      </w:r>
      <w:r w:rsidRPr="000F1114">
        <w:rPr>
          <w:rStyle w:val="StyleUnderline"/>
        </w:rPr>
        <w:t xml:space="preserve">U.S., </w:t>
      </w:r>
      <w:r w:rsidRPr="005F2F85">
        <w:rPr>
          <w:rStyle w:val="StyleUnderline"/>
          <w:highlight w:val="cyan"/>
        </w:rPr>
        <w:t>and</w:t>
      </w:r>
      <w:r w:rsidRPr="00C51F0E">
        <w:rPr>
          <w:sz w:val="14"/>
        </w:rPr>
        <w:t xml:space="preserve"> the </w:t>
      </w:r>
      <w:r w:rsidRPr="005F2F85">
        <w:rPr>
          <w:rStyle w:val="StyleUnderline"/>
          <w:highlight w:val="cyan"/>
        </w:rPr>
        <w:t>starting</w:t>
      </w:r>
      <w:r w:rsidRPr="00C51F0E">
        <w:rPr>
          <w:sz w:val="14"/>
        </w:rPr>
        <w:t xml:space="preserve"> positions for measuring </w:t>
      </w:r>
      <w:r w:rsidRPr="000F1114">
        <w:rPr>
          <w:rStyle w:val="StyleUnderline"/>
        </w:rPr>
        <w:t>relative</w:t>
      </w:r>
      <w:r w:rsidRPr="00C51F0E">
        <w:rPr>
          <w:sz w:val="14"/>
        </w:rPr>
        <w:t xml:space="preserve"> military </w:t>
      </w:r>
      <w:r w:rsidRPr="005F2F85">
        <w:rPr>
          <w:rStyle w:val="StyleUnderline"/>
          <w:highlight w:val="cyan"/>
        </w:rPr>
        <w:t xml:space="preserve">power </w:t>
      </w:r>
      <w:r w:rsidRPr="005F2F85">
        <w:rPr>
          <w:rStyle w:val="Emphasis"/>
          <w:highlight w:val="cyan"/>
        </w:rPr>
        <w:t>any</w:t>
      </w:r>
      <w:r w:rsidRPr="00C51F0E">
        <w:rPr>
          <w:sz w:val="14"/>
        </w:rPr>
        <w:t xml:space="preserve"> rational </w:t>
      </w:r>
      <w:r w:rsidRPr="005F2F85">
        <w:rPr>
          <w:rStyle w:val="StyleUnderline"/>
          <w:highlight w:val="cyan"/>
        </w:rPr>
        <w:t>analysis concludes</w:t>
      </w:r>
      <w:r w:rsidRPr="00C51F0E">
        <w:rPr>
          <w:sz w:val="14"/>
        </w:rPr>
        <w:t xml:space="preserve"> that </w:t>
      </w:r>
      <w:r w:rsidRPr="005F2F85">
        <w:rPr>
          <w:rStyle w:val="StyleUnderline"/>
          <w:highlight w:val="cyan"/>
        </w:rPr>
        <w:t>no military threat</w:t>
      </w:r>
      <w:r w:rsidRPr="00C51F0E">
        <w:rPr>
          <w:sz w:val="14"/>
        </w:rPr>
        <w:t xml:space="preserve"> to U.S. vital interests </w:t>
      </w:r>
      <w:r w:rsidRPr="000F1114">
        <w:rPr>
          <w:rStyle w:val="Emphasis"/>
        </w:rPr>
        <w:t>is thinkable</w:t>
      </w:r>
      <w:r w:rsidRPr="00C51F0E">
        <w:rPr>
          <w:sz w:val="14"/>
        </w:rPr>
        <w:t xml:space="preserve">. </w:t>
      </w:r>
      <w:r w:rsidRPr="005F2F85">
        <w:rPr>
          <w:rStyle w:val="StyleUnderline"/>
          <w:highlight w:val="cyan"/>
        </w:rPr>
        <w:t>Comparing China</w:t>
      </w:r>
      <w:r w:rsidRPr="00C51F0E">
        <w:rPr>
          <w:sz w:val="14"/>
        </w:rPr>
        <w:t xml:space="preserve"> today </w:t>
      </w:r>
      <w:r w:rsidRPr="005F2F85">
        <w:rPr>
          <w:rStyle w:val="StyleUnderline"/>
          <w:highlight w:val="cyan"/>
        </w:rPr>
        <w:t>to Germany</w:t>
      </w:r>
      <w:r w:rsidRPr="00C51F0E">
        <w:rPr>
          <w:sz w:val="14"/>
        </w:rPr>
        <w:t xml:space="preserve"> and the U.S. to Britain 100 years ago </w:t>
      </w:r>
      <w:r w:rsidRPr="005F2F85">
        <w:rPr>
          <w:rStyle w:val="StyleUnderline"/>
          <w:highlight w:val="cyan"/>
        </w:rPr>
        <w:t>is</w:t>
      </w:r>
      <w:r w:rsidRPr="00C51F0E">
        <w:rPr>
          <w:rStyle w:val="StyleUnderline"/>
        </w:rPr>
        <w:t xml:space="preserve"> fascinating</w:t>
      </w:r>
      <w:r w:rsidRPr="00C51F0E">
        <w:rPr>
          <w:sz w:val="14"/>
        </w:rPr>
        <w:t xml:space="preserve">, </w:t>
      </w:r>
      <w:r w:rsidRPr="00C51F0E">
        <w:rPr>
          <w:rStyle w:val="Emphasis"/>
        </w:rPr>
        <w:t xml:space="preserve">but </w:t>
      </w:r>
      <w:r w:rsidRPr="005F2F85">
        <w:rPr>
          <w:rStyle w:val="Emphasis"/>
          <w:highlight w:val="cyan"/>
        </w:rPr>
        <w:t>not relevant</w:t>
      </w:r>
      <w:r w:rsidRPr="00C51F0E">
        <w:rPr>
          <w:sz w:val="14"/>
        </w:rPr>
        <w:t>. So far, if a comparison is sought, China is much more akin to Bismarck’s Germany moving slowly and weighing every step fully aware of the balance of power not wishing to upset it even if striving to enhance its own role.</w:t>
      </w:r>
    </w:p>
    <w:p w14:paraId="2E703D77" w14:textId="77777777" w:rsidR="007229F0" w:rsidRPr="00D71290" w:rsidRDefault="007229F0" w:rsidP="007229F0">
      <w:pPr>
        <w:rPr>
          <w:sz w:val="14"/>
        </w:rPr>
      </w:pPr>
      <w:r w:rsidRPr="00D71290">
        <w:rPr>
          <w:sz w:val="14"/>
        </w:rPr>
        <w:t>The Napoleonic wars, the run up to World War I, and the run up to World War II reveal that the established power and the rising power do not bump into each other with a bang in the revolving door. In all three cases a string of negotiations and attempts to find a modus vivendi dominated the picture.</w:t>
      </w:r>
    </w:p>
    <w:p w14:paraId="22F2BAB3" w14:textId="77777777" w:rsidR="007229F0" w:rsidRPr="00D71290" w:rsidRDefault="007229F0" w:rsidP="007229F0">
      <w:pPr>
        <w:rPr>
          <w:sz w:val="14"/>
        </w:rPr>
      </w:pPr>
      <w:r w:rsidRPr="00D71290">
        <w:rPr>
          <w:sz w:val="14"/>
        </w:rPr>
        <w:t>The Napoleonic Wars included the Revolutionary Wars stretched from the beginning of the 1790s to 1815, but it was not one long war — far from it. There were seven coalitions whereof five from 1803 when Britain entered the arena in earnest; periods of peace, admittedly unstable, interrupted war. The question was whether France and Britain could find out how to live with each other; only when that proved impossible was the war taken to a battle for supremacy with Britain as the winner.</w:t>
      </w:r>
    </w:p>
    <w:p w14:paraId="54F12EE8" w14:textId="77777777" w:rsidR="007229F0" w:rsidRPr="00D71290" w:rsidRDefault="007229F0" w:rsidP="007229F0">
      <w:pPr>
        <w:rPr>
          <w:sz w:val="14"/>
        </w:rPr>
      </w:pPr>
      <w:r w:rsidRPr="00D71290">
        <w:rPr>
          <w:sz w:val="14"/>
        </w:rPr>
        <w:t>Prior to 1914 the same pattern is visible. Numerous publications including Norman Angell’s ‘The Great illusion’ from 1909 classified war as futile explaining that no advantages or benefits flowed from waging major wars in an era of strong trade and investment links. The book influenced British political thinking prior to 1914 and despite rising tensions with Germany successive governments tried to shape a mutually acceptable power balance. An example of this maneuvering was the British proposal in 1912 (the Haldane mission) for a moratorium on battleship building. It failed for various reasons, but underline that great powers actually diagnose confrontations and implement policies to prevent them from escalating.</w:t>
      </w:r>
    </w:p>
    <w:p w14:paraId="43A157DE" w14:textId="77777777" w:rsidR="007229F0" w:rsidRPr="00D71290" w:rsidRDefault="007229F0" w:rsidP="007229F0">
      <w:pPr>
        <w:rPr>
          <w:sz w:val="14"/>
        </w:rPr>
      </w:pPr>
      <w:r w:rsidRPr="00D71290">
        <w:rPr>
          <w:sz w:val="14"/>
        </w:rPr>
        <w:t>The appeasement policy pursued by Prime Minister Chamberlain in the late 1930s illustrates the same behavior. He went a long way to see whether Britain could accommodate Nazi-Germany.</w:t>
      </w:r>
    </w:p>
    <w:p w14:paraId="1FB4B478" w14:textId="77777777" w:rsidR="007229F0" w:rsidRPr="001A2B10" w:rsidRDefault="007229F0" w:rsidP="007229F0">
      <w:pPr>
        <w:rPr>
          <w:sz w:val="14"/>
        </w:rPr>
      </w:pPr>
      <w:r w:rsidRPr="00D71290">
        <w:rPr>
          <w:rStyle w:val="StyleUnderline"/>
        </w:rPr>
        <w:t>The</w:t>
      </w:r>
      <w:r w:rsidRPr="001A2B10">
        <w:rPr>
          <w:sz w:val="14"/>
        </w:rPr>
        <w:t xml:space="preserve"> by far </w:t>
      </w:r>
      <w:r w:rsidRPr="005F2F85">
        <w:rPr>
          <w:rStyle w:val="StyleUnderline"/>
          <w:highlight w:val="cyan"/>
        </w:rPr>
        <w:t>most likely</w:t>
      </w:r>
      <w:r w:rsidRPr="00D71290">
        <w:rPr>
          <w:rStyle w:val="StyleUnderline"/>
        </w:rPr>
        <w:t xml:space="preserve"> scenario for U.S.-China relations</w:t>
      </w:r>
      <w:r w:rsidRPr="001A2B10">
        <w:rPr>
          <w:sz w:val="14"/>
        </w:rPr>
        <w:t xml:space="preserve">hip over the next decades </w:t>
      </w:r>
      <w:r w:rsidRPr="005F2F85">
        <w:rPr>
          <w:rStyle w:val="StyleUnderline"/>
          <w:highlight w:val="cyan"/>
        </w:rPr>
        <w:t>is</w:t>
      </w:r>
      <w:r w:rsidRPr="00D71290">
        <w:rPr>
          <w:rStyle w:val="StyleUnderline"/>
        </w:rPr>
        <w:t xml:space="preserve"> continued </w:t>
      </w:r>
      <w:r w:rsidRPr="005F2F85">
        <w:rPr>
          <w:rStyle w:val="StyleUnderline"/>
          <w:highlight w:val="cyan"/>
        </w:rPr>
        <w:t>negotiations to</w:t>
      </w:r>
      <w:r w:rsidRPr="001A2B10">
        <w:rPr>
          <w:sz w:val="14"/>
        </w:rPr>
        <w:t xml:space="preserve"> </w:t>
      </w:r>
      <w:r w:rsidRPr="00D71290">
        <w:rPr>
          <w:rStyle w:val="Emphasis"/>
        </w:rPr>
        <w:t>adjust</w:t>
      </w:r>
      <w:r w:rsidRPr="001A2B10">
        <w:rPr>
          <w:sz w:val="14"/>
        </w:rPr>
        <w:t xml:space="preserve"> </w:t>
      </w:r>
      <w:r w:rsidRPr="00D71290">
        <w:rPr>
          <w:rStyle w:val="StyleUnderline"/>
        </w:rPr>
        <w:t>and</w:t>
      </w:r>
      <w:r w:rsidRPr="001A2B10">
        <w:rPr>
          <w:sz w:val="14"/>
        </w:rPr>
        <w:t xml:space="preserve"> </w:t>
      </w:r>
      <w:r w:rsidRPr="005F2F85">
        <w:rPr>
          <w:rStyle w:val="Emphasis"/>
          <w:highlight w:val="cyan"/>
        </w:rPr>
        <w:t>adapt</w:t>
      </w:r>
      <w:r w:rsidRPr="001A2B10">
        <w:rPr>
          <w:sz w:val="14"/>
        </w:rPr>
        <w:t xml:space="preserve"> </w:t>
      </w:r>
      <w:r w:rsidRPr="00D71290">
        <w:rPr>
          <w:rStyle w:val="StyleUnderline"/>
        </w:rPr>
        <w:t>to</w:t>
      </w:r>
      <w:r w:rsidRPr="001A2B10">
        <w:rPr>
          <w:sz w:val="14"/>
        </w:rPr>
        <w:t xml:space="preserve"> </w:t>
      </w:r>
      <w:r w:rsidRPr="00D71290">
        <w:rPr>
          <w:rStyle w:val="StyleUnderline"/>
        </w:rPr>
        <w:t xml:space="preserve">a new power balance. </w:t>
      </w:r>
      <w:r w:rsidRPr="005F2F85">
        <w:rPr>
          <w:rStyle w:val="StyleUnderline"/>
          <w:highlight w:val="cyan"/>
        </w:rPr>
        <w:t>There may be skirmishes</w:t>
      </w:r>
      <w:r w:rsidRPr="001A2B10">
        <w:rPr>
          <w:sz w:val="14"/>
        </w:rPr>
        <w:t xml:space="preserve"> also of military character </w:t>
      </w:r>
      <w:r w:rsidRPr="005F2F85">
        <w:rPr>
          <w:rStyle w:val="StyleUnderline"/>
          <w:highlight w:val="cyan"/>
        </w:rPr>
        <w:t>but</w:t>
      </w:r>
      <w:r w:rsidRPr="001A2B10">
        <w:rPr>
          <w:sz w:val="14"/>
        </w:rPr>
        <w:t xml:space="preserve"> with </w:t>
      </w:r>
      <w:r w:rsidRPr="00D71290">
        <w:rPr>
          <w:rStyle w:val="Emphasis"/>
        </w:rPr>
        <w:t xml:space="preserve">lightning speed </w:t>
      </w:r>
      <w:r w:rsidRPr="005F2F85">
        <w:rPr>
          <w:rStyle w:val="Emphasis"/>
          <w:highlight w:val="cyan"/>
        </w:rPr>
        <w:t>diplomacy</w:t>
      </w:r>
      <w:r w:rsidRPr="005F2F85">
        <w:rPr>
          <w:sz w:val="14"/>
          <w:highlight w:val="cyan"/>
        </w:rPr>
        <w:t xml:space="preserve"> </w:t>
      </w:r>
      <w:r w:rsidRPr="005F2F85">
        <w:rPr>
          <w:rStyle w:val="StyleUnderline"/>
          <w:highlight w:val="cyan"/>
        </w:rPr>
        <w:t>will</w:t>
      </w:r>
      <w:r w:rsidRPr="00D71290">
        <w:rPr>
          <w:rStyle w:val="StyleUnderline"/>
        </w:rPr>
        <w:t xml:space="preserve"> be mobilized to</w:t>
      </w:r>
      <w:r w:rsidRPr="001A2B10">
        <w:rPr>
          <w:sz w:val="14"/>
        </w:rPr>
        <w:t xml:space="preserve"> </w:t>
      </w:r>
      <w:r w:rsidRPr="005F2F85">
        <w:rPr>
          <w:rStyle w:val="Emphasis"/>
          <w:highlight w:val="cyan"/>
        </w:rPr>
        <w:t>contain such</w:t>
      </w:r>
      <w:r w:rsidRPr="00D71290">
        <w:rPr>
          <w:rStyle w:val="StyleUnderline"/>
        </w:rPr>
        <w:t xml:space="preserve"> events</w:t>
      </w:r>
      <w:r w:rsidRPr="001A2B10">
        <w:rPr>
          <w:sz w:val="14"/>
        </w:rPr>
        <w:t xml:space="preserve">. </w:t>
      </w:r>
      <w:r w:rsidRPr="005F2F85">
        <w:rPr>
          <w:rStyle w:val="StyleUnderline"/>
          <w:highlight w:val="cyan"/>
        </w:rPr>
        <w:t>There may be</w:t>
      </w:r>
      <w:r w:rsidRPr="00D71290">
        <w:rPr>
          <w:rStyle w:val="StyleUnderline"/>
        </w:rPr>
        <w:t xml:space="preserve"> </w:t>
      </w:r>
      <w:r w:rsidRPr="001A2B10">
        <w:rPr>
          <w:sz w:val="14"/>
        </w:rPr>
        <w:t xml:space="preserve">armed conflicts using </w:t>
      </w:r>
      <w:r w:rsidRPr="005F2F85">
        <w:rPr>
          <w:rStyle w:val="StyleUnderline"/>
          <w:highlight w:val="cyan"/>
        </w:rPr>
        <w:t>proxies</w:t>
      </w:r>
      <w:r w:rsidRPr="001A2B10">
        <w:rPr>
          <w:sz w:val="14"/>
        </w:rPr>
        <w:t xml:space="preserve"> to test each other </w:t>
      </w:r>
      <w:r w:rsidRPr="005F2F85">
        <w:rPr>
          <w:rStyle w:val="Emphasis"/>
          <w:highlight w:val="cyan"/>
        </w:rPr>
        <w:t>but</w:t>
      </w:r>
      <w:r w:rsidRPr="001A2B10">
        <w:rPr>
          <w:sz w:val="14"/>
        </w:rPr>
        <w:t xml:space="preserve"> </w:t>
      </w:r>
      <w:r w:rsidRPr="00D71290">
        <w:rPr>
          <w:rStyle w:val="StyleUnderline"/>
        </w:rPr>
        <w:t xml:space="preserve">kept </w:t>
      </w:r>
      <w:r w:rsidRPr="005F2F85">
        <w:rPr>
          <w:rStyle w:val="StyleUnderline"/>
          <w:highlight w:val="cyan"/>
        </w:rPr>
        <w:t>under control</w:t>
      </w:r>
      <w:r w:rsidRPr="00D71290">
        <w:rPr>
          <w:rStyle w:val="StyleUnderline"/>
        </w:rPr>
        <w:t xml:space="preserve">. In </w:t>
      </w:r>
      <w:r w:rsidRPr="005F2F85">
        <w:rPr>
          <w:rStyle w:val="StyleUnderline"/>
          <w:highlight w:val="cyan"/>
        </w:rPr>
        <w:t>new</w:t>
      </w:r>
      <w:r w:rsidRPr="00D71290">
        <w:rPr>
          <w:rStyle w:val="StyleUnderline"/>
        </w:rPr>
        <w:t xml:space="preserve"> areas such as</w:t>
      </w:r>
      <w:r w:rsidRPr="001A2B10">
        <w:rPr>
          <w:sz w:val="14"/>
        </w:rPr>
        <w:t xml:space="preserve"> </w:t>
      </w:r>
      <w:r w:rsidRPr="00D71290">
        <w:rPr>
          <w:rStyle w:val="Emphasis"/>
        </w:rPr>
        <w:t>cyber</w:t>
      </w:r>
      <w:r w:rsidRPr="001A2B10">
        <w:rPr>
          <w:sz w:val="14"/>
        </w:rPr>
        <w:t xml:space="preserve"> warfare </w:t>
      </w:r>
      <w:r w:rsidRPr="00D71290">
        <w:rPr>
          <w:rStyle w:val="StyleUnderline"/>
        </w:rPr>
        <w:t>and</w:t>
      </w:r>
      <w:r w:rsidRPr="001A2B10">
        <w:rPr>
          <w:sz w:val="14"/>
        </w:rPr>
        <w:t xml:space="preserve"> </w:t>
      </w:r>
      <w:r w:rsidRPr="00D71290">
        <w:rPr>
          <w:rStyle w:val="Emphasis"/>
        </w:rPr>
        <w:t>space</w:t>
      </w:r>
      <w:r w:rsidRPr="001A2B10">
        <w:rPr>
          <w:sz w:val="14"/>
        </w:rPr>
        <w:t xml:space="preserve"> </w:t>
      </w:r>
      <w:r w:rsidRPr="00D71290">
        <w:rPr>
          <w:rStyle w:val="StyleUnderline"/>
        </w:rPr>
        <w:t>‘</w:t>
      </w:r>
      <w:r w:rsidRPr="005F2F85">
        <w:rPr>
          <w:rStyle w:val="StyleUnderline"/>
          <w:highlight w:val="cyan"/>
        </w:rPr>
        <w:t>rules</w:t>
      </w:r>
      <w:r w:rsidRPr="00D71290">
        <w:rPr>
          <w:rStyle w:val="StyleUnderline"/>
        </w:rPr>
        <w:t xml:space="preserve"> of engagement’ or ‘conduct’</w:t>
      </w:r>
      <w:r w:rsidRPr="001A2B10">
        <w:rPr>
          <w:sz w:val="14"/>
        </w:rPr>
        <w:t xml:space="preserve"> - written or unwritten - </w:t>
      </w:r>
      <w:r w:rsidRPr="005F2F85">
        <w:rPr>
          <w:rStyle w:val="Emphasis"/>
          <w:highlight w:val="cyan"/>
        </w:rPr>
        <w:t>will be formulated</w:t>
      </w:r>
      <w:r w:rsidRPr="005F2F85">
        <w:rPr>
          <w:sz w:val="14"/>
          <w:highlight w:val="cyan"/>
        </w:rPr>
        <w:t xml:space="preserve"> </w:t>
      </w:r>
      <w:r w:rsidRPr="005F2F85">
        <w:rPr>
          <w:rStyle w:val="StyleUnderline"/>
          <w:highlight w:val="cyan"/>
        </w:rPr>
        <w:t>as nuclear</w:t>
      </w:r>
      <w:r w:rsidRPr="00D71290">
        <w:rPr>
          <w:rStyle w:val="StyleUnderline"/>
        </w:rPr>
        <w:t xml:space="preserve"> weapons </w:t>
      </w:r>
      <w:r w:rsidRPr="005F2F85">
        <w:rPr>
          <w:rStyle w:val="StyleUnderline"/>
          <w:highlight w:val="cyan"/>
        </w:rPr>
        <w:t>not</w:t>
      </w:r>
      <w:r w:rsidRPr="005F2F85">
        <w:rPr>
          <w:sz w:val="14"/>
          <w:highlight w:val="cyan"/>
        </w:rPr>
        <w:t xml:space="preserve"> </w:t>
      </w:r>
      <w:r w:rsidRPr="005F2F85">
        <w:rPr>
          <w:rStyle w:val="StyleUnderline"/>
          <w:highlight w:val="cyan"/>
        </w:rPr>
        <w:t>only introduced MAD</w:t>
      </w:r>
      <w:r w:rsidRPr="001A2B10">
        <w:rPr>
          <w:sz w:val="14"/>
        </w:rPr>
        <w:t xml:space="preserve"> (Mutual Assured Destruction), </w:t>
      </w:r>
      <w:r w:rsidRPr="005F2F85">
        <w:rPr>
          <w:rStyle w:val="StyleUnderline"/>
          <w:highlight w:val="cyan"/>
        </w:rPr>
        <w:t>but</w:t>
      </w:r>
      <w:r w:rsidRPr="00D71290">
        <w:rPr>
          <w:rStyle w:val="StyleUnderline"/>
        </w:rPr>
        <w:t xml:space="preserve"> </w:t>
      </w:r>
      <w:r w:rsidRPr="005F2F85">
        <w:rPr>
          <w:rStyle w:val="StyleUnderline"/>
          <w:highlight w:val="cyan"/>
        </w:rPr>
        <w:t>also</w:t>
      </w:r>
      <w:r w:rsidRPr="00D71290">
        <w:rPr>
          <w:rStyle w:val="StyleUnderline"/>
        </w:rPr>
        <w:t xml:space="preserve"> common </w:t>
      </w:r>
      <w:r w:rsidRPr="005F2F85">
        <w:rPr>
          <w:rStyle w:val="StyleUnderline"/>
          <w:highlight w:val="cyan"/>
        </w:rPr>
        <w:t>understanding</w:t>
      </w:r>
      <w:r w:rsidRPr="001A2B10">
        <w:rPr>
          <w:sz w:val="14"/>
        </w:rPr>
        <w:t xml:space="preserve"> between the U.S. and the Soviet Union about how to manage the power game under such conditions. </w:t>
      </w:r>
      <w:r w:rsidRPr="005F2F85">
        <w:rPr>
          <w:rStyle w:val="StyleUnderline"/>
          <w:highlight w:val="cyan"/>
        </w:rPr>
        <w:t>Cyber</w:t>
      </w:r>
      <w:r w:rsidRPr="001A2B10">
        <w:rPr>
          <w:sz w:val="14"/>
        </w:rPr>
        <w:t xml:space="preserve"> warfare </w:t>
      </w:r>
      <w:r w:rsidRPr="005F2F85">
        <w:rPr>
          <w:rStyle w:val="StyleUnderline"/>
          <w:highlight w:val="cyan"/>
        </w:rPr>
        <w:t>and space</w:t>
      </w:r>
      <w:r w:rsidRPr="001A2B10">
        <w:rPr>
          <w:rStyle w:val="StyleUnderline"/>
        </w:rPr>
        <w:t xml:space="preserve"> may</w:t>
      </w:r>
      <w:r w:rsidRPr="001A2B10">
        <w:rPr>
          <w:sz w:val="14"/>
        </w:rPr>
        <w:t xml:space="preserve"> technologically </w:t>
      </w:r>
      <w:r w:rsidRPr="001A2B10">
        <w:rPr>
          <w:rStyle w:val="StyleUnderline"/>
        </w:rPr>
        <w:t xml:space="preserve">be new, they </w:t>
      </w:r>
      <w:r w:rsidRPr="005F2F85">
        <w:rPr>
          <w:rStyle w:val="Emphasis"/>
          <w:highlight w:val="cyan"/>
        </w:rPr>
        <w:t>do not</w:t>
      </w:r>
      <w:r w:rsidRPr="001A2B10">
        <w:rPr>
          <w:rStyle w:val="StyleUnderline"/>
        </w:rPr>
        <w:t>,</w:t>
      </w:r>
      <w:r w:rsidRPr="001A2B10">
        <w:rPr>
          <w:sz w:val="14"/>
        </w:rPr>
        <w:t xml:space="preserve"> </w:t>
      </w:r>
      <w:r w:rsidRPr="001A2B10">
        <w:rPr>
          <w:rStyle w:val="StyleUnderline"/>
        </w:rPr>
        <w:t xml:space="preserve">however, </w:t>
      </w:r>
      <w:r w:rsidRPr="005F2F85">
        <w:rPr>
          <w:rStyle w:val="StyleUnderline"/>
          <w:highlight w:val="cyan"/>
        </w:rPr>
        <w:t>change</w:t>
      </w:r>
      <w:r w:rsidRPr="001A2B10">
        <w:rPr>
          <w:rStyle w:val="StyleUnderline"/>
        </w:rPr>
        <w:t xml:space="preserve"> the </w:t>
      </w:r>
      <w:r w:rsidRPr="005F2F85">
        <w:rPr>
          <w:rStyle w:val="StyleUnderline"/>
          <w:highlight w:val="cyan"/>
        </w:rPr>
        <w:t>parameters</w:t>
      </w:r>
      <w:r w:rsidRPr="001A2B10">
        <w:rPr>
          <w:sz w:val="14"/>
        </w:rPr>
        <w:t xml:space="preserve"> of the power game: Measure capability and willingness of your ‘enemy’ to threaten vital interests.</w:t>
      </w:r>
    </w:p>
    <w:p w14:paraId="727C2ABE" w14:textId="77777777" w:rsidR="007229F0" w:rsidRDefault="007229F0" w:rsidP="007229F0">
      <w:pPr>
        <w:rPr>
          <w:sz w:val="14"/>
        </w:rPr>
      </w:pPr>
      <w:r w:rsidRPr="001A2B10">
        <w:rPr>
          <w:rStyle w:val="StyleUnderline"/>
        </w:rPr>
        <w:lastRenderedPageBreak/>
        <w:t xml:space="preserve">It seems a fair bet to </w:t>
      </w:r>
      <w:r w:rsidRPr="005F2F85">
        <w:rPr>
          <w:rStyle w:val="Emphasis"/>
          <w:highlight w:val="cyan"/>
        </w:rPr>
        <w:t>rule out</w:t>
      </w:r>
      <w:r w:rsidRPr="001A2B10">
        <w:rPr>
          <w:sz w:val="14"/>
        </w:rPr>
        <w:t xml:space="preserve"> </w:t>
      </w:r>
      <w:r w:rsidRPr="001A2B10">
        <w:rPr>
          <w:rStyle w:val="StyleUnderline"/>
        </w:rPr>
        <w:t>major</w:t>
      </w:r>
      <w:r w:rsidRPr="001A2B10">
        <w:rPr>
          <w:sz w:val="14"/>
        </w:rPr>
        <w:t xml:space="preserve"> armed </w:t>
      </w:r>
      <w:r w:rsidRPr="005F2F85">
        <w:rPr>
          <w:rStyle w:val="StyleUnderline"/>
          <w:highlight w:val="cyan"/>
        </w:rPr>
        <w:t>conflicts in Asia</w:t>
      </w:r>
      <w:r w:rsidRPr="001A2B10">
        <w:rPr>
          <w:sz w:val="14"/>
        </w:rPr>
        <w:t xml:space="preserve"> while a merciless rivalry about trade, investment, money and probably also societal model will rule the agenda.</w:t>
      </w:r>
    </w:p>
    <w:p w14:paraId="7FE7DF13" w14:textId="77777777" w:rsidR="007229F0" w:rsidRPr="0011778F" w:rsidRDefault="007229F0" w:rsidP="007229F0">
      <w:pPr>
        <w:pStyle w:val="Heading4"/>
      </w:pPr>
      <w:r w:rsidRPr="0011778F">
        <w:t>Chinese military inferiority, economic interdependence, and US alliances</w:t>
      </w:r>
    </w:p>
    <w:p w14:paraId="7D65E64B" w14:textId="77777777" w:rsidR="007229F0" w:rsidRPr="0011778F" w:rsidRDefault="007229F0" w:rsidP="007229F0">
      <w:r w:rsidRPr="0011778F">
        <w:t xml:space="preserve">Artyom </w:t>
      </w:r>
      <w:r w:rsidRPr="0011778F">
        <w:rPr>
          <w:rStyle w:val="Style13ptBold"/>
        </w:rPr>
        <w:t>Lukin 14</w:t>
      </w:r>
      <w:r w:rsidRPr="0011778F">
        <w:t xml:space="preserve">, Professor @ Far Eastern Federal University (Russia), “Imagining World War III -- In 2034,” 8/4/2014, The World Post (partnership of the Huffington Post and Berggruen Institute, </w:t>
      </w:r>
      <w:hyperlink r:id="rId105" w:history="1">
        <w:r w:rsidRPr="0011778F">
          <w:rPr>
            <w:rStyle w:val="Hyperlink"/>
          </w:rPr>
          <w:t>http://www.huffingtonpost.com/artyom-lukin/world-war-iii_b_5646641.html</w:t>
        </w:r>
      </w:hyperlink>
    </w:p>
    <w:p w14:paraId="4940B7F8" w14:textId="77777777" w:rsidR="007229F0" w:rsidRPr="006B0E98" w:rsidRDefault="007229F0" w:rsidP="007229F0">
      <w:pPr>
        <w:rPr>
          <w:rFonts w:asciiTheme="minorHAnsi" w:eastAsia="Calibri" w:hAnsiTheme="minorHAnsi" w:cstheme="minorHAnsi"/>
        </w:rPr>
      </w:pPr>
    </w:p>
    <w:p w14:paraId="52DE6E26" w14:textId="77777777" w:rsidR="007229F0" w:rsidRPr="006B0E98" w:rsidRDefault="007229F0" w:rsidP="007229F0">
      <w:pPr>
        <w:rPr>
          <w:rFonts w:asciiTheme="minorHAnsi" w:eastAsia="Calibri" w:hAnsiTheme="minorHAnsi" w:cstheme="minorHAnsi"/>
          <w:b/>
          <w:u w:val="single"/>
        </w:rPr>
      </w:pPr>
      <w:r w:rsidRPr="006B0E98">
        <w:rPr>
          <w:rFonts w:asciiTheme="minorHAnsi" w:eastAsia="Calibri" w:hAnsiTheme="minorHAnsi" w:cstheme="minorHAnsi"/>
          <w:sz w:val="8"/>
        </w:rPr>
        <w:t xml:space="preserve">There are </w:t>
      </w:r>
      <w:r w:rsidRPr="006B0E98">
        <w:rPr>
          <w:rFonts w:asciiTheme="minorHAnsi" w:eastAsia="Calibri" w:hAnsiTheme="minorHAnsi" w:cstheme="minorHAnsi"/>
          <w:b/>
          <w:iCs/>
          <w:u w:val="single"/>
          <w:bdr w:val="single" w:sz="8" w:space="0" w:color="auto"/>
        </w:rPr>
        <w:t>three reasons war is unlikely anytime soon</w:t>
      </w:r>
      <w:r w:rsidRPr="006B0E98">
        <w:rPr>
          <w:rFonts w:asciiTheme="minorHAnsi" w:eastAsia="Calibri" w:hAnsiTheme="minorHAnsi" w:cstheme="minorHAnsi"/>
          <w:u w:val="single"/>
        </w:rPr>
        <w:t>.</w:t>
      </w:r>
      <w:r w:rsidRPr="006B0E98">
        <w:rPr>
          <w:rFonts w:asciiTheme="minorHAnsi" w:eastAsia="Calibri" w:hAnsiTheme="minorHAnsi" w:cstheme="minorHAnsi"/>
          <w:sz w:val="8"/>
        </w:rPr>
        <w:t xml:space="preserve"> </w:t>
      </w:r>
      <w:r w:rsidRPr="006B0E98">
        <w:rPr>
          <w:rFonts w:asciiTheme="minorHAnsi" w:eastAsia="Calibri" w:hAnsiTheme="minorHAnsi" w:cstheme="minorHAnsi"/>
          <w:u w:val="single"/>
        </w:rPr>
        <w:t xml:space="preserve">First, despite the double-digit annual growth in its defense budgets, </w:t>
      </w:r>
      <w:r w:rsidRPr="005F2F85">
        <w:rPr>
          <w:rFonts w:asciiTheme="minorHAnsi" w:eastAsia="Calibri" w:hAnsiTheme="minorHAnsi" w:cstheme="minorHAnsi"/>
          <w:highlight w:val="cyan"/>
          <w:u w:val="single"/>
        </w:rPr>
        <w:t>China's military</w:t>
      </w:r>
      <w:r w:rsidRPr="006B0E98">
        <w:rPr>
          <w:rFonts w:asciiTheme="minorHAnsi" w:eastAsia="Calibri" w:hAnsiTheme="minorHAnsi" w:cstheme="minorHAnsi"/>
          <w:u w:val="single"/>
        </w:rPr>
        <w:t xml:space="preserve"> still </w:t>
      </w:r>
      <w:r w:rsidRPr="005F2F85">
        <w:rPr>
          <w:rFonts w:asciiTheme="minorHAnsi" w:eastAsia="Calibri" w:hAnsiTheme="minorHAnsi" w:cstheme="minorHAnsi"/>
          <w:highlight w:val="cyan"/>
          <w:u w:val="single"/>
        </w:rPr>
        <w:t>significantly lags behind the U.S.</w:t>
      </w:r>
      <w:r w:rsidRPr="006B0E98">
        <w:rPr>
          <w:rFonts w:asciiTheme="minorHAnsi" w:eastAsia="Calibri" w:hAnsiTheme="minorHAnsi" w:cstheme="minorHAnsi"/>
          <w:u w:val="single"/>
        </w:rPr>
        <w:t>'</w:t>
      </w:r>
      <w:r w:rsidRPr="006B0E98">
        <w:rPr>
          <w:rFonts w:asciiTheme="minorHAnsi" w:eastAsia="Calibri" w:hAnsiTheme="minorHAnsi" w:cstheme="minorHAnsi"/>
          <w:sz w:val="8"/>
        </w:rPr>
        <w:t xml:space="preserve"> It will take China 15 to 20 years to attain parity or near-parity with the U.S.-Japan allied forces in the East Asian littoral. </w:t>
      </w:r>
      <w:r w:rsidRPr="006B0E98">
        <w:rPr>
          <w:rFonts w:asciiTheme="minorHAnsi" w:eastAsia="Calibri" w:hAnsiTheme="minorHAnsi" w:cstheme="minorHAnsi"/>
          <w:u w:val="single"/>
        </w:rPr>
        <w:t>Second</w:t>
      </w:r>
      <w:r w:rsidRPr="006B0E98">
        <w:rPr>
          <w:rFonts w:asciiTheme="minorHAnsi" w:eastAsia="Calibri" w:hAnsiTheme="minorHAnsi" w:cstheme="minorHAnsi"/>
          <w:sz w:val="8"/>
        </w:rPr>
        <w:t xml:space="preserve">, for all the talk of mutual interdependence, </w:t>
      </w:r>
      <w:r w:rsidRPr="005F2F85">
        <w:rPr>
          <w:rFonts w:asciiTheme="minorHAnsi" w:eastAsia="Calibri" w:hAnsiTheme="minorHAnsi" w:cstheme="minorHAnsi"/>
          <w:highlight w:val="cyan"/>
          <w:u w:val="single"/>
        </w:rPr>
        <w:t xml:space="preserve">China </w:t>
      </w:r>
      <w:r w:rsidRPr="005F2F85">
        <w:rPr>
          <w:rFonts w:asciiTheme="minorHAnsi" w:eastAsia="Calibri" w:hAnsiTheme="minorHAnsi" w:cstheme="minorHAnsi"/>
          <w:b/>
          <w:iCs/>
          <w:highlight w:val="cyan"/>
          <w:u w:val="single"/>
          <w:bdr w:val="single" w:sz="8" w:space="0" w:color="auto"/>
        </w:rPr>
        <w:t>depends on America</w:t>
      </w:r>
      <w:r w:rsidRPr="006B0E98">
        <w:rPr>
          <w:rFonts w:asciiTheme="minorHAnsi" w:eastAsia="Calibri" w:hAnsiTheme="minorHAnsi" w:cstheme="minorHAnsi"/>
          <w:u w:val="single"/>
        </w:rPr>
        <w:t xml:space="preserve"> much more than the other way round. China is still critically reliant on the U.S </w:t>
      </w:r>
      <w:r w:rsidRPr="005F2F85">
        <w:rPr>
          <w:rFonts w:asciiTheme="minorHAnsi" w:eastAsia="Calibri" w:hAnsiTheme="minorHAnsi" w:cstheme="minorHAnsi"/>
          <w:highlight w:val="cyan"/>
          <w:u w:val="single"/>
        </w:rPr>
        <w:t xml:space="preserve">and </w:t>
      </w:r>
      <w:r w:rsidRPr="006B0E98">
        <w:rPr>
          <w:rFonts w:asciiTheme="minorHAnsi" w:eastAsia="Calibri" w:hAnsiTheme="minorHAnsi" w:cstheme="minorHAnsi"/>
          <w:u w:val="single"/>
        </w:rPr>
        <w:t xml:space="preserve">its </w:t>
      </w:r>
      <w:r w:rsidRPr="005F2F85">
        <w:rPr>
          <w:rFonts w:asciiTheme="minorHAnsi" w:eastAsia="Calibri" w:hAnsiTheme="minorHAnsi" w:cstheme="minorHAnsi"/>
          <w:highlight w:val="cyan"/>
          <w:u w:val="single"/>
        </w:rPr>
        <w:t>allies,</w:t>
      </w:r>
      <w:r w:rsidRPr="006B0E98">
        <w:rPr>
          <w:rFonts w:asciiTheme="minorHAnsi" w:eastAsia="Calibri" w:hAnsiTheme="minorHAnsi" w:cstheme="minorHAnsi"/>
          <w:u w:val="single"/>
        </w:rPr>
        <w:t xml:space="preserve"> the EU and Japan, </w:t>
      </w:r>
      <w:r w:rsidRPr="005F2F85">
        <w:rPr>
          <w:rFonts w:asciiTheme="minorHAnsi" w:eastAsia="Calibri" w:hAnsiTheme="minorHAnsi" w:cstheme="minorHAnsi"/>
          <w:highlight w:val="cyan"/>
          <w:u w:val="single"/>
        </w:rPr>
        <w:t xml:space="preserve">as </w:t>
      </w:r>
      <w:r w:rsidRPr="006B0E98">
        <w:rPr>
          <w:rFonts w:asciiTheme="minorHAnsi" w:eastAsia="Calibri" w:hAnsiTheme="minorHAnsi" w:cstheme="minorHAnsi"/>
          <w:u w:val="single"/>
        </w:rPr>
        <w:t xml:space="preserve">its </w:t>
      </w:r>
      <w:r w:rsidRPr="006B0E98">
        <w:rPr>
          <w:rFonts w:asciiTheme="minorHAnsi" w:eastAsia="Calibri" w:hAnsiTheme="minorHAnsi" w:cstheme="minorHAnsi"/>
          <w:b/>
          <w:iCs/>
          <w:u w:val="single"/>
          <w:bdr w:val="single" w:sz="8" w:space="0" w:color="auto"/>
        </w:rPr>
        <w:t xml:space="preserve">principal </w:t>
      </w:r>
      <w:r w:rsidRPr="005F2F85">
        <w:rPr>
          <w:rFonts w:asciiTheme="minorHAnsi" w:eastAsia="Calibri" w:hAnsiTheme="minorHAnsi" w:cstheme="minorHAnsi"/>
          <w:b/>
          <w:iCs/>
          <w:highlight w:val="cyan"/>
          <w:u w:val="single"/>
          <w:bdr w:val="single" w:sz="8" w:space="0" w:color="auto"/>
        </w:rPr>
        <w:t>export markets</w:t>
      </w:r>
      <w:r w:rsidRPr="005F2F85">
        <w:rPr>
          <w:rFonts w:asciiTheme="minorHAnsi" w:eastAsia="Calibri" w:hAnsiTheme="minorHAnsi" w:cstheme="minorHAnsi"/>
          <w:highlight w:val="cyan"/>
          <w:u w:val="single"/>
        </w:rPr>
        <w:t xml:space="preserve"> </w:t>
      </w:r>
      <w:r w:rsidRPr="006B0E98">
        <w:rPr>
          <w:rFonts w:asciiTheme="minorHAnsi" w:eastAsia="Calibri" w:hAnsiTheme="minorHAnsi" w:cstheme="minorHAnsi"/>
          <w:u w:val="single"/>
        </w:rPr>
        <w:t xml:space="preserve">and sources of advanced technologies and know-how. </w:t>
      </w:r>
      <w:r w:rsidRPr="005F2F85">
        <w:rPr>
          <w:rFonts w:asciiTheme="minorHAnsi" w:eastAsia="Calibri" w:hAnsiTheme="minorHAnsi" w:cstheme="minorHAnsi"/>
          <w:highlight w:val="cyan"/>
          <w:u w:val="single"/>
        </w:rPr>
        <w:t>Overall, China's dependence</w:t>
      </w:r>
      <w:r w:rsidRPr="006B0E98">
        <w:rPr>
          <w:rFonts w:asciiTheme="minorHAnsi" w:eastAsia="Calibri" w:hAnsiTheme="minorHAnsi" w:cstheme="minorHAnsi"/>
          <w:u w:val="single"/>
        </w:rPr>
        <w:t xml:space="preserve"> on international markets </w:t>
      </w:r>
      <w:r w:rsidRPr="005F2F85">
        <w:rPr>
          <w:rFonts w:asciiTheme="minorHAnsi" w:eastAsia="Calibri" w:hAnsiTheme="minorHAnsi" w:cstheme="minorHAnsi"/>
          <w:highlight w:val="cyan"/>
          <w:u w:val="single"/>
        </w:rPr>
        <w:t xml:space="preserve">is </w:t>
      </w:r>
      <w:r w:rsidRPr="005F2F85">
        <w:rPr>
          <w:rFonts w:asciiTheme="minorHAnsi" w:eastAsia="Calibri" w:hAnsiTheme="minorHAnsi" w:cstheme="minorHAnsi"/>
          <w:b/>
          <w:iCs/>
          <w:highlight w:val="cyan"/>
          <w:u w:val="single"/>
          <w:bdr w:val="single" w:sz="8" w:space="0" w:color="auto"/>
        </w:rPr>
        <w:t>very high</w:t>
      </w:r>
      <w:r w:rsidRPr="006B0E98">
        <w:rPr>
          <w:rFonts w:asciiTheme="minorHAnsi" w:eastAsia="Calibri" w:hAnsiTheme="minorHAnsi" w:cstheme="minorHAnsi"/>
          <w:u w:val="single"/>
        </w:rPr>
        <w:t xml:space="preserve">, with the trade to GDP ratio standing at 53 percent. China imports many vital raw materials, such as oil and iron ore. </w:t>
      </w:r>
      <w:r w:rsidRPr="006B0E98">
        <w:rPr>
          <w:rFonts w:asciiTheme="minorHAnsi" w:eastAsia="Calibri" w:hAnsiTheme="minorHAnsi" w:cstheme="minorHAnsi"/>
          <w:sz w:val="8"/>
        </w:rPr>
        <w:t xml:space="preserve">As most of its commodity imports are shipped by the sea, </w:t>
      </w:r>
      <w:r w:rsidRPr="005F2F85">
        <w:rPr>
          <w:rFonts w:asciiTheme="minorHAnsi" w:eastAsia="Calibri" w:hAnsiTheme="minorHAnsi" w:cstheme="minorHAnsi"/>
          <w:highlight w:val="cyan"/>
          <w:u w:val="single"/>
        </w:rPr>
        <w:t xml:space="preserve">China would be </w:t>
      </w:r>
      <w:r w:rsidRPr="005F2F85">
        <w:rPr>
          <w:rFonts w:asciiTheme="minorHAnsi" w:eastAsia="Calibri" w:hAnsiTheme="minorHAnsi" w:cstheme="minorHAnsi"/>
          <w:b/>
          <w:iCs/>
          <w:highlight w:val="cyan"/>
          <w:u w:val="single"/>
          <w:bdr w:val="single" w:sz="8" w:space="0" w:color="auto"/>
        </w:rPr>
        <w:t>extremely vulnerable to</w:t>
      </w:r>
      <w:r w:rsidRPr="006B0E98">
        <w:rPr>
          <w:rFonts w:asciiTheme="minorHAnsi" w:eastAsia="Calibri" w:hAnsiTheme="minorHAnsi" w:cstheme="minorHAnsi"/>
          <w:u w:val="single"/>
        </w:rPr>
        <w:t xml:space="preserve"> a </w:t>
      </w:r>
      <w:r w:rsidRPr="005F2F85">
        <w:rPr>
          <w:rFonts w:asciiTheme="minorHAnsi" w:eastAsia="Calibri" w:hAnsiTheme="minorHAnsi" w:cstheme="minorHAnsi"/>
          <w:b/>
          <w:iCs/>
          <w:highlight w:val="cyan"/>
          <w:u w:val="single"/>
          <w:bdr w:val="single" w:sz="8" w:space="0" w:color="auto"/>
        </w:rPr>
        <w:t>naval blockade</w:t>
      </w:r>
      <w:r w:rsidRPr="006B0E98">
        <w:rPr>
          <w:rFonts w:asciiTheme="minorHAnsi" w:eastAsia="Calibri" w:hAnsiTheme="minorHAnsi" w:cstheme="minorHAnsi"/>
          <w:u w:val="single"/>
        </w:rPr>
        <w:t xml:space="preserve">, which is likely to be mounted </w:t>
      </w:r>
      <w:r w:rsidRPr="005F2F85">
        <w:rPr>
          <w:rFonts w:asciiTheme="minorHAnsi" w:eastAsia="Calibri" w:hAnsiTheme="minorHAnsi" w:cstheme="minorHAnsi"/>
          <w:highlight w:val="cyan"/>
          <w:u w:val="single"/>
        </w:rPr>
        <w:t>by the U.S. in</w:t>
      </w:r>
      <w:r w:rsidRPr="006B0E98">
        <w:rPr>
          <w:rFonts w:asciiTheme="minorHAnsi" w:eastAsia="Calibri" w:hAnsiTheme="minorHAnsi" w:cstheme="minorHAnsi"/>
          <w:u w:val="single"/>
        </w:rPr>
        <w:t xml:space="preserve"> case of a major </w:t>
      </w:r>
      <w:r w:rsidRPr="005F2F85">
        <w:rPr>
          <w:rFonts w:asciiTheme="minorHAnsi" w:eastAsia="Calibri" w:hAnsiTheme="minorHAnsi" w:cstheme="minorHAnsi"/>
          <w:highlight w:val="cyan"/>
          <w:u w:val="single"/>
        </w:rPr>
        <w:t>conflict</w:t>
      </w:r>
      <w:r w:rsidRPr="006B0E98">
        <w:rPr>
          <w:rFonts w:asciiTheme="minorHAnsi" w:eastAsia="Calibri" w:hAnsiTheme="minorHAnsi" w:cstheme="minorHAnsi"/>
          <w:u w:val="single"/>
        </w:rPr>
        <w:t>.</w:t>
      </w:r>
      <w:r w:rsidRPr="006B0E98">
        <w:rPr>
          <w:rFonts w:asciiTheme="minorHAnsi" w:eastAsia="Calibri" w:hAnsiTheme="minorHAnsi" w:cstheme="minorHAnsi"/>
          <w:sz w:val="8"/>
        </w:rPr>
        <w:t xml:space="preserve"> Both for economic and strategic reasons, the Chinese government pursues policies to reduce the country's reliance on foreign markets, trying to shift from an export-oriented model to domestic sources of growth. It is also making efforts to secure raw materials in the countries and regions contiguous to China, like Central Asia, Russia or Burma, so as to reduce dependence on sea-born shipments. However, at least for the next 15 to 20 years China's dependency on the West-dominated global economic system is going to stay very significant. </w:t>
      </w:r>
      <w:r w:rsidRPr="006B0E98">
        <w:rPr>
          <w:rFonts w:asciiTheme="minorHAnsi" w:eastAsia="Calibri" w:hAnsiTheme="minorHAnsi" w:cstheme="minorHAnsi"/>
          <w:u w:val="single"/>
        </w:rPr>
        <w:t xml:space="preserve">Third, </w:t>
      </w:r>
      <w:r w:rsidRPr="005F2F85">
        <w:rPr>
          <w:rFonts w:asciiTheme="minorHAnsi" w:eastAsia="Calibri" w:hAnsiTheme="minorHAnsi" w:cstheme="minorHAnsi"/>
          <w:highlight w:val="cyan"/>
          <w:u w:val="single"/>
        </w:rPr>
        <w:t>China would have to confront</w:t>
      </w:r>
      <w:r w:rsidRPr="006B0E98">
        <w:rPr>
          <w:rFonts w:asciiTheme="minorHAnsi" w:eastAsia="Calibri" w:hAnsiTheme="minorHAnsi" w:cstheme="minorHAnsi"/>
          <w:u w:val="single"/>
        </w:rPr>
        <w:t xml:space="preserve"> not the </w:t>
      </w:r>
      <w:r w:rsidRPr="005F2F85">
        <w:rPr>
          <w:rFonts w:asciiTheme="minorHAnsi" w:eastAsia="Calibri" w:hAnsiTheme="minorHAnsi" w:cstheme="minorHAnsi"/>
          <w:highlight w:val="cyan"/>
          <w:u w:val="single"/>
        </w:rPr>
        <w:t>U.S.</w:t>
      </w:r>
      <w:r w:rsidRPr="006B0E98">
        <w:rPr>
          <w:rFonts w:asciiTheme="minorHAnsi" w:eastAsia="Calibri" w:hAnsiTheme="minorHAnsi" w:cstheme="minorHAnsi"/>
          <w:u w:val="single"/>
        </w:rPr>
        <w:t xml:space="preserve"> alone but also America's Asian </w:t>
      </w:r>
      <w:r w:rsidRPr="005F2F85">
        <w:rPr>
          <w:rFonts w:asciiTheme="minorHAnsi" w:eastAsia="Calibri" w:hAnsiTheme="minorHAnsi" w:cstheme="minorHAnsi"/>
          <w:highlight w:val="cyan"/>
          <w:u w:val="single"/>
        </w:rPr>
        <w:t>allies, including Japan, Australia and</w:t>
      </w:r>
      <w:r w:rsidRPr="006B0E98">
        <w:rPr>
          <w:rFonts w:asciiTheme="minorHAnsi" w:eastAsia="Calibri" w:hAnsiTheme="minorHAnsi" w:cstheme="minorHAnsi"/>
          <w:u w:val="single"/>
        </w:rPr>
        <w:t xml:space="preserve"> perhaps </w:t>
      </w:r>
      <w:r w:rsidRPr="005F2F85">
        <w:rPr>
          <w:rFonts w:asciiTheme="minorHAnsi" w:eastAsia="Calibri" w:hAnsiTheme="minorHAnsi" w:cstheme="minorHAnsi"/>
          <w:highlight w:val="cyan"/>
          <w:u w:val="single"/>
        </w:rPr>
        <w:t>India</w:t>
      </w:r>
      <w:r w:rsidRPr="006B0E98">
        <w:rPr>
          <w:rFonts w:asciiTheme="minorHAnsi" w:eastAsia="Calibri" w:hAnsiTheme="minorHAnsi" w:cstheme="minorHAnsi"/>
          <w:u w:val="single"/>
        </w:rPr>
        <w:t>.</w:t>
      </w:r>
      <w:r w:rsidRPr="006B0E98">
        <w:rPr>
          <w:rFonts w:asciiTheme="minorHAnsi" w:eastAsia="Calibri" w:hAnsiTheme="minorHAnsi" w:cstheme="minorHAnsi"/>
          <w:sz w:val="8"/>
        </w:rPr>
        <w:t xml:space="preserve"> Thus China needs at least one major power ally and some lesser allies. Whether China dares to pose a serious challenge to the U.S. will, to a large extent, hinge upon Beijing and Moscow forming a Eurasian geopolitical bloc. This is already happening now, but it is going to take some more time. </w:t>
      </w:r>
      <w:r w:rsidRPr="006B0E98">
        <w:rPr>
          <w:rFonts w:asciiTheme="minorHAnsi" w:eastAsia="Calibri" w:hAnsiTheme="minorHAnsi" w:cstheme="minorHAnsi"/>
          <w:u w:val="single"/>
        </w:rPr>
        <w:t xml:space="preserve">The bottom line: over the next 15 to 20 years a </w:t>
      </w:r>
      <w:r w:rsidRPr="005F2F85">
        <w:rPr>
          <w:rFonts w:asciiTheme="minorHAnsi" w:eastAsia="Calibri" w:hAnsiTheme="minorHAnsi" w:cstheme="minorHAnsi"/>
          <w:b/>
          <w:iCs/>
          <w:highlight w:val="cyan"/>
          <w:u w:val="single"/>
          <w:bdr w:val="single" w:sz="8" w:space="0" w:color="auto"/>
        </w:rPr>
        <w:t xml:space="preserve">major war in Asia is highly unlikely because Beijing will be </w:t>
      </w:r>
      <w:r w:rsidRPr="006B0E98">
        <w:rPr>
          <w:rFonts w:asciiTheme="minorHAnsi" w:eastAsia="Calibri" w:hAnsiTheme="minorHAnsi" w:cstheme="minorHAnsi"/>
          <w:b/>
          <w:iCs/>
          <w:u w:val="single"/>
          <w:bdr w:val="single" w:sz="8" w:space="0" w:color="auto"/>
        </w:rPr>
        <w:t xml:space="preserve">playing a </w:t>
      </w:r>
      <w:r w:rsidRPr="005F2F85">
        <w:rPr>
          <w:rFonts w:asciiTheme="minorHAnsi" w:eastAsia="Calibri" w:hAnsiTheme="minorHAnsi" w:cstheme="minorHAnsi"/>
          <w:b/>
          <w:iCs/>
          <w:highlight w:val="cyan"/>
          <w:u w:val="single"/>
          <w:bdr w:val="single" w:sz="8" w:space="0" w:color="auto"/>
        </w:rPr>
        <w:t xml:space="preserve">cautious </w:t>
      </w:r>
      <w:r w:rsidRPr="006B0E98">
        <w:rPr>
          <w:rFonts w:asciiTheme="minorHAnsi" w:eastAsia="Calibri" w:hAnsiTheme="minorHAnsi" w:cstheme="minorHAnsi"/>
          <w:b/>
          <w:iCs/>
          <w:u w:val="single"/>
          <w:bdr w:val="single" w:sz="8" w:space="0" w:color="auto"/>
        </w:rPr>
        <w:t>game</w:t>
      </w:r>
      <w:r w:rsidRPr="006B0E98">
        <w:rPr>
          <w:rFonts w:asciiTheme="minorHAnsi" w:eastAsia="Calibri" w:hAnsiTheme="minorHAnsi" w:cstheme="minorHAnsi"/>
          <w:u w:val="single"/>
        </w:rPr>
        <w:t xml:space="preserve">. </w:t>
      </w:r>
      <w:r w:rsidRPr="005F2F85">
        <w:rPr>
          <w:rFonts w:asciiTheme="minorHAnsi" w:eastAsia="Calibri" w:hAnsiTheme="minorHAnsi" w:cstheme="minorHAnsi"/>
          <w:highlight w:val="cyan"/>
          <w:u w:val="single"/>
        </w:rPr>
        <w:t xml:space="preserve">Even if a </w:t>
      </w:r>
      <w:r w:rsidRPr="006B0E98">
        <w:rPr>
          <w:rFonts w:asciiTheme="minorHAnsi" w:eastAsia="Calibri" w:hAnsiTheme="minorHAnsi" w:cstheme="minorHAnsi"/>
          <w:u w:val="single"/>
        </w:rPr>
        <w:t xml:space="preserve">military </w:t>
      </w:r>
      <w:r w:rsidRPr="005F2F85">
        <w:rPr>
          <w:rFonts w:asciiTheme="minorHAnsi" w:eastAsia="Calibri" w:hAnsiTheme="minorHAnsi" w:cstheme="minorHAnsi"/>
          <w:highlight w:val="cyan"/>
          <w:u w:val="single"/>
        </w:rPr>
        <w:t xml:space="preserve">clash does occur, it will be </w:t>
      </w:r>
      <w:r w:rsidRPr="005F2F85">
        <w:rPr>
          <w:rFonts w:asciiTheme="minorHAnsi" w:eastAsia="Calibri" w:hAnsiTheme="minorHAnsi" w:cstheme="minorHAnsi"/>
          <w:b/>
          <w:iCs/>
          <w:highlight w:val="cyan"/>
          <w:u w:val="single"/>
          <w:bdr w:val="single" w:sz="8" w:space="0" w:color="auto"/>
        </w:rPr>
        <w:t>short</w:t>
      </w:r>
      <w:r w:rsidRPr="005F2F85">
        <w:rPr>
          <w:rFonts w:asciiTheme="minorHAnsi" w:eastAsia="Calibri" w:hAnsiTheme="minorHAnsi" w:cstheme="minorHAnsi"/>
          <w:highlight w:val="cyan"/>
          <w:u w:val="single"/>
        </w:rPr>
        <w:t>, with China</w:t>
      </w:r>
      <w:r w:rsidRPr="006B0E98">
        <w:rPr>
          <w:rFonts w:asciiTheme="minorHAnsi" w:eastAsia="Calibri" w:hAnsiTheme="minorHAnsi" w:cstheme="minorHAnsi"/>
          <w:u w:val="single"/>
        </w:rPr>
        <w:t xml:space="preserve"> being </w:t>
      </w:r>
      <w:r w:rsidRPr="005F2F85">
        <w:rPr>
          <w:rFonts w:asciiTheme="minorHAnsi" w:eastAsia="Calibri" w:hAnsiTheme="minorHAnsi" w:cstheme="minorHAnsi"/>
          <w:b/>
          <w:iCs/>
          <w:highlight w:val="cyan"/>
          <w:u w:val="single"/>
          <w:bdr w:val="single" w:sz="8" w:space="0" w:color="auto"/>
        </w:rPr>
        <w:t>quickly routed</w:t>
      </w:r>
      <w:r w:rsidRPr="005F2F85">
        <w:rPr>
          <w:rFonts w:asciiTheme="minorHAnsi" w:eastAsia="Calibri" w:hAnsiTheme="minorHAnsi" w:cstheme="minorHAnsi"/>
          <w:highlight w:val="cyan"/>
          <w:u w:val="single"/>
        </w:rPr>
        <w:t xml:space="preserve"> </w:t>
      </w:r>
      <w:r w:rsidRPr="006B0E98">
        <w:rPr>
          <w:rFonts w:asciiTheme="minorHAnsi" w:eastAsia="Calibri" w:hAnsiTheme="minorHAnsi" w:cstheme="minorHAnsi"/>
          <w:u w:val="single"/>
        </w:rPr>
        <w:t xml:space="preserve">by the </w:t>
      </w:r>
      <w:r w:rsidRPr="006B0E98">
        <w:rPr>
          <w:rFonts w:asciiTheme="minorHAnsi" w:eastAsia="Calibri" w:hAnsiTheme="minorHAnsi" w:cstheme="minorHAnsi"/>
          <w:b/>
          <w:iCs/>
          <w:u w:val="single"/>
          <w:bdr w:val="single" w:sz="8" w:space="0" w:color="auto"/>
        </w:rPr>
        <w:t>preponderant American force</w:t>
      </w:r>
      <w:r w:rsidRPr="006B0E98">
        <w:rPr>
          <w:rFonts w:asciiTheme="minorHAnsi" w:eastAsia="Calibri" w:hAnsiTheme="minorHAnsi" w:cstheme="minorHAnsi"/>
          <w:u w:val="single"/>
        </w:rPr>
        <w:t xml:space="preserve">. </w:t>
      </w:r>
      <w:r w:rsidRPr="006B0E98">
        <w:rPr>
          <w:rFonts w:asciiTheme="minorHAnsi" w:eastAsia="Calibri" w:hAnsiTheme="minorHAnsi" w:cstheme="minorHAnsi"/>
          <w:sz w:val="8"/>
        </w:rPr>
        <w:t>However, around 2030 the balance is bound to undergo considerable changes, if China is successful in: 1) closing military gap with the U.S.; 2) making its economy less reliant on the Western markets and overseas raw resources; and 3) forming its own alliance structure.</w:t>
      </w:r>
    </w:p>
    <w:p w14:paraId="3A348577" w14:textId="77777777" w:rsidR="007229F0" w:rsidRPr="006B0E98" w:rsidRDefault="007229F0" w:rsidP="007229F0">
      <w:pPr>
        <w:pStyle w:val="Heading4"/>
        <w:rPr>
          <w:rFonts w:eastAsia="Times New Roman"/>
        </w:rPr>
      </w:pPr>
      <w:r>
        <w:rPr>
          <w:rFonts w:eastAsia="Times New Roman"/>
        </w:rPr>
        <w:t>Geography and MAD</w:t>
      </w:r>
    </w:p>
    <w:p w14:paraId="0BF10205" w14:textId="77777777" w:rsidR="007229F0" w:rsidRPr="006B0E98" w:rsidRDefault="007229F0" w:rsidP="007229F0">
      <w:pPr>
        <w:rPr>
          <w:rFonts w:asciiTheme="minorHAnsi" w:eastAsia="Calibri" w:hAnsiTheme="minorHAnsi" w:cstheme="minorHAnsi"/>
        </w:rPr>
      </w:pPr>
      <w:r w:rsidRPr="0011778F">
        <w:rPr>
          <w:rStyle w:val="Style13ptBold"/>
        </w:rPr>
        <w:t>Keck, 13</w:t>
      </w:r>
      <w:r w:rsidRPr="006B0E98">
        <w:rPr>
          <w:rFonts w:asciiTheme="minorHAnsi" w:eastAsia="Calibri" w:hAnsiTheme="minorHAnsi" w:cstheme="minorHAnsi"/>
        </w:rPr>
        <w:t xml:space="preserve"> </w:t>
      </w:r>
      <w:r w:rsidRPr="00863447">
        <w:t xml:space="preserve">(Zachary – Assistant Editor of The Diplomat, 7/12, “Why China and the US (Probably) Won’t Go to War”, The Diplomat, </w:t>
      </w:r>
      <w:hyperlink r:id="rId106" w:history="1">
        <w:r w:rsidRPr="00863447">
          <w:rPr>
            <w:rStyle w:val="Hyperlink"/>
          </w:rPr>
          <w:t>http://thediplomat.com/flashpoints-blog/2013/07/12/why-china-and-the-us-probably-wont-go-to-war/</w:t>
        </w:r>
      </w:hyperlink>
      <w:r w:rsidRPr="00863447">
        <w:t>)</w:t>
      </w:r>
    </w:p>
    <w:p w14:paraId="37E740D9" w14:textId="77777777" w:rsidR="007229F0" w:rsidRDefault="007229F0" w:rsidP="007229F0"/>
    <w:p w14:paraId="3DAFA62A" w14:textId="77777777" w:rsidR="007229F0" w:rsidRPr="00721BE4" w:rsidRDefault="007229F0" w:rsidP="007229F0">
      <w:pPr>
        <w:rPr>
          <w:sz w:val="16"/>
        </w:rPr>
      </w:pPr>
      <w:r w:rsidRPr="00721BE4">
        <w:rPr>
          <w:sz w:val="16"/>
        </w:rPr>
        <w:t xml:space="preserve">But while trade cannot be relied upon to keep the peace, a </w:t>
      </w:r>
      <w:r w:rsidRPr="005F2F85">
        <w:rPr>
          <w:rStyle w:val="StyleUnderline"/>
          <w:highlight w:val="cyan"/>
        </w:rPr>
        <w:t>U.S.-China war is</w:t>
      </w:r>
      <w:r w:rsidRPr="005F2F85">
        <w:rPr>
          <w:sz w:val="16"/>
          <w:highlight w:val="cyan"/>
        </w:rPr>
        <w:t xml:space="preserve"> </w:t>
      </w:r>
      <w:r w:rsidRPr="005F2F85">
        <w:rPr>
          <w:rStyle w:val="Emphasis"/>
          <w:highlight w:val="cyan"/>
        </w:rPr>
        <w:t>virtually unthinkable</w:t>
      </w:r>
      <w:r w:rsidRPr="00721BE4">
        <w:rPr>
          <w:sz w:val="16"/>
        </w:rPr>
        <w:t xml:space="preserve"> </w:t>
      </w:r>
      <w:r w:rsidRPr="005F2F85">
        <w:rPr>
          <w:rStyle w:val="StyleUnderline"/>
          <w:highlight w:val="cyan"/>
        </w:rPr>
        <w:t>because of</w:t>
      </w:r>
      <w:r w:rsidRPr="00721BE4">
        <w:rPr>
          <w:sz w:val="16"/>
        </w:rPr>
        <w:t xml:space="preserve"> two other factors: </w:t>
      </w:r>
      <w:r w:rsidRPr="005F2F85">
        <w:rPr>
          <w:rStyle w:val="StyleUnderline"/>
          <w:highlight w:val="cyan"/>
        </w:rPr>
        <w:t>nuclear weapons and geography</w:t>
      </w:r>
      <w:r w:rsidRPr="005F2F85">
        <w:rPr>
          <w:sz w:val="16"/>
          <w:highlight w:val="cyan"/>
        </w:rPr>
        <w:t>.</w:t>
      </w:r>
    </w:p>
    <w:p w14:paraId="1686713A" w14:textId="77777777" w:rsidR="007229F0" w:rsidRPr="00721BE4" w:rsidRDefault="007229F0" w:rsidP="007229F0">
      <w:pPr>
        <w:rPr>
          <w:sz w:val="16"/>
        </w:rPr>
      </w:pPr>
      <w:r w:rsidRPr="00721BE4">
        <w:rPr>
          <w:sz w:val="16"/>
        </w:rPr>
        <w:t xml:space="preserve">The fact that both the </w:t>
      </w:r>
      <w:r w:rsidRPr="00E415D3">
        <w:rPr>
          <w:rStyle w:val="StyleUnderline"/>
        </w:rPr>
        <w:t xml:space="preserve">U.S. and China </w:t>
      </w:r>
      <w:r w:rsidRPr="005F2F85">
        <w:rPr>
          <w:rStyle w:val="StyleUnderline"/>
          <w:highlight w:val="cyan"/>
        </w:rPr>
        <w:t>have nuclear weapons is the most obvious reason</w:t>
      </w:r>
      <w:r w:rsidRPr="00A60F8D">
        <w:rPr>
          <w:sz w:val="16"/>
        </w:rPr>
        <w:t>s</w:t>
      </w:r>
      <w:r w:rsidRPr="00721BE4">
        <w:rPr>
          <w:sz w:val="16"/>
        </w:rPr>
        <w:t xml:space="preserve"> why </w:t>
      </w:r>
      <w:r w:rsidRPr="005F2F85">
        <w:rPr>
          <w:rStyle w:val="StyleUnderline"/>
          <w:highlight w:val="cyan"/>
        </w:rPr>
        <w:t>they won’t clash</w:t>
      </w:r>
      <w:r w:rsidRPr="00721BE4">
        <w:rPr>
          <w:sz w:val="16"/>
        </w:rPr>
        <w:t xml:space="preserve">, </w:t>
      </w:r>
      <w:r w:rsidRPr="005F2F85">
        <w:rPr>
          <w:rStyle w:val="Emphasis"/>
          <w:highlight w:val="cyan"/>
        </w:rPr>
        <w:t>even if</w:t>
      </w:r>
      <w:r w:rsidRPr="005F2F85">
        <w:rPr>
          <w:sz w:val="16"/>
          <w:highlight w:val="cyan"/>
        </w:rPr>
        <w:t xml:space="preserve"> </w:t>
      </w:r>
      <w:r w:rsidRPr="005F2F85">
        <w:rPr>
          <w:rStyle w:val="StyleUnderline"/>
          <w:highlight w:val="cyan"/>
        </w:rPr>
        <w:t>they remain</w:t>
      </w:r>
      <w:r w:rsidRPr="00E415D3">
        <w:rPr>
          <w:rStyle w:val="StyleUnderline"/>
        </w:rPr>
        <w:t xml:space="preserve"> fiercely </w:t>
      </w:r>
      <w:r w:rsidRPr="005F2F85">
        <w:rPr>
          <w:rStyle w:val="StyleUnderline"/>
          <w:highlight w:val="cyan"/>
        </w:rPr>
        <w:t>competitive</w:t>
      </w:r>
      <w:r w:rsidRPr="005F2F85">
        <w:rPr>
          <w:sz w:val="16"/>
          <w:highlight w:val="cyan"/>
        </w:rPr>
        <w:t>.</w:t>
      </w:r>
      <w:r w:rsidRPr="00721BE4">
        <w:rPr>
          <w:sz w:val="16"/>
        </w:rPr>
        <w:t xml:space="preserve"> This is because war is the continuation of politics by other means, and nuclear weapons make war extremely bad politics. Put differently, </w:t>
      </w:r>
      <w:r w:rsidRPr="00E415D3">
        <w:rPr>
          <w:rStyle w:val="StyleUnderline"/>
        </w:rPr>
        <w:t>war is fought in pursuit of policy ends</w:t>
      </w:r>
      <w:r w:rsidRPr="00721BE4">
        <w:rPr>
          <w:sz w:val="16"/>
        </w:rPr>
        <w:t xml:space="preserve">, </w:t>
      </w:r>
      <w:r w:rsidRPr="00E415D3">
        <w:rPr>
          <w:rStyle w:val="StyleUnderline"/>
        </w:rPr>
        <w:t>which cannot be achieved through</w:t>
      </w:r>
      <w:r w:rsidRPr="00721BE4">
        <w:rPr>
          <w:sz w:val="16"/>
        </w:rPr>
        <w:t xml:space="preserve"> a </w:t>
      </w:r>
      <w:r w:rsidRPr="00E415D3">
        <w:rPr>
          <w:rStyle w:val="StyleUnderline"/>
        </w:rPr>
        <w:t>total war between nuclear-armed states</w:t>
      </w:r>
      <w:r w:rsidRPr="00721BE4">
        <w:rPr>
          <w:sz w:val="16"/>
        </w:rPr>
        <w:t>.</w:t>
      </w:r>
    </w:p>
    <w:p w14:paraId="3EB27AFD" w14:textId="77777777" w:rsidR="007229F0" w:rsidRPr="00C801DF" w:rsidRDefault="007229F0" w:rsidP="007229F0">
      <w:pPr>
        <w:rPr>
          <w:sz w:val="12"/>
        </w:rPr>
      </w:pPr>
      <w:r w:rsidRPr="00C801DF">
        <w:rPr>
          <w:sz w:val="12"/>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p>
    <w:p w14:paraId="6025093C" w14:textId="77777777" w:rsidR="007229F0" w:rsidRPr="00721BE4" w:rsidRDefault="007229F0" w:rsidP="007229F0">
      <w:pPr>
        <w:rPr>
          <w:sz w:val="16"/>
        </w:rPr>
      </w:pPr>
      <w:r w:rsidRPr="00E415D3">
        <w:rPr>
          <w:rStyle w:val="StyleUnderline"/>
        </w:rPr>
        <w:t>What makes nuclear weapons different</w:t>
      </w:r>
      <w:r w:rsidRPr="00721BE4">
        <w:rPr>
          <w:sz w:val="16"/>
        </w:rPr>
        <w:t xml:space="preserve">, then, </w:t>
      </w:r>
      <w:r w:rsidRPr="00E415D3">
        <w:rPr>
          <w:rStyle w:val="StyleUnderline"/>
        </w:rPr>
        <w:t>is not just</w:t>
      </w:r>
      <w:r w:rsidRPr="00721BE4">
        <w:rPr>
          <w:sz w:val="16"/>
        </w:rPr>
        <w:t xml:space="preserve"> their </w:t>
      </w:r>
      <w:r w:rsidRPr="00E415D3">
        <w:rPr>
          <w:rStyle w:val="StyleUnderline"/>
        </w:rPr>
        <w:t>destructive power but</w:t>
      </w:r>
      <w:r w:rsidRPr="00721BE4">
        <w:rPr>
          <w:sz w:val="16"/>
        </w:rPr>
        <w:t xml:space="preserve"> also the </w:t>
      </w:r>
      <w:r w:rsidRPr="00E415D3">
        <w:rPr>
          <w:rStyle w:val="StyleUnderline"/>
        </w:rPr>
        <w:t>certainty and immediacy</w:t>
      </w:r>
      <w:r w:rsidRPr="00721BE4">
        <w:rPr>
          <w:sz w:val="16"/>
        </w:rPr>
        <w:t xml:space="preserve"> of it.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w:t>
      </w:r>
      <w:r w:rsidRPr="00C801DF">
        <w:rPr>
          <w:rStyle w:val="StyleUnderline"/>
        </w:rPr>
        <w:lastRenderedPageBreak/>
        <w:t xml:space="preserve">since </w:t>
      </w:r>
      <w:r w:rsidRPr="005F2F85">
        <w:rPr>
          <w:rStyle w:val="StyleUnderline"/>
          <w:highlight w:val="cyan"/>
        </w:rPr>
        <w:t>there are no adequate defense</w:t>
      </w:r>
      <w:r w:rsidRPr="00C801DF">
        <w:rPr>
          <w:rStyle w:val="StyleUnderline"/>
        </w:rPr>
        <w:t xml:space="preserve">s </w:t>
      </w:r>
      <w:r w:rsidRPr="005F2F85">
        <w:rPr>
          <w:rStyle w:val="StyleUnderline"/>
          <w:highlight w:val="cyan"/>
        </w:rPr>
        <w:t>for</w:t>
      </w:r>
      <w:r w:rsidRPr="00C801DF">
        <w:rPr>
          <w:rStyle w:val="StyleUnderline"/>
        </w:rPr>
        <w:t xml:space="preserve"> </w:t>
      </w:r>
      <w:r w:rsidRPr="00721BE4">
        <w:rPr>
          <w:sz w:val="16"/>
        </w:rPr>
        <w:t xml:space="preserve">a </w:t>
      </w:r>
      <w:r w:rsidRPr="00C801DF">
        <w:rPr>
          <w:rStyle w:val="StyleUnderline"/>
        </w:rPr>
        <w:t xml:space="preserve">large-scale </w:t>
      </w:r>
      <w:r w:rsidRPr="005F2F85">
        <w:rPr>
          <w:rStyle w:val="StyleUnderline"/>
          <w:highlight w:val="cyan"/>
        </w:rPr>
        <w:t>nuclear attack</w:t>
      </w:r>
      <w:r w:rsidRPr="00721BE4">
        <w:rPr>
          <w:sz w:val="16"/>
        </w:rPr>
        <w:t xml:space="preserve">, </w:t>
      </w:r>
      <w:r w:rsidRPr="005F2F85">
        <w:rPr>
          <w:rStyle w:val="StyleUnderline"/>
          <w:highlight w:val="cyan"/>
        </w:rPr>
        <w:t>every leader</w:t>
      </w:r>
      <w:r w:rsidRPr="005F2F85">
        <w:rPr>
          <w:sz w:val="16"/>
          <w:highlight w:val="cyan"/>
        </w:rPr>
        <w:t xml:space="preserve"> </w:t>
      </w:r>
      <w:r w:rsidRPr="005F2F85">
        <w:rPr>
          <w:rStyle w:val="Emphasis"/>
          <w:highlight w:val="cyan"/>
        </w:rPr>
        <w:t>can be absolute certain</w:t>
      </w:r>
      <w:r w:rsidRPr="00721BE4">
        <w:rPr>
          <w:sz w:val="16"/>
        </w:rPr>
        <w:t xml:space="preserve"> that </w:t>
      </w:r>
      <w:r w:rsidRPr="00C801DF">
        <w:rPr>
          <w:rStyle w:val="StyleUnderline"/>
        </w:rPr>
        <w:t xml:space="preserve">most of </w:t>
      </w:r>
      <w:r w:rsidRPr="005F2F85">
        <w:rPr>
          <w:rStyle w:val="StyleUnderline"/>
          <w:highlight w:val="cyan"/>
        </w:rPr>
        <w:t>their country</w:t>
      </w:r>
      <w:r w:rsidRPr="005F2F85">
        <w:rPr>
          <w:sz w:val="16"/>
          <w:highlight w:val="cyan"/>
        </w:rPr>
        <w:t xml:space="preserve"> </w:t>
      </w:r>
      <w:r w:rsidRPr="005F2F85">
        <w:rPr>
          <w:rStyle w:val="StyleUnderline"/>
          <w:highlight w:val="cyan"/>
        </w:rPr>
        <w:t>can be destroyed</w:t>
      </w:r>
      <w:r w:rsidRPr="00721BE4">
        <w:rPr>
          <w:sz w:val="16"/>
        </w:rPr>
        <w:t xml:space="preserve"> in short-order in</w:t>
      </w:r>
      <w:r>
        <w:rPr>
          <w:sz w:val="16"/>
        </w:rPr>
        <w:t xml:space="preserve"> the event of a total conflict.</w:t>
      </w:r>
    </w:p>
    <w:p w14:paraId="07E02E06" w14:textId="77777777" w:rsidR="007229F0" w:rsidRPr="00721BE4" w:rsidRDefault="007229F0" w:rsidP="007229F0">
      <w:pPr>
        <w:rPr>
          <w:sz w:val="16"/>
        </w:rPr>
      </w:pPr>
      <w:r w:rsidRPr="00721BE4">
        <w:rPr>
          <w:sz w:val="16"/>
        </w:rPr>
        <w:t xml:space="preserve">Since no policy goal is worth this level of sacrifice, </w:t>
      </w:r>
      <w:r w:rsidRPr="00E415D3">
        <w:rPr>
          <w:rStyle w:val="StyleUnderline"/>
        </w:rPr>
        <w:t>the only possible way for</w:t>
      </w:r>
      <w:r w:rsidRPr="00721BE4">
        <w:rPr>
          <w:sz w:val="16"/>
        </w:rPr>
        <w:t xml:space="preserve"> an all-out </w:t>
      </w:r>
      <w:r w:rsidRPr="00E415D3">
        <w:rPr>
          <w:rStyle w:val="StyleUnderline"/>
        </w:rPr>
        <w:t>conflict to ensue is</w:t>
      </w:r>
      <w:r w:rsidRPr="00721BE4">
        <w:rPr>
          <w:sz w:val="16"/>
        </w:rPr>
        <w:t xml:space="preserve"> for a </w:t>
      </w:r>
      <w:r w:rsidRPr="005F2F85">
        <w:rPr>
          <w:rStyle w:val="StyleUnderline"/>
          <w:highlight w:val="cyan"/>
        </w:rPr>
        <w:t>miscalc</w:t>
      </w:r>
      <w:r w:rsidRPr="00A60F8D">
        <w:rPr>
          <w:sz w:val="16"/>
        </w:rPr>
        <w:t>ulation</w:t>
      </w:r>
      <w:r w:rsidRPr="00721BE4">
        <w:rPr>
          <w:sz w:val="16"/>
        </w:rPr>
        <w:t xml:space="preserve"> of some sort to occur. </w:t>
      </w:r>
      <w:r w:rsidRPr="00E415D3">
        <w:rPr>
          <w:rStyle w:val="StyleUnderline"/>
        </w:rPr>
        <w:t xml:space="preserve">Most of these </w:t>
      </w:r>
      <w:r w:rsidRPr="005F2F85">
        <w:rPr>
          <w:rStyle w:val="StyleUnderline"/>
          <w:highlight w:val="cyan"/>
        </w:rPr>
        <w:t>can</w:t>
      </w:r>
      <w:r w:rsidRPr="00721BE4">
        <w:rPr>
          <w:sz w:val="16"/>
        </w:rPr>
        <w:t xml:space="preserve"> and should </w:t>
      </w:r>
      <w:r w:rsidRPr="005F2F85">
        <w:rPr>
          <w:rStyle w:val="StyleUnderline"/>
          <w:highlight w:val="cyan"/>
        </w:rPr>
        <w:t>be dealt by</w:t>
      </w:r>
      <w:r w:rsidRPr="00E415D3">
        <w:rPr>
          <w:rStyle w:val="StyleUnderline"/>
        </w:rPr>
        <w:t xml:space="preserve"> Chinese and the U.S. </w:t>
      </w:r>
      <w:r w:rsidRPr="005F2F85">
        <w:rPr>
          <w:rStyle w:val="StyleUnderline"/>
          <w:highlight w:val="cyan"/>
        </w:rPr>
        <w:t>leaders holding regular</w:t>
      </w:r>
      <w:r w:rsidRPr="00721BE4">
        <w:rPr>
          <w:sz w:val="16"/>
        </w:rPr>
        <w:t xml:space="preserve">ly </w:t>
      </w:r>
      <w:r w:rsidRPr="00E415D3">
        <w:rPr>
          <w:rStyle w:val="StyleUnderline"/>
        </w:rPr>
        <w:t xml:space="preserve">senior level </w:t>
      </w:r>
      <w:r w:rsidRPr="005F2F85">
        <w:rPr>
          <w:rStyle w:val="StyleUnderline"/>
          <w:highlight w:val="cyan"/>
        </w:rPr>
        <w:t>dialogues</w:t>
      </w:r>
      <w:r w:rsidRPr="00E415D3">
        <w:rPr>
          <w:rStyle w:val="StyleUnderline"/>
        </w:rPr>
        <w:t xml:space="preserve"> like</w:t>
      </w:r>
      <w:r w:rsidRPr="00721BE4">
        <w:rPr>
          <w:sz w:val="16"/>
        </w:rPr>
        <w:t xml:space="preserve"> the ones of the </w:t>
      </w:r>
      <w:r w:rsidRPr="00E415D3">
        <w:rPr>
          <w:rStyle w:val="StyleUnderline"/>
        </w:rPr>
        <w:t>past month</w:t>
      </w:r>
      <w:r w:rsidRPr="00721BE4">
        <w:rPr>
          <w:sz w:val="16"/>
        </w:rPr>
        <w:t>, in which frank and direct talk about redlines are discussed.</w:t>
      </w:r>
    </w:p>
    <w:p w14:paraId="3E524CE2" w14:textId="77777777" w:rsidR="007229F0" w:rsidRPr="00CF613C" w:rsidRDefault="007229F0" w:rsidP="007229F0">
      <w:pPr>
        <w:rPr>
          <w:bCs/>
          <w:u w:val="single"/>
        </w:rPr>
      </w:pPr>
      <w:r w:rsidRPr="00721BE4">
        <w:rPr>
          <w:sz w:val="16"/>
        </w:rPr>
        <w:t xml:space="preserve">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w:t>
      </w:r>
      <w:r w:rsidRPr="005F2F85">
        <w:rPr>
          <w:rStyle w:val="StyleUnderline"/>
          <w:highlight w:val="cyan"/>
        </w:rPr>
        <w:t xml:space="preserve">it’s </w:t>
      </w:r>
      <w:r w:rsidRPr="005F2F85">
        <w:rPr>
          <w:rStyle w:val="Emphasis"/>
          <w:highlight w:val="cyan"/>
        </w:rPr>
        <w:t>hard to imagine</w:t>
      </w:r>
      <w:r w:rsidRPr="005F2F85">
        <w:rPr>
          <w:rStyle w:val="StyleUnderline"/>
          <w:highlight w:val="cyan"/>
        </w:rPr>
        <w:t xml:space="preserve"> a </w:t>
      </w:r>
      <w:r w:rsidRPr="005F2F85">
        <w:rPr>
          <w:rStyle w:val="Emphasis"/>
          <w:highlight w:val="cyan"/>
        </w:rPr>
        <w:t>plausible scenario</w:t>
      </w:r>
      <w:r w:rsidRPr="005F2F85">
        <w:rPr>
          <w:rStyle w:val="StyleUnderline"/>
          <w:highlight w:val="cyan"/>
        </w:rPr>
        <w:t xml:space="preserve"> where it leads to</w:t>
      </w:r>
      <w:r w:rsidRPr="00721BE4">
        <w:rPr>
          <w:sz w:val="16"/>
        </w:rPr>
        <w:t xml:space="preserve"> a </w:t>
      </w:r>
      <w:r w:rsidRPr="005F2F85">
        <w:rPr>
          <w:rStyle w:val="StyleUnderline"/>
          <w:highlight w:val="cyan"/>
        </w:rPr>
        <w:t>nuclear exchange between China and</w:t>
      </w:r>
      <w:r w:rsidRPr="00CF613C">
        <w:rPr>
          <w:rStyle w:val="StyleUnderline"/>
        </w:rPr>
        <w:t xml:space="preserve"> the</w:t>
      </w:r>
      <w:r w:rsidRPr="00721BE4">
        <w:rPr>
          <w:sz w:val="16"/>
        </w:rPr>
        <w:t xml:space="preserve"> </w:t>
      </w:r>
      <w:r w:rsidRPr="005F2F85">
        <w:rPr>
          <w:rStyle w:val="Emphasis"/>
          <w:highlight w:val="cyan"/>
        </w:rPr>
        <w:t>U</w:t>
      </w:r>
      <w:r w:rsidRPr="00721BE4">
        <w:rPr>
          <w:sz w:val="16"/>
        </w:rPr>
        <w:t xml:space="preserve">nited </w:t>
      </w:r>
      <w:r w:rsidRPr="005F2F85">
        <w:rPr>
          <w:rStyle w:val="Emphasis"/>
          <w:highlight w:val="cyan"/>
        </w:rPr>
        <w:t>S</w:t>
      </w:r>
      <w:r w:rsidRPr="00721BE4">
        <w:rPr>
          <w:sz w:val="16"/>
        </w:rPr>
        <w:t xml:space="preserve">tates. After all, </w:t>
      </w:r>
      <w:r w:rsidRPr="005F2F85">
        <w:rPr>
          <w:rStyle w:val="Emphasis"/>
          <w:highlight w:val="cyan"/>
        </w:rPr>
        <w:t>at each stage</w:t>
      </w:r>
      <w:r w:rsidRPr="00721BE4">
        <w:rPr>
          <w:sz w:val="16"/>
        </w:rPr>
        <w:t xml:space="preserve"> </w:t>
      </w:r>
      <w:r w:rsidRPr="00CF613C">
        <w:rPr>
          <w:rStyle w:val="StyleUnderline"/>
        </w:rPr>
        <w:t xml:space="preserve">of the </w:t>
      </w:r>
      <w:r w:rsidRPr="005F2F85">
        <w:rPr>
          <w:rStyle w:val="StyleUnderline"/>
          <w:highlight w:val="cyan"/>
        </w:rPr>
        <w:t>crisis leaders know</w:t>
      </w:r>
      <w:r w:rsidRPr="00721BE4">
        <w:rPr>
          <w:sz w:val="16"/>
        </w:rPr>
        <w:t xml:space="preserve"> that </w:t>
      </w:r>
      <w:r w:rsidRPr="005F2F85">
        <w:rPr>
          <w:rStyle w:val="StyleUnderline"/>
          <w:highlight w:val="cyan"/>
        </w:rPr>
        <w:t>if it is not properly contained</w:t>
      </w:r>
      <w:r w:rsidRPr="00721BE4">
        <w:rPr>
          <w:sz w:val="16"/>
        </w:rPr>
        <w:t xml:space="preserve">, </w:t>
      </w:r>
      <w:r w:rsidRPr="00CF613C">
        <w:rPr>
          <w:rStyle w:val="StyleUnderline"/>
        </w:rPr>
        <w:t xml:space="preserve">a </w:t>
      </w:r>
      <w:r w:rsidRPr="005F2F85">
        <w:rPr>
          <w:rStyle w:val="StyleUnderline"/>
          <w:highlight w:val="cyan"/>
        </w:rPr>
        <w:t>nuclear war</w:t>
      </w:r>
      <w:r w:rsidRPr="00CF613C">
        <w:rPr>
          <w:rStyle w:val="StyleUnderline"/>
        </w:rPr>
        <w:t xml:space="preserve"> </w:t>
      </w:r>
      <w:r w:rsidRPr="005F2F85">
        <w:rPr>
          <w:rStyle w:val="StyleUnderline"/>
          <w:highlight w:val="cyan"/>
        </w:rPr>
        <w:t>could ensue</w:t>
      </w:r>
      <w:r w:rsidRPr="005F2F85">
        <w:rPr>
          <w:sz w:val="16"/>
          <w:highlight w:val="cyan"/>
        </w:rPr>
        <w:t>,</w:t>
      </w:r>
      <w:r w:rsidRPr="00721BE4">
        <w:rPr>
          <w:sz w:val="16"/>
        </w:rPr>
        <w:t xml:space="preserve"> and the </w:t>
      </w:r>
      <w:r w:rsidRPr="005F2F85">
        <w:rPr>
          <w:rStyle w:val="StyleUnderline"/>
          <w:highlight w:val="cyan"/>
        </w:rPr>
        <w:t>complete destruction</w:t>
      </w:r>
      <w:r w:rsidRPr="00CF613C">
        <w:rPr>
          <w:rStyle w:val="StyleUnderline"/>
        </w:rPr>
        <w:t xml:space="preserve"> of a leader’s country </w:t>
      </w:r>
      <w:r w:rsidRPr="005F2F85">
        <w:rPr>
          <w:rStyle w:val="StyleUnderline"/>
          <w:highlight w:val="cyan"/>
        </w:rPr>
        <w:t>is</w:t>
      </w:r>
      <w:r w:rsidRPr="00721BE4">
        <w:rPr>
          <w:sz w:val="16"/>
        </w:rPr>
        <w:t xml:space="preserve"> a </w:t>
      </w:r>
      <w:r w:rsidRPr="004F50D2">
        <w:rPr>
          <w:rStyle w:val="Emphasis"/>
        </w:rPr>
        <w:t xml:space="preserve">more </w:t>
      </w:r>
      <w:r w:rsidRPr="005F2F85">
        <w:rPr>
          <w:rStyle w:val="Emphasis"/>
          <w:highlight w:val="cyan"/>
        </w:rPr>
        <w:t>frightening</w:t>
      </w:r>
      <w:r w:rsidRPr="00721BE4">
        <w:rPr>
          <w:sz w:val="16"/>
        </w:rPr>
        <w:t xml:space="preserve"> possibility </w:t>
      </w:r>
      <w:r w:rsidRPr="005F2F85">
        <w:rPr>
          <w:rStyle w:val="StyleUnderline"/>
          <w:highlight w:val="cyan"/>
        </w:rPr>
        <w:t>than losing</w:t>
      </w:r>
      <w:r w:rsidRPr="00CF613C">
        <w:rPr>
          <w:rStyle w:val="StyleUnderline"/>
        </w:rPr>
        <w:t xml:space="preserve"> </w:t>
      </w:r>
      <w:r w:rsidRPr="005F2F85">
        <w:rPr>
          <w:rStyle w:val="StyleUnderline"/>
          <w:highlight w:val="cyan"/>
        </w:rPr>
        <w:t>cred</w:t>
      </w:r>
      <w:r w:rsidRPr="00721BE4">
        <w:rPr>
          <w:sz w:val="16"/>
        </w:rPr>
        <w:t xml:space="preserve">ibility </w:t>
      </w:r>
      <w:r w:rsidRPr="005F2F85">
        <w:rPr>
          <w:rStyle w:val="StyleUnderline"/>
          <w:highlight w:val="cyan"/>
        </w:rPr>
        <w:t>among hawkish</w:t>
      </w:r>
      <w:r w:rsidRPr="00CF613C">
        <w:rPr>
          <w:rStyle w:val="StyleUnderline"/>
        </w:rPr>
        <w:t xml:space="preserve"> elements of </w:t>
      </w:r>
      <w:r w:rsidRPr="005F2F85">
        <w:rPr>
          <w:rStyle w:val="StyleUnderline"/>
          <w:highlight w:val="cyan"/>
        </w:rPr>
        <w:t>society</w:t>
      </w:r>
      <w:r w:rsidRPr="005F2F85">
        <w:rPr>
          <w:sz w:val="16"/>
          <w:highlight w:val="cyan"/>
        </w:rPr>
        <w:t>.</w:t>
      </w:r>
      <w:r w:rsidRPr="00721BE4">
        <w:rPr>
          <w:sz w:val="16"/>
        </w:rPr>
        <w:t xml:space="preserve"> In any case, measured means of retaliation would be available to the party wronged, and behind-the-scenes </w:t>
      </w:r>
      <w:r w:rsidRPr="00CF613C">
        <w:rPr>
          <w:rStyle w:val="StyleUnderline"/>
        </w:rPr>
        <w:t>diplomacy could</w:t>
      </w:r>
      <w:r w:rsidRPr="00721BE4">
        <w:rPr>
          <w:sz w:val="16"/>
        </w:rPr>
        <w:t xml:space="preserve"> help </w:t>
      </w:r>
      <w:r w:rsidRPr="00CF613C">
        <w:rPr>
          <w:rStyle w:val="StyleUnderline"/>
        </w:rPr>
        <w:t>facilitate</w:t>
      </w:r>
      <w:r w:rsidRPr="00721BE4">
        <w:rPr>
          <w:sz w:val="16"/>
        </w:rPr>
        <w:t xml:space="preserve"> the process of finding mutually acceptable </w:t>
      </w:r>
      <w:r w:rsidRPr="00CF613C">
        <w:rPr>
          <w:rStyle w:val="StyleUnderline"/>
        </w:rPr>
        <w:t>retaliatory measures.</w:t>
      </w:r>
    </w:p>
    <w:p w14:paraId="765C567C" w14:textId="77777777" w:rsidR="007229F0" w:rsidRPr="00721BE4" w:rsidRDefault="007229F0" w:rsidP="007229F0">
      <w:pPr>
        <w:rPr>
          <w:sz w:val="16"/>
        </w:rPr>
      </w:pPr>
      <w:r w:rsidRPr="00E415D3">
        <w:rPr>
          <w:rStyle w:val="StyleUnderline"/>
        </w:rPr>
        <w:t>Geography</w:t>
      </w:r>
      <w:r w:rsidRPr="00721BE4">
        <w:rPr>
          <w:sz w:val="16"/>
        </w:rPr>
        <w:t xml:space="preserve"> is the less appreciated factor that </w:t>
      </w:r>
      <w:r w:rsidRPr="00E415D3">
        <w:rPr>
          <w:rStyle w:val="StyleUnderline"/>
        </w:rPr>
        <w:t>will mitigate</w:t>
      </w:r>
      <w:r w:rsidRPr="00721BE4">
        <w:rPr>
          <w:sz w:val="16"/>
        </w:rPr>
        <w:t xml:space="preserve"> the </w:t>
      </w:r>
      <w:r w:rsidRPr="00E415D3">
        <w:rPr>
          <w:rStyle w:val="StyleUnderline"/>
        </w:rPr>
        <w:t>chances of</w:t>
      </w:r>
      <w:r w:rsidRPr="00721BE4">
        <w:rPr>
          <w:sz w:val="16"/>
        </w:rPr>
        <w:t xml:space="preserve"> a </w:t>
      </w:r>
      <w:r w:rsidRPr="00E415D3">
        <w:rPr>
          <w:rStyle w:val="StyleUnderline"/>
        </w:rPr>
        <w:t>U.S.-China war</w:t>
      </w:r>
      <w:r w:rsidRPr="00721BE4">
        <w:rPr>
          <w:sz w:val="16"/>
        </w:rPr>
        <w:t xml:space="preserve">, but it could be nearly as important as nuclear weapons. Indeed, </w:t>
      </w:r>
      <w:r w:rsidRPr="005F2F85">
        <w:rPr>
          <w:rStyle w:val="StyleUnderline"/>
          <w:highlight w:val="cyan"/>
        </w:rPr>
        <w:t xml:space="preserve">geography </w:t>
      </w:r>
      <w:r w:rsidRPr="004F50D2">
        <w:rPr>
          <w:rStyle w:val="StyleUnderline"/>
        </w:rPr>
        <w:t>has a history of allowing countries to avoid</w:t>
      </w:r>
      <w:r w:rsidRPr="00721BE4">
        <w:rPr>
          <w:sz w:val="16"/>
        </w:rPr>
        <w:t xml:space="preserve"> the </w:t>
      </w:r>
      <w:r w:rsidRPr="00E415D3">
        <w:rPr>
          <w:rStyle w:val="StyleUnderline"/>
        </w:rPr>
        <w:t>Thucydides Trap</w:t>
      </w:r>
      <w:r w:rsidRPr="00721BE4">
        <w:rPr>
          <w:sz w:val="16"/>
        </w:rPr>
        <w:t xml:space="preserve">, </w:t>
      </w:r>
      <w:r w:rsidRPr="00E415D3">
        <w:rPr>
          <w:rStyle w:val="StyleUnderline"/>
        </w:rPr>
        <w:t xml:space="preserve">and </w:t>
      </w:r>
      <w:r w:rsidRPr="005F2F85">
        <w:rPr>
          <w:rStyle w:val="StyleUnderline"/>
          <w:highlight w:val="cyan"/>
        </w:rPr>
        <w:t>works against</w:t>
      </w:r>
      <w:r w:rsidRPr="00E415D3">
        <w:rPr>
          <w:rStyle w:val="StyleUnderline"/>
        </w:rPr>
        <w:t xml:space="preserve"> a </w:t>
      </w:r>
      <w:r w:rsidRPr="005F2F85">
        <w:rPr>
          <w:rStyle w:val="StyleUnderline"/>
          <w:highlight w:val="cyan"/>
        </w:rPr>
        <w:t>U.S.-China war</w:t>
      </w:r>
      <w:r w:rsidRPr="005F2F85">
        <w:rPr>
          <w:sz w:val="16"/>
          <w:highlight w:val="cyan"/>
        </w:rPr>
        <w:t xml:space="preserve"> in</w:t>
      </w:r>
      <w:r>
        <w:rPr>
          <w:sz w:val="16"/>
        </w:rPr>
        <w:t xml:space="preserve"> a couple of ways.</w:t>
      </w:r>
    </w:p>
    <w:p w14:paraId="4F6ED1D3" w14:textId="77777777" w:rsidR="007229F0" w:rsidRPr="00721BE4" w:rsidRDefault="007229F0" w:rsidP="007229F0">
      <w:pPr>
        <w:rPr>
          <w:sz w:val="16"/>
        </w:rPr>
      </w:pPr>
      <w:r w:rsidRPr="00721BE4">
        <w:rPr>
          <w:sz w:val="16"/>
        </w:rPr>
        <w:t xml:space="preserve">First, both the United States and China are immensely large countries—according to the Central Intelligence Agency, the </w:t>
      </w:r>
      <w:r w:rsidRPr="005F2F85">
        <w:rPr>
          <w:rStyle w:val="StyleUnderline"/>
          <w:highlight w:val="cyan"/>
        </w:rPr>
        <w:t>U.S. and China</w:t>
      </w:r>
      <w:r w:rsidRPr="00E415D3">
        <w:rPr>
          <w:rStyle w:val="StyleUnderline"/>
        </w:rPr>
        <w:t xml:space="preserve"> are the third and fourth largest countries in the world</w:t>
      </w:r>
      <w:r w:rsidRPr="00721BE4">
        <w:rPr>
          <w:sz w:val="16"/>
        </w:rPr>
        <w:t xml:space="preserve"> by area, at 9,826,675 and 9,596,961 square km respectively. They also have difficult topographical features and complex populations. As such, </w:t>
      </w:r>
      <w:r w:rsidRPr="00E415D3">
        <w:rPr>
          <w:rStyle w:val="StyleUnderline"/>
        </w:rPr>
        <w:t xml:space="preserve">they </w:t>
      </w:r>
      <w:r w:rsidRPr="005F2F85">
        <w:rPr>
          <w:rStyle w:val="StyleUnderline"/>
          <w:highlight w:val="cyan"/>
        </w:rPr>
        <w:t xml:space="preserve">are </w:t>
      </w:r>
      <w:r w:rsidRPr="005F2F85">
        <w:rPr>
          <w:rStyle w:val="Emphasis"/>
          <w:highlight w:val="cyan"/>
        </w:rPr>
        <w:t>virtually unconquerable</w:t>
      </w:r>
      <w:r w:rsidRPr="00721BE4">
        <w:rPr>
          <w:sz w:val="16"/>
        </w:rPr>
        <w:t xml:space="preserve"> by another power.</w:t>
      </w:r>
    </w:p>
    <w:p w14:paraId="69747260" w14:textId="77777777" w:rsidR="007229F0" w:rsidRPr="00721BE4" w:rsidRDefault="007229F0" w:rsidP="007229F0">
      <w:pPr>
        <w:rPr>
          <w:sz w:val="16"/>
        </w:rPr>
      </w:pPr>
      <w:r w:rsidRPr="00721BE4">
        <w:rPr>
          <w:sz w:val="16"/>
        </w:rPr>
        <w:t xml:space="preserve">This is an important point and differentiates the current strategic environment from historical cases where power transitions led to war. For example, </w:t>
      </w:r>
      <w:r w:rsidRPr="00CF613C">
        <w:rPr>
          <w:rStyle w:val="StyleUnderline"/>
        </w:rPr>
        <w:t xml:space="preserve">in </w:t>
      </w:r>
      <w:r w:rsidRPr="00721BE4">
        <w:rPr>
          <w:sz w:val="16"/>
        </w:rPr>
        <w:t xml:space="preserve">Europe where many of the </w:t>
      </w:r>
      <w:r w:rsidRPr="00CF613C">
        <w:rPr>
          <w:rStyle w:val="StyleUnderline"/>
        </w:rPr>
        <w:t>historical cases</w:t>
      </w:r>
      <w:r w:rsidRPr="00721BE4">
        <w:rPr>
          <w:sz w:val="16"/>
        </w:rPr>
        <w:t xml:space="preserve"> derive from, each </w:t>
      </w:r>
      <w:r w:rsidRPr="00CF613C">
        <w:rPr>
          <w:rStyle w:val="StyleUnderline"/>
        </w:rPr>
        <w:t>state genuinely had to worry</w:t>
      </w:r>
      <w:r w:rsidRPr="00721BE4">
        <w:rPr>
          <w:sz w:val="16"/>
        </w:rPr>
        <w:t xml:space="preserve"> that </w:t>
      </w:r>
      <w:r w:rsidRPr="00CF613C">
        <w:rPr>
          <w:rStyle w:val="StyleUnderline"/>
        </w:rPr>
        <w:t>the other side could increase</w:t>
      </w:r>
      <w:r w:rsidRPr="00721BE4">
        <w:rPr>
          <w:sz w:val="16"/>
        </w:rPr>
        <w:t xml:space="preserve"> their </w:t>
      </w:r>
      <w:r w:rsidRPr="00CF613C">
        <w:rPr>
          <w:rStyle w:val="StyleUnderline"/>
        </w:rPr>
        <w:t>power</w:t>
      </w:r>
      <w:r w:rsidRPr="00721BE4">
        <w:rPr>
          <w:sz w:val="16"/>
        </w:rPr>
        <w:t xml:space="preserve"> capabilities to such a degree </w:t>
      </w:r>
      <w:r w:rsidRPr="00CF613C">
        <w:rPr>
          <w:rStyle w:val="StyleUnderline"/>
        </w:rPr>
        <w:t>that they could</w:t>
      </w:r>
      <w:r w:rsidRPr="00721BE4">
        <w:rPr>
          <w:sz w:val="16"/>
        </w:rPr>
        <w:t xml:space="preserve"> credibly </w:t>
      </w:r>
      <w:r w:rsidRPr="00CF613C">
        <w:rPr>
          <w:rStyle w:val="StyleUnderline"/>
        </w:rPr>
        <w:t>threaten the other</w:t>
      </w:r>
      <w:r w:rsidRPr="00721BE4">
        <w:rPr>
          <w:sz w:val="16"/>
        </w:rPr>
        <w:t xml:space="preserve"> side</w:t>
      </w:r>
      <w:r w:rsidRPr="00CF613C">
        <w:rPr>
          <w:rStyle w:val="StyleUnderline"/>
        </w:rPr>
        <w:t>’s</w:t>
      </w:r>
      <w:r w:rsidRPr="00721BE4">
        <w:rPr>
          <w:sz w:val="16"/>
        </w:rPr>
        <w:t xml:space="preserve"> national </w:t>
      </w:r>
      <w:r w:rsidRPr="00CF613C">
        <w:rPr>
          <w:rStyle w:val="StyleUnderline"/>
        </w:rPr>
        <w:t>survival</w:t>
      </w:r>
      <w:r w:rsidRPr="00721BE4">
        <w:rPr>
          <w:sz w:val="16"/>
        </w:rPr>
        <w:t xml:space="preserve">. </w:t>
      </w:r>
      <w:r w:rsidRPr="005F2F85">
        <w:rPr>
          <w:rStyle w:val="StyleUnderline"/>
          <w:highlight w:val="cyan"/>
        </w:rPr>
        <w:t>Neither China nor</w:t>
      </w:r>
      <w:r w:rsidRPr="00CF613C">
        <w:rPr>
          <w:rStyle w:val="StyleUnderline"/>
        </w:rPr>
        <w:t xml:space="preserve"> the </w:t>
      </w:r>
      <w:r w:rsidRPr="005F2F85">
        <w:rPr>
          <w:rStyle w:val="StyleUnderline"/>
          <w:highlight w:val="cyan"/>
        </w:rPr>
        <w:t>U.S. has to realistically entertain</w:t>
      </w:r>
      <w:r w:rsidRPr="00721BE4">
        <w:rPr>
          <w:sz w:val="16"/>
        </w:rPr>
        <w:t xml:space="preserve"> such </w:t>
      </w:r>
      <w:r w:rsidRPr="005F2F85">
        <w:rPr>
          <w:rStyle w:val="StyleUnderline"/>
          <w:highlight w:val="cyan"/>
        </w:rPr>
        <w:t>fears</w:t>
      </w:r>
      <w:r w:rsidRPr="00721BE4">
        <w:rPr>
          <w:sz w:val="16"/>
        </w:rPr>
        <w:t xml:space="preserve">, and </w:t>
      </w:r>
      <w:r w:rsidRPr="005F2F85">
        <w:rPr>
          <w:rStyle w:val="StyleUnderline"/>
          <w:highlight w:val="cyan"/>
        </w:rPr>
        <w:t>this will lessen</w:t>
      </w:r>
      <w:r w:rsidRPr="00721BE4">
        <w:rPr>
          <w:sz w:val="16"/>
        </w:rPr>
        <w:t xml:space="preserve"> their insecurity and therefore </w:t>
      </w:r>
      <w:r w:rsidRPr="00CF613C">
        <w:rPr>
          <w:rStyle w:val="StyleUnderline"/>
        </w:rPr>
        <w:t xml:space="preserve">the </w:t>
      </w:r>
      <w:r w:rsidRPr="005F2F85">
        <w:rPr>
          <w:rStyle w:val="StyleUnderline"/>
          <w:highlight w:val="cyan"/>
        </w:rPr>
        <w:t>security dilemma</w:t>
      </w:r>
      <w:r w:rsidRPr="00721BE4">
        <w:rPr>
          <w:sz w:val="16"/>
        </w:rPr>
        <w:t xml:space="preserve"> the</w:t>
      </w:r>
      <w:r>
        <w:rPr>
          <w:sz w:val="16"/>
        </w:rPr>
        <w:t>y operate within.</w:t>
      </w:r>
    </w:p>
    <w:p w14:paraId="3354CE34" w14:textId="77777777" w:rsidR="007229F0" w:rsidRPr="00CF613C" w:rsidRDefault="007229F0" w:rsidP="007229F0">
      <w:pPr>
        <w:rPr>
          <w:sz w:val="12"/>
        </w:rPr>
      </w:pPr>
      <w:r w:rsidRPr="00721BE4">
        <w:rPr>
          <w:sz w:val="16"/>
        </w:rPr>
        <w:t xml:space="preserve">Besides being immensely large countries, </w:t>
      </w:r>
      <w:r w:rsidRPr="00C801DF">
        <w:rPr>
          <w:rStyle w:val="StyleUnderline"/>
        </w:rPr>
        <w:t>China and the U.S. are</w:t>
      </w:r>
      <w:r w:rsidRPr="00721BE4">
        <w:rPr>
          <w:sz w:val="16"/>
        </w:rPr>
        <w:t xml:space="preserve"> also </w:t>
      </w:r>
      <w:r w:rsidRPr="00C801DF">
        <w:rPr>
          <w:rStyle w:val="StyleUnderline"/>
        </w:rPr>
        <w:t>separated by</w:t>
      </w:r>
      <w:r w:rsidRPr="00721BE4">
        <w:rPr>
          <w:sz w:val="16"/>
        </w:rPr>
        <w:t xml:space="preserve"> the </w:t>
      </w:r>
      <w:r w:rsidRPr="004F50D2">
        <w:rPr>
          <w:rStyle w:val="StyleUnderline"/>
        </w:rPr>
        <w:t>Pacific Ocean</w:t>
      </w:r>
      <w:r w:rsidRPr="004F50D2">
        <w:rPr>
          <w:sz w:val="16"/>
        </w:rPr>
        <w:t xml:space="preserve">, </w:t>
      </w:r>
      <w:r w:rsidRPr="004F50D2">
        <w:rPr>
          <w:rStyle w:val="StyleUnderline"/>
        </w:rPr>
        <w:t>which will</w:t>
      </w:r>
      <w:r w:rsidRPr="004F50D2">
        <w:rPr>
          <w:sz w:val="16"/>
        </w:rPr>
        <w:t xml:space="preserve"> also </w:t>
      </w:r>
      <w:r w:rsidRPr="004F50D2">
        <w:rPr>
          <w:rStyle w:val="StyleUnderline"/>
        </w:rPr>
        <w:t>weaken</w:t>
      </w:r>
      <w:r w:rsidRPr="004F50D2">
        <w:rPr>
          <w:sz w:val="16"/>
        </w:rPr>
        <w:t xml:space="preserve"> their </w:t>
      </w:r>
      <w:r w:rsidRPr="004F50D2">
        <w:rPr>
          <w:rStyle w:val="StyleUnderline"/>
        </w:rPr>
        <w:t>sense of insecurity</w:t>
      </w:r>
      <w:r w:rsidRPr="004F50D2">
        <w:rPr>
          <w:sz w:val="16"/>
        </w:rPr>
        <w:t xml:space="preserve"> and threat perception towards one another. </w:t>
      </w:r>
      <w:r w:rsidRPr="004F50D2">
        <w:rPr>
          <w:rStyle w:val="StyleUnderline"/>
        </w:rPr>
        <w:t>In many</w:t>
      </w:r>
      <w:r w:rsidRPr="004F50D2">
        <w:rPr>
          <w:sz w:val="16"/>
        </w:rPr>
        <w:t xml:space="preserve"> of the </w:t>
      </w:r>
      <w:r w:rsidRPr="004F50D2">
        <w:rPr>
          <w:rStyle w:val="StyleUnderline"/>
        </w:rPr>
        <w:t>viole</w:t>
      </w:r>
      <w:r w:rsidRPr="00CF613C">
        <w:rPr>
          <w:rStyle w:val="StyleUnderline"/>
        </w:rPr>
        <w:t>nt power transitions of the past</w:t>
      </w:r>
      <w:r w:rsidRPr="00721BE4">
        <w:rPr>
          <w:sz w:val="16"/>
        </w:rPr>
        <w:t xml:space="preserve">, starting with Sparta and Athens but also including the European ones, the </w:t>
      </w:r>
      <w:r w:rsidRPr="00CF613C">
        <w:rPr>
          <w:rStyle w:val="StyleUnderline"/>
        </w:rPr>
        <w:t>rival states were located in close proximity</w:t>
      </w:r>
      <w:r w:rsidRPr="00721BE4">
        <w:rPr>
          <w:sz w:val="16"/>
        </w:rPr>
        <w:t xml:space="preserve"> to one another. By contrast, </w:t>
      </w:r>
      <w:r w:rsidRPr="00CF613C">
        <w:rPr>
          <w:rStyle w:val="StyleUnderline"/>
        </w:rPr>
        <w:t>when great power conflict has been avoided</w:t>
      </w:r>
      <w:r w:rsidRPr="00721BE4">
        <w:rPr>
          <w:sz w:val="16"/>
        </w:rPr>
        <w:t xml:space="preserve">, </w:t>
      </w:r>
      <w:r w:rsidRPr="00CF613C">
        <w:rPr>
          <w:rStyle w:val="StyleUnderline"/>
        </w:rPr>
        <w:t>the states have</w:t>
      </w:r>
      <w:r w:rsidRPr="00721BE4">
        <w:rPr>
          <w:sz w:val="16"/>
        </w:rPr>
        <w:t xml:space="preserve"> often </w:t>
      </w:r>
      <w:r w:rsidRPr="00CF613C">
        <w:rPr>
          <w:rStyle w:val="StyleUnderline"/>
        </w:rPr>
        <w:t>had considerable distance between them</w:t>
      </w:r>
      <w:r w:rsidRPr="00721BE4">
        <w:rPr>
          <w:sz w:val="16"/>
        </w:rPr>
        <w:t xml:space="preserve">, as was the case for the U.S. and British power transition and the peaceful end to the Cold War. The reason is simple and similar to the one above: </w:t>
      </w:r>
      <w:r w:rsidRPr="00CF613C">
        <w:rPr>
          <w:rStyle w:val="StyleUnderline"/>
        </w:rPr>
        <w:t xml:space="preserve">the </w:t>
      </w:r>
      <w:r w:rsidRPr="005F2F85">
        <w:rPr>
          <w:rStyle w:val="StyleUnderline"/>
          <w:highlight w:val="cyan"/>
        </w:rPr>
        <w:t>difficulty of projecting power across large distances</w:t>
      </w:r>
      <w:r w:rsidRPr="00721BE4">
        <w:rPr>
          <w:sz w:val="16"/>
        </w:rPr>
        <w:t>—</w:t>
      </w:r>
      <w:r w:rsidRPr="00CF613C">
        <w:rPr>
          <w:rStyle w:val="StyleUnderline"/>
        </w:rPr>
        <w:t>particularly</w:t>
      </w:r>
      <w:r w:rsidRPr="00721BE4">
        <w:rPr>
          <w:sz w:val="16"/>
        </w:rPr>
        <w:t xml:space="preserve"> bodies of </w:t>
      </w:r>
      <w:r w:rsidRPr="00CF613C">
        <w:rPr>
          <w:rStyle w:val="StyleUnderline"/>
        </w:rPr>
        <w:t>water</w:t>
      </w:r>
      <w:r w:rsidRPr="00721BE4">
        <w:rPr>
          <w:sz w:val="16"/>
        </w:rPr>
        <w:t xml:space="preserve">s— </w:t>
      </w:r>
      <w:r w:rsidRPr="00CF613C">
        <w:rPr>
          <w:rStyle w:val="StyleUnderline"/>
        </w:rPr>
        <w:t>reduces each side’s concern</w:t>
      </w:r>
      <w:r w:rsidRPr="00721BE4">
        <w:rPr>
          <w:sz w:val="16"/>
        </w:rPr>
        <w:t xml:space="preserve"> that the </w:t>
      </w:r>
      <w:r w:rsidRPr="00CF613C">
        <w:rPr>
          <w:rStyle w:val="StyleUnderline"/>
        </w:rPr>
        <w:t>other will threaten its</w:t>
      </w:r>
      <w:r w:rsidRPr="00721BE4">
        <w:rPr>
          <w:sz w:val="16"/>
        </w:rPr>
        <w:t xml:space="preserve"> national </w:t>
      </w:r>
      <w:r w:rsidRPr="00CF613C">
        <w:rPr>
          <w:rStyle w:val="StyleUnderline"/>
        </w:rPr>
        <w:t>survival</w:t>
      </w:r>
      <w:r w:rsidRPr="00721BE4">
        <w:rPr>
          <w:sz w:val="16"/>
        </w:rPr>
        <w:t xml:space="preserve"> </w:t>
      </w:r>
      <w:r w:rsidRPr="00CF613C">
        <w:rPr>
          <w:sz w:val="12"/>
        </w:rPr>
        <w:t>and most important strategic interests.</w:t>
      </w:r>
    </w:p>
    <w:p w14:paraId="577767FF" w14:textId="77777777" w:rsidR="007229F0" w:rsidRPr="00721BE4" w:rsidRDefault="007229F0" w:rsidP="007229F0">
      <w:pPr>
        <w:rPr>
          <w:sz w:val="16"/>
        </w:rPr>
      </w:pPr>
      <w:r w:rsidRPr="00CF613C">
        <w:rPr>
          <w:sz w:val="12"/>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CF613C">
        <w:rPr>
          <w:rStyle w:val="StyleUnderline"/>
        </w:rPr>
        <w:t>Even with the U.S. presence in Asia</w:t>
      </w:r>
      <w:r w:rsidRPr="00721BE4">
        <w:rPr>
          <w:sz w:val="16"/>
        </w:rPr>
        <w:t xml:space="preserve">, then, </w:t>
      </w:r>
      <w:r w:rsidRPr="00CF613C">
        <w:rPr>
          <w:rStyle w:val="StyleUnderline"/>
        </w:rPr>
        <w:t>the fact that</w:t>
      </w:r>
      <w:r w:rsidRPr="00721BE4">
        <w:rPr>
          <w:sz w:val="16"/>
        </w:rPr>
        <w:t xml:space="preserve"> the </w:t>
      </w:r>
      <w:r w:rsidRPr="005F2F85">
        <w:rPr>
          <w:rStyle w:val="StyleUnderline"/>
          <w:highlight w:val="cyan"/>
        </w:rPr>
        <w:t>Chinese and America</w:t>
      </w:r>
      <w:r w:rsidRPr="00721BE4">
        <w:rPr>
          <w:sz w:val="16"/>
        </w:rPr>
        <w:t xml:space="preserve">n homelands </w:t>
      </w:r>
      <w:r w:rsidRPr="005F2F85">
        <w:rPr>
          <w:rStyle w:val="StyleUnderline"/>
          <w:highlight w:val="cyan"/>
        </w:rPr>
        <w:t>are separated by</w:t>
      </w:r>
      <w:r w:rsidRPr="00721BE4">
        <w:rPr>
          <w:sz w:val="16"/>
        </w:rPr>
        <w:t xml:space="preserve"> the </w:t>
      </w:r>
      <w:r w:rsidRPr="005F2F85">
        <w:rPr>
          <w:rStyle w:val="StyleUnderline"/>
          <w:highlight w:val="cyan"/>
        </w:rPr>
        <w:t>largest body of water</w:t>
      </w:r>
      <w:r w:rsidRPr="00CF613C">
        <w:rPr>
          <w:rStyle w:val="StyleUnderline"/>
        </w:rPr>
        <w:t xml:space="preserve"> in the world </w:t>
      </w:r>
      <w:r w:rsidRPr="005F2F85">
        <w:rPr>
          <w:rStyle w:val="StyleUnderline"/>
          <w:highlight w:val="cyan"/>
        </w:rPr>
        <w:t>is</w:t>
      </w:r>
      <w:r w:rsidRPr="005F2F85">
        <w:rPr>
          <w:sz w:val="16"/>
          <w:highlight w:val="cyan"/>
        </w:rPr>
        <w:t xml:space="preserve"> </w:t>
      </w:r>
      <w:r w:rsidRPr="005F2F85">
        <w:rPr>
          <w:rStyle w:val="Emphasis"/>
          <w:highlight w:val="cyan"/>
        </w:rPr>
        <w:t>enormously important</w:t>
      </w:r>
      <w:r w:rsidRPr="005F2F85">
        <w:rPr>
          <w:sz w:val="16"/>
          <w:highlight w:val="cyan"/>
        </w:rPr>
        <w:t xml:space="preserve"> </w:t>
      </w:r>
      <w:r w:rsidRPr="005F2F85">
        <w:rPr>
          <w:rStyle w:val="StyleUnderline"/>
          <w:highlight w:val="cyan"/>
        </w:rPr>
        <w:t>in reducing</w:t>
      </w:r>
      <w:r w:rsidRPr="00721BE4">
        <w:rPr>
          <w:sz w:val="16"/>
        </w:rPr>
        <w:t xml:space="preserve"> their </w:t>
      </w:r>
      <w:r w:rsidRPr="005F2F85">
        <w:rPr>
          <w:rStyle w:val="StyleUnderline"/>
          <w:highlight w:val="cyan"/>
        </w:rPr>
        <w:t>conflict potential</w:t>
      </w:r>
      <w:r w:rsidRPr="00721BE4">
        <w:rPr>
          <w:sz w:val="16"/>
        </w:rPr>
        <w:t xml:space="preserve">, </w:t>
      </w:r>
      <w:r w:rsidRPr="00CF613C">
        <w:rPr>
          <w:rStyle w:val="StyleUnderline"/>
        </w:rPr>
        <w:t>if history is any guide</w:t>
      </w:r>
      <w:r w:rsidRPr="00721BE4">
        <w:rPr>
          <w:sz w:val="16"/>
        </w:rPr>
        <w:t xml:space="preserve"> </w:t>
      </w:r>
      <w:r>
        <w:rPr>
          <w:sz w:val="16"/>
        </w:rPr>
        <w:t>at least.</w:t>
      </w:r>
    </w:p>
    <w:p w14:paraId="1ADD89F1" w14:textId="77777777" w:rsidR="007229F0" w:rsidRPr="00863447" w:rsidRDefault="007229F0" w:rsidP="007229F0">
      <w:pPr>
        <w:rPr>
          <w:sz w:val="16"/>
        </w:rPr>
      </w:pPr>
      <w:r w:rsidRPr="00721BE4">
        <w:rPr>
          <w:sz w:val="16"/>
        </w:rPr>
        <w:t xml:space="preserve">Thus, while every effort should be made to avoid a </w:t>
      </w:r>
      <w:r w:rsidRPr="00721BE4">
        <w:rPr>
          <w:rStyle w:val="StyleUnderline"/>
        </w:rPr>
        <w:t>U.S.-China war</w:t>
      </w:r>
      <w:r w:rsidRPr="00721BE4">
        <w:rPr>
          <w:sz w:val="16"/>
        </w:rPr>
        <w:t xml:space="preserve">, it </w:t>
      </w:r>
      <w:r w:rsidRPr="00E415D3">
        <w:rPr>
          <w:rStyle w:val="StyleUnderline"/>
        </w:rPr>
        <w:t>is nearly unthinkable</w:t>
      </w:r>
      <w:r>
        <w:rPr>
          <w:sz w:val="16"/>
        </w:rPr>
        <w:t xml:space="preserve"> one will occur.</w:t>
      </w:r>
      <w:bookmarkEnd w:id="0"/>
    </w:p>
    <w:sectPr w:rsidR="007229F0" w:rsidRPr="008634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6DB399" w14:textId="77777777" w:rsidR="00F41A0F" w:rsidRDefault="00F41A0F" w:rsidP="00027976">
      <w:pPr>
        <w:spacing w:after="0" w:line="240" w:lineRule="auto"/>
      </w:pPr>
      <w:r>
        <w:separator/>
      </w:r>
    </w:p>
  </w:endnote>
  <w:endnote w:type="continuationSeparator" w:id="0">
    <w:p w14:paraId="529AF820" w14:textId="77777777" w:rsidR="00F41A0F" w:rsidRDefault="00F41A0F" w:rsidP="0002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D15399" w14:textId="77777777" w:rsidR="00F41A0F" w:rsidRDefault="00F41A0F" w:rsidP="00027976">
      <w:pPr>
        <w:spacing w:after="0" w:line="240" w:lineRule="auto"/>
      </w:pPr>
      <w:r>
        <w:separator/>
      </w:r>
    </w:p>
  </w:footnote>
  <w:footnote w:type="continuationSeparator" w:id="0">
    <w:p w14:paraId="59B403F3" w14:textId="77777777" w:rsidR="00F41A0F" w:rsidRDefault="00F41A0F" w:rsidP="00027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Tyler Thur"/>
    <w:docVar w:name="RibbonPointer" w:val="285272800"/>
    <w:docVar w:name="VerbatimVersion" w:val="5.1"/>
  </w:docVars>
  <w:rsids>
    <w:rsidRoot w:val="00C25816"/>
    <w:rsid w:val="0000043F"/>
    <w:rsid w:val="00000A9D"/>
    <w:rsid w:val="0000112C"/>
    <w:rsid w:val="000069E6"/>
    <w:rsid w:val="00006A97"/>
    <w:rsid w:val="00006D67"/>
    <w:rsid w:val="000110F6"/>
    <w:rsid w:val="00011A22"/>
    <w:rsid w:val="0001221C"/>
    <w:rsid w:val="000139A3"/>
    <w:rsid w:val="00013DBF"/>
    <w:rsid w:val="0001635A"/>
    <w:rsid w:val="000171D2"/>
    <w:rsid w:val="00020D39"/>
    <w:rsid w:val="00022E6F"/>
    <w:rsid w:val="00027882"/>
    <w:rsid w:val="00027976"/>
    <w:rsid w:val="00030787"/>
    <w:rsid w:val="000321D2"/>
    <w:rsid w:val="000321D9"/>
    <w:rsid w:val="0003473A"/>
    <w:rsid w:val="00035143"/>
    <w:rsid w:val="0004220E"/>
    <w:rsid w:val="00044937"/>
    <w:rsid w:val="00047E1F"/>
    <w:rsid w:val="00053D63"/>
    <w:rsid w:val="00056F96"/>
    <w:rsid w:val="000602DF"/>
    <w:rsid w:val="000640EB"/>
    <w:rsid w:val="000644F7"/>
    <w:rsid w:val="00067151"/>
    <w:rsid w:val="000671DC"/>
    <w:rsid w:val="00071B43"/>
    <w:rsid w:val="000745A4"/>
    <w:rsid w:val="000748A6"/>
    <w:rsid w:val="000776BA"/>
    <w:rsid w:val="000807EA"/>
    <w:rsid w:val="0008306E"/>
    <w:rsid w:val="00084006"/>
    <w:rsid w:val="00086340"/>
    <w:rsid w:val="00087636"/>
    <w:rsid w:val="00090998"/>
    <w:rsid w:val="0009222E"/>
    <w:rsid w:val="000945CE"/>
    <w:rsid w:val="000951B5"/>
    <w:rsid w:val="00095CB5"/>
    <w:rsid w:val="000A1721"/>
    <w:rsid w:val="000A243D"/>
    <w:rsid w:val="000A369B"/>
    <w:rsid w:val="000A39AA"/>
    <w:rsid w:val="000B5102"/>
    <w:rsid w:val="000B5808"/>
    <w:rsid w:val="000B6648"/>
    <w:rsid w:val="000B7058"/>
    <w:rsid w:val="000B752F"/>
    <w:rsid w:val="000B7C19"/>
    <w:rsid w:val="000C1086"/>
    <w:rsid w:val="000C1456"/>
    <w:rsid w:val="000C7900"/>
    <w:rsid w:val="000D3038"/>
    <w:rsid w:val="000D38AD"/>
    <w:rsid w:val="000D3A81"/>
    <w:rsid w:val="000E5F0A"/>
    <w:rsid w:val="000F5CE4"/>
    <w:rsid w:val="000F782D"/>
    <w:rsid w:val="000F7A9F"/>
    <w:rsid w:val="00100833"/>
    <w:rsid w:val="0010086B"/>
    <w:rsid w:val="00100A08"/>
    <w:rsid w:val="00104529"/>
    <w:rsid w:val="0010584F"/>
    <w:rsid w:val="00105898"/>
    <w:rsid w:val="00105942"/>
    <w:rsid w:val="001069CA"/>
    <w:rsid w:val="00107396"/>
    <w:rsid w:val="0011057D"/>
    <w:rsid w:val="00114FDB"/>
    <w:rsid w:val="00125251"/>
    <w:rsid w:val="001254F6"/>
    <w:rsid w:val="00126171"/>
    <w:rsid w:val="00126627"/>
    <w:rsid w:val="00131DC8"/>
    <w:rsid w:val="001341F9"/>
    <w:rsid w:val="00134FC3"/>
    <w:rsid w:val="00135209"/>
    <w:rsid w:val="001444C2"/>
    <w:rsid w:val="00144A4C"/>
    <w:rsid w:val="00145209"/>
    <w:rsid w:val="00145B11"/>
    <w:rsid w:val="00150626"/>
    <w:rsid w:val="00154BEB"/>
    <w:rsid w:val="00154DCE"/>
    <w:rsid w:val="001552A9"/>
    <w:rsid w:val="0015665B"/>
    <w:rsid w:val="0016203F"/>
    <w:rsid w:val="0016463C"/>
    <w:rsid w:val="00165317"/>
    <w:rsid w:val="00167285"/>
    <w:rsid w:val="00171314"/>
    <w:rsid w:val="001748EE"/>
    <w:rsid w:val="00176AB0"/>
    <w:rsid w:val="0017744E"/>
    <w:rsid w:val="00177843"/>
    <w:rsid w:val="00177B7D"/>
    <w:rsid w:val="00181495"/>
    <w:rsid w:val="00182BE3"/>
    <w:rsid w:val="0018322D"/>
    <w:rsid w:val="0018647A"/>
    <w:rsid w:val="00186E28"/>
    <w:rsid w:val="0018746E"/>
    <w:rsid w:val="00196E80"/>
    <w:rsid w:val="001977AB"/>
    <w:rsid w:val="001A0109"/>
    <w:rsid w:val="001A2474"/>
    <w:rsid w:val="001A5A01"/>
    <w:rsid w:val="001B20A3"/>
    <w:rsid w:val="001B2CF8"/>
    <w:rsid w:val="001B3E9E"/>
    <w:rsid w:val="001B54BB"/>
    <w:rsid w:val="001B5776"/>
    <w:rsid w:val="001C01BC"/>
    <w:rsid w:val="001C53F7"/>
    <w:rsid w:val="001C63BA"/>
    <w:rsid w:val="001C6BDC"/>
    <w:rsid w:val="001C6F6B"/>
    <w:rsid w:val="001D0FC9"/>
    <w:rsid w:val="001D1ADC"/>
    <w:rsid w:val="001D2F07"/>
    <w:rsid w:val="001D48E4"/>
    <w:rsid w:val="001D614D"/>
    <w:rsid w:val="001D6FF2"/>
    <w:rsid w:val="001D7356"/>
    <w:rsid w:val="001D75C5"/>
    <w:rsid w:val="001E126C"/>
    <w:rsid w:val="001E356C"/>
    <w:rsid w:val="001E527A"/>
    <w:rsid w:val="001F47A3"/>
    <w:rsid w:val="001F636F"/>
    <w:rsid w:val="001F6BE7"/>
    <w:rsid w:val="001F71B3"/>
    <w:rsid w:val="001F78CE"/>
    <w:rsid w:val="002002FB"/>
    <w:rsid w:val="00202392"/>
    <w:rsid w:val="00202DFC"/>
    <w:rsid w:val="00203912"/>
    <w:rsid w:val="00203CB8"/>
    <w:rsid w:val="002062F9"/>
    <w:rsid w:val="00207B29"/>
    <w:rsid w:val="0021195D"/>
    <w:rsid w:val="00212468"/>
    <w:rsid w:val="00220EBB"/>
    <w:rsid w:val="00225CC7"/>
    <w:rsid w:val="00225F4F"/>
    <w:rsid w:val="002307E7"/>
    <w:rsid w:val="00231BE1"/>
    <w:rsid w:val="00232176"/>
    <w:rsid w:val="002333D4"/>
    <w:rsid w:val="002341D5"/>
    <w:rsid w:val="0023442B"/>
    <w:rsid w:val="00234A18"/>
    <w:rsid w:val="0023527C"/>
    <w:rsid w:val="002353D8"/>
    <w:rsid w:val="00237C35"/>
    <w:rsid w:val="00243BC1"/>
    <w:rsid w:val="00245869"/>
    <w:rsid w:val="00246820"/>
    <w:rsid w:val="00251FC7"/>
    <w:rsid w:val="00254A09"/>
    <w:rsid w:val="00260A41"/>
    <w:rsid w:val="0026223E"/>
    <w:rsid w:val="00263356"/>
    <w:rsid w:val="00263C06"/>
    <w:rsid w:val="002641C8"/>
    <w:rsid w:val="002644CB"/>
    <w:rsid w:val="002662F1"/>
    <w:rsid w:val="0027400A"/>
    <w:rsid w:val="002756F3"/>
    <w:rsid w:val="00281B64"/>
    <w:rsid w:val="00282BBE"/>
    <w:rsid w:val="00282F32"/>
    <w:rsid w:val="002855A7"/>
    <w:rsid w:val="0028761C"/>
    <w:rsid w:val="00287D5E"/>
    <w:rsid w:val="002930F0"/>
    <w:rsid w:val="002939A6"/>
    <w:rsid w:val="00294394"/>
    <w:rsid w:val="00295827"/>
    <w:rsid w:val="002A0A39"/>
    <w:rsid w:val="002A1DF7"/>
    <w:rsid w:val="002A44A7"/>
    <w:rsid w:val="002A7B47"/>
    <w:rsid w:val="002B146A"/>
    <w:rsid w:val="002B4366"/>
    <w:rsid w:val="002B575C"/>
    <w:rsid w:val="002B5E17"/>
    <w:rsid w:val="002C1102"/>
    <w:rsid w:val="002C3373"/>
    <w:rsid w:val="002C453D"/>
    <w:rsid w:val="002C61A7"/>
    <w:rsid w:val="002C6585"/>
    <w:rsid w:val="002D16E1"/>
    <w:rsid w:val="002D46D8"/>
    <w:rsid w:val="002D5492"/>
    <w:rsid w:val="002E21F9"/>
    <w:rsid w:val="002E5369"/>
    <w:rsid w:val="002E6AC2"/>
    <w:rsid w:val="002F22DE"/>
    <w:rsid w:val="0030098E"/>
    <w:rsid w:val="003028C9"/>
    <w:rsid w:val="00307C0B"/>
    <w:rsid w:val="003126CC"/>
    <w:rsid w:val="003131BA"/>
    <w:rsid w:val="00313C28"/>
    <w:rsid w:val="003152F5"/>
    <w:rsid w:val="00315690"/>
    <w:rsid w:val="00316254"/>
    <w:rsid w:val="00316B75"/>
    <w:rsid w:val="00317E33"/>
    <w:rsid w:val="00320BF8"/>
    <w:rsid w:val="0032379B"/>
    <w:rsid w:val="00325646"/>
    <w:rsid w:val="003342C8"/>
    <w:rsid w:val="00335456"/>
    <w:rsid w:val="00336070"/>
    <w:rsid w:val="00337022"/>
    <w:rsid w:val="00342388"/>
    <w:rsid w:val="00342632"/>
    <w:rsid w:val="00342973"/>
    <w:rsid w:val="003439DE"/>
    <w:rsid w:val="00344AF7"/>
    <w:rsid w:val="00345206"/>
    <w:rsid w:val="00346010"/>
    <w:rsid w:val="003460F2"/>
    <w:rsid w:val="00346A89"/>
    <w:rsid w:val="0034703C"/>
    <w:rsid w:val="00350D6C"/>
    <w:rsid w:val="003536A9"/>
    <w:rsid w:val="00353B9F"/>
    <w:rsid w:val="00354993"/>
    <w:rsid w:val="00356E17"/>
    <w:rsid w:val="003575DB"/>
    <w:rsid w:val="00361864"/>
    <w:rsid w:val="00361C77"/>
    <w:rsid w:val="003650C5"/>
    <w:rsid w:val="0036521F"/>
    <w:rsid w:val="00370609"/>
    <w:rsid w:val="00370D01"/>
    <w:rsid w:val="003725DF"/>
    <w:rsid w:val="0037361F"/>
    <w:rsid w:val="003742D8"/>
    <w:rsid w:val="00375842"/>
    <w:rsid w:val="0038158C"/>
    <w:rsid w:val="003815B1"/>
    <w:rsid w:val="00382449"/>
    <w:rsid w:val="00383F12"/>
    <w:rsid w:val="00385793"/>
    <w:rsid w:val="0038660D"/>
    <w:rsid w:val="0039015C"/>
    <w:rsid w:val="00390240"/>
    <w:rsid w:val="003902BA"/>
    <w:rsid w:val="00390FE3"/>
    <w:rsid w:val="00393E2F"/>
    <w:rsid w:val="00395830"/>
    <w:rsid w:val="003961E4"/>
    <w:rsid w:val="00396297"/>
    <w:rsid w:val="003970EE"/>
    <w:rsid w:val="003A0759"/>
    <w:rsid w:val="003A09E2"/>
    <w:rsid w:val="003A39F0"/>
    <w:rsid w:val="003B2CF8"/>
    <w:rsid w:val="003B377C"/>
    <w:rsid w:val="003B47BB"/>
    <w:rsid w:val="003C3860"/>
    <w:rsid w:val="003C7BF5"/>
    <w:rsid w:val="003C7DC6"/>
    <w:rsid w:val="003D118B"/>
    <w:rsid w:val="003D20DD"/>
    <w:rsid w:val="003D3444"/>
    <w:rsid w:val="003D6940"/>
    <w:rsid w:val="003E4862"/>
    <w:rsid w:val="003E5020"/>
    <w:rsid w:val="003E732B"/>
    <w:rsid w:val="003F12D3"/>
    <w:rsid w:val="003F13CA"/>
    <w:rsid w:val="003F14CE"/>
    <w:rsid w:val="003F3474"/>
    <w:rsid w:val="003F55F5"/>
    <w:rsid w:val="003F7BDE"/>
    <w:rsid w:val="00400638"/>
    <w:rsid w:val="00402ECF"/>
    <w:rsid w:val="00404788"/>
    <w:rsid w:val="0040617B"/>
    <w:rsid w:val="00407037"/>
    <w:rsid w:val="00411742"/>
    <w:rsid w:val="004126F7"/>
    <w:rsid w:val="00412C67"/>
    <w:rsid w:val="00414343"/>
    <w:rsid w:val="004144A8"/>
    <w:rsid w:val="004160F2"/>
    <w:rsid w:val="00431B0E"/>
    <w:rsid w:val="00431DBF"/>
    <w:rsid w:val="004342DD"/>
    <w:rsid w:val="004378AC"/>
    <w:rsid w:val="004403DB"/>
    <w:rsid w:val="00441C4A"/>
    <w:rsid w:val="0044208F"/>
    <w:rsid w:val="004442A9"/>
    <w:rsid w:val="0044569D"/>
    <w:rsid w:val="00446CCB"/>
    <w:rsid w:val="0044744C"/>
    <w:rsid w:val="00451570"/>
    <w:rsid w:val="00454270"/>
    <w:rsid w:val="004605D6"/>
    <w:rsid w:val="00460758"/>
    <w:rsid w:val="00463FDC"/>
    <w:rsid w:val="0046467B"/>
    <w:rsid w:val="0046476F"/>
    <w:rsid w:val="00465522"/>
    <w:rsid w:val="00465803"/>
    <w:rsid w:val="0047029C"/>
    <w:rsid w:val="004712F9"/>
    <w:rsid w:val="00473666"/>
    <w:rsid w:val="004759D1"/>
    <w:rsid w:val="00476A16"/>
    <w:rsid w:val="004771C4"/>
    <w:rsid w:val="00480B82"/>
    <w:rsid w:val="00482DAA"/>
    <w:rsid w:val="00483B32"/>
    <w:rsid w:val="00486D38"/>
    <w:rsid w:val="004922CD"/>
    <w:rsid w:val="0049245B"/>
    <w:rsid w:val="00492A9F"/>
    <w:rsid w:val="00493948"/>
    <w:rsid w:val="004950F0"/>
    <w:rsid w:val="004952D2"/>
    <w:rsid w:val="00495AE7"/>
    <w:rsid w:val="004969F0"/>
    <w:rsid w:val="004A0CA9"/>
    <w:rsid w:val="004A0F50"/>
    <w:rsid w:val="004A106E"/>
    <w:rsid w:val="004A215E"/>
    <w:rsid w:val="004A668F"/>
    <w:rsid w:val="004A7D97"/>
    <w:rsid w:val="004B0842"/>
    <w:rsid w:val="004B3B65"/>
    <w:rsid w:val="004B410A"/>
    <w:rsid w:val="004B532A"/>
    <w:rsid w:val="004B7CBE"/>
    <w:rsid w:val="004B7D6B"/>
    <w:rsid w:val="004C12CF"/>
    <w:rsid w:val="004C1847"/>
    <w:rsid w:val="004C2578"/>
    <w:rsid w:val="004C5FFA"/>
    <w:rsid w:val="004C60E8"/>
    <w:rsid w:val="004D0480"/>
    <w:rsid w:val="004D3488"/>
    <w:rsid w:val="004D364A"/>
    <w:rsid w:val="004D4922"/>
    <w:rsid w:val="004D5874"/>
    <w:rsid w:val="004E03AB"/>
    <w:rsid w:val="004E1383"/>
    <w:rsid w:val="004E3579"/>
    <w:rsid w:val="004E5193"/>
    <w:rsid w:val="004E56C1"/>
    <w:rsid w:val="004E583D"/>
    <w:rsid w:val="004E5D51"/>
    <w:rsid w:val="004E6643"/>
    <w:rsid w:val="004E6E51"/>
    <w:rsid w:val="004E6E92"/>
    <w:rsid w:val="004E728B"/>
    <w:rsid w:val="004E7A45"/>
    <w:rsid w:val="004F16A0"/>
    <w:rsid w:val="004F39E0"/>
    <w:rsid w:val="004F5A73"/>
    <w:rsid w:val="004F6E1B"/>
    <w:rsid w:val="0050626F"/>
    <w:rsid w:val="00506613"/>
    <w:rsid w:val="00515EF4"/>
    <w:rsid w:val="00516D80"/>
    <w:rsid w:val="00516E94"/>
    <w:rsid w:val="00522021"/>
    <w:rsid w:val="005228ED"/>
    <w:rsid w:val="00524D76"/>
    <w:rsid w:val="00525F60"/>
    <w:rsid w:val="00526B1E"/>
    <w:rsid w:val="0052710F"/>
    <w:rsid w:val="00531BD0"/>
    <w:rsid w:val="00535418"/>
    <w:rsid w:val="00535575"/>
    <w:rsid w:val="005363DC"/>
    <w:rsid w:val="00537BD5"/>
    <w:rsid w:val="00540016"/>
    <w:rsid w:val="0054216A"/>
    <w:rsid w:val="005431F1"/>
    <w:rsid w:val="005442C5"/>
    <w:rsid w:val="00544ABF"/>
    <w:rsid w:val="00544B39"/>
    <w:rsid w:val="00550D52"/>
    <w:rsid w:val="005512B1"/>
    <w:rsid w:val="005555E7"/>
    <w:rsid w:val="005556F3"/>
    <w:rsid w:val="00563B3F"/>
    <w:rsid w:val="00563D40"/>
    <w:rsid w:val="00564D39"/>
    <w:rsid w:val="0056644C"/>
    <w:rsid w:val="00571DB8"/>
    <w:rsid w:val="0057266B"/>
    <w:rsid w:val="0057268A"/>
    <w:rsid w:val="005733E0"/>
    <w:rsid w:val="00573572"/>
    <w:rsid w:val="00573A67"/>
    <w:rsid w:val="00574316"/>
    <w:rsid w:val="00574437"/>
    <w:rsid w:val="0058057C"/>
    <w:rsid w:val="00583F87"/>
    <w:rsid w:val="00586D05"/>
    <w:rsid w:val="00590872"/>
    <w:rsid w:val="00590E29"/>
    <w:rsid w:val="005911A9"/>
    <w:rsid w:val="005952C1"/>
    <w:rsid w:val="00596C06"/>
    <w:rsid w:val="005A5596"/>
    <w:rsid w:val="005A5C41"/>
    <w:rsid w:val="005A6BCB"/>
    <w:rsid w:val="005B0D2F"/>
    <w:rsid w:val="005B2458"/>
    <w:rsid w:val="005B55C8"/>
    <w:rsid w:val="005B5B3C"/>
    <w:rsid w:val="005B5D82"/>
    <w:rsid w:val="005B5DDE"/>
    <w:rsid w:val="005B79F6"/>
    <w:rsid w:val="005B7C8C"/>
    <w:rsid w:val="005C09A6"/>
    <w:rsid w:val="005C7CDA"/>
    <w:rsid w:val="005D0EDA"/>
    <w:rsid w:val="005D2912"/>
    <w:rsid w:val="005D2BE6"/>
    <w:rsid w:val="005D37B0"/>
    <w:rsid w:val="005D7EFF"/>
    <w:rsid w:val="005E02FF"/>
    <w:rsid w:val="005E4ABF"/>
    <w:rsid w:val="005F0A60"/>
    <w:rsid w:val="005F2F85"/>
    <w:rsid w:val="005F3C71"/>
    <w:rsid w:val="005F498C"/>
    <w:rsid w:val="005F636E"/>
    <w:rsid w:val="0060153F"/>
    <w:rsid w:val="00602150"/>
    <w:rsid w:val="00602519"/>
    <w:rsid w:val="0060298D"/>
    <w:rsid w:val="00604086"/>
    <w:rsid w:val="006060E6"/>
    <w:rsid w:val="006065BD"/>
    <w:rsid w:val="00606FEA"/>
    <w:rsid w:val="00611555"/>
    <w:rsid w:val="00612317"/>
    <w:rsid w:val="006136D9"/>
    <w:rsid w:val="00614706"/>
    <w:rsid w:val="00615678"/>
    <w:rsid w:val="00623418"/>
    <w:rsid w:val="006248E1"/>
    <w:rsid w:val="00625AE2"/>
    <w:rsid w:val="00627A37"/>
    <w:rsid w:val="00630A74"/>
    <w:rsid w:val="00631363"/>
    <w:rsid w:val="006314A9"/>
    <w:rsid w:val="00632F24"/>
    <w:rsid w:val="00636B3F"/>
    <w:rsid w:val="00636DAC"/>
    <w:rsid w:val="006372A4"/>
    <w:rsid w:val="006377F2"/>
    <w:rsid w:val="00641972"/>
    <w:rsid w:val="00642A6A"/>
    <w:rsid w:val="00643B51"/>
    <w:rsid w:val="006454B4"/>
    <w:rsid w:val="00645725"/>
    <w:rsid w:val="00645FA9"/>
    <w:rsid w:val="006470DF"/>
    <w:rsid w:val="00647866"/>
    <w:rsid w:val="006500EC"/>
    <w:rsid w:val="006530E4"/>
    <w:rsid w:val="006533A7"/>
    <w:rsid w:val="00654069"/>
    <w:rsid w:val="006547A2"/>
    <w:rsid w:val="00655188"/>
    <w:rsid w:val="00656F0D"/>
    <w:rsid w:val="006603E3"/>
    <w:rsid w:val="00661ACC"/>
    <w:rsid w:val="00665003"/>
    <w:rsid w:val="00667439"/>
    <w:rsid w:val="00670016"/>
    <w:rsid w:val="00677516"/>
    <w:rsid w:val="00682A67"/>
    <w:rsid w:val="006833E7"/>
    <w:rsid w:val="00684A4F"/>
    <w:rsid w:val="006854DD"/>
    <w:rsid w:val="00687088"/>
    <w:rsid w:val="00690710"/>
    <w:rsid w:val="0069151A"/>
    <w:rsid w:val="00696AE4"/>
    <w:rsid w:val="00697256"/>
    <w:rsid w:val="006A2168"/>
    <w:rsid w:val="006A236F"/>
    <w:rsid w:val="006A278C"/>
    <w:rsid w:val="006A2AD0"/>
    <w:rsid w:val="006A6517"/>
    <w:rsid w:val="006A78A2"/>
    <w:rsid w:val="006B4704"/>
    <w:rsid w:val="006B6047"/>
    <w:rsid w:val="006B7EF8"/>
    <w:rsid w:val="006C0499"/>
    <w:rsid w:val="006C0CD0"/>
    <w:rsid w:val="006C2375"/>
    <w:rsid w:val="006C3358"/>
    <w:rsid w:val="006C5F1B"/>
    <w:rsid w:val="006C7319"/>
    <w:rsid w:val="006D4983"/>
    <w:rsid w:val="006D4EB9"/>
    <w:rsid w:val="006D4ECC"/>
    <w:rsid w:val="006E13D6"/>
    <w:rsid w:val="006E1A0E"/>
    <w:rsid w:val="006E1FCF"/>
    <w:rsid w:val="006E357A"/>
    <w:rsid w:val="006E3BE5"/>
    <w:rsid w:val="006E4AD6"/>
    <w:rsid w:val="006E631E"/>
    <w:rsid w:val="006E7B5F"/>
    <w:rsid w:val="006F3CBE"/>
    <w:rsid w:val="006F59A9"/>
    <w:rsid w:val="006F6554"/>
    <w:rsid w:val="006F7BC2"/>
    <w:rsid w:val="00704093"/>
    <w:rsid w:val="00706089"/>
    <w:rsid w:val="007069F6"/>
    <w:rsid w:val="00713BC7"/>
    <w:rsid w:val="00713C5E"/>
    <w:rsid w:val="00714648"/>
    <w:rsid w:val="007200BC"/>
    <w:rsid w:val="00720249"/>
    <w:rsid w:val="00720874"/>
    <w:rsid w:val="00722258"/>
    <w:rsid w:val="007229F0"/>
    <w:rsid w:val="00723DA1"/>
    <w:rsid w:val="007243E5"/>
    <w:rsid w:val="00724F6C"/>
    <w:rsid w:val="00725659"/>
    <w:rsid w:val="00726EBC"/>
    <w:rsid w:val="00730A1A"/>
    <w:rsid w:val="0073645F"/>
    <w:rsid w:val="00736AB4"/>
    <w:rsid w:val="00736B2E"/>
    <w:rsid w:val="00737166"/>
    <w:rsid w:val="00742F20"/>
    <w:rsid w:val="007443FD"/>
    <w:rsid w:val="00762E01"/>
    <w:rsid w:val="00766EA0"/>
    <w:rsid w:val="00771326"/>
    <w:rsid w:val="007730C4"/>
    <w:rsid w:val="007741E6"/>
    <w:rsid w:val="00776626"/>
    <w:rsid w:val="00776B49"/>
    <w:rsid w:val="00781649"/>
    <w:rsid w:val="00784547"/>
    <w:rsid w:val="00786771"/>
    <w:rsid w:val="00787866"/>
    <w:rsid w:val="00792FAA"/>
    <w:rsid w:val="007A2226"/>
    <w:rsid w:val="007A27A3"/>
    <w:rsid w:val="007A7D4C"/>
    <w:rsid w:val="007B1627"/>
    <w:rsid w:val="007B24A0"/>
    <w:rsid w:val="007B3D3D"/>
    <w:rsid w:val="007C0AF6"/>
    <w:rsid w:val="007C1B6F"/>
    <w:rsid w:val="007C34F5"/>
    <w:rsid w:val="007C3ACE"/>
    <w:rsid w:val="007C4AC6"/>
    <w:rsid w:val="007C586B"/>
    <w:rsid w:val="007C7376"/>
    <w:rsid w:val="007D0821"/>
    <w:rsid w:val="007D2BC1"/>
    <w:rsid w:val="007D320B"/>
    <w:rsid w:val="007D3261"/>
    <w:rsid w:val="007D3D12"/>
    <w:rsid w:val="007D58A8"/>
    <w:rsid w:val="007D5D86"/>
    <w:rsid w:val="007D63DA"/>
    <w:rsid w:val="007E2815"/>
    <w:rsid w:val="007E4494"/>
    <w:rsid w:val="007E62DC"/>
    <w:rsid w:val="007E6C8E"/>
    <w:rsid w:val="007F08C1"/>
    <w:rsid w:val="007F190B"/>
    <w:rsid w:val="007F522A"/>
    <w:rsid w:val="007F5B66"/>
    <w:rsid w:val="0080509D"/>
    <w:rsid w:val="00806211"/>
    <w:rsid w:val="008068E2"/>
    <w:rsid w:val="008076AE"/>
    <w:rsid w:val="00807FD1"/>
    <w:rsid w:val="00810C00"/>
    <w:rsid w:val="00811137"/>
    <w:rsid w:val="00812768"/>
    <w:rsid w:val="00813D8F"/>
    <w:rsid w:val="008154AD"/>
    <w:rsid w:val="0081581A"/>
    <w:rsid w:val="008162A8"/>
    <w:rsid w:val="008176FE"/>
    <w:rsid w:val="008207BD"/>
    <w:rsid w:val="00820AF5"/>
    <w:rsid w:val="00820D35"/>
    <w:rsid w:val="00823A1C"/>
    <w:rsid w:val="0082525B"/>
    <w:rsid w:val="00825916"/>
    <w:rsid w:val="0083527E"/>
    <w:rsid w:val="0084394D"/>
    <w:rsid w:val="00845B9D"/>
    <w:rsid w:val="00845BA0"/>
    <w:rsid w:val="00846C13"/>
    <w:rsid w:val="00847B16"/>
    <w:rsid w:val="008501C2"/>
    <w:rsid w:val="00853B56"/>
    <w:rsid w:val="00857577"/>
    <w:rsid w:val="00860984"/>
    <w:rsid w:val="00860F89"/>
    <w:rsid w:val="00861CD4"/>
    <w:rsid w:val="00862A1B"/>
    <w:rsid w:val="00864170"/>
    <w:rsid w:val="00865311"/>
    <w:rsid w:val="008659C1"/>
    <w:rsid w:val="008671BE"/>
    <w:rsid w:val="00874B47"/>
    <w:rsid w:val="00875925"/>
    <w:rsid w:val="008841F2"/>
    <w:rsid w:val="008849FB"/>
    <w:rsid w:val="00887DFD"/>
    <w:rsid w:val="00887FD3"/>
    <w:rsid w:val="00890526"/>
    <w:rsid w:val="00891893"/>
    <w:rsid w:val="00893690"/>
    <w:rsid w:val="0089666D"/>
    <w:rsid w:val="00897AA0"/>
    <w:rsid w:val="00897F65"/>
    <w:rsid w:val="008A4C43"/>
    <w:rsid w:val="008A6121"/>
    <w:rsid w:val="008B2030"/>
    <w:rsid w:val="008B3ECB"/>
    <w:rsid w:val="008B4E85"/>
    <w:rsid w:val="008B62CB"/>
    <w:rsid w:val="008C1B2E"/>
    <w:rsid w:val="008C21DD"/>
    <w:rsid w:val="008C4B8B"/>
    <w:rsid w:val="008C4CEA"/>
    <w:rsid w:val="008C5280"/>
    <w:rsid w:val="008C5283"/>
    <w:rsid w:val="008D1504"/>
    <w:rsid w:val="008D573F"/>
    <w:rsid w:val="008D5A4C"/>
    <w:rsid w:val="008D6898"/>
    <w:rsid w:val="008E0572"/>
    <w:rsid w:val="008E0D7B"/>
    <w:rsid w:val="008E1A54"/>
    <w:rsid w:val="008E39B8"/>
    <w:rsid w:val="008E3A71"/>
    <w:rsid w:val="008E50F6"/>
    <w:rsid w:val="008E7CF4"/>
    <w:rsid w:val="008F0937"/>
    <w:rsid w:val="008F0B97"/>
    <w:rsid w:val="008F301A"/>
    <w:rsid w:val="008F4669"/>
    <w:rsid w:val="008F54B7"/>
    <w:rsid w:val="008F62A9"/>
    <w:rsid w:val="00900E71"/>
    <w:rsid w:val="00901176"/>
    <w:rsid w:val="009077EA"/>
    <w:rsid w:val="00910E8B"/>
    <w:rsid w:val="0091627E"/>
    <w:rsid w:val="00917CDC"/>
    <w:rsid w:val="00921EA7"/>
    <w:rsid w:val="009222E4"/>
    <w:rsid w:val="0092376A"/>
    <w:rsid w:val="0092707E"/>
    <w:rsid w:val="00931017"/>
    <w:rsid w:val="00932261"/>
    <w:rsid w:val="00932BBD"/>
    <w:rsid w:val="00932D3C"/>
    <w:rsid w:val="009344A4"/>
    <w:rsid w:val="009428DA"/>
    <w:rsid w:val="00944A82"/>
    <w:rsid w:val="00946C4D"/>
    <w:rsid w:val="00947F28"/>
    <w:rsid w:val="00951C00"/>
    <w:rsid w:val="00961F67"/>
    <w:rsid w:val="00962066"/>
    <w:rsid w:val="0097032B"/>
    <w:rsid w:val="00970432"/>
    <w:rsid w:val="00971359"/>
    <w:rsid w:val="00971DF3"/>
    <w:rsid w:val="00972C09"/>
    <w:rsid w:val="0097589E"/>
    <w:rsid w:val="00975D5F"/>
    <w:rsid w:val="00976314"/>
    <w:rsid w:val="009771C0"/>
    <w:rsid w:val="009771D7"/>
    <w:rsid w:val="00977D0E"/>
    <w:rsid w:val="009803A5"/>
    <w:rsid w:val="0098224A"/>
    <w:rsid w:val="0098414A"/>
    <w:rsid w:val="00985BB3"/>
    <w:rsid w:val="0099085C"/>
    <w:rsid w:val="00990B3B"/>
    <w:rsid w:val="00990E2D"/>
    <w:rsid w:val="0099178E"/>
    <w:rsid w:val="0099227A"/>
    <w:rsid w:val="00992872"/>
    <w:rsid w:val="00994A16"/>
    <w:rsid w:val="00995710"/>
    <w:rsid w:val="009962A8"/>
    <w:rsid w:val="00996CB7"/>
    <w:rsid w:val="0099789D"/>
    <w:rsid w:val="009A1EEC"/>
    <w:rsid w:val="009A32B7"/>
    <w:rsid w:val="009A69D8"/>
    <w:rsid w:val="009A6C38"/>
    <w:rsid w:val="009A6F71"/>
    <w:rsid w:val="009B379B"/>
    <w:rsid w:val="009B38DF"/>
    <w:rsid w:val="009B60B5"/>
    <w:rsid w:val="009B62FE"/>
    <w:rsid w:val="009B7553"/>
    <w:rsid w:val="009C042D"/>
    <w:rsid w:val="009C33FC"/>
    <w:rsid w:val="009C7ABB"/>
    <w:rsid w:val="009D1BC7"/>
    <w:rsid w:val="009D2050"/>
    <w:rsid w:val="009D2EAD"/>
    <w:rsid w:val="009D54B2"/>
    <w:rsid w:val="009E0D8D"/>
    <w:rsid w:val="009E1922"/>
    <w:rsid w:val="009E26A7"/>
    <w:rsid w:val="009E333F"/>
    <w:rsid w:val="009E5072"/>
    <w:rsid w:val="009E7017"/>
    <w:rsid w:val="009E71DA"/>
    <w:rsid w:val="009E7B59"/>
    <w:rsid w:val="009F1B1D"/>
    <w:rsid w:val="009F25AD"/>
    <w:rsid w:val="009F438B"/>
    <w:rsid w:val="009F5631"/>
    <w:rsid w:val="009F6B3D"/>
    <w:rsid w:val="009F7ED2"/>
    <w:rsid w:val="00A006DD"/>
    <w:rsid w:val="00A037C6"/>
    <w:rsid w:val="00A10CB2"/>
    <w:rsid w:val="00A1543B"/>
    <w:rsid w:val="00A2187D"/>
    <w:rsid w:val="00A25470"/>
    <w:rsid w:val="00A259AB"/>
    <w:rsid w:val="00A26A51"/>
    <w:rsid w:val="00A3085B"/>
    <w:rsid w:val="00A31F27"/>
    <w:rsid w:val="00A3213B"/>
    <w:rsid w:val="00A35AB0"/>
    <w:rsid w:val="00A37AA1"/>
    <w:rsid w:val="00A37C32"/>
    <w:rsid w:val="00A406C1"/>
    <w:rsid w:val="00A41D5C"/>
    <w:rsid w:val="00A421C8"/>
    <w:rsid w:val="00A4438C"/>
    <w:rsid w:val="00A44647"/>
    <w:rsid w:val="00A4469F"/>
    <w:rsid w:val="00A44C62"/>
    <w:rsid w:val="00A46766"/>
    <w:rsid w:val="00A47353"/>
    <w:rsid w:val="00A50356"/>
    <w:rsid w:val="00A54398"/>
    <w:rsid w:val="00A55A7A"/>
    <w:rsid w:val="00A55D27"/>
    <w:rsid w:val="00A61B90"/>
    <w:rsid w:val="00A61EDE"/>
    <w:rsid w:val="00A63DA9"/>
    <w:rsid w:val="00A64156"/>
    <w:rsid w:val="00A66F89"/>
    <w:rsid w:val="00A76C5A"/>
    <w:rsid w:val="00A824AE"/>
    <w:rsid w:val="00A91AE1"/>
    <w:rsid w:val="00A93661"/>
    <w:rsid w:val="00A937E1"/>
    <w:rsid w:val="00A93F68"/>
    <w:rsid w:val="00A95213"/>
    <w:rsid w:val="00A953E4"/>
    <w:rsid w:val="00A95652"/>
    <w:rsid w:val="00A96588"/>
    <w:rsid w:val="00A96A15"/>
    <w:rsid w:val="00A974E9"/>
    <w:rsid w:val="00AA0347"/>
    <w:rsid w:val="00AA0F08"/>
    <w:rsid w:val="00AA1626"/>
    <w:rsid w:val="00AA23FA"/>
    <w:rsid w:val="00AA2C81"/>
    <w:rsid w:val="00AA2D25"/>
    <w:rsid w:val="00AA32D8"/>
    <w:rsid w:val="00AA36EB"/>
    <w:rsid w:val="00AA688A"/>
    <w:rsid w:val="00AB0528"/>
    <w:rsid w:val="00AB18AA"/>
    <w:rsid w:val="00AB2559"/>
    <w:rsid w:val="00AB603C"/>
    <w:rsid w:val="00AB6C4D"/>
    <w:rsid w:val="00AC0AB8"/>
    <w:rsid w:val="00AC1409"/>
    <w:rsid w:val="00AC19F2"/>
    <w:rsid w:val="00AC1A91"/>
    <w:rsid w:val="00AD3097"/>
    <w:rsid w:val="00AE4411"/>
    <w:rsid w:val="00AE51DD"/>
    <w:rsid w:val="00AE6913"/>
    <w:rsid w:val="00AF01DA"/>
    <w:rsid w:val="00AF1695"/>
    <w:rsid w:val="00AF34AB"/>
    <w:rsid w:val="00AF62B9"/>
    <w:rsid w:val="00AF6308"/>
    <w:rsid w:val="00B006BF"/>
    <w:rsid w:val="00B02AB9"/>
    <w:rsid w:val="00B05207"/>
    <w:rsid w:val="00B138E6"/>
    <w:rsid w:val="00B15705"/>
    <w:rsid w:val="00B1611D"/>
    <w:rsid w:val="00B179DA"/>
    <w:rsid w:val="00B207D9"/>
    <w:rsid w:val="00B20E68"/>
    <w:rsid w:val="00B237F0"/>
    <w:rsid w:val="00B23907"/>
    <w:rsid w:val="00B25C99"/>
    <w:rsid w:val="00B271AE"/>
    <w:rsid w:val="00B3097F"/>
    <w:rsid w:val="00B31C50"/>
    <w:rsid w:val="00B33C6D"/>
    <w:rsid w:val="00B34499"/>
    <w:rsid w:val="00B41654"/>
    <w:rsid w:val="00B42CDC"/>
    <w:rsid w:val="00B4508F"/>
    <w:rsid w:val="00B45C1D"/>
    <w:rsid w:val="00B5085A"/>
    <w:rsid w:val="00B50F07"/>
    <w:rsid w:val="00B53A32"/>
    <w:rsid w:val="00B55AD5"/>
    <w:rsid w:val="00B5603D"/>
    <w:rsid w:val="00B57746"/>
    <w:rsid w:val="00B63DF8"/>
    <w:rsid w:val="00B650B8"/>
    <w:rsid w:val="00B66D99"/>
    <w:rsid w:val="00B67BD1"/>
    <w:rsid w:val="00B70690"/>
    <w:rsid w:val="00B7140B"/>
    <w:rsid w:val="00B71CBB"/>
    <w:rsid w:val="00B7547C"/>
    <w:rsid w:val="00B8057C"/>
    <w:rsid w:val="00B80E5D"/>
    <w:rsid w:val="00B82D0A"/>
    <w:rsid w:val="00B82F40"/>
    <w:rsid w:val="00B838BF"/>
    <w:rsid w:val="00B86B23"/>
    <w:rsid w:val="00B90DC8"/>
    <w:rsid w:val="00B923CD"/>
    <w:rsid w:val="00B92808"/>
    <w:rsid w:val="00B937B6"/>
    <w:rsid w:val="00B947C1"/>
    <w:rsid w:val="00B9745F"/>
    <w:rsid w:val="00BA0AD8"/>
    <w:rsid w:val="00BA51E8"/>
    <w:rsid w:val="00BB2824"/>
    <w:rsid w:val="00BB3DB3"/>
    <w:rsid w:val="00BC0261"/>
    <w:rsid w:val="00BC1DA7"/>
    <w:rsid w:val="00BD1601"/>
    <w:rsid w:val="00BD246B"/>
    <w:rsid w:val="00BD3FFF"/>
    <w:rsid w:val="00BD6238"/>
    <w:rsid w:val="00BD6F0E"/>
    <w:rsid w:val="00BD754A"/>
    <w:rsid w:val="00BE18B8"/>
    <w:rsid w:val="00BE26DC"/>
    <w:rsid w:val="00BE32B4"/>
    <w:rsid w:val="00BE384F"/>
    <w:rsid w:val="00BE4758"/>
    <w:rsid w:val="00BF252C"/>
    <w:rsid w:val="00BF369B"/>
    <w:rsid w:val="00BF3749"/>
    <w:rsid w:val="00BF48CE"/>
    <w:rsid w:val="00BF593B"/>
    <w:rsid w:val="00BF773A"/>
    <w:rsid w:val="00BF7E81"/>
    <w:rsid w:val="00C00924"/>
    <w:rsid w:val="00C03411"/>
    <w:rsid w:val="00C03D71"/>
    <w:rsid w:val="00C07EB5"/>
    <w:rsid w:val="00C13773"/>
    <w:rsid w:val="00C13FBD"/>
    <w:rsid w:val="00C17CC8"/>
    <w:rsid w:val="00C25457"/>
    <w:rsid w:val="00C25816"/>
    <w:rsid w:val="00C261E0"/>
    <w:rsid w:val="00C336AB"/>
    <w:rsid w:val="00C34F90"/>
    <w:rsid w:val="00C358F0"/>
    <w:rsid w:val="00C4372D"/>
    <w:rsid w:val="00C51D3E"/>
    <w:rsid w:val="00C52C1F"/>
    <w:rsid w:val="00C554E2"/>
    <w:rsid w:val="00C57F4D"/>
    <w:rsid w:val="00C6177F"/>
    <w:rsid w:val="00C63A5F"/>
    <w:rsid w:val="00C673A2"/>
    <w:rsid w:val="00C70A67"/>
    <w:rsid w:val="00C71188"/>
    <w:rsid w:val="00C740CD"/>
    <w:rsid w:val="00C74F97"/>
    <w:rsid w:val="00C772CE"/>
    <w:rsid w:val="00C819E4"/>
    <w:rsid w:val="00C83417"/>
    <w:rsid w:val="00C855CA"/>
    <w:rsid w:val="00C85CA7"/>
    <w:rsid w:val="00C8647F"/>
    <w:rsid w:val="00C86E9D"/>
    <w:rsid w:val="00C8746A"/>
    <w:rsid w:val="00C929F4"/>
    <w:rsid w:val="00C9604F"/>
    <w:rsid w:val="00C972D5"/>
    <w:rsid w:val="00CA12EC"/>
    <w:rsid w:val="00CA19AA"/>
    <w:rsid w:val="00CA73B4"/>
    <w:rsid w:val="00CA73D4"/>
    <w:rsid w:val="00CB1245"/>
    <w:rsid w:val="00CB1375"/>
    <w:rsid w:val="00CB44FD"/>
    <w:rsid w:val="00CB514F"/>
    <w:rsid w:val="00CB69A4"/>
    <w:rsid w:val="00CB7B90"/>
    <w:rsid w:val="00CC049C"/>
    <w:rsid w:val="00CC13B3"/>
    <w:rsid w:val="00CC5160"/>
    <w:rsid w:val="00CC5298"/>
    <w:rsid w:val="00CC61F0"/>
    <w:rsid w:val="00CC6857"/>
    <w:rsid w:val="00CC7A33"/>
    <w:rsid w:val="00CD0294"/>
    <w:rsid w:val="00CD52CB"/>
    <w:rsid w:val="00CD7268"/>
    <w:rsid w:val="00CD736E"/>
    <w:rsid w:val="00CD78F4"/>
    <w:rsid w:val="00CD798D"/>
    <w:rsid w:val="00CE161E"/>
    <w:rsid w:val="00CE23A9"/>
    <w:rsid w:val="00CF2957"/>
    <w:rsid w:val="00CF3908"/>
    <w:rsid w:val="00CF3C9F"/>
    <w:rsid w:val="00CF3E17"/>
    <w:rsid w:val="00CF59A8"/>
    <w:rsid w:val="00CF5F42"/>
    <w:rsid w:val="00D018DD"/>
    <w:rsid w:val="00D030ED"/>
    <w:rsid w:val="00D0443E"/>
    <w:rsid w:val="00D045AA"/>
    <w:rsid w:val="00D046A2"/>
    <w:rsid w:val="00D05A27"/>
    <w:rsid w:val="00D070EE"/>
    <w:rsid w:val="00D07449"/>
    <w:rsid w:val="00D0788E"/>
    <w:rsid w:val="00D10840"/>
    <w:rsid w:val="00D128D2"/>
    <w:rsid w:val="00D152F8"/>
    <w:rsid w:val="00D15EE0"/>
    <w:rsid w:val="00D16979"/>
    <w:rsid w:val="00D173C7"/>
    <w:rsid w:val="00D2056C"/>
    <w:rsid w:val="00D21FAB"/>
    <w:rsid w:val="00D22160"/>
    <w:rsid w:val="00D31CA4"/>
    <w:rsid w:val="00D32294"/>
    <w:rsid w:val="00D3259A"/>
    <w:rsid w:val="00D325A9"/>
    <w:rsid w:val="00D35E3A"/>
    <w:rsid w:val="00D36A8A"/>
    <w:rsid w:val="00D36C27"/>
    <w:rsid w:val="00D40D95"/>
    <w:rsid w:val="00D41932"/>
    <w:rsid w:val="00D4199D"/>
    <w:rsid w:val="00D46555"/>
    <w:rsid w:val="00D46EC8"/>
    <w:rsid w:val="00D520A8"/>
    <w:rsid w:val="00D5311C"/>
    <w:rsid w:val="00D60E29"/>
    <w:rsid w:val="00D61409"/>
    <w:rsid w:val="00D6153C"/>
    <w:rsid w:val="00D61C11"/>
    <w:rsid w:val="00D6691E"/>
    <w:rsid w:val="00D67B12"/>
    <w:rsid w:val="00D71170"/>
    <w:rsid w:val="00D7329D"/>
    <w:rsid w:val="00D76BE6"/>
    <w:rsid w:val="00D807A8"/>
    <w:rsid w:val="00D8086D"/>
    <w:rsid w:val="00D836BC"/>
    <w:rsid w:val="00D854B2"/>
    <w:rsid w:val="00D87F77"/>
    <w:rsid w:val="00D95F78"/>
    <w:rsid w:val="00D97A56"/>
    <w:rsid w:val="00DA1C92"/>
    <w:rsid w:val="00DA1EA3"/>
    <w:rsid w:val="00DA25D4"/>
    <w:rsid w:val="00DA6538"/>
    <w:rsid w:val="00DB3A41"/>
    <w:rsid w:val="00DB3A8D"/>
    <w:rsid w:val="00DB4663"/>
    <w:rsid w:val="00DB6492"/>
    <w:rsid w:val="00DB660A"/>
    <w:rsid w:val="00DC02C5"/>
    <w:rsid w:val="00DC1A63"/>
    <w:rsid w:val="00DC4901"/>
    <w:rsid w:val="00DC76BC"/>
    <w:rsid w:val="00DD001D"/>
    <w:rsid w:val="00DD1965"/>
    <w:rsid w:val="00DD2C7B"/>
    <w:rsid w:val="00DD46D8"/>
    <w:rsid w:val="00DD71B3"/>
    <w:rsid w:val="00DE1C88"/>
    <w:rsid w:val="00DE4379"/>
    <w:rsid w:val="00DE4899"/>
    <w:rsid w:val="00DE65B3"/>
    <w:rsid w:val="00DE7716"/>
    <w:rsid w:val="00DF0E48"/>
    <w:rsid w:val="00DF2005"/>
    <w:rsid w:val="00DF2630"/>
    <w:rsid w:val="00DF5241"/>
    <w:rsid w:val="00DF5735"/>
    <w:rsid w:val="00DF5A4A"/>
    <w:rsid w:val="00DF6E35"/>
    <w:rsid w:val="00E02A08"/>
    <w:rsid w:val="00E04836"/>
    <w:rsid w:val="00E04C5D"/>
    <w:rsid w:val="00E12A5E"/>
    <w:rsid w:val="00E12CDF"/>
    <w:rsid w:val="00E15DF4"/>
    <w:rsid w:val="00E15E75"/>
    <w:rsid w:val="00E16A64"/>
    <w:rsid w:val="00E268C1"/>
    <w:rsid w:val="00E26E96"/>
    <w:rsid w:val="00E30D3C"/>
    <w:rsid w:val="00E3249B"/>
    <w:rsid w:val="00E32D37"/>
    <w:rsid w:val="00E3341F"/>
    <w:rsid w:val="00E37493"/>
    <w:rsid w:val="00E4276A"/>
    <w:rsid w:val="00E450E6"/>
    <w:rsid w:val="00E47195"/>
    <w:rsid w:val="00E4749E"/>
    <w:rsid w:val="00E51D8C"/>
    <w:rsid w:val="00E5262C"/>
    <w:rsid w:val="00E542B7"/>
    <w:rsid w:val="00E54B03"/>
    <w:rsid w:val="00E55E74"/>
    <w:rsid w:val="00E562D4"/>
    <w:rsid w:val="00E56699"/>
    <w:rsid w:val="00E6047F"/>
    <w:rsid w:val="00E60A3E"/>
    <w:rsid w:val="00E60FB6"/>
    <w:rsid w:val="00E63DB6"/>
    <w:rsid w:val="00E65478"/>
    <w:rsid w:val="00E662B6"/>
    <w:rsid w:val="00E6661F"/>
    <w:rsid w:val="00E70527"/>
    <w:rsid w:val="00E71CCE"/>
    <w:rsid w:val="00E73A91"/>
    <w:rsid w:val="00E756B7"/>
    <w:rsid w:val="00E7671F"/>
    <w:rsid w:val="00E80404"/>
    <w:rsid w:val="00E823BE"/>
    <w:rsid w:val="00E83D88"/>
    <w:rsid w:val="00E92B15"/>
    <w:rsid w:val="00E93D76"/>
    <w:rsid w:val="00E966DE"/>
    <w:rsid w:val="00EA528A"/>
    <w:rsid w:val="00EA5513"/>
    <w:rsid w:val="00EA5C2F"/>
    <w:rsid w:val="00EA6AB7"/>
    <w:rsid w:val="00EB1018"/>
    <w:rsid w:val="00EB3483"/>
    <w:rsid w:val="00EB4BBB"/>
    <w:rsid w:val="00EB5869"/>
    <w:rsid w:val="00EC03F2"/>
    <w:rsid w:val="00EC1095"/>
    <w:rsid w:val="00EC56FA"/>
    <w:rsid w:val="00EC70A3"/>
    <w:rsid w:val="00EC748B"/>
    <w:rsid w:val="00EC7DC4"/>
    <w:rsid w:val="00ED05D2"/>
    <w:rsid w:val="00ED0C66"/>
    <w:rsid w:val="00ED30CF"/>
    <w:rsid w:val="00ED3B98"/>
    <w:rsid w:val="00ED5BE2"/>
    <w:rsid w:val="00ED5CDD"/>
    <w:rsid w:val="00ED64D1"/>
    <w:rsid w:val="00ED65DC"/>
    <w:rsid w:val="00ED72EE"/>
    <w:rsid w:val="00EE005A"/>
    <w:rsid w:val="00EE1D0C"/>
    <w:rsid w:val="00EE4587"/>
    <w:rsid w:val="00EE6350"/>
    <w:rsid w:val="00EE65FB"/>
    <w:rsid w:val="00EE662B"/>
    <w:rsid w:val="00EF1549"/>
    <w:rsid w:val="00EF1E66"/>
    <w:rsid w:val="00EF2A35"/>
    <w:rsid w:val="00EF3B47"/>
    <w:rsid w:val="00EF6C4B"/>
    <w:rsid w:val="00F00274"/>
    <w:rsid w:val="00F012C2"/>
    <w:rsid w:val="00F022DF"/>
    <w:rsid w:val="00F05047"/>
    <w:rsid w:val="00F12166"/>
    <w:rsid w:val="00F12AB1"/>
    <w:rsid w:val="00F176EF"/>
    <w:rsid w:val="00F233AD"/>
    <w:rsid w:val="00F2360E"/>
    <w:rsid w:val="00F25C6E"/>
    <w:rsid w:val="00F27812"/>
    <w:rsid w:val="00F303A4"/>
    <w:rsid w:val="00F356A8"/>
    <w:rsid w:val="00F36324"/>
    <w:rsid w:val="00F36BC7"/>
    <w:rsid w:val="00F41A0F"/>
    <w:rsid w:val="00F41CB5"/>
    <w:rsid w:val="00F423DF"/>
    <w:rsid w:val="00F43986"/>
    <w:rsid w:val="00F45E10"/>
    <w:rsid w:val="00F47CCA"/>
    <w:rsid w:val="00F54F32"/>
    <w:rsid w:val="00F62FFD"/>
    <w:rsid w:val="00F63489"/>
    <w:rsid w:val="00F63497"/>
    <w:rsid w:val="00F6364A"/>
    <w:rsid w:val="00F64465"/>
    <w:rsid w:val="00F646DA"/>
    <w:rsid w:val="00F64BFA"/>
    <w:rsid w:val="00F65101"/>
    <w:rsid w:val="00F7458E"/>
    <w:rsid w:val="00F74728"/>
    <w:rsid w:val="00F763A9"/>
    <w:rsid w:val="00F77879"/>
    <w:rsid w:val="00F77B12"/>
    <w:rsid w:val="00F9113A"/>
    <w:rsid w:val="00F92E43"/>
    <w:rsid w:val="00F92F97"/>
    <w:rsid w:val="00F9693B"/>
    <w:rsid w:val="00FA0D60"/>
    <w:rsid w:val="00FA1036"/>
    <w:rsid w:val="00FA2046"/>
    <w:rsid w:val="00FA575C"/>
    <w:rsid w:val="00FA7C45"/>
    <w:rsid w:val="00FB0043"/>
    <w:rsid w:val="00FB1FCD"/>
    <w:rsid w:val="00FB2505"/>
    <w:rsid w:val="00FB2DED"/>
    <w:rsid w:val="00FB75B7"/>
    <w:rsid w:val="00FC4524"/>
    <w:rsid w:val="00FC7E2E"/>
    <w:rsid w:val="00FD1177"/>
    <w:rsid w:val="00FD1516"/>
    <w:rsid w:val="00FD156A"/>
    <w:rsid w:val="00FD1DBE"/>
    <w:rsid w:val="00FD53B1"/>
    <w:rsid w:val="00FD57C4"/>
    <w:rsid w:val="00FD636A"/>
    <w:rsid w:val="00FE0C76"/>
    <w:rsid w:val="00FE2546"/>
    <w:rsid w:val="00FE5ECC"/>
    <w:rsid w:val="00FE602D"/>
    <w:rsid w:val="00FE653E"/>
    <w:rsid w:val="00FE72CC"/>
    <w:rsid w:val="00FF3465"/>
    <w:rsid w:val="00FF44B4"/>
    <w:rsid w:val="00FF46AD"/>
    <w:rsid w:val="00FF53A6"/>
    <w:rsid w:val="00FF6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42F0"/>
  <w15:chartTrackingRefBased/>
  <w15:docId w15:val="{B09D689A-1DD1-4C3C-9D84-4DC01DB9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27976"/>
    <w:rPr>
      <w:rFonts w:ascii="Times New Roman" w:hAnsi="Times New Roman" w:cs="Times New Roman"/>
    </w:rPr>
  </w:style>
  <w:style w:type="paragraph" w:styleId="Heading1">
    <w:name w:val="heading 1"/>
    <w:aliases w:val="Pocket"/>
    <w:basedOn w:val="Normal"/>
    <w:next w:val="Normal"/>
    <w:link w:val="Heading1Char"/>
    <w:qFormat/>
    <w:rsid w:val="000279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79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unhideWhenUsed/>
    <w:qFormat/>
    <w:rsid w:val="000279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0279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279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7976"/>
  </w:style>
  <w:style w:type="character" w:customStyle="1" w:styleId="Heading1Char">
    <w:name w:val="Heading 1 Char"/>
    <w:aliases w:val="Pocket Char"/>
    <w:basedOn w:val="DefaultParagraphFont"/>
    <w:link w:val="Heading1"/>
    <w:rsid w:val="0002797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27976"/>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02797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2797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02797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2797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027976"/>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link w:val="Card0"/>
    <w:uiPriority w:val="99"/>
    <w:unhideWhenUsed/>
    <w:rsid w:val="00027976"/>
    <w:rPr>
      <w:color w:val="auto"/>
      <w:u w:val="none"/>
    </w:rPr>
  </w:style>
  <w:style w:type="character" w:styleId="FollowedHyperlink">
    <w:name w:val="FollowedHyperlink"/>
    <w:basedOn w:val="DefaultParagraphFont"/>
    <w:uiPriority w:val="99"/>
    <w:semiHidden/>
    <w:unhideWhenUsed/>
    <w:rsid w:val="00027976"/>
    <w:rPr>
      <w:color w:val="auto"/>
      <w:u w:val="none"/>
    </w:rPr>
  </w:style>
  <w:style w:type="character" w:customStyle="1" w:styleId="UnresolvedMention">
    <w:name w:val="Unresolved Mention"/>
    <w:basedOn w:val="DefaultParagraphFont"/>
    <w:uiPriority w:val="99"/>
    <w:semiHidden/>
    <w:unhideWhenUsed/>
    <w:rsid w:val="004A106E"/>
    <w:rPr>
      <w:color w:val="605E5C"/>
      <w:shd w:val="clear" w:color="auto" w:fill="E1DFDD"/>
    </w:rPr>
  </w:style>
  <w:style w:type="paragraph" w:customStyle="1" w:styleId="textbold">
    <w:name w:val="text bold"/>
    <w:basedOn w:val="Normal"/>
    <w:link w:val="Emphasis"/>
    <w:uiPriority w:val="7"/>
    <w:qFormat/>
    <w:rsid w:val="001D735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
    <w:basedOn w:val="Normal"/>
    <w:next w:val="Normal"/>
    <w:link w:val="StyleUnderline"/>
    <w:uiPriority w:val="6"/>
    <w:qFormat/>
    <w:rsid w:val="001D7356"/>
    <w:pPr>
      <w:ind w:left="288" w:right="288"/>
    </w:pPr>
    <w:rPr>
      <w:rFonts w:asciiTheme="minorHAnsi" w:hAnsiTheme="minorHAnsi" w:cstheme="minorBidi"/>
      <w:u w:val="single"/>
    </w:rPr>
  </w:style>
  <w:style w:type="paragraph" w:customStyle="1" w:styleId="Card0">
    <w:name w:val="Card"/>
    <w:aliases w:val="Dont use,No Spacing41,No Spacing111112,Note Level 2,No Spacing1121,No Spacing112,No Spacing1,Tag and Cite,nonunderlined,Small Text,tag"/>
    <w:basedOn w:val="Heading1"/>
    <w:link w:val="Hyperlink"/>
    <w:autoRedefine/>
    <w:uiPriority w:val="99"/>
    <w:qFormat/>
    <w:rsid w:val="00B67BD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IntenseEmphasis">
    <w:name w:val="Intense Emphasis"/>
    <w:aliases w:val="Title Cha,cites Char Ch,Block Heading Char,Read This Char,Intense Emphasis1111,Underline Cha,Underline Char,Cards + Font: 12 pt Char,9.5 pt,9.5 p,Underline Char Char Char,Minimized Ch,Title Char2,Spacing -1 pt,Thick Underline Char"/>
    <w:basedOn w:val="DefaultParagraphFont"/>
    <w:link w:val="UnderlinedText"/>
    <w:qFormat/>
    <w:rsid w:val="00E4276A"/>
    <w:rPr>
      <w:u w:val="single"/>
    </w:rPr>
  </w:style>
  <w:style w:type="paragraph" w:customStyle="1" w:styleId="UnderlinedText">
    <w:name w:val="Underlined Text"/>
    <w:link w:val="IntenseEmphasis"/>
    <w:qFormat/>
    <w:rsid w:val="00E4276A"/>
    <w:pPr>
      <w:suppressAutoHyphens/>
      <w:autoSpaceDN w:val="0"/>
      <w:spacing w:after="0" w:line="240" w:lineRule="auto"/>
      <w:textAlignment w:val="baseline"/>
    </w:pPr>
    <w:rPr>
      <w:u w:val="single"/>
    </w:rPr>
  </w:style>
  <w:style w:type="character" w:customStyle="1" w:styleId="TitleChar">
    <w:name w:val="Title Char"/>
    <w:aliases w:val="Cites and Cards Char,UNDERLINE Char,Bold Underlined Char,title Char,Block Heading Char1"/>
    <w:basedOn w:val="DefaultParagraphFont"/>
    <w:link w:val="Title"/>
    <w:uiPriority w:val="6"/>
    <w:qFormat/>
    <w:rsid w:val="00400638"/>
    <w:rPr>
      <w:bCs/>
      <w:sz w:val="20"/>
      <w:u w:val="single"/>
    </w:rPr>
  </w:style>
  <w:style w:type="paragraph" w:styleId="Title">
    <w:name w:val="Title"/>
    <w:aliases w:val="Cites and Cards,UNDERLINE,Bold Underlined,title,Block Heading"/>
    <w:basedOn w:val="Normal"/>
    <w:next w:val="Normal"/>
    <w:link w:val="TitleChar"/>
    <w:uiPriority w:val="6"/>
    <w:qFormat/>
    <w:rsid w:val="00400638"/>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400638"/>
    <w:rPr>
      <w:rFonts w:asciiTheme="majorHAnsi" w:eastAsiaTheme="majorEastAsia" w:hAnsiTheme="majorHAnsi" w:cstheme="majorBidi"/>
      <w:spacing w:val="-10"/>
      <w:kern w:val="28"/>
      <w:sz w:val="56"/>
      <w:szCs w:val="56"/>
    </w:rPr>
  </w:style>
  <w:style w:type="character" w:customStyle="1" w:styleId="StyleThickunderline1">
    <w:name w:val="Style Thick underline1"/>
    <w:basedOn w:val="DefaultParagraphFont"/>
    <w:rsid w:val="00563D40"/>
    <w:rPr>
      <w:u w:val="single"/>
    </w:rPr>
  </w:style>
  <w:style w:type="character" w:customStyle="1" w:styleId="underline">
    <w:name w:val="underline"/>
    <w:basedOn w:val="DefaultParagraphFont"/>
    <w:qFormat/>
    <w:rsid w:val="00C673A2"/>
    <w:rPr>
      <w:b/>
      <w:u w:val="single"/>
    </w:rPr>
  </w:style>
  <w:style w:type="paragraph" w:customStyle="1" w:styleId="Emphasis1">
    <w:name w:val="Emphasis1"/>
    <w:basedOn w:val="Normal"/>
    <w:autoRedefine/>
    <w:uiPriority w:val="7"/>
    <w:qFormat/>
    <w:rsid w:val="00A4438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text">
    <w:name w:val="card text"/>
    <w:basedOn w:val="Normal"/>
    <w:link w:val="cardtextChar"/>
    <w:qFormat/>
    <w:rsid w:val="008F54B7"/>
    <w:pPr>
      <w:widowControl w:val="0"/>
      <w:ind w:left="288" w:right="288"/>
    </w:pPr>
    <w:rPr>
      <w:rFonts w:eastAsia="Calibri"/>
    </w:rPr>
  </w:style>
  <w:style w:type="character" w:customStyle="1" w:styleId="cardtextChar">
    <w:name w:val="card text Char"/>
    <w:basedOn w:val="DefaultParagraphFont"/>
    <w:link w:val="cardtext"/>
    <w:rsid w:val="008F54B7"/>
    <w:rPr>
      <w:rFonts w:ascii="Times New Roman" w:eastAsia="Calibri" w:hAnsi="Times New Roman" w:cs="Times New Roman"/>
    </w:rPr>
  </w:style>
  <w:style w:type="paragraph" w:styleId="Header">
    <w:name w:val="header"/>
    <w:basedOn w:val="Normal"/>
    <w:link w:val="HeaderChar"/>
    <w:uiPriority w:val="99"/>
    <w:unhideWhenUsed/>
    <w:rsid w:val="00027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976"/>
    <w:rPr>
      <w:rFonts w:ascii="Times New Roman" w:hAnsi="Times New Roman" w:cs="Times New Roman"/>
    </w:rPr>
  </w:style>
  <w:style w:type="paragraph" w:styleId="Footer">
    <w:name w:val="footer"/>
    <w:basedOn w:val="Normal"/>
    <w:link w:val="FooterChar"/>
    <w:uiPriority w:val="99"/>
    <w:unhideWhenUsed/>
    <w:rsid w:val="00027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9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china-japan21.org/eng/zxxx/t64286.htm" TargetMode="External"/><Relationship Id="rId21" Type="http://schemas.openxmlformats.org/officeDocument/2006/relationships/hyperlink" Target="https://www.scmp.com/news/china/diplomacy/article/2187975/deal-end-trade-war-must-be-enforceable-us-trade-chief-robert" TargetMode="External"/><Relationship Id="rId42" Type="http://schemas.openxmlformats.org/officeDocument/2006/relationships/hyperlink" Target="https://www.nytimes.com/2016/02/21/magazine/are-we-doomed-to-slow-growth.html?_r=0" TargetMode="External"/><Relationship Id="rId47" Type="http://schemas.openxmlformats.org/officeDocument/2006/relationships/hyperlink" Target="http://www.theglobalipcenter.com/resources/why-is-ip-important/" TargetMode="External"/><Relationship Id="rId63" Type="http://schemas.openxmlformats.org/officeDocument/2006/relationships/hyperlink" Target="https://geopoliticalfutures.com/taiwans-quest-modernize-submarine-fleet/" TargetMode="External"/><Relationship Id="rId68" Type="http://schemas.openxmlformats.org/officeDocument/2006/relationships/hyperlink" Target="http://www.newrepublic.com/article/122301/nuclear-proliferation-myth" TargetMode="External"/><Relationship Id="rId84" Type="http://schemas.openxmlformats.org/officeDocument/2006/relationships/hyperlink" Target="http://live.belfercenter.org/files/kogan-apsa-aug-2013.pdf" TargetMode="External"/><Relationship Id="rId89" Type="http://schemas.openxmlformats.org/officeDocument/2006/relationships/hyperlink" Target="http://www.oaoa.com/articles/chapman-87719-nuclear-terrorism.html" TargetMode="External"/><Relationship Id="rId7" Type="http://schemas.openxmlformats.org/officeDocument/2006/relationships/endnotes" Target="endnotes.xml"/><Relationship Id="rId71" Type="http://schemas.openxmlformats.org/officeDocument/2006/relationships/hyperlink" Target="http://io9.com/are-the-threats-from-synthetic-bioweapons-being-exagger-1636829313" TargetMode="External"/><Relationship Id="rId92" Type="http://schemas.openxmlformats.org/officeDocument/2006/relationships/hyperlink" Target="https://nationalinterest.org/feature/how-save-taiwan-itself-48122" TargetMode="External"/><Relationship Id="rId2" Type="http://schemas.openxmlformats.org/officeDocument/2006/relationships/numbering" Target="numbering.xml"/><Relationship Id="rId16" Type="http://schemas.openxmlformats.org/officeDocument/2006/relationships/hyperlink" Target="https://www.forbes.com/sites/anderscorr/2017/05/21/the-new-cold-war-democracy-vs-autocracy/2/" TargetMode="External"/><Relationship Id="rId29" Type="http://schemas.openxmlformats.org/officeDocument/2006/relationships/hyperlink" Target="https://hbr.org/2017/03/the-world-is-completely-unprepared-for-a-global-pandemic" TargetMode="External"/><Relationship Id="rId107" Type="http://schemas.openxmlformats.org/officeDocument/2006/relationships/fontTable" Target="fontTable.xml"/><Relationship Id="rId11" Type="http://schemas.openxmlformats.org/officeDocument/2006/relationships/hyperlink" Target="https://www.bloomberg.com/news/articles/2019-03-21/trump-aides-said-to-back-selling-f-16-fighter-planes-to-taiwan" TargetMode="External"/><Relationship Id="rId24" Type="http://schemas.openxmlformats.org/officeDocument/2006/relationships/hyperlink" Target="https://www.bloomberg.com/news/articles/2019-03-21/trump-aides-said-to-back-selling-f-16-fighter-planes-to-taiwan" TargetMode="External"/><Relationship Id="rId32" Type="http://schemas.openxmlformats.org/officeDocument/2006/relationships/hyperlink" Target="http://time.com/87767/mers-shows-that-the-next-pandemic-is-only-a-plane-flight-away/" TargetMode="External"/><Relationship Id="rId37" Type="http://schemas.openxmlformats.org/officeDocument/2006/relationships/hyperlink" Target="https://doi.org/10.1080/00963402.2018.1436812" TargetMode="External"/><Relationship Id="rId40" Type="http://schemas.openxmlformats.org/officeDocument/2006/relationships/hyperlink" Target="http://chasfreeman.net/a-new-set-of-great-power-relationships/" TargetMode="External"/><Relationship Id="rId45" Type="http://schemas.openxmlformats.org/officeDocument/2006/relationships/hyperlink" Target="http://seekingalpha.com/article/3961069-economy-keeps-stumbling-along" TargetMode="External"/><Relationship Id="rId53" Type="http://schemas.openxmlformats.org/officeDocument/2006/relationships/hyperlink" Target="https://geopoliticalfutures.com/taiwans-quest-modernize-submarine-fleet/" TargetMode="External"/><Relationship Id="rId58" Type="http://schemas.openxmlformats.org/officeDocument/2006/relationships/hyperlink" Target="http://www.worldpolicy.org/blog/2017/02/10/talking-policy-ann-lee-us-china-relations" TargetMode="External"/><Relationship Id="rId66" Type="http://schemas.openxmlformats.org/officeDocument/2006/relationships/hyperlink" Target="http://belfercenter.hks.harvard.edu/files/glaser-us-china-jul15-final.pdf" TargetMode="External"/><Relationship Id="rId74" Type="http://schemas.openxmlformats.org/officeDocument/2006/relationships/hyperlink" Target="http://www.cfr.org/publication/16063/ask_the_expert.html" TargetMode="External"/><Relationship Id="rId79" Type="http://schemas.openxmlformats.org/officeDocument/2006/relationships/hyperlink" Target="http://www.japantimes.co.jp/news/2014/05/10/national/history/going-nuclear-close-japan-come/" TargetMode="External"/><Relationship Id="rId87" Type="http://schemas.openxmlformats.org/officeDocument/2006/relationships/hyperlink" Target="http://www.cato.org/publications/" TargetMode="External"/><Relationship Id="rId102" Type="http://schemas.openxmlformats.org/officeDocument/2006/relationships/hyperlink" Target="http://thediplomat.com/2013/12/why-china-wont-attack-taiwan/" TargetMode="External"/><Relationship Id="rId5" Type="http://schemas.openxmlformats.org/officeDocument/2006/relationships/webSettings" Target="webSettings.xml"/><Relationship Id="rId61" Type="http://schemas.openxmlformats.org/officeDocument/2006/relationships/hyperlink" Target="http://news.stanford.edu/2017/01/04/stanford-experts-debate-future-u-s-china-relationship/" TargetMode="External"/><Relationship Id="rId82" Type="http://schemas.openxmlformats.org/officeDocument/2006/relationships/hyperlink" Target="http://www.nationaljournal.com/nationalsecurity/taiwan-ready-to-forgo-nuclear-fuel-making-in-u-s-trade-pact-renewal-20120719" TargetMode="External"/><Relationship Id="rId90" Type="http://schemas.openxmlformats.org/officeDocument/2006/relationships/hyperlink" Target="https://nationalinterest.org/feature/how-save-taiwan-itself-48122" TargetMode="External"/><Relationship Id="rId95" Type="http://schemas.openxmlformats.org/officeDocument/2006/relationships/hyperlink" Target="https://nationalinterest.org/blog/buzz/why-new-submarines-alone-wont-save-taiwan-china-57992" TargetMode="External"/><Relationship Id="rId19" Type="http://schemas.openxmlformats.org/officeDocument/2006/relationships/hyperlink" Target="https://api.globalchallenges.org/static/wp-content/uploads/12-Risks-with-infinite-impact.pdf" TargetMode="External"/><Relationship Id="rId14" Type="http://schemas.openxmlformats.org/officeDocument/2006/relationships/hyperlink" Target="http://nationalinterest.org/feature/democracy-promotion-smart-security-policy-19469" TargetMode="External"/><Relationship Id="rId22" Type="http://schemas.openxmlformats.org/officeDocument/2006/relationships/hyperlink" Target="https://jscholarship.library.jhu.edu/bitstream/handle/1774.2/37262/MANN-THESIS-2014.pdf" TargetMode="External"/><Relationship Id="rId27" Type="http://schemas.openxmlformats.org/officeDocument/2006/relationships/hyperlink" Target="http://online.liebertpub.com/doi/pdfplus/10.1089/hs.2017.0028" TargetMode="External"/><Relationship Id="rId30" Type="http://schemas.openxmlformats.org/officeDocument/2006/relationships/hyperlink" Target="http://necsi.edu/research/social/pandemics/transition" TargetMode="External"/><Relationship Id="rId35" Type="http://schemas.openxmlformats.org/officeDocument/2006/relationships/hyperlink" Target="http://climate.envsci.rutgers.edu/pdf/acp-7-1973-2007.pdf" TargetMode="External"/><Relationship Id="rId43" Type="http://schemas.openxmlformats.org/officeDocument/2006/relationships/hyperlink" Target="http://statisticalhorizons.com/logistic-regression-for-rare-events" TargetMode="External"/><Relationship Id="rId48" Type="http://schemas.openxmlformats.org/officeDocument/2006/relationships/hyperlink" Target="https://www.scmp.com/news/china/diplomacy-defence/article/2140771/us-gives-boost-taiwans-plans-build-submarines" TargetMode="External"/><Relationship Id="rId56" Type="http://schemas.openxmlformats.org/officeDocument/2006/relationships/hyperlink" Target="http://www.taipeitimes.com/News/taiwan/archives/2013/03/16/2003557211" TargetMode="External"/><Relationship Id="rId64" Type="http://schemas.openxmlformats.org/officeDocument/2006/relationships/hyperlink" Target="https://www.washingtonpost.com/opinions/global-opinions/the-united-states-must-help-taiwan-resist-chinese-dominance/2019/03/28/c6c07868-5188-11e9-8d28-f5149e5a2fda_story.html" TargetMode="External"/><Relationship Id="rId69" Type="http://schemas.openxmlformats.org/officeDocument/2006/relationships/hyperlink" Target="http://www.foreignaffairs.com/articles/66738/johan-bergenas/the-nuclear-domino-myth" TargetMode="External"/><Relationship Id="rId77" Type="http://schemas.openxmlformats.org/officeDocument/2006/relationships/hyperlink" Target="http://www.project-syndicate.org/commentary/american-hegemony-military-superiority-by-joseph-s--nye-2015-03" TargetMode="External"/><Relationship Id="rId100" Type="http://schemas.openxmlformats.org/officeDocument/2006/relationships/hyperlink" Target="http://nationalinterest.org/feature/american-hegemony-here-stay-13089" TargetMode="External"/><Relationship Id="rId105" Type="http://schemas.openxmlformats.org/officeDocument/2006/relationships/hyperlink" Target="http://www.huffingtonpost.com/artyom-lukin/world-war-iii_b_5646641.html" TargetMode="External"/><Relationship Id="rId8" Type="http://schemas.openxmlformats.org/officeDocument/2006/relationships/hyperlink" Target="https://thediplomat.com/2019/04/why-a-us-sale-of-fighter-jets-to-taiwan-matters/" TargetMode="External"/><Relationship Id="rId51" Type="http://schemas.openxmlformats.org/officeDocument/2006/relationships/hyperlink" Target="https://geopoliticalfutures.com/taiwans-quest-modernize-submarine-fleet/" TargetMode="External"/><Relationship Id="rId72" Type="http://schemas.openxmlformats.org/officeDocument/2006/relationships/hyperlink" Target="http://alandove.com/content/%202012/01/whos-afraid-of-the-big-bad-bioterrorist/" TargetMode="External"/><Relationship Id="rId80" Type="http://schemas.openxmlformats.org/officeDocument/2006/relationships/hyperlink" Target="https://www.iiss.org/en/politics%20and%20strategy/blogsections/2015-932e/april-ea11/south-korea-nuclear-cooperation-deal-not-as-simple-as-123-a371" TargetMode="External"/><Relationship Id="rId85" Type="http://schemas.openxmlformats.org/officeDocument/2006/relationships/hyperlink" Target="http://thebulletin.org/2015/march/fear-and-nuclear-terrorism8072" TargetMode="External"/><Relationship Id="rId93" Type="http://schemas.openxmlformats.org/officeDocument/2006/relationships/hyperlink" Target="http://www.chinadaily.com.cn/opinion/2016-02/22/content_23590213.htm" TargetMode="External"/><Relationship Id="rId98" Type="http://schemas.openxmlformats.org/officeDocument/2006/relationships/hyperlink" Target="http://www.cfr.org/publication/16063/ask_the_expert.html" TargetMode="External"/><Relationship Id="rId3" Type="http://schemas.openxmlformats.org/officeDocument/2006/relationships/styles" Target="styles.xml"/><Relationship Id="rId12" Type="http://schemas.openxmlformats.org/officeDocument/2006/relationships/hyperlink" Target="http://english.epochtimes.com/news/5-8-5/30975.html" TargetMode="External"/><Relationship Id="rId17" Type="http://schemas.openxmlformats.org/officeDocument/2006/relationships/hyperlink" Target="https://www.scmp.com/news/china/diplomacy/article/2165609/us-announces-new-taiwan-arms-deal-worth-us330-million" TargetMode="External"/><Relationship Id="rId25" Type="http://schemas.openxmlformats.org/officeDocument/2006/relationships/hyperlink" Target="https://thediplomat.com/2019/04/why-a-us-sale-of-fighter-jets-to-taiwan-matters/" TargetMode="External"/><Relationship Id="rId33" Type="http://schemas.openxmlformats.org/officeDocument/2006/relationships/hyperlink" Target="http://www.theatlantic.com/international/archive/2016/06/donald-trump-nuclear-weapons/485504/" TargetMode="External"/><Relationship Id="rId38" Type="http://schemas.openxmlformats.org/officeDocument/2006/relationships/hyperlink" Target="https://www.scmp.com/news/china/diplomacy/article/2187975/deal-end-trade-war-must-be-enforceable-us-trade-chief-robert" TargetMode="External"/><Relationship Id="rId46" Type="http://schemas.openxmlformats.org/officeDocument/2006/relationships/hyperlink" Target="https://www.amazon.com/Innovation-Pharmaceutical-Industry-Reflections-Conflicts/dp/0980209447" TargetMode="External"/><Relationship Id="rId59" Type="http://schemas.openxmlformats.org/officeDocument/2006/relationships/hyperlink" Target="http://www.huntingtonnews.net/14446" TargetMode="External"/><Relationship Id="rId67" Type="http://schemas.openxmlformats.org/officeDocument/2006/relationships/hyperlink" Target="http://www.cato.org/publications/policy-analysis/costly-commitment-options-future-us-taiwan-defense-relationship" TargetMode="External"/><Relationship Id="rId103" Type="http://schemas.openxmlformats.org/officeDocument/2006/relationships/hyperlink" Target="http://nationalinterest.org/feature/us-china-tensions-are-unlikely-lead-war-20411?page=2" TargetMode="External"/><Relationship Id="rId108" Type="http://schemas.openxmlformats.org/officeDocument/2006/relationships/theme" Target="theme/theme1.xml"/><Relationship Id="rId20" Type="http://schemas.openxmlformats.org/officeDocument/2006/relationships/hyperlink" Target="https://www.forbes.com/sites/kenrapoza/2019/04/01/taiwan-just-became-a-huge-variable-in-china-trade-war/" TargetMode="External"/><Relationship Id="rId41" Type="http://schemas.openxmlformats.org/officeDocument/2006/relationships/hyperlink" Target="https://www.huffingtonpost.com/aaron-pacitti/the-grim-future-of-a-stag_b_9153336.html" TargetMode="External"/><Relationship Id="rId54" Type="http://schemas.openxmlformats.org/officeDocument/2006/relationships/hyperlink" Target="https://www.reuters.com/article/us-taiwan-usa-submarines/china-demands-halt-of-u-s-arms-sales-to-taiwan-idUSKBN1HG1QJ" TargetMode="External"/><Relationship Id="rId62" Type="http://schemas.openxmlformats.org/officeDocument/2006/relationships/hyperlink" Target="http://www.cato.org/publications/policy-analysis/costly-commitment-options-future-us-taiwan-defense-relationship" TargetMode="External"/><Relationship Id="rId70" Type="http://schemas.openxmlformats.org/officeDocument/2006/relationships/hyperlink" Target="http://walt.foreignpolicy.com" TargetMode="External"/><Relationship Id="rId75" Type="http://schemas.openxmlformats.org/officeDocument/2006/relationships/hyperlink" Target="http://www.washingtonpost.com/opinions/david-petraeus-and-michael-ohanlon-america-on-the-way-up/2015/01/30/8c7cd83e-a73e-11e4-a7c2-03d37af98440_story.html" TargetMode="External"/><Relationship Id="rId83" Type="http://schemas.openxmlformats.org/officeDocument/2006/relationships/hyperlink" Target="http://www.weeklystandard.com/articles/nuclear-turning-point_914660.html" TargetMode="External"/><Relationship Id="rId88" Type="http://schemas.openxmlformats.org/officeDocument/2006/relationships/hyperlink" Target="http://time.com/4178403/state-of-the-union-terrorism/" TargetMode="External"/><Relationship Id="rId91" Type="http://schemas.openxmlformats.org/officeDocument/2006/relationships/hyperlink" Target="https://nationalinterest.org/feature/how-save-taiwan-itself-48122" TargetMode="External"/><Relationship Id="rId96" Type="http://schemas.openxmlformats.org/officeDocument/2006/relationships/hyperlink" Target="http://www.cato.org/publications/policy-analysis/costly-commitment-options-future-us-taiwan-defense-relationshi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foreignpolicy.com/articles/2011/01/02/unconventional_wisdom?page=0,11" TargetMode="External"/><Relationship Id="rId23" Type="http://schemas.openxmlformats.org/officeDocument/2006/relationships/hyperlink" Target="http://www.xinhuanet.com/english/2019-04/17/c_137985601.htm" TargetMode="External"/><Relationship Id="rId28" Type="http://schemas.openxmlformats.org/officeDocument/2006/relationships/hyperlink" Target="http://www.wired.co.uk/article/10-threats-civilisation-ai-asteroid-tyrannical-leader" TargetMode="External"/><Relationship Id="rId36" Type="http://schemas.openxmlformats.org/officeDocument/2006/relationships/hyperlink" Target="http://www.tandfonline.com/doi/pdf/10.1080/1057610X.2010.483756" TargetMode="External"/><Relationship Id="rId49" Type="http://schemas.openxmlformats.org/officeDocument/2006/relationships/hyperlink" Target="https://www.realcleardefense.com/articles/2014/10/28/time_for_taiwan_to_rethink_its_submarine_dream_107516.html" TargetMode="External"/><Relationship Id="rId57" Type="http://schemas.openxmlformats.org/officeDocument/2006/relationships/hyperlink" Target="http://web.clas.ufl.edu/users/zselden/coursereading2011/Glaser.pdf" TargetMode="External"/><Relationship Id="rId106" Type="http://schemas.openxmlformats.org/officeDocument/2006/relationships/hyperlink" Target="http://thediplomat.com/flashpoints-blog/2013/07/12/why-china-and-the-us-probably-wont-go-to-war/" TargetMode="External"/><Relationship Id="rId10" Type="http://schemas.openxmlformats.org/officeDocument/2006/relationships/hyperlink" Target="https://www.foreign.senate.gov/imo/media/doc/021617_Kasparov_%20Testimony.pdf" TargetMode="External"/><Relationship Id="rId31" Type="http://schemas.openxmlformats.org/officeDocument/2006/relationships/hyperlink" Target="http://helix.northwestern.edu/article/tipping-point-threat-antibiotic-resistance" TargetMode="External"/><Relationship Id="rId44" Type="http://schemas.openxmlformats.org/officeDocument/2006/relationships/hyperlink" Target="http://www.nytimes.com/2016/10/28/upshot/will-the-next-president-face-a-recession-dont-assume-so.html" TargetMode="External"/><Relationship Id="rId52" Type="http://schemas.openxmlformats.org/officeDocument/2006/relationships/hyperlink" Target="http://www.tandfonline.com/doi/pdf/10.1080/03050620903554069" TargetMode="External"/><Relationship Id="rId60" Type="http://schemas.openxmlformats.org/officeDocument/2006/relationships/hyperlink" Target="https://www.theepochtimes.com/trump-gives-boost-to-taiwans-submarine-program-by-sharing-us-tech_2490405.html" TargetMode="External"/><Relationship Id="rId65" Type="http://schemas.openxmlformats.org/officeDocument/2006/relationships/hyperlink" Target="https://www.washingtonpost.com/opinions/global-opinions/the-united-states-must-help-taiwan-resist-chinese-dominance/2019/03/28/c6c07868-5188-11e9-8d28-f5149e5a2fda_story.html" TargetMode="External"/><Relationship Id="rId73" Type="http://schemas.openxmlformats.org/officeDocument/2006/relationships/hyperlink" Target="https://www.stratfor.com/analysis/decline-dollar-not-decline-united-states" TargetMode="External"/><Relationship Id="rId78" Type="http://schemas.openxmlformats.org/officeDocument/2006/relationships/hyperlink" Target="http://thediplomat.com/2012/10/japan-joining-the-nuclear-weapons-club-it-could/%5d\" TargetMode="External"/><Relationship Id="rId81" Type="http://schemas.openxmlformats.org/officeDocument/2006/relationships/hyperlink" Target="http://iis-db.stanford.edu/evnts/5401/Nuclear_Wang.pdf" TargetMode="External"/><Relationship Id="rId86" Type="http://schemas.openxmlformats.org/officeDocument/2006/relationships/hyperlink" Target="http://www.thecommentator.com/article/4579/has_t" TargetMode="External"/><Relationship Id="rId94" Type="http://schemas.openxmlformats.org/officeDocument/2006/relationships/hyperlink" Target="https://www.bloomberg.com/news/articles/2019-03-21/trump-aides-said-to-back-selling-f-16-fighter-planes-to-taiwan" TargetMode="External"/><Relationship Id="rId99" Type="http://schemas.openxmlformats.org/officeDocument/2006/relationships/hyperlink" Target="http://www.washingtonpost.com/opinions/david-petraeus-and-michael-ohanlon-america-on-the-way-up/2015/01/30/8c7cd83e-a73e-11e4-a7c2-03d37af98440_story.html" TargetMode="External"/><Relationship Id="rId101" Type="http://schemas.openxmlformats.org/officeDocument/2006/relationships/hyperlink" Target="http://www.project-syndicate.org/commentary/american-hegemony-military-superiority-by-joseph-s--nye-2015-03" TargetMode="External"/><Relationship Id="rId4" Type="http://schemas.openxmlformats.org/officeDocument/2006/relationships/settings" Target="settings.xml"/><Relationship Id="rId9" Type="http://schemas.openxmlformats.org/officeDocument/2006/relationships/hyperlink" Target="https://www.cfr.org/sites/default/files/report_pdf/Discussion_Paper_Norris_China_OR.pdf" TargetMode="External"/><Relationship Id="rId13" Type="http://schemas.openxmlformats.org/officeDocument/2006/relationships/hyperlink" Target="https://www.ideals.illinois.edu/bitstream/handle/2142/96620/Kolodziej%20Introduction%205.19.17.pdf?sequence=2&amp;isAllowed=y" TargetMode="External"/><Relationship Id="rId18" Type="http://schemas.openxmlformats.org/officeDocument/2006/relationships/hyperlink" Target="https://thebulletin.org/2017/09/the-effects-of-a-single-terrorist-nuclear-bomb/" TargetMode="External"/><Relationship Id="rId39" Type="http://schemas.openxmlformats.org/officeDocument/2006/relationships/hyperlink" Target="http://www.theglobeandmail.com/globe-debate/read-and-vote-is-2014-like-1914-a-prelude-to-world-war/article19325504/" TargetMode="External"/><Relationship Id="rId34" Type="http://schemas.openxmlformats.org/officeDocument/2006/relationships/hyperlink" Target="http://www.hoover.org/publications/policy-review/article/139416" TargetMode="External"/><Relationship Id="rId50" Type="http://schemas.openxmlformats.org/officeDocument/2006/relationships/hyperlink" Target="https://www.thenewamerican.com/usnews/foreign-policy/item/31313-could-us-warships-in-taiwan-strait-trigger-an-emp-attack" TargetMode="External"/><Relationship Id="rId55" Type="http://schemas.openxmlformats.org/officeDocument/2006/relationships/hyperlink" Target="http://thediplomat.com/2015/08/taiwan-and-the-prospects-for-war-between-china-and-america/" TargetMode="External"/><Relationship Id="rId76" Type="http://schemas.openxmlformats.org/officeDocument/2006/relationships/hyperlink" Target="http://nationalinterest.org/feature/american-hegemony-here-stay-13089" TargetMode="External"/><Relationship Id="rId97" Type="http://schemas.openxmlformats.org/officeDocument/2006/relationships/hyperlink" Target="https://www.stratfor.com/analysis/decline-dollar-not-decline-united-states" TargetMode="External"/><Relationship Id="rId104" Type="http://schemas.openxmlformats.org/officeDocument/2006/relationships/hyperlink" Target="http://www.huffingtonpost.com/joergen-oerstroem-moeller/war-in-asia-unthinkable_b_841583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A2D36-0942-4F47-B593-4251370C3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4336</TotalTime>
  <Pages>235</Pages>
  <Words>112474</Words>
  <Characters>641104</Characters>
  <Application>Microsoft Office Word</Application>
  <DocSecurity>0</DocSecurity>
  <Lines>5342</Lines>
  <Paragraphs>1504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Watson, Carly</cp:lastModifiedBy>
  <cp:revision>1083</cp:revision>
  <dcterms:created xsi:type="dcterms:W3CDTF">2019-05-06T16:16:00Z</dcterms:created>
  <dcterms:modified xsi:type="dcterms:W3CDTF">2019-07-08T00:53:00Z</dcterms:modified>
</cp:coreProperties>
</file>