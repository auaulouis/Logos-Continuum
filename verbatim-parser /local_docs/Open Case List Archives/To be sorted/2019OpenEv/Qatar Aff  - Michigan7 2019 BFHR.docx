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5998" w:rsidRDefault="003D5998" w:rsidP="003D5998">
      <w:pPr>
        <w:pStyle w:val="Heading1"/>
      </w:pPr>
      <w:r>
        <w:t>aff – qatar – bfhr</w:t>
      </w:r>
    </w:p>
    <w:p w:rsidR="003D5998" w:rsidRPr="003D5998" w:rsidRDefault="003D5998" w:rsidP="003D5998"/>
    <w:p w:rsidR="003D5998" w:rsidRDefault="003D5998" w:rsidP="003D5998">
      <w:r>
        <w:t xml:space="preserve">Thanks to Ayla, Henry, Sara Ann, and Roman for </w:t>
      </w:r>
      <w:proofErr w:type="gramStart"/>
      <w:r>
        <w:t>all of</w:t>
      </w:r>
      <w:proofErr w:type="gramEnd"/>
      <w:r>
        <w:t xml:space="preserve"> their work on this file!</w:t>
      </w:r>
    </w:p>
    <w:p w:rsidR="009E6CD2" w:rsidRDefault="009E6CD2" w:rsidP="00B2707A">
      <w:pPr>
        <w:pStyle w:val="Heading3"/>
      </w:pPr>
      <w:r>
        <w:t>notes</w:t>
      </w:r>
    </w:p>
    <w:p w:rsidR="009E6CD2" w:rsidRDefault="009E6CD2" w:rsidP="009E6CD2">
      <w:pPr>
        <w:pStyle w:val="Heading4"/>
      </w:pPr>
      <w:r>
        <w:t>Qatar pronunciation</w:t>
      </w:r>
    </w:p>
    <w:p w:rsidR="009E6CD2" w:rsidRDefault="009F5719" w:rsidP="009E6CD2">
      <w:r>
        <w:t>People pronounce it both</w:t>
      </w:r>
      <w:r w:rsidR="009E6CD2">
        <w:t xml:space="preserve"> “cutter” </w:t>
      </w:r>
      <w:r>
        <w:t>and</w:t>
      </w:r>
      <w:r w:rsidR="009E6CD2">
        <w:t xml:space="preserve"> “kah-TARR.” </w:t>
      </w:r>
      <w:r>
        <w:t xml:space="preserve">People who assert that only their preferred pronunciation is the correct one </w:t>
      </w:r>
      <w:proofErr w:type="gramStart"/>
      <w:r>
        <w:t>are</w:t>
      </w:r>
      <w:proofErr w:type="gramEnd"/>
      <w:r>
        <w:t xml:space="preserve"> wrong. </w:t>
      </w:r>
    </w:p>
    <w:p w:rsidR="009E6CD2" w:rsidRPr="009E6CD2" w:rsidRDefault="009E6CD2" w:rsidP="009E6CD2"/>
    <w:p w:rsidR="009E6CD2" w:rsidRDefault="009E6CD2" w:rsidP="009E6CD2">
      <w:r>
        <w:t xml:space="preserve">From </w:t>
      </w:r>
      <w:hyperlink r:id="rId6" w:history="1">
        <w:r w:rsidRPr="001E70BD">
          <w:rPr>
            <w:rStyle w:val="Hyperlink"/>
          </w:rPr>
          <w:t>https://frequentmiler.boardingarea.com/how-to-pronounce-qatar/</w:t>
        </w:r>
      </w:hyperlink>
      <w:r>
        <w:t xml:space="preserve"> </w:t>
      </w:r>
    </w:p>
    <w:p w:rsidR="009E6CD2" w:rsidRPr="009E6CD2" w:rsidRDefault="009E6CD2" w:rsidP="009E6CD2"/>
    <w:p w:rsidR="009E6CD2" w:rsidRPr="009E6CD2" w:rsidRDefault="009E6CD2" w:rsidP="009E6CD2">
      <w:pPr>
        <w:rPr>
          <w:i/>
        </w:rPr>
      </w:pPr>
      <w:r w:rsidRPr="009E6CD2">
        <w:rPr>
          <w:i/>
        </w:rPr>
        <w:t>Since the Arabic letter qof/qaf (</w:t>
      </w:r>
      <w:r w:rsidRPr="009E6CD2">
        <w:rPr>
          <w:rFonts w:ascii="Times New Roman" w:hAnsi="Times New Roman" w:cs="Times New Roman"/>
          <w:i/>
        </w:rPr>
        <w:t>ق</w:t>
      </w:r>
      <w:r w:rsidRPr="009E6CD2">
        <w:rPr>
          <w:i/>
        </w:rPr>
        <w:t xml:space="preserve">) doesn’t exist in most European languages, an approximation is necessary. The closest in English is “gutter”. </w:t>
      </w:r>
      <w:proofErr w:type="gramStart"/>
      <w:r w:rsidRPr="009E6CD2">
        <w:rPr>
          <w:i/>
        </w:rPr>
        <w:t>Definitely not</w:t>
      </w:r>
      <w:proofErr w:type="gramEnd"/>
      <w:r w:rsidRPr="009E6CD2">
        <w:rPr>
          <w:i/>
        </w:rPr>
        <w:t xml:space="preserve"> “ka-TAR” as is frequently heard.</w:t>
      </w:r>
    </w:p>
    <w:p w:rsidR="009E6CD2" w:rsidRPr="009E6CD2" w:rsidRDefault="009E6CD2" w:rsidP="009E6CD2">
      <w:pPr>
        <w:rPr>
          <w:i/>
        </w:rPr>
      </w:pPr>
      <w:r>
        <w:rPr>
          <w:i/>
        </w:rPr>
        <w:t>…</w:t>
      </w:r>
    </w:p>
    <w:p w:rsidR="009E6CD2" w:rsidRPr="009E6CD2" w:rsidRDefault="009E6CD2" w:rsidP="009E6CD2">
      <w:pPr>
        <w:rPr>
          <w:i/>
        </w:rPr>
      </w:pPr>
      <w:r w:rsidRPr="009E6CD2">
        <w:rPr>
          <w:rFonts w:hint="eastAsia"/>
          <w:i/>
        </w:rPr>
        <w:t>…</w:t>
      </w:r>
      <w:r w:rsidRPr="009E6CD2">
        <w:rPr>
          <w:i/>
        </w:rPr>
        <w:t xml:space="preserve"> However, the caveat to all of this is that when speaking English and speaking of foreign nations it doesn’t always have to be restricted to mimicking the native pronunciation. For example, Americans would say France with a short A, whereas in French it would be la France with a long A.  …This is a long way of saying that Qatar, pronounced “cutter” is probably more in vogue now. It is replacing the older way, “kuh-TAR.” People who’ve had some interaction with the region might say, “gutter” a bit more – not inaccurate either.  As many Qataris will tell you, the pronunciation can vary.</w:t>
      </w:r>
    </w:p>
    <w:p w:rsidR="009E6CD2" w:rsidRPr="009E6CD2" w:rsidRDefault="009E6CD2" w:rsidP="009E6CD2">
      <w:pPr>
        <w:rPr>
          <w:i/>
        </w:rPr>
      </w:pPr>
      <w:r>
        <w:rPr>
          <w:i/>
        </w:rPr>
        <w:t>…</w:t>
      </w:r>
    </w:p>
    <w:p w:rsidR="009E6CD2" w:rsidRPr="009E6CD2" w:rsidRDefault="009E6CD2" w:rsidP="009E6CD2">
      <w:pPr>
        <w:rPr>
          <w:i/>
        </w:rPr>
      </w:pPr>
      <w:r w:rsidRPr="009E6CD2">
        <w:rPr>
          <w:i/>
        </w:rPr>
        <w:t>It’s significantly closer to “cutter” than it is to “kah-tarr”.  Some gulfies like to say “gutter”, which is probably the easiest pronunciation for anyone who’s not familiar with the “qaf” sound.  In normal English I say “cutter”.  When talking to Arabs, I say “qutter” or “gutter,” depending on how they pronounce their qafs.</w:t>
      </w:r>
    </w:p>
    <w:p w:rsidR="009E6CD2" w:rsidRPr="009E6CD2" w:rsidRDefault="009E6CD2" w:rsidP="009E6CD2"/>
    <w:p w:rsidR="009E6CD2" w:rsidRPr="009E6CD2" w:rsidRDefault="009E6CD2" w:rsidP="009E6CD2"/>
    <w:p w:rsidR="003D5998" w:rsidRDefault="003D5998" w:rsidP="003D5998">
      <w:pPr>
        <w:pStyle w:val="Heading2"/>
      </w:pPr>
      <w:r>
        <w:t>1ac</w:t>
      </w:r>
    </w:p>
    <w:p w:rsidR="00060581" w:rsidRDefault="00060581" w:rsidP="00060581">
      <w:pPr>
        <w:pStyle w:val="Heading3"/>
      </w:pPr>
      <w:r>
        <w:t>1ac gulf cooperation adv</w:t>
      </w:r>
    </w:p>
    <w:p w:rsidR="00060581" w:rsidRDefault="00060581" w:rsidP="00060581">
      <w:pPr>
        <w:pStyle w:val="Heading4"/>
      </w:pPr>
      <w:r>
        <w:t xml:space="preserve">US arms sales to Qatar imperil US interests --- gets diverted to Iran and terrorists </w:t>
      </w:r>
    </w:p>
    <w:p w:rsidR="00060581" w:rsidRDefault="00060581" w:rsidP="00060581">
      <w:r w:rsidRPr="008445EF">
        <w:rPr>
          <w:rStyle w:val="Style13ptBold"/>
        </w:rPr>
        <w:t>M</w:t>
      </w:r>
      <w:r>
        <w:t xml:space="preserve">iddle </w:t>
      </w:r>
      <w:r w:rsidRPr="008445EF">
        <w:rPr>
          <w:rStyle w:val="Style13ptBold"/>
        </w:rPr>
        <w:t>E</w:t>
      </w:r>
      <w:r>
        <w:t xml:space="preserve">ast </w:t>
      </w:r>
      <w:r w:rsidRPr="008445EF">
        <w:rPr>
          <w:rStyle w:val="Style13ptBold"/>
        </w:rPr>
        <w:t>F</w:t>
      </w:r>
      <w:r>
        <w:t xml:space="preserve">orum 19, </w:t>
      </w:r>
      <w:r w:rsidRPr="008445EF">
        <w:rPr>
          <w:rStyle w:val="Style13ptBold"/>
        </w:rPr>
        <w:t>6-11</w:t>
      </w:r>
      <w:r>
        <w:t xml:space="preserve">-2019, the MEF is a Philadelphia-based think tank that “promotes American interests in the Middle East and protects Western values from Middle Eastern threats”, "Tell the Senate to Oppose Arms Sales to Qatar," Middle East Forum, </w:t>
      </w:r>
      <w:hyperlink r:id="rId7" w:history="1">
        <w:r w:rsidRPr="001E70BD">
          <w:rPr>
            <w:rStyle w:val="Hyperlink"/>
          </w:rPr>
          <w:t>https://www.meforum.org/58715/tell-the-senate-to-oppose-arms-sales-to-qatar//HM</w:t>
        </w:r>
      </w:hyperlink>
    </w:p>
    <w:p w:rsidR="00060581" w:rsidRPr="008445EF" w:rsidRDefault="00060581" w:rsidP="00060581"/>
    <w:p w:rsidR="00060581" w:rsidRPr="006262B7" w:rsidRDefault="00060581" w:rsidP="00060581">
      <w:r w:rsidRPr="00843001">
        <w:rPr>
          <w:rStyle w:val="StyleUnderline"/>
        </w:rPr>
        <w:t>Qatar</w:t>
      </w:r>
      <w:r w:rsidRPr="00470DE3">
        <w:rPr>
          <w:sz w:val="12"/>
        </w:rPr>
        <w:t xml:space="preserve">'s government </w:t>
      </w:r>
      <w:r w:rsidRPr="00470DE3">
        <w:rPr>
          <w:rStyle w:val="Emphasis"/>
        </w:rPr>
        <w:t>foments regional unrest, funds terrorists, and supports Iran</w:t>
      </w:r>
      <w:r w:rsidRPr="00470DE3">
        <w:rPr>
          <w:sz w:val="12"/>
        </w:rPr>
        <w:t xml:space="preserve">. </w:t>
      </w:r>
      <w:r w:rsidRPr="00843001">
        <w:rPr>
          <w:rStyle w:val="StyleUnderline"/>
        </w:rPr>
        <w:t>Despite this</w:t>
      </w:r>
      <w:r w:rsidRPr="00470DE3">
        <w:rPr>
          <w:sz w:val="12"/>
        </w:rPr>
        <w:t xml:space="preserve">, the emirate's massive lobbying efforts have proven effective, and </w:t>
      </w:r>
      <w:r w:rsidRPr="00470DE3">
        <w:rPr>
          <w:rStyle w:val="Emphasis"/>
        </w:rPr>
        <w:t>the U.S</w:t>
      </w:r>
      <w:r w:rsidRPr="00843001">
        <w:rPr>
          <w:rStyle w:val="StyleUnderline"/>
        </w:rPr>
        <w:t xml:space="preserve">. now plans to </w:t>
      </w:r>
      <w:r w:rsidRPr="00470DE3">
        <w:rPr>
          <w:rStyle w:val="Emphasis"/>
        </w:rPr>
        <w:t>supply</w:t>
      </w:r>
      <w:r w:rsidRPr="00843001">
        <w:rPr>
          <w:rStyle w:val="StyleUnderline"/>
        </w:rPr>
        <w:t xml:space="preserve"> it </w:t>
      </w:r>
      <w:r w:rsidRPr="00470DE3">
        <w:rPr>
          <w:rStyle w:val="Emphasis"/>
        </w:rPr>
        <w:t>with advanced military equipment</w:t>
      </w:r>
      <w:r w:rsidRPr="00843001">
        <w:rPr>
          <w:rStyle w:val="StyleUnderline"/>
        </w:rPr>
        <w:t>.</w:t>
      </w:r>
      <w:r>
        <w:rPr>
          <w:rStyle w:val="StyleUnderline"/>
        </w:rPr>
        <w:t xml:space="preserve"> </w:t>
      </w:r>
      <w:r w:rsidRPr="00470DE3">
        <w:rPr>
          <w:sz w:val="12"/>
        </w:rPr>
        <w:t xml:space="preserve">Specifically, the Defense Security Cooperation Agency notified Congress last month of its intent to sell 24 Apache Attack helicopters and related equipment to Qatar for an estimated $3 billion. </w:t>
      </w:r>
      <w:r w:rsidRPr="00843001">
        <w:rPr>
          <w:rStyle w:val="StyleUnderline"/>
        </w:rPr>
        <w:t>Making these weapons available to Qatar imperils the United States</w:t>
      </w:r>
      <w:r w:rsidRPr="00470DE3">
        <w:rPr>
          <w:sz w:val="12"/>
        </w:rPr>
        <w:t xml:space="preserve">. The </w:t>
      </w:r>
      <w:r w:rsidRPr="00470DE3">
        <w:rPr>
          <w:rStyle w:val="StyleUnderline"/>
        </w:rPr>
        <w:t>Qatar</w:t>
      </w:r>
      <w:r w:rsidRPr="00470DE3">
        <w:rPr>
          <w:sz w:val="12"/>
        </w:rPr>
        <w:t xml:space="preserve">is </w:t>
      </w:r>
      <w:r w:rsidRPr="00470DE3">
        <w:rPr>
          <w:rStyle w:val="StyleUnderline"/>
        </w:rPr>
        <w:t xml:space="preserve">might turn </w:t>
      </w:r>
      <w:r w:rsidRPr="00027E61">
        <w:rPr>
          <w:rStyle w:val="Emphasis"/>
        </w:rPr>
        <w:t>them over to Iran</w:t>
      </w:r>
      <w:r w:rsidRPr="00470DE3">
        <w:rPr>
          <w:rStyle w:val="StyleUnderline"/>
        </w:rPr>
        <w:t xml:space="preserve"> or </w:t>
      </w:r>
      <w:r w:rsidRPr="00027E61">
        <w:rPr>
          <w:rStyle w:val="Emphasis"/>
        </w:rPr>
        <w:t>make them available to Sunni Islamist forces</w:t>
      </w:r>
      <w:r w:rsidRPr="00470DE3">
        <w:rPr>
          <w:rStyle w:val="StyleUnderline"/>
        </w:rPr>
        <w:t xml:space="preserve"> in other Middle Eastern countries, scenarios the Pentagon myopically refuses to consider.</w:t>
      </w:r>
      <w:r>
        <w:rPr>
          <w:rStyle w:val="StyleUnderline"/>
        </w:rPr>
        <w:t xml:space="preserve"> </w:t>
      </w:r>
      <w:r w:rsidRPr="00470DE3">
        <w:rPr>
          <w:rStyle w:val="StyleUnderline"/>
        </w:rPr>
        <w:t>This isn't just a U.S. concern</w:t>
      </w:r>
      <w:r w:rsidRPr="00470DE3">
        <w:rPr>
          <w:sz w:val="12"/>
        </w:rPr>
        <w:t xml:space="preserve">. </w:t>
      </w:r>
      <w:r w:rsidRPr="00470DE3">
        <w:rPr>
          <w:rStyle w:val="StyleUnderline"/>
        </w:rPr>
        <w:t>A coalition of moderate Arab governments has cut off diplomatic ties with Qatar due to</w:t>
      </w:r>
      <w:r w:rsidRPr="00470DE3">
        <w:rPr>
          <w:sz w:val="12"/>
        </w:rPr>
        <w:t xml:space="preserve"> its support for organizations such as al-Qaeda, Hamas, and ISIS; its close ties to the mullahs in Iran; and the role of Al-Jazeera and other state-controlled </w:t>
      </w:r>
      <w:r w:rsidRPr="00470DE3">
        <w:rPr>
          <w:rStyle w:val="StyleUnderline"/>
        </w:rPr>
        <w:t xml:space="preserve">Qatari media in fanning the flames of </w:t>
      </w:r>
      <w:r w:rsidRPr="00470DE3">
        <w:rPr>
          <w:rStyle w:val="Emphasis"/>
        </w:rPr>
        <w:t>regional unrest</w:t>
      </w:r>
      <w:r w:rsidRPr="00470DE3">
        <w:rPr>
          <w:rStyle w:val="StyleUnderline"/>
        </w:rPr>
        <w:t>.</w:t>
      </w:r>
    </w:p>
    <w:p w:rsidR="00060581" w:rsidRDefault="00060581" w:rsidP="00060581">
      <w:pPr>
        <w:pStyle w:val="Heading4"/>
      </w:pPr>
      <w:r>
        <w:t xml:space="preserve">Reducing arms sales to Qatar leads to deeper cooperation with a Saudi-led coalition --- that’s key to deter Iran and thwart terrorists </w:t>
      </w:r>
    </w:p>
    <w:p w:rsidR="00060581" w:rsidRDefault="00060581" w:rsidP="00060581">
      <w:r>
        <w:rPr>
          <w:rStyle w:val="Style13ptBold"/>
        </w:rPr>
        <w:t xml:space="preserve">Roman, 19 </w:t>
      </w:r>
      <w:r w:rsidRPr="0095744A">
        <w:t xml:space="preserve">– </w:t>
      </w:r>
      <w:r>
        <w:t xml:space="preserve">director of the Middle East Forum, a nonprofit organization that promotes American interests and Western values in the Middle East </w:t>
      </w:r>
      <w:r w:rsidRPr="0095744A">
        <w:t xml:space="preserve">(Gregg, “It's time to send a message to Qatar”, The Hill, 6/05/2019, </w:t>
      </w:r>
      <w:hyperlink r:id="rId8" w:history="1">
        <w:r w:rsidRPr="001E70BD">
          <w:rPr>
            <w:rStyle w:val="Hyperlink"/>
          </w:rPr>
          <w:t>https://thehill.com/opinion/international/446866-its-time-to-send-a-message-to-qatar)//RCU</w:t>
        </w:r>
      </w:hyperlink>
    </w:p>
    <w:p w:rsidR="00060581" w:rsidRDefault="00060581" w:rsidP="00060581"/>
    <w:p w:rsidR="00060581" w:rsidRPr="008E7AF0" w:rsidRDefault="00060581" w:rsidP="00060581">
      <w:r w:rsidRPr="005B13B4">
        <w:rPr>
          <w:sz w:val="16"/>
        </w:rPr>
        <w:t xml:space="preserve">Two years </w:t>
      </w:r>
      <w:proofErr w:type="gramStart"/>
      <w:r w:rsidRPr="005B13B4">
        <w:rPr>
          <w:sz w:val="16"/>
        </w:rPr>
        <w:t>ago</w:t>
      </w:r>
      <w:proofErr w:type="gramEnd"/>
      <w:r w:rsidRPr="005B13B4">
        <w:rPr>
          <w:sz w:val="16"/>
        </w:rPr>
        <w:t xml:space="preserve"> this coming Sunday, President Donald Trump stood in the White House Rose Garden and called on the tiny, oil-rich emirate of Qatar to “end its funding” of “extremist ideology” and come “back among the unity of responsible nations.” Exacting action in the spirit of these comments, this week U.S. senators will begin considering </w:t>
      </w:r>
      <w:r w:rsidRPr="005B13B4">
        <w:rPr>
          <w:rStyle w:val="StyleUnderline"/>
        </w:rPr>
        <w:t>a resolution</w:t>
      </w:r>
      <w:r w:rsidRPr="005B13B4">
        <w:rPr>
          <w:sz w:val="16"/>
        </w:rPr>
        <w:t xml:space="preserve">, introduced last month by Sen. Rand Paul (R-Ky.), </w:t>
      </w:r>
      <w:r w:rsidRPr="005B13B4">
        <w:rPr>
          <w:rStyle w:val="StyleUnderline"/>
        </w:rPr>
        <w:t>to halt the sale of new military hardware to Qatar.</w:t>
      </w:r>
      <w:r>
        <w:rPr>
          <w:rStyle w:val="StyleUnderline"/>
        </w:rPr>
        <w:t xml:space="preserve"> </w:t>
      </w:r>
      <w:r w:rsidRPr="005B13B4">
        <w:rPr>
          <w:sz w:val="16"/>
        </w:rPr>
        <w:t xml:space="preserve">Trump’s statement came less than three weeks after he addressed a summit in Riyadh of more than 50 Arab and Muslim leaders, and just days after </w:t>
      </w:r>
      <w:r w:rsidRPr="00351C62">
        <w:rPr>
          <w:rStyle w:val="StyleUnderline"/>
        </w:rPr>
        <w:t>a coalition of Arab countries, including Saudi Arabia, Bahrain, Egypt and the United Arab Emirates</w:t>
      </w:r>
      <w:r w:rsidRPr="005B13B4">
        <w:rPr>
          <w:sz w:val="16"/>
        </w:rPr>
        <w:t xml:space="preserve"> (UAE), </w:t>
      </w:r>
      <w:r w:rsidRPr="00351C62">
        <w:rPr>
          <w:rStyle w:val="StyleUnderline"/>
        </w:rPr>
        <w:t>cut off diplomatic ties with Qatar and closed their airspace, shipping lanes and overland transportation links to the emirate</w:t>
      </w:r>
      <w:r w:rsidRPr="005B13B4">
        <w:rPr>
          <w:sz w:val="16"/>
        </w:rPr>
        <w:t xml:space="preserve">. </w:t>
      </w:r>
      <w:r w:rsidRPr="00351C62">
        <w:rPr>
          <w:rStyle w:val="StyleUnderline"/>
        </w:rPr>
        <w:t>The reasons for this split, a Saudi minister said at the time, were Qatar’s support for terrorist organizations such as al Qaeda, Hamas and ISIS; its</w:t>
      </w:r>
      <w:r w:rsidRPr="005B13B4">
        <w:rPr>
          <w:sz w:val="16"/>
        </w:rPr>
        <w:t xml:space="preserve"> support for regional destabilizer Iran; and the role of Al-Jazeera and other government-funded Qatari media in fomenting unrest in the region. All of this has taken place amid an aggressive increase in Qatar’s military spending during the past decade. Just last week, </w:t>
      </w:r>
      <w:r w:rsidRPr="005B13B4">
        <w:rPr>
          <w:rStyle w:val="StyleUnderline"/>
        </w:rPr>
        <w:t>Qatar exhibited a Janus-faced approach to regional affairs by first signing onto the Organization of Islamic Cooperation Mecca Agreement focused on unifying the Arab world against Iran’s encroachment in the region. A day later, Qatar’s foreign minister expressed reservations with the agreement</w:t>
      </w:r>
      <w:r w:rsidRPr="005B13B4">
        <w:rPr>
          <w:sz w:val="16"/>
        </w:rPr>
        <w:t xml:space="preserve">, noting, “Qatar has reservations on the Arab and Gulf summits’ [policy towards Iran] because some of their terms are contrary to Doha’s foreign policy.” Emirati Minister of State for Foreign Affairs Anwar Gargash pointed out </w:t>
      </w:r>
      <w:r w:rsidRPr="005B13B4">
        <w:rPr>
          <w:rStyle w:val="StyleUnderline"/>
        </w:rPr>
        <w:t>Qatar’s stance may be a result of “pressure on the weak lacking sovereignty, insincere intentions, or absence of credibility.”</w:t>
      </w:r>
      <w:r>
        <w:rPr>
          <w:rStyle w:val="StyleUnderline"/>
        </w:rPr>
        <w:t xml:space="preserve"> </w:t>
      </w:r>
      <w:r w:rsidRPr="005B13B4">
        <w:rPr>
          <w:sz w:val="16"/>
        </w:rPr>
        <w:t xml:space="preserve">Unfortunately, at a time when the U.S. tautens the economic vice against Iran, and </w:t>
      </w:r>
      <w:r w:rsidRPr="005B13B4">
        <w:rPr>
          <w:rStyle w:val="StyleUnderline"/>
        </w:rPr>
        <w:t>while regional opposition to Qatar continues unabated,</w:t>
      </w:r>
      <w:r w:rsidRPr="005B13B4">
        <w:rPr>
          <w:sz w:val="16"/>
        </w:rPr>
        <w:t xml:space="preserve"> </w:t>
      </w:r>
      <w:r w:rsidRPr="00027E61">
        <w:rPr>
          <w:rStyle w:val="Emphasis"/>
        </w:rPr>
        <w:t>there has been significant wavering in the U.S. to hold Qatar to account</w:t>
      </w:r>
      <w:r w:rsidRPr="005B13B4">
        <w:rPr>
          <w:rStyle w:val="StyleUnderline"/>
        </w:rPr>
        <w:t>.</w:t>
      </w:r>
      <w:r w:rsidRPr="005B13B4">
        <w:rPr>
          <w:sz w:val="16"/>
        </w:rPr>
        <w:t xml:space="preserve"> This likely is because of strong lobbying by Qatar, resistance from senior members of the administration who fear that a more robust policy towards Qatar could be destabilizing, and the misplaced focus of many in Congress on the purported shortcomings of Saudi Arabia, a U.S. ally and Qatar’s main Arab rival. </w:t>
      </w:r>
      <w:r w:rsidRPr="005B13B4">
        <w:rPr>
          <w:rStyle w:val="Emphasis"/>
        </w:rPr>
        <w:t>It’s time for that to change</w:t>
      </w:r>
      <w:r w:rsidRPr="005B13B4">
        <w:rPr>
          <w:sz w:val="16"/>
        </w:rPr>
        <w:t xml:space="preserve">. Senate Joint Resolution 26 can unite a dovish coalition in Congress, often led by Sen. </w:t>
      </w:r>
      <w:r w:rsidRPr="0020325D">
        <w:rPr>
          <w:rStyle w:val="StyleUnderline"/>
        </w:rPr>
        <w:t>Paul</w:t>
      </w:r>
      <w:r w:rsidRPr="005B13B4">
        <w:rPr>
          <w:sz w:val="16"/>
        </w:rPr>
        <w:t xml:space="preserve">, that </w:t>
      </w:r>
      <w:r w:rsidRPr="0020325D">
        <w:rPr>
          <w:rStyle w:val="StyleUnderline"/>
        </w:rPr>
        <w:t xml:space="preserve">wants </w:t>
      </w:r>
      <w:r w:rsidRPr="00027E61">
        <w:rPr>
          <w:rStyle w:val="Emphasis"/>
        </w:rPr>
        <w:t>to limit arms sales</w:t>
      </w:r>
      <w:r w:rsidRPr="005B13B4">
        <w:rPr>
          <w:sz w:val="16"/>
        </w:rPr>
        <w:t xml:space="preserve"> generally, and hawkish elements that want to isolate Iran and its allies. The resolution accomplishes both purposes. </w:t>
      </w:r>
      <w:r w:rsidRPr="00027E61">
        <w:rPr>
          <w:rStyle w:val="StyleUnderline"/>
          <w:sz w:val="16"/>
          <w:szCs w:val="16"/>
          <w:u w:val="none"/>
        </w:rPr>
        <w:t>This</w:t>
      </w:r>
      <w:r w:rsidRPr="005B13B4">
        <w:rPr>
          <w:sz w:val="16"/>
        </w:rPr>
        <w:t xml:space="preserve"> resolution </w:t>
      </w:r>
      <w:r w:rsidRPr="0020325D">
        <w:rPr>
          <w:rStyle w:val="StyleUnderline"/>
        </w:rPr>
        <w:t xml:space="preserve">sends a </w:t>
      </w:r>
      <w:r w:rsidRPr="0020325D">
        <w:rPr>
          <w:rStyle w:val="Emphasis"/>
        </w:rPr>
        <w:t>strong message</w:t>
      </w:r>
      <w:r w:rsidRPr="005B13B4">
        <w:rPr>
          <w:sz w:val="16"/>
        </w:rPr>
        <w:t xml:space="preserve">: </w:t>
      </w:r>
      <w:proofErr w:type="gramStart"/>
      <w:r w:rsidRPr="0020325D">
        <w:rPr>
          <w:rStyle w:val="StyleUnderline"/>
        </w:rPr>
        <w:t>as long as</w:t>
      </w:r>
      <w:proofErr w:type="gramEnd"/>
      <w:r w:rsidRPr="0020325D">
        <w:rPr>
          <w:rStyle w:val="StyleUnderline"/>
        </w:rPr>
        <w:t xml:space="preserve"> the emirate continues to actively support regimes</w:t>
      </w:r>
      <w:r w:rsidRPr="005B13B4">
        <w:rPr>
          <w:sz w:val="16"/>
        </w:rPr>
        <w:t xml:space="preserve"> and groups </w:t>
      </w:r>
      <w:r w:rsidRPr="0020325D">
        <w:rPr>
          <w:rStyle w:val="StyleUnderline"/>
        </w:rPr>
        <w:t xml:space="preserve">who work in direct opposition to the U.S. and our allies, </w:t>
      </w:r>
      <w:r w:rsidRPr="005B13B4">
        <w:rPr>
          <w:rStyle w:val="Emphasis"/>
        </w:rPr>
        <w:t>it cannot count on continued American support</w:t>
      </w:r>
      <w:r w:rsidRPr="005B13B4">
        <w:rPr>
          <w:sz w:val="16"/>
        </w:rPr>
        <w:t xml:space="preserve">. </w:t>
      </w:r>
      <w:r w:rsidRPr="0020325D">
        <w:rPr>
          <w:rStyle w:val="StyleUnderline"/>
        </w:rPr>
        <w:t>The Qataris think that America’s hands are tied because they house America’s biggest military facility</w:t>
      </w:r>
      <w:r w:rsidRPr="005B13B4">
        <w:rPr>
          <w:sz w:val="16"/>
        </w:rPr>
        <w:t xml:space="preserve"> in the region, </w:t>
      </w:r>
      <w:r w:rsidRPr="0020325D">
        <w:rPr>
          <w:rStyle w:val="StyleUnderline"/>
        </w:rPr>
        <w:t>Al Udeid Air Base</w:t>
      </w:r>
      <w:r w:rsidRPr="005B13B4">
        <w:rPr>
          <w:sz w:val="16"/>
        </w:rPr>
        <w:t xml:space="preserve">, </w:t>
      </w:r>
      <w:r w:rsidRPr="0020325D">
        <w:rPr>
          <w:rStyle w:val="StyleUnderline"/>
        </w:rPr>
        <w:t>at a time when the U.S. is battling jihadists</w:t>
      </w:r>
      <w:r w:rsidRPr="005B13B4">
        <w:rPr>
          <w:sz w:val="16"/>
        </w:rPr>
        <w:t xml:space="preserve">, combatting the growing strength of Iran’s regional proxies, and continuing its war in Afghanistan. However, some </w:t>
      </w:r>
      <w:r w:rsidRPr="0020325D">
        <w:rPr>
          <w:rStyle w:val="StyleUnderline"/>
        </w:rPr>
        <w:t>analysts believe there are several</w:t>
      </w:r>
      <w:r w:rsidRPr="005B13B4">
        <w:rPr>
          <w:sz w:val="16"/>
        </w:rPr>
        <w:t xml:space="preserve"> other </w:t>
      </w:r>
      <w:r w:rsidRPr="0020325D">
        <w:rPr>
          <w:rStyle w:val="StyleUnderline"/>
        </w:rPr>
        <w:t>countries where the U.S. could set up a comparable Air Force base</w:t>
      </w:r>
      <w:r w:rsidRPr="005B13B4">
        <w:rPr>
          <w:sz w:val="16"/>
        </w:rPr>
        <w:t xml:space="preserve"> in the region, </w:t>
      </w:r>
      <w:r w:rsidRPr="00027E61">
        <w:rPr>
          <w:rStyle w:val="StyleUnderline"/>
        </w:rPr>
        <w:t>all of them more reliable allies than Qatar</w:t>
      </w:r>
      <w:r w:rsidRPr="005B13B4">
        <w:rPr>
          <w:sz w:val="16"/>
        </w:rPr>
        <w:t xml:space="preserve">. Although moving the base would take time, </w:t>
      </w:r>
      <w:r w:rsidRPr="0020325D">
        <w:rPr>
          <w:rStyle w:val="StyleUnderline"/>
        </w:rPr>
        <w:t>it may not have to come to that if the U.S. starts sending the message now that Qatar no longer has carte blanche to undermine the interests of America and its allies</w:t>
      </w:r>
      <w:r w:rsidRPr="005B13B4">
        <w:rPr>
          <w:sz w:val="16"/>
        </w:rPr>
        <w:t xml:space="preserve">. It should begin by cancelling a planned upgrade of Al Udeid Air Base. But </w:t>
      </w:r>
      <w:r w:rsidRPr="0020325D">
        <w:rPr>
          <w:rStyle w:val="StyleUnderline"/>
        </w:rPr>
        <w:t xml:space="preserve">the </w:t>
      </w:r>
      <w:r w:rsidRPr="0020325D">
        <w:rPr>
          <w:rStyle w:val="Emphasis"/>
        </w:rPr>
        <w:t>best way</w:t>
      </w:r>
      <w:r w:rsidRPr="0020325D">
        <w:rPr>
          <w:rStyle w:val="StyleUnderline"/>
        </w:rPr>
        <w:t xml:space="preserve"> to </w:t>
      </w:r>
      <w:r w:rsidRPr="005B13B4">
        <w:rPr>
          <w:rStyle w:val="Emphasis"/>
        </w:rPr>
        <w:t>convince the emirate that it must end its destabilizing activities in the Middle East is to deny Qatar the kind of high-end military hardware that America provides to its allies</w:t>
      </w:r>
      <w:r w:rsidRPr="005B13B4">
        <w:rPr>
          <w:sz w:val="16"/>
        </w:rPr>
        <w:t xml:space="preserve">. </w:t>
      </w:r>
      <w:r w:rsidRPr="00027E61">
        <w:rPr>
          <w:rStyle w:val="Emphasis"/>
        </w:rPr>
        <w:t>Our true allies are waiting to see what happens</w:t>
      </w:r>
      <w:r w:rsidRPr="0020325D">
        <w:rPr>
          <w:rStyle w:val="StyleUnderline"/>
        </w:rPr>
        <w:t xml:space="preserve"> in Congress this month</w:t>
      </w:r>
      <w:r w:rsidRPr="00351C62">
        <w:rPr>
          <w:rStyle w:val="StyleUnderline"/>
        </w:rPr>
        <w:t>. If</w:t>
      </w:r>
      <w:r w:rsidRPr="0020325D">
        <w:rPr>
          <w:rStyle w:val="StyleUnderline"/>
        </w:rPr>
        <w:t xml:space="preserve"> the U.S. continues to assist the military build-up of a nation that has demonstrated hostility to their interests, </w:t>
      </w:r>
      <w:r w:rsidRPr="00027E61">
        <w:rPr>
          <w:rStyle w:val="Emphasis"/>
        </w:rPr>
        <w:t>they will be less likely to go the extra mile supporting American efforts to curtail Iran or</w:t>
      </w:r>
      <w:r w:rsidRPr="0020325D">
        <w:rPr>
          <w:rStyle w:val="Emphasis"/>
        </w:rPr>
        <w:t xml:space="preserve"> support</w:t>
      </w:r>
      <w:r w:rsidRPr="0020325D">
        <w:rPr>
          <w:rStyle w:val="StyleUnderline"/>
        </w:rPr>
        <w:t xml:space="preserve"> </w:t>
      </w:r>
      <w:r w:rsidRPr="005B13B4">
        <w:rPr>
          <w:sz w:val="16"/>
        </w:rPr>
        <w:t xml:space="preserve">President Trump’s </w:t>
      </w:r>
      <w:r w:rsidRPr="0020325D">
        <w:rPr>
          <w:rStyle w:val="Emphasis"/>
        </w:rPr>
        <w:t>Israeli-Palestinian peace</w:t>
      </w:r>
      <w:r w:rsidRPr="005B13B4">
        <w:rPr>
          <w:sz w:val="16"/>
        </w:rPr>
        <w:t xml:space="preserve"> plan.</w:t>
      </w:r>
    </w:p>
    <w:p w:rsidR="00060581" w:rsidRPr="008E7AF0" w:rsidRDefault="00060581" w:rsidP="00060581"/>
    <w:p w:rsidR="00060581" w:rsidRDefault="00060581" w:rsidP="00060581"/>
    <w:p w:rsidR="00060581" w:rsidRDefault="00060581" w:rsidP="00060581">
      <w:pPr>
        <w:pStyle w:val="Heading4"/>
      </w:pPr>
      <w:r>
        <w:t xml:space="preserve">Distancing from Qatar is crucial to developing effective alliance ties --- otherwise Iranian aggression and terror financing are inevitable </w:t>
      </w:r>
    </w:p>
    <w:p w:rsidR="00060581" w:rsidRDefault="00060581" w:rsidP="00060581">
      <w:r w:rsidRPr="00ED3A64">
        <w:t xml:space="preserve">Matthew R. J. </w:t>
      </w:r>
      <w:r w:rsidRPr="00ED3A64">
        <w:rPr>
          <w:rStyle w:val="Style13ptBold"/>
        </w:rPr>
        <w:t>Brodsky 19</w:t>
      </w:r>
      <w:r w:rsidRPr="00ED3A64">
        <w:t>, a senior fellow at the Security Studies Group in Washington, D.C.</w:t>
      </w:r>
      <w:r>
        <w:t xml:space="preserve"> and writer for National Review, </w:t>
      </w:r>
      <w:r w:rsidRPr="00ED3A64">
        <w:t>"Qatar Is the Weakest Link in an ‘Arab NATO’", National Review, 4-4-2019, https://www.nationalreview.com/2019/04/qatar-is-the-weakest-link-in-an-arab-nato/, //sab</w:t>
      </w:r>
    </w:p>
    <w:p w:rsidR="00060581" w:rsidRPr="000A75E0" w:rsidRDefault="00060581" w:rsidP="00060581">
      <w:r w:rsidRPr="00892471">
        <w:rPr>
          <w:rStyle w:val="StyleUnderline"/>
        </w:rPr>
        <w:t xml:space="preserve">It is a good idea in theory: </w:t>
      </w:r>
      <w:r w:rsidRPr="00B868A0">
        <w:rPr>
          <w:rStyle w:val="StyleUnderline"/>
          <w:highlight w:val="green"/>
        </w:rPr>
        <w:t>Assemble a coalition of Sunni Arab states</w:t>
      </w:r>
      <w:r w:rsidRPr="00892471">
        <w:rPr>
          <w:rStyle w:val="StyleUnderline"/>
        </w:rPr>
        <w:t xml:space="preserve">, call it the Middle East Strategic Alliance (MESA), </w:t>
      </w:r>
      <w:r w:rsidRPr="00B868A0">
        <w:rPr>
          <w:rStyle w:val="StyleUnderline"/>
          <w:highlight w:val="green"/>
        </w:rPr>
        <w:t>and create a</w:t>
      </w:r>
      <w:r w:rsidRPr="00892471">
        <w:rPr>
          <w:rStyle w:val="StyleUnderline"/>
        </w:rPr>
        <w:t xml:space="preserve"> </w:t>
      </w:r>
      <w:r w:rsidRPr="00B868A0">
        <w:rPr>
          <w:rStyle w:val="StyleUnderline"/>
          <w:highlight w:val="green"/>
        </w:rPr>
        <w:t>multinational</w:t>
      </w:r>
      <w:r w:rsidRPr="00892471">
        <w:rPr>
          <w:rStyle w:val="StyleUnderline"/>
        </w:rPr>
        <w:t xml:space="preserve"> military </w:t>
      </w:r>
      <w:r w:rsidRPr="00B868A0">
        <w:rPr>
          <w:rStyle w:val="StyleUnderline"/>
          <w:highlight w:val="green"/>
        </w:rPr>
        <w:t>force</w:t>
      </w:r>
      <w:r w:rsidRPr="00892471">
        <w:rPr>
          <w:rStyle w:val="StyleUnderline"/>
        </w:rPr>
        <w:t xml:space="preserve"> meant </w:t>
      </w:r>
      <w:r w:rsidRPr="00B868A0">
        <w:rPr>
          <w:rStyle w:val="StyleUnderline"/>
          <w:highlight w:val="green"/>
        </w:rPr>
        <w:t xml:space="preserve">to serve as a bulwark against Iranian </w:t>
      </w:r>
      <w:r w:rsidRPr="000A75E0">
        <w:rPr>
          <w:rStyle w:val="StyleUnderline"/>
          <w:highlight w:val="green"/>
        </w:rPr>
        <w:t xml:space="preserve">aggression, terrorism, and extremism. Such </w:t>
      </w:r>
      <w:r w:rsidRPr="00B868A0">
        <w:rPr>
          <w:rStyle w:val="Emphasis"/>
          <w:highlight w:val="green"/>
        </w:rPr>
        <w:t>an alliance would</w:t>
      </w:r>
      <w:r w:rsidRPr="00892471">
        <w:rPr>
          <w:rStyle w:val="Emphasis"/>
        </w:rPr>
        <w:t xml:space="preserve"> finally </w:t>
      </w:r>
      <w:r w:rsidRPr="00B868A0">
        <w:rPr>
          <w:rStyle w:val="Emphasis"/>
          <w:highlight w:val="green"/>
        </w:rPr>
        <w:t>allow the U.S. to lessen its Middle East footprint</w:t>
      </w:r>
      <w:r w:rsidRPr="00892471">
        <w:rPr>
          <w:rStyle w:val="StyleUnderline"/>
        </w:rPr>
        <w:t xml:space="preserve">, as the 2017 National Security Strategy recommended, </w:t>
      </w:r>
      <w:r w:rsidRPr="00B868A0">
        <w:rPr>
          <w:rStyle w:val="Emphasis"/>
          <w:highlight w:val="green"/>
        </w:rPr>
        <w:t>and allow the</w:t>
      </w:r>
      <w:r w:rsidRPr="00892471">
        <w:rPr>
          <w:rStyle w:val="Emphasis"/>
        </w:rPr>
        <w:t xml:space="preserve"> </w:t>
      </w:r>
      <w:r w:rsidRPr="00B868A0">
        <w:rPr>
          <w:rStyle w:val="Emphasis"/>
          <w:highlight w:val="green"/>
        </w:rPr>
        <w:t>Pentagon to redeploy</w:t>
      </w:r>
      <w:r w:rsidRPr="00892471">
        <w:rPr>
          <w:rStyle w:val="Emphasis"/>
        </w:rPr>
        <w:t xml:space="preserve"> some capabilities </w:t>
      </w:r>
      <w:r w:rsidRPr="00B868A0">
        <w:rPr>
          <w:rStyle w:val="Emphasis"/>
          <w:highlight w:val="green"/>
        </w:rPr>
        <w:t>toward China and Russia</w:t>
      </w:r>
      <w:r w:rsidRPr="00892471">
        <w:rPr>
          <w:rStyle w:val="StyleUnderline"/>
        </w:rPr>
        <w:t xml:space="preserve"> — two of the “Big 4” countries that pose the greatest menace to the United States according to the latest U.S. intelligence community’s Worldwide Threat Assessment</w:t>
      </w:r>
      <w:r w:rsidRPr="00ED3A64">
        <w:rPr>
          <w:sz w:val="16"/>
        </w:rPr>
        <w:t>. It is also hoped that</w:t>
      </w:r>
      <w:r w:rsidRPr="00892471">
        <w:rPr>
          <w:rStyle w:val="StyleUnderline"/>
        </w:rPr>
        <w:t xml:space="preserve"> such a self-sufficient Arab military pact would help bring some much-needed stability to the region.</w:t>
      </w:r>
      <w:r>
        <w:rPr>
          <w:rStyle w:val="StyleUnderline"/>
        </w:rPr>
        <w:t xml:space="preserve"> </w:t>
      </w:r>
      <w:r w:rsidRPr="00892471">
        <w:rPr>
          <w:rStyle w:val="StyleUnderline"/>
        </w:rPr>
        <w:t>Where there are common interests and shared threats, such a coalition can succeed. The obvious example is NATO, which for decades was unified in its mission to hold the Soviet Union at bay.</w:t>
      </w:r>
      <w:r w:rsidRPr="00ED3A64">
        <w:rPr>
          <w:sz w:val="16"/>
        </w:rPr>
        <w:t xml:space="preserve"> This raises the question, however, of what happens if one of the states in the emerging alliance not only views threats differently but is actively engaged in undermining other members of the coalition. </w:t>
      </w:r>
      <w:r w:rsidRPr="000A75E0">
        <w:rPr>
          <w:rStyle w:val="Emphasis"/>
          <w:highlight w:val="green"/>
        </w:rPr>
        <w:t>A military alliance can only be as strong as its most corrosive link.</w:t>
      </w:r>
      <w:r w:rsidRPr="00892471">
        <w:rPr>
          <w:rStyle w:val="StyleUnderline"/>
        </w:rPr>
        <w:t xml:space="preserve"> This is the kind of mistrust the U.S. is grappling with </w:t>
      </w:r>
      <w:proofErr w:type="gramStart"/>
      <w:r w:rsidRPr="00892471">
        <w:rPr>
          <w:rStyle w:val="StyleUnderline"/>
        </w:rPr>
        <w:t>in regard to</w:t>
      </w:r>
      <w:proofErr w:type="gramEnd"/>
      <w:r w:rsidRPr="00892471">
        <w:rPr>
          <w:rStyle w:val="StyleUnderline"/>
        </w:rPr>
        <w:t xml:space="preserve"> Turkey, given the latter’s debatable role as a NATO ally under President Erdogan.</w:t>
      </w:r>
      <w:r>
        <w:rPr>
          <w:rStyle w:val="StyleUnderline"/>
        </w:rPr>
        <w:t xml:space="preserve"> </w:t>
      </w:r>
      <w:r w:rsidRPr="00892471">
        <w:rPr>
          <w:rStyle w:val="StyleUnderline"/>
        </w:rPr>
        <w:t>The latest iteration of MESA is supposed to be an amalgamation of Sunni Muslim forces, including the six Gulf Cooperation Council members — Saudi Arabia, the United Arab Emirates (UAE), Kuwait, Qatar, Bahrain, and Oman — in addition to Egypt and Jordan</w:t>
      </w:r>
      <w:r w:rsidRPr="00ED3A64">
        <w:rPr>
          <w:sz w:val="16"/>
        </w:rPr>
        <w:t xml:space="preserve">. </w:t>
      </w:r>
      <w:r w:rsidRPr="00892471">
        <w:rPr>
          <w:rStyle w:val="StyleUnderline"/>
        </w:rPr>
        <w:t>Israel is not included in the alliance</w:t>
      </w:r>
      <w:r w:rsidRPr="00ED3A64">
        <w:rPr>
          <w:sz w:val="16"/>
        </w:rPr>
        <w:t xml:space="preserve"> even though it has the most capable conventional military in the region. </w:t>
      </w:r>
      <w:r w:rsidRPr="00892471">
        <w:rPr>
          <w:rStyle w:val="StyleUnderline"/>
        </w:rPr>
        <w:t>Nevertheless, the Jewish state believes that Iran constitutes the primary regional menace, which is a viewpoint shared by Saudi Arabia and the UAE</w:t>
      </w:r>
      <w:r w:rsidRPr="00ED3A64">
        <w:rPr>
          <w:sz w:val="16"/>
        </w:rPr>
        <w:t xml:space="preserve">, both of which seek to be the primary driver of MESA’s policies. Look closer at the other members of the coalition and one will find widely divergent views on the risk posed by Iran. Kuwait and Oman are less than enthusiastic in their support for MESA, and both favor engaging with Tehran; Egypt and Jordan favor a more accommodating stance as well. Views of the Muslim Brotherhood also vary. Egypt, Oman, Saudi Arabia, and the UAE have cracked down on the local branches of the pernicious Islamist movement, with the latter working to make the Gulf a Muslim Brotherhood–free zone. Kuwait and Jordan, on the other hand, allow the Brotherhood to operate legitimately in foreign or domestic politics. Bahrain is similarly accommodating of the Muslim </w:t>
      </w:r>
      <w:proofErr w:type="gramStart"/>
      <w:r w:rsidRPr="00ED3A64">
        <w:rPr>
          <w:sz w:val="16"/>
        </w:rPr>
        <w:t>Brotherhood, but</w:t>
      </w:r>
      <w:proofErr w:type="gramEnd"/>
      <w:r w:rsidRPr="00ED3A64">
        <w:rPr>
          <w:sz w:val="16"/>
        </w:rPr>
        <w:t xml:space="preserve"> is aligned with Saudi Arabia and the UAE’s vision on the need to push back against Iran. But </w:t>
      </w:r>
      <w:r w:rsidRPr="00B868A0">
        <w:rPr>
          <w:rStyle w:val="Emphasis"/>
          <w:highlight w:val="green"/>
        </w:rPr>
        <w:t>there’s only one MESA country that actively</w:t>
      </w:r>
      <w:r w:rsidRPr="00ED3A64">
        <w:rPr>
          <w:rStyle w:val="Emphasis"/>
        </w:rPr>
        <w:t xml:space="preserve"> </w:t>
      </w:r>
      <w:r w:rsidRPr="00B868A0">
        <w:rPr>
          <w:rStyle w:val="Emphasis"/>
          <w:highlight w:val="green"/>
        </w:rPr>
        <w:t>promotes the Muslim Brotherhood</w:t>
      </w:r>
      <w:r w:rsidRPr="00ED3A64">
        <w:rPr>
          <w:rStyle w:val="Emphasis"/>
        </w:rPr>
        <w:t xml:space="preserve"> abroad </w:t>
      </w:r>
      <w:proofErr w:type="gramStart"/>
      <w:r w:rsidRPr="00ED3A64">
        <w:rPr>
          <w:rStyle w:val="Emphasis"/>
        </w:rPr>
        <w:t>in order to</w:t>
      </w:r>
      <w:proofErr w:type="gramEnd"/>
      <w:r w:rsidRPr="00ED3A64">
        <w:rPr>
          <w:rStyle w:val="Emphasis"/>
        </w:rPr>
        <w:t xml:space="preserve"> undermine other members of the coalition </w:t>
      </w:r>
      <w:r w:rsidRPr="00B868A0">
        <w:rPr>
          <w:rStyle w:val="Emphasis"/>
          <w:highlight w:val="green"/>
        </w:rPr>
        <w:t>while sharing a</w:t>
      </w:r>
      <w:r w:rsidRPr="00ED3A64">
        <w:rPr>
          <w:rStyle w:val="Emphasis"/>
        </w:rPr>
        <w:t xml:space="preserve"> proverbial </w:t>
      </w:r>
      <w:r w:rsidRPr="00B868A0">
        <w:rPr>
          <w:rStyle w:val="Emphasis"/>
          <w:highlight w:val="green"/>
        </w:rPr>
        <w:t>bed with Iran</w:t>
      </w:r>
      <w:r w:rsidRPr="00ED3A64">
        <w:rPr>
          <w:rStyle w:val="Emphasis"/>
        </w:rPr>
        <w:t xml:space="preserve">: the Arabian Gulf emirate of </w:t>
      </w:r>
      <w:r w:rsidRPr="00B868A0">
        <w:rPr>
          <w:rStyle w:val="Emphasis"/>
          <w:highlight w:val="green"/>
        </w:rPr>
        <w:t>Qatar</w:t>
      </w:r>
      <w:r w:rsidRPr="00ED3A64">
        <w:rPr>
          <w:rStyle w:val="StyleUnderline"/>
        </w:rPr>
        <w:t xml:space="preserve">. In fact, Qatar’s pursuit of these pernicious policies — and other problematic actions — created enough bad regional blood that </w:t>
      </w:r>
      <w:r w:rsidRPr="00B868A0">
        <w:rPr>
          <w:rStyle w:val="StyleUnderline"/>
          <w:highlight w:val="green"/>
        </w:rPr>
        <w:t>most MESA countries have severed ties</w:t>
      </w:r>
      <w:r w:rsidRPr="00ED3A64">
        <w:rPr>
          <w:rStyle w:val="StyleUnderline"/>
        </w:rPr>
        <w:t xml:space="preserve"> with the emirate at one point or another and </w:t>
      </w:r>
      <w:proofErr w:type="gramStart"/>
      <w:r w:rsidRPr="00ED3A64">
        <w:rPr>
          <w:rStyle w:val="StyleUnderline"/>
        </w:rPr>
        <w:t>still remain</w:t>
      </w:r>
      <w:proofErr w:type="gramEnd"/>
      <w:r w:rsidRPr="00ED3A64">
        <w:rPr>
          <w:rStyle w:val="StyleUnderline"/>
        </w:rPr>
        <w:t xml:space="preserve"> at odds with, if not downright hostile to, the country’s Al-Thani ruling family.</w:t>
      </w:r>
      <w:r>
        <w:rPr>
          <w:rStyle w:val="StyleUnderline"/>
        </w:rPr>
        <w:t xml:space="preserve"> </w:t>
      </w:r>
      <w:r w:rsidRPr="00ED3A64">
        <w:rPr>
          <w:sz w:val="16"/>
        </w:rPr>
        <w:t xml:space="preserve">Since this latest attempt to establish MESA began in 2017, two primary schools of thought have emerged in Washington to address the Qatar stumbling block. The first believes that papering over the differences is the best path forward because anything that will contribute to a united front is a net positive, not only when it comes to facing Iran but also when it comes to enhancing the regional buy-in on the economic portion of the Trump administration’s soon-to-be-released Israeli–Palestinian peace plan. Moreover, since no one has clean hands in the region, singling out Qatar is not called for. The second school of thought is that Qatar should be welcomed back into America’s good graces only once it alters its behavior. In this reading, some hands are dirtier than others. </w:t>
      </w:r>
      <w:r w:rsidRPr="00ED3A64">
        <w:rPr>
          <w:rStyle w:val="StyleUnderline"/>
        </w:rPr>
        <w:t xml:space="preserve">Make no mistake, the list of grievances against </w:t>
      </w:r>
      <w:r w:rsidRPr="00B868A0">
        <w:rPr>
          <w:rStyle w:val="StyleUnderline"/>
          <w:highlight w:val="green"/>
        </w:rPr>
        <w:t>Qatar</w:t>
      </w:r>
      <w:r w:rsidRPr="00ED3A64">
        <w:rPr>
          <w:rStyle w:val="StyleUnderline"/>
        </w:rPr>
        <w:t xml:space="preserve"> is long. It </w:t>
      </w:r>
      <w:r w:rsidRPr="00B868A0">
        <w:rPr>
          <w:rStyle w:val="StyleUnderline"/>
          <w:highlight w:val="green"/>
        </w:rPr>
        <w:t xml:space="preserve">has </w:t>
      </w:r>
      <w:r w:rsidRPr="00B868A0">
        <w:rPr>
          <w:rStyle w:val="Emphasis"/>
          <w:highlight w:val="green"/>
        </w:rPr>
        <w:t>fanned the flames of unrest</w:t>
      </w:r>
      <w:r w:rsidRPr="00ED3A64">
        <w:rPr>
          <w:rStyle w:val="StyleUnderline"/>
        </w:rPr>
        <w:t xml:space="preserve"> on all sides of the inter-Sunni and inter-Arab conflicts </w:t>
      </w:r>
      <w:r w:rsidRPr="00B868A0">
        <w:rPr>
          <w:rStyle w:val="StyleUnderline"/>
          <w:highlight w:val="green"/>
        </w:rPr>
        <w:t xml:space="preserve">with </w:t>
      </w:r>
      <w:r w:rsidRPr="00B868A0">
        <w:rPr>
          <w:rStyle w:val="Emphasis"/>
          <w:highlight w:val="green"/>
        </w:rPr>
        <w:t>unparalleled</w:t>
      </w:r>
      <w:r w:rsidRPr="00ED3A64">
        <w:rPr>
          <w:rStyle w:val="Emphasis"/>
        </w:rPr>
        <w:t xml:space="preserve"> financial and political </w:t>
      </w:r>
      <w:r w:rsidRPr="00B868A0">
        <w:rPr>
          <w:rStyle w:val="Emphasis"/>
          <w:highlight w:val="green"/>
        </w:rPr>
        <w:t>support for a rainbow of militant Islamist organizations</w:t>
      </w:r>
      <w:r w:rsidRPr="00ED3A64">
        <w:rPr>
          <w:rStyle w:val="StyleUnderline"/>
        </w:rPr>
        <w:t xml:space="preserve">. Through a combination of the ruling Al-Thani family and/or wealthy Qatari financiers, </w:t>
      </w:r>
      <w:r w:rsidRPr="00ED3A64">
        <w:rPr>
          <w:rStyle w:val="Emphasis"/>
        </w:rPr>
        <w:t xml:space="preserve">the oil-rich emirate backs </w:t>
      </w:r>
      <w:r w:rsidRPr="00B868A0">
        <w:rPr>
          <w:rStyle w:val="Emphasis"/>
          <w:highlight w:val="green"/>
        </w:rPr>
        <w:t>al-Qaeda</w:t>
      </w:r>
      <w:r w:rsidRPr="00ED3A64">
        <w:rPr>
          <w:rStyle w:val="Emphasis"/>
        </w:rPr>
        <w:t xml:space="preserve"> affiliates, </w:t>
      </w:r>
      <w:r w:rsidRPr="00B868A0">
        <w:rPr>
          <w:rStyle w:val="Emphasis"/>
          <w:highlight w:val="green"/>
        </w:rPr>
        <w:t>the Taliban, Hamas</w:t>
      </w:r>
      <w:r w:rsidRPr="00ED3A64">
        <w:rPr>
          <w:rStyle w:val="Emphasis"/>
        </w:rPr>
        <w:t xml:space="preserve">, and others, in addition to the Muslim Brotherhood. </w:t>
      </w:r>
      <w:r w:rsidRPr="00ED3A64">
        <w:rPr>
          <w:rStyle w:val="StyleUnderline"/>
        </w:rPr>
        <w:t xml:space="preserve">It also uses its state-backed Al Jazeera network as </w:t>
      </w:r>
      <w:r w:rsidRPr="00ED3A64">
        <w:rPr>
          <w:rStyle w:val="Emphasis"/>
        </w:rPr>
        <w:t>a worldwide loudspeaker to promote the most radical Islamist propaganda</w:t>
      </w:r>
      <w:r w:rsidRPr="00ED3A64">
        <w:rPr>
          <w:rStyle w:val="StyleUnderline"/>
        </w:rPr>
        <w:t>.</w:t>
      </w:r>
      <w:r>
        <w:rPr>
          <w:rStyle w:val="StyleUnderline"/>
        </w:rPr>
        <w:t xml:space="preserve"> </w:t>
      </w:r>
      <w:r w:rsidRPr="00B868A0">
        <w:rPr>
          <w:rStyle w:val="StyleUnderline"/>
          <w:highlight w:val="green"/>
        </w:rPr>
        <w:t>Qatar’s</w:t>
      </w:r>
      <w:r w:rsidRPr="00ED3A64">
        <w:rPr>
          <w:rStyle w:val="StyleUnderline"/>
        </w:rPr>
        <w:t xml:space="preserve"> malign </w:t>
      </w:r>
      <w:r w:rsidRPr="00B868A0">
        <w:rPr>
          <w:rStyle w:val="StyleUnderline"/>
          <w:highlight w:val="green"/>
        </w:rPr>
        <w:t>activities</w:t>
      </w:r>
      <w:r w:rsidRPr="00ED3A64">
        <w:rPr>
          <w:rStyle w:val="StyleUnderline"/>
        </w:rPr>
        <w:t xml:space="preserve"> aren’t confined to rustling feathers in the region; they </w:t>
      </w:r>
      <w:r w:rsidRPr="00B868A0">
        <w:rPr>
          <w:rStyle w:val="StyleUnderline"/>
          <w:highlight w:val="green"/>
        </w:rPr>
        <w:t>directly target</w:t>
      </w:r>
      <w:r w:rsidRPr="00ED3A64">
        <w:rPr>
          <w:rStyle w:val="StyleUnderline"/>
        </w:rPr>
        <w:t xml:space="preserve"> </w:t>
      </w:r>
      <w:r w:rsidRPr="00B868A0">
        <w:rPr>
          <w:rStyle w:val="StyleUnderline"/>
          <w:highlight w:val="green"/>
        </w:rPr>
        <w:t>American interests</w:t>
      </w:r>
      <w:r w:rsidRPr="00ED3A64">
        <w:rPr>
          <w:rStyle w:val="StyleUnderline"/>
        </w:rPr>
        <w:t xml:space="preserve"> as well. Qatar continues to conduct </w:t>
      </w:r>
      <w:r w:rsidRPr="00ED3A64">
        <w:rPr>
          <w:rStyle w:val="Emphasis"/>
        </w:rPr>
        <w:t>a wide range of information operations</w:t>
      </w:r>
      <w:r w:rsidRPr="00ED3A64">
        <w:rPr>
          <w:rStyle w:val="StyleUnderline"/>
        </w:rPr>
        <w:t xml:space="preserve">, including paying influencers, cyber-espionage, funding media, and buying think tanks. </w:t>
      </w:r>
      <w:r w:rsidRPr="00ED3A64">
        <w:rPr>
          <w:sz w:val="16"/>
        </w:rPr>
        <w:t xml:space="preserve">They’re also playing the long con through influence operations that lavishly spend money on American universities. The curtain is pulled back further with the recent release of “Blood Money,” a video that ties together various elements of the case against Qatar and illuminates how so much of the Washington establishment has been bought and paid for by the oil-rich Gulf oasis in a manner most Americans couldn’t even begin to imagine. When President Trump visited Riyadh in May 2017, he implored the dozens of Muslim leaders gathered at the Arab Islamic American Summit to “drive out” the terrorists in their midst and unite to push back on Iran. Those in attendance understood the reference to the Qatari elephant in the room and shortly thereafter acted to bring the emirate in line with the priorities they share with the United States. Rather than changing its behavior, Qatar widened the scope of its relations with the other regional, non-Arab, Muslim Brotherhood–boosting regime in Turkey, posing additional challenges to America’s interests in the Middle East. Despite Qatar’s warm relations with a host of U.S. policy shops and mainstream media outlets, the country’s regional isolation doesn’t appear to be ending any time soon. Over the weekend, the Arab League hosted a summit in Tunis where Qatari Emir Sheikh Tamim bin Hamad al-Thani abruptly left shortly after the group’s secretary-general, Ahmed Aboul Gheit, praised Saudi Arabia’s handling of its rotating Arab League presidency last year. The summit’s final communique called for ties with Iran to “be based on good neighborliness, non-interference in internal affairs, the non-use of force or threats, and refraining from practices and actions that would undermine confidence and stability in the region,” a not-so-subtle dig at Qatar’s conduct. 4 </w:t>
      </w:r>
      <w:r w:rsidRPr="00ED3A64">
        <w:rPr>
          <w:rStyle w:val="StyleUnderline"/>
        </w:rPr>
        <w:t xml:space="preserve">Just as Turkey’s problematic policies put at risk NATO’s concept of a shared defense, </w:t>
      </w:r>
      <w:r w:rsidRPr="00B868A0">
        <w:rPr>
          <w:rStyle w:val="StyleUnderline"/>
          <w:highlight w:val="green"/>
        </w:rPr>
        <w:t>Qatar</w:t>
      </w:r>
      <w:r w:rsidRPr="00ED3A64">
        <w:rPr>
          <w:rStyle w:val="StyleUnderline"/>
        </w:rPr>
        <w:t xml:space="preserve">’s role in MESA </w:t>
      </w:r>
      <w:r w:rsidRPr="00B868A0">
        <w:rPr>
          <w:rStyle w:val="StyleUnderline"/>
          <w:highlight w:val="green"/>
        </w:rPr>
        <w:t>will constitute the alliance’s Achilles’</w:t>
      </w:r>
      <w:r w:rsidRPr="00ED3A64">
        <w:rPr>
          <w:rStyle w:val="StyleUnderline"/>
        </w:rPr>
        <w:t xml:space="preserve"> heel. It is always difficult to find common and unifying causes in the Middle East, but </w:t>
      </w:r>
      <w:r w:rsidRPr="000A75E0">
        <w:rPr>
          <w:rStyle w:val="StyleUnderline"/>
          <w:highlight w:val="green"/>
        </w:rPr>
        <w:t xml:space="preserve">it is </w:t>
      </w:r>
      <w:r w:rsidRPr="000A75E0">
        <w:rPr>
          <w:rStyle w:val="Emphasis"/>
          <w:highlight w:val="green"/>
        </w:rPr>
        <w:t>harder still when one member of a proposed alliance continuously seeks to undermine the others</w:t>
      </w:r>
      <w:r w:rsidRPr="00ED3A64">
        <w:rPr>
          <w:rStyle w:val="Emphasis"/>
        </w:rPr>
        <w:t>.</w:t>
      </w:r>
      <w:r w:rsidRPr="00ED3A64">
        <w:rPr>
          <w:rStyle w:val="StyleUnderline"/>
        </w:rPr>
        <w:t xml:space="preserve"> Rather than seeking to paper over these very real differences, </w:t>
      </w:r>
      <w:r w:rsidRPr="00ED3A64">
        <w:rPr>
          <w:rStyle w:val="Emphasis"/>
        </w:rPr>
        <w:t>Washington should push for Qatar to change its subversive behavior abroad.</w:t>
      </w:r>
    </w:p>
    <w:p w:rsidR="00060581" w:rsidRDefault="00060581" w:rsidP="00060581">
      <w:pPr>
        <w:pStyle w:val="Heading4"/>
      </w:pPr>
      <w:r>
        <w:t xml:space="preserve">ME counter-terror key to prevent WMD attacks </w:t>
      </w:r>
    </w:p>
    <w:p w:rsidR="00060581" w:rsidRPr="00ED14A1" w:rsidRDefault="00060581" w:rsidP="00060581">
      <w:pPr>
        <w:rPr>
          <w:rFonts w:cstheme="minorHAnsi"/>
        </w:rPr>
      </w:pPr>
      <w:r w:rsidRPr="00ED14A1">
        <w:rPr>
          <w:rStyle w:val="Style13ptBold"/>
          <w:rFonts w:cstheme="minorHAnsi"/>
        </w:rPr>
        <w:t>Schoeberl 18</w:t>
      </w:r>
      <w:r w:rsidRPr="00ED14A1">
        <w:rPr>
          <w:rFonts w:cstheme="minorHAnsi"/>
        </w:rPr>
        <w:t xml:space="preserve"> [Richard, Program Chair of Criminology and Homeland Security at Martin Methodist College; over 22 years of security and law enforcement experience, including the FBI and the CIA’s National Counterterrorism Center; acting unit chief of the International Terrorism Operations Section, “CBRNE Weapons &amp; Islamic State – A Bad Combination,” Domestic Prepardness, April 25, 2018, https://www.domesticpreparedness.com/resilience/cbrne-weapons-islamic-state-a-bad-combination]</w:t>
      </w:r>
    </w:p>
    <w:p w:rsidR="00060581" w:rsidRPr="00ED14A1" w:rsidRDefault="00060581" w:rsidP="00060581">
      <w:pPr>
        <w:rPr>
          <w:rFonts w:cstheme="minorHAnsi"/>
          <w:b/>
        </w:rPr>
      </w:pPr>
      <w:r w:rsidRPr="00ED14A1">
        <w:rPr>
          <w:rFonts w:cstheme="minorHAnsi"/>
          <w:b/>
        </w:rPr>
        <w:t xml:space="preserve">--CBRNE – chemical, biological, radiological, nuclear, and explosive </w:t>
      </w:r>
    </w:p>
    <w:p w:rsidR="00060581" w:rsidRPr="00ED14A1" w:rsidRDefault="00060581" w:rsidP="00060581">
      <w:pPr>
        <w:rPr>
          <w:rFonts w:cstheme="minorHAnsi"/>
          <w:b/>
        </w:rPr>
      </w:pPr>
    </w:p>
    <w:p w:rsidR="00060581" w:rsidRDefault="00060581" w:rsidP="00060581">
      <w:pPr>
        <w:rPr>
          <w:rStyle w:val="StyleUnderline"/>
          <w:rFonts w:cstheme="minorHAnsi"/>
        </w:rPr>
      </w:pPr>
      <w:r w:rsidRPr="00ED14A1">
        <w:rPr>
          <w:rStyle w:val="StyleUnderline"/>
          <w:rFonts w:cstheme="minorHAnsi"/>
        </w:rPr>
        <w:t xml:space="preserve">The </w:t>
      </w:r>
      <w:r w:rsidRPr="00ED14A1">
        <w:rPr>
          <w:rStyle w:val="Emphasis"/>
          <w:rFonts w:cstheme="minorHAnsi"/>
        </w:rPr>
        <w:t>black market</w:t>
      </w:r>
      <w:r w:rsidRPr="00ED14A1">
        <w:rPr>
          <w:rStyle w:val="StyleUnderline"/>
          <w:rFonts w:cstheme="minorHAnsi"/>
        </w:rPr>
        <w:t xml:space="preserve"> would be a </w:t>
      </w:r>
      <w:r w:rsidRPr="00ED14A1">
        <w:rPr>
          <w:rStyle w:val="Emphasis"/>
          <w:rFonts w:cstheme="minorHAnsi"/>
        </w:rPr>
        <w:t>clear path</w:t>
      </w:r>
      <w:r w:rsidRPr="00ED14A1">
        <w:rPr>
          <w:rStyle w:val="StyleUnderline"/>
          <w:rFonts w:cstheme="minorHAnsi"/>
        </w:rPr>
        <w:t xml:space="preserve"> for</w:t>
      </w:r>
      <w:r w:rsidRPr="00ED14A1">
        <w:rPr>
          <w:rFonts w:cstheme="minorHAnsi"/>
          <w:sz w:val="16"/>
        </w:rPr>
        <w:t xml:space="preserve"> the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to obtain materials</w:t>
      </w:r>
      <w:r w:rsidRPr="00ED14A1">
        <w:rPr>
          <w:rFonts w:cstheme="minorHAnsi"/>
          <w:sz w:val="16"/>
        </w:rPr>
        <w:t xml:space="preserve"> that could be </w:t>
      </w:r>
      <w:r w:rsidRPr="00ED14A1">
        <w:rPr>
          <w:rStyle w:val="StyleUnderline"/>
          <w:rFonts w:cstheme="minorHAnsi"/>
        </w:rPr>
        <w:t xml:space="preserve">used in a </w:t>
      </w:r>
      <w:r w:rsidRPr="00ED14A1">
        <w:rPr>
          <w:rStyle w:val="Emphasis"/>
          <w:rFonts w:cstheme="minorHAnsi"/>
        </w:rPr>
        <w:t>CBRNE attack</w:t>
      </w:r>
      <w:r w:rsidRPr="00ED14A1">
        <w:rPr>
          <w:rFonts w:cstheme="minorHAnsi"/>
          <w:sz w:val="16"/>
        </w:rPr>
        <w:t xml:space="preserve">. In 2015, </w:t>
      </w:r>
      <w:r w:rsidRPr="00ED14A1">
        <w:rPr>
          <w:rStyle w:val="StyleUnderline"/>
          <w:rFonts w:cstheme="minorHAnsi"/>
        </w:rPr>
        <w:t>the</w:t>
      </w:r>
      <w:r w:rsidRPr="00ED14A1">
        <w:rPr>
          <w:rFonts w:cstheme="minorHAnsi"/>
          <w:sz w:val="16"/>
        </w:rPr>
        <w:t xml:space="preserve"> Federal Bureau of Investigation (</w:t>
      </w:r>
      <w:r w:rsidRPr="00ED14A1">
        <w:rPr>
          <w:rStyle w:val="StyleUnderline"/>
          <w:rFonts w:cstheme="minorHAnsi"/>
        </w:rPr>
        <w:t>FBI</w:t>
      </w:r>
      <w:r w:rsidRPr="00ED14A1">
        <w:rPr>
          <w:rFonts w:cstheme="minorHAnsi"/>
          <w:sz w:val="16"/>
        </w:rPr>
        <w:t xml:space="preserve">) and Moldovan investigators </w:t>
      </w:r>
      <w:r w:rsidRPr="00ED14A1">
        <w:rPr>
          <w:rStyle w:val="StyleUnderline"/>
          <w:rFonts w:cstheme="minorHAnsi"/>
        </w:rPr>
        <w:t>ran a sting operation against a</w:t>
      </w:r>
      <w:r w:rsidRPr="00ED14A1">
        <w:rPr>
          <w:rFonts w:cstheme="minorHAnsi"/>
          <w:sz w:val="16"/>
        </w:rPr>
        <w:t xml:space="preserve"> suspected </w:t>
      </w:r>
      <w:r w:rsidRPr="00ED14A1">
        <w:rPr>
          <w:rStyle w:val="StyleUnderline"/>
          <w:rFonts w:cstheme="minorHAnsi"/>
        </w:rPr>
        <w:t>arms smuggler</w:t>
      </w:r>
      <w:r w:rsidRPr="00ED14A1">
        <w:rPr>
          <w:rFonts w:cstheme="minorHAnsi"/>
          <w:sz w:val="16"/>
        </w:rPr>
        <w:t xml:space="preserve"> in Moldovia </w:t>
      </w:r>
      <w:r w:rsidRPr="00ED14A1">
        <w:rPr>
          <w:rStyle w:val="StyleUnderline"/>
          <w:rFonts w:cstheme="minorHAnsi"/>
        </w:rPr>
        <w:t>attempting to sell to</w:t>
      </w:r>
      <w:r w:rsidRPr="00ED14A1">
        <w:rPr>
          <w:rFonts w:cstheme="minorHAnsi"/>
          <w:sz w:val="16"/>
        </w:rPr>
        <w:t xml:space="preserve"> what he thought was a representative from </w:t>
      </w:r>
      <w:r w:rsidRPr="00ED14A1">
        <w:rPr>
          <w:rStyle w:val="StyleUnderline"/>
          <w:rFonts w:cstheme="minorHAnsi"/>
        </w:rPr>
        <w:t>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Emphasis"/>
          <w:rFonts w:cstheme="minorHAnsi"/>
        </w:rPr>
        <w:t>high-grade uranium</w:t>
      </w:r>
      <w:r w:rsidRPr="00ED14A1">
        <w:rPr>
          <w:rFonts w:cstheme="minorHAnsi"/>
          <w:sz w:val="16"/>
        </w:rPr>
        <w:t xml:space="preserve"> (Cesium 137). The smuggler was intentionally seeking a Middle Eastern buyer, so the weapon could be used on “the Americans.” </w:t>
      </w:r>
      <w:r w:rsidRPr="00ED14A1">
        <w:rPr>
          <w:rStyle w:val="StyleUnderline"/>
          <w:rFonts w:cstheme="minorHAnsi"/>
        </w:rPr>
        <w:t>As indicated in the recent</w:t>
      </w:r>
      <w:r w:rsidRPr="00ED14A1">
        <w:rPr>
          <w:rFonts w:cstheme="minorHAnsi"/>
          <w:sz w:val="16"/>
        </w:rPr>
        <w:t xml:space="preserve"> 2018 </w:t>
      </w:r>
      <w:r w:rsidRPr="00ED14A1">
        <w:rPr>
          <w:rStyle w:val="StyleUnderline"/>
          <w:rFonts w:cstheme="minorHAnsi"/>
        </w:rPr>
        <w:t>Worldwide Threat Assessment Intelligence report, produced by the</w:t>
      </w:r>
      <w:r w:rsidRPr="00ED14A1">
        <w:rPr>
          <w:rFonts w:cstheme="minorHAnsi"/>
          <w:sz w:val="16"/>
        </w:rPr>
        <w:t xml:space="preserve"> </w:t>
      </w:r>
      <w:r w:rsidRPr="00ED14A1">
        <w:rPr>
          <w:rStyle w:val="Emphasis"/>
          <w:rFonts w:cstheme="minorHAnsi"/>
        </w:rPr>
        <w:t>D</w:t>
      </w:r>
      <w:r w:rsidRPr="00ED14A1">
        <w:rPr>
          <w:rFonts w:cstheme="minorHAnsi"/>
          <w:sz w:val="16"/>
        </w:rPr>
        <w:t xml:space="preserve">irector of </w:t>
      </w:r>
      <w:r w:rsidRPr="00ED14A1">
        <w:rPr>
          <w:rStyle w:val="Emphasis"/>
          <w:rFonts w:cstheme="minorHAnsi"/>
        </w:rPr>
        <w:t>N</w:t>
      </w:r>
      <w:r w:rsidRPr="00ED14A1">
        <w:rPr>
          <w:rFonts w:cstheme="minorHAnsi"/>
          <w:sz w:val="16"/>
        </w:rPr>
        <w:t xml:space="preserve">ational </w:t>
      </w:r>
      <w:r w:rsidRPr="00ED14A1">
        <w:rPr>
          <w:rStyle w:val="Emphasis"/>
          <w:rFonts w:cstheme="minorHAnsi"/>
        </w:rPr>
        <w:t>I</w:t>
      </w:r>
      <w:r w:rsidRPr="00ED14A1">
        <w:rPr>
          <w:rFonts w:cstheme="minorHAnsi"/>
          <w:sz w:val="16"/>
        </w:rPr>
        <w:t xml:space="preserve">ntelligence, </w:t>
      </w:r>
      <w:r w:rsidRPr="00ED14A1">
        <w:rPr>
          <w:rStyle w:val="StyleUnderline"/>
          <w:rFonts w:cstheme="minorHAnsi"/>
        </w:rPr>
        <w:t xml:space="preserve">both </w:t>
      </w:r>
      <w:r w:rsidRPr="00ED14A1">
        <w:rPr>
          <w:rStyle w:val="Emphasis"/>
          <w:rFonts w:cstheme="minorHAnsi"/>
        </w:rPr>
        <w:t>state</w:t>
      </w:r>
      <w:r w:rsidRPr="00ED14A1">
        <w:rPr>
          <w:rStyle w:val="StyleUnderline"/>
          <w:rFonts w:cstheme="minorHAnsi"/>
        </w:rPr>
        <w:t xml:space="preserve"> and </w:t>
      </w:r>
      <w:r w:rsidRPr="00ED14A1">
        <w:rPr>
          <w:rStyle w:val="Emphasis"/>
          <w:rFonts w:cstheme="minorHAnsi"/>
        </w:rPr>
        <w:t>non-state actors</w:t>
      </w:r>
      <w:r w:rsidRPr="00ED14A1">
        <w:rPr>
          <w:rStyle w:val="StyleUnderline"/>
          <w:rFonts w:cstheme="minorHAnsi"/>
        </w:rPr>
        <w:t xml:space="preserve"> have</w:t>
      </w:r>
      <w:r w:rsidRPr="00ED14A1">
        <w:rPr>
          <w:rFonts w:cstheme="minorHAnsi"/>
          <w:sz w:val="16"/>
        </w:rPr>
        <w:t xml:space="preserve"> already </w:t>
      </w:r>
      <w:r w:rsidRPr="00ED14A1">
        <w:rPr>
          <w:rStyle w:val="StyleUnderline"/>
          <w:rFonts w:cstheme="minorHAnsi"/>
        </w:rPr>
        <w:t>demonstrated the development and use of CBRNE weaponry</w:t>
      </w:r>
      <w:r w:rsidRPr="00ED14A1">
        <w:rPr>
          <w:rFonts w:cstheme="minorHAnsi"/>
          <w:sz w:val="16"/>
        </w:rPr>
        <w:t>. The report emphasizes that, “</w:t>
      </w:r>
      <w:r w:rsidRPr="00ED14A1">
        <w:rPr>
          <w:rStyle w:val="StyleUnderline"/>
          <w:rFonts w:cstheme="minorHAnsi"/>
        </w:rPr>
        <w:t>chemical materials and</w:t>
      </w:r>
      <w:r w:rsidRPr="00ED14A1">
        <w:rPr>
          <w:rFonts w:cstheme="minorHAnsi"/>
          <w:sz w:val="16"/>
        </w:rPr>
        <w:t xml:space="preserve"> </w:t>
      </w:r>
      <w:r w:rsidRPr="00ED14A1">
        <w:rPr>
          <w:rStyle w:val="Emphasis"/>
          <w:rFonts w:cstheme="minorHAnsi"/>
        </w:rPr>
        <w:t>tech</w:t>
      </w:r>
      <w:r w:rsidRPr="00ED14A1">
        <w:rPr>
          <w:rFonts w:cstheme="minorHAnsi"/>
          <w:sz w:val="16"/>
        </w:rPr>
        <w:t xml:space="preserve">nologies – </w:t>
      </w:r>
      <w:r w:rsidRPr="00ED14A1">
        <w:rPr>
          <w:rStyle w:val="StyleUnderline"/>
          <w:rFonts w:cstheme="minorHAnsi"/>
        </w:rPr>
        <w:t xml:space="preserve">almost always </w:t>
      </w:r>
      <w:r w:rsidRPr="00ED14A1">
        <w:rPr>
          <w:rStyle w:val="Emphasis"/>
          <w:rFonts w:cstheme="minorHAnsi"/>
        </w:rPr>
        <w:t>dual-use</w:t>
      </w:r>
      <w:r w:rsidRPr="00ED14A1">
        <w:rPr>
          <w:rFonts w:cstheme="minorHAnsi"/>
          <w:sz w:val="16"/>
        </w:rPr>
        <w:t xml:space="preserve"> – </w:t>
      </w:r>
      <w:r w:rsidRPr="00ED14A1">
        <w:rPr>
          <w:rStyle w:val="Emphasis"/>
          <w:rFonts w:cstheme="minorHAnsi"/>
        </w:rPr>
        <w:t>move easily</w:t>
      </w:r>
      <w:r w:rsidRPr="00ED14A1">
        <w:rPr>
          <w:rStyle w:val="StyleUnderline"/>
          <w:rFonts w:cstheme="minorHAnsi"/>
        </w:rPr>
        <w:t xml:space="preserve"> in the</w:t>
      </w:r>
      <w:r w:rsidRPr="00ED14A1">
        <w:rPr>
          <w:rFonts w:cstheme="minorHAnsi"/>
          <w:sz w:val="16"/>
        </w:rPr>
        <w:t xml:space="preserve"> </w:t>
      </w:r>
      <w:r w:rsidRPr="00ED14A1">
        <w:rPr>
          <w:rStyle w:val="Emphasis"/>
          <w:rFonts w:cstheme="minorHAnsi"/>
        </w:rPr>
        <w:t>globalized economy</w:t>
      </w:r>
      <w:r w:rsidRPr="00ED14A1">
        <w:rPr>
          <w:rStyle w:val="StyleUnderline"/>
          <w:rFonts w:cstheme="minorHAnsi"/>
        </w:rPr>
        <w:t xml:space="preserve">, as do </w:t>
      </w:r>
      <w:r w:rsidRPr="00ED14A1">
        <w:rPr>
          <w:rStyle w:val="Emphasis"/>
          <w:rFonts w:cstheme="minorHAnsi"/>
        </w:rPr>
        <w:t>personnel</w:t>
      </w:r>
      <w:r w:rsidRPr="00ED14A1">
        <w:rPr>
          <w:rStyle w:val="StyleUnderline"/>
          <w:rFonts w:cstheme="minorHAnsi"/>
        </w:rPr>
        <w:t xml:space="preserve"> with the </w:t>
      </w:r>
      <w:r w:rsidRPr="00ED14A1">
        <w:rPr>
          <w:rStyle w:val="Emphasis"/>
          <w:rFonts w:cstheme="minorHAnsi"/>
        </w:rPr>
        <w:t>scientific expertise</w:t>
      </w:r>
      <w:r w:rsidRPr="00ED14A1">
        <w:rPr>
          <w:rStyle w:val="StyleUnderline"/>
          <w:rFonts w:cstheme="minorHAnsi"/>
        </w:rPr>
        <w:t xml:space="preserve"> to design and use them</w:t>
      </w:r>
      <w:r w:rsidRPr="00ED14A1">
        <w:rPr>
          <w:rFonts w:cstheme="minorHAnsi"/>
          <w:sz w:val="16"/>
        </w:rPr>
        <w:t xml:space="preserve"> for legitimate and illegitimate purposes.” The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 xml:space="preserve">is the first non-state actor to combine a </w:t>
      </w:r>
      <w:r w:rsidRPr="00ED14A1">
        <w:rPr>
          <w:rStyle w:val="Emphasis"/>
          <w:rFonts w:cstheme="minorHAnsi"/>
        </w:rPr>
        <w:t>projectile delivery system</w:t>
      </w:r>
      <w:r w:rsidRPr="00ED14A1">
        <w:rPr>
          <w:rFonts w:cstheme="minorHAnsi"/>
          <w:sz w:val="16"/>
        </w:rPr>
        <w:t xml:space="preserve"> </w:t>
      </w:r>
      <w:r w:rsidRPr="00ED14A1">
        <w:rPr>
          <w:rStyle w:val="StyleUnderline"/>
          <w:rFonts w:cstheme="minorHAnsi"/>
        </w:rPr>
        <w:t>with a banned chemical warfare agent</w:t>
      </w:r>
      <w:r w:rsidRPr="00ED14A1">
        <w:rPr>
          <w:rFonts w:cstheme="minorHAnsi"/>
          <w:sz w:val="16"/>
        </w:rPr>
        <w:t xml:space="preserve">, according to the Combating Terrorism Center. </w:t>
      </w:r>
      <w:r w:rsidRPr="00ED14A1">
        <w:rPr>
          <w:rStyle w:val="StyleUnderline"/>
          <w:rFonts w:cstheme="minorHAnsi"/>
        </w:rPr>
        <w:t xml:space="preserve">According to a </w:t>
      </w:r>
      <w:r w:rsidRPr="00ED14A1">
        <w:rPr>
          <w:rStyle w:val="Emphasis"/>
          <w:rFonts w:cstheme="minorHAnsi"/>
        </w:rPr>
        <w:t>NATO Review report</w:t>
      </w:r>
      <w:r w:rsidRPr="00ED14A1">
        <w:rPr>
          <w:rStyle w:val="StyleUnderline"/>
          <w:rFonts w:cstheme="minorHAnsi"/>
        </w:rPr>
        <w:t>, there is a</w:t>
      </w:r>
      <w:r w:rsidRPr="00ED14A1">
        <w:rPr>
          <w:rFonts w:cstheme="minorHAnsi"/>
          <w:sz w:val="16"/>
        </w:rPr>
        <w:t xml:space="preserve"> “</w:t>
      </w:r>
      <w:r w:rsidRPr="00ED14A1">
        <w:rPr>
          <w:rStyle w:val="Emphasis"/>
          <w:rFonts w:cstheme="minorHAnsi"/>
        </w:rPr>
        <w:t>very real</w:t>
      </w:r>
      <w:r w:rsidRPr="00ED14A1">
        <w:rPr>
          <w:rFonts w:cstheme="minorHAnsi"/>
          <w:sz w:val="16"/>
        </w:rPr>
        <w:t xml:space="preserve"> – but not yet fully identified </w:t>
      </w:r>
      <w:r w:rsidRPr="00ED14A1">
        <w:rPr>
          <w:rStyle w:val="StyleUnderline"/>
          <w:rFonts w:cstheme="minorHAnsi"/>
        </w:rPr>
        <w:t>risk</w:t>
      </w:r>
      <w:r w:rsidRPr="00ED14A1">
        <w:rPr>
          <w:rFonts w:cstheme="minorHAnsi"/>
          <w:sz w:val="16"/>
        </w:rPr>
        <w:t xml:space="preserve"> – </w:t>
      </w:r>
      <w:r w:rsidRPr="00ED14A1">
        <w:rPr>
          <w:rStyle w:val="StyleUnderline"/>
          <w:rFonts w:cstheme="minorHAnsi"/>
        </w:rPr>
        <w:t>of foreign fighters in 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tate’s ranks </w:t>
      </w:r>
      <w:r w:rsidRPr="00ED14A1">
        <w:rPr>
          <w:rStyle w:val="StyleUnderline"/>
          <w:rFonts w:cstheme="minorHAnsi"/>
        </w:rPr>
        <w:t>using chemical, biological, radiological or nuclear</w:t>
      </w:r>
      <w:r w:rsidRPr="00ED14A1">
        <w:rPr>
          <w:rFonts w:cstheme="minorHAnsi"/>
          <w:sz w:val="16"/>
        </w:rPr>
        <w:t xml:space="preserve"> (</w:t>
      </w:r>
      <w:r w:rsidRPr="00ED14A1">
        <w:rPr>
          <w:rStyle w:val="Emphasis"/>
          <w:rFonts w:cstheme="minorHAnsi"/>
        </w:rPr>
        <w:t>CBRN</w:t>
      </w:r>
      <w:r w:rsidRPr="00ED14A1">
        <w:rPr>
          <w:rFonts w:cstheme="minorHAnsi"/>
          <w:sz w:val="16"/>
        </w:rPr>
        <w:t xml:space="preserve">) </w:t>
      </w:r>
      <w:r w:rsidRPr="00ED14A1">
        <w:rPr>
          <w:rStyle w:val="StyleUnderline"/>
          <w:rFonts w:cstheme="minorHAnsi"/>
        </w:rPr>
        <w:t>materials as weapons of terror against the West</w:t>
      </w:r>
      <w:r w:rsidRPr="00ED14A1">
        <w:rPr>
          <w:rFonts w:cstheme="minorHAnsi"/>
          <w:sz w:val="16"/>
        </w:rPr>
        <w:t xml:space="preserve">.” </w:t>
      </w:r>
      <w:r w:rsidRPr="00ED14A1">
        <w:rPr>
          <w:rStyle w:val="StyleUnderline"/>
          <w:rFonts w:cstheme="minorHAnsi"/>
        </w:rPr>
        <w:t>Like al-Qaida, the</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has</w:t>
      </w:r>
      <w:r w:rsidRPr="00ED14A1">
        <w:rPr>
          <w:rFonts w:cstheme="minorHAnsi"/>
          <w:sz w:val="16"/>
        </w:rPr>
        <w:t xml:space="preserve"> also </w:t>
      </w:r>
      <w:r w:rsidRPr="00ED14A1">
        <w:rPr>
          <w:rStyle w:val="StyleUnderline"/>
          <w:rFonts w:cstheme="minorHAnsi"/>
        </w:rPr>
        <w:t>sought</w:t>
      </w:r>
      <w:r w:rsidRPr="00ED14A1">
        <w:rPr>
          <w:rFonts w:cstheme="minorHAnsi"/>
          <w:sz w:val="16"/>
        </w:rPr>
        <w:t xml:space="preserve"> the use of </w:t>
      </w:r>
      <w:r w:rsidRPr="00ED14A1">
        <w:rPr>
          <w:rStyle w:val="StyleUnderline"/>
          <w:rFonts w:cstheme="minorHAnsi"/>
        </w:rPr>
        <w:t>chemical and biological weapons</w:t>
      </w:r>
      <w:r w:rsidRPr="00ED14A1">
        <w:rPr>
          <w:rFonts w:cstheme="minorHAnsi"/>
          <w:sz w:val="16"/>
        </w:rPr>
        <w:t xml:space="preserve">. Although al-Qaida’s efforts were merely aspirational at best, the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proofErr w:type="gramStart"/>
      <w:r w:rsidRPr="00ED14A1">
        <w:rPr>
          <w:rStyle w:val="Emphasis"/>
          <w:rFonts w:cstheme="minorHAnsi"/>
        </w:rPr>
        <w:t>actually achieved</w:t>
      </w:r>
      <w:proofErr w:type="gramEnd"/>
      <w:r w:rsidRPr="00ED14A1">
        <w:rPr>
          <w:rFonts w:cstheme="minorHAnsi"/>
          <w:sz w:val="16"/>
        </w:rPr>
        <w:t xml:space="preserve"> </w:t>
      </w:r>
      <w:r w:rsidRPr="00ED14A1">
        <w:rPr>
          <w:rStyle w:val="StyleUnderline"/>
          <w:rFonts w:cstheme="minorHAnsi"/>
        </w:rPr>
        <w:t xml:space="preserve">the goal of </w:t>
      </w:r>
      <w:r w:rsidRPr="00ED14A1">
        <w:rPr>
          <w:rStyle w:val="Emphasis"/>
          <w:rFonts w:cstheme="minorHAnsi"/>
        </w:rPr>
        <w:t>c</w:t>
      </w:r>
      <w:r w:rsidRPr="00ED14A1">
        <w:rPr>
          <w:rStyle w:val="StyleUnderline"/>
          <w:rFonts w:cstheme="minorHAnsi"/>
        </w:rPr>
        <w:t xml:space="preserve">hemical </w:t>
      </w:r>
      <w:r w:rsidRPr="00ED14A1">
        <w:rPr>
          <w:rStyle w:val="Emphasis"/>
          <w:rFonts w:cstheme="minorHAnsi"/>
        </w:rPr>
        <w:t>w</w:t>
      </w:r>
      <w:r w:rsidRPr="00ED14A1">
        <w:rPr>
          <w:rStyle w:val="StyleUnderline"/>
          <w:rFonts w:cstheme="minorHAnsi"/>
        </w:rPr>
        <w:t>eapon acquisition</w:t>
      </w:r>
      <w:r w:rsidRPr="00ED14A1">
        <w:rPr>
          <w:rFonts w:cstheme="minorHAnsi"/>
          <w:sz w:val="16"/>
        </w:rPr>
        <w:t>. During congressional testimony in 2016, the then Director of National Intelligence James Clapper stated that the Islamic State’s use of chemical weapons is the first time a terrorist organization has done such since 1995, when the organization Aum Shinrikyo used sarin gas on the subway in Tokyo. The United Nations has been investigating the use of chemical weapons in Syria and Iraq and have concluded the Islamic State has acquired and used chemical weapons on many occasions. According to the 2018 Worldwide Threat Assessment, the Islamic State has been previously linked to sulfur mustard attacks and several chemical weapons attacks within Syria and Iraq. Experts believe the Islamic State’s arsenal of weapons includes mustard gas and chlorine. Michael Morell, former Central Intelligence Agency (CIA) deputy and acting director, stated that “</w:t>
      </w:r>
      <w:r w:rsidRPr="00ED14A1">
        <w:rPr>
          <w:rStyle w:val="StyleUnderline"/>
          <w:rFonts w:cstheme="minorHAnsi"/>
        </w:rPr>
        <w:t>ISIS has for some time said that they want to acquire</w:t>
      </w:r>
      <w:r w:rsidRPr="00ED14A1">
        <w:rPr>
          <w:rFonts w:cstheme="minorHAnsi"/>
          <w:sz w:val="16"/>
        </w:rPr>
        <w:t xml:space="preserve"> </w:t>
      </w:r>
      <w:r w:rsidRPr="00ED14A1">
        <w:rPr>
          <w:rStyle w:val="Emphasis"/>
          <w:rFonts w:cstheme="minorHAnsi"/>
        </w:rPr>
        <w:t>w</w:t>
      </w:r>
      <w:r w:rsidRPr="00ED14A1">
        <w:rPr>
          <w:rFonts w:cstheme="minorHAnsi"/>
          <w:sz w:val="16"/>
        </w:rPr>
        <w:t xml:space="preserve">eapons of </w:t>
      </w:r>
      <w:r w:rsidRPr="00ED14A1">
        <w:rPr>
          <w:rStyle w:val="Emphasis"/>
          <w:rFonts w:cstheme="minorHAnsi"/>
        </w:rPr>
        <w:t>m</w:t>
      </w:r>
      <w:r w:rsidRPr="00ED14A1">
        <w:rPr>
          <w:rFonts w:cstheme="minorHAnsi"/>
          <w:sz w:val="16"/>
        </w:rPr>
        <w:t xml:space="preserve">ass </w:t>
      </w:r>
      <w:r w:rsidRPr="00ED14A1">
        <w:rPr>
          <w:rStyle w:val="Emphasis"/>
          <w:rFonts w:cstheme="minorHAnsi"/>
        </w:rPr>
        <w:t>d</w:t>
      </w:r>
      <w:r w:rsidRPr="00ED14A1">
        <w:rPr>
          <w:rFonts w:cstheme="minorHAnsi"/>
          <w:sz w:val="16"/>
        </w:rPr>
        <w:t xml:space="preserve">estruction </w:t>
      </w:r>
      <w:r w:rsidRPr="00ED14A1">
        <w:rPr>
          <w:rStyle w:val="StyleUnderline"/>
          <w:rFonts w:cstheme="minorHAnsi"/>
        </w:rPr>
        <w:t>and to use them and they’ve actually been able to manufacture chemical weapons</w:t>
      </w:r>
      <w:r w:rsidRPr="00ED14A1">
        <w:rPr>
          <w:rFonts w:cstheme="minorHAnsi"/>
          <w:sz w:val="16"/>
        </w:rPr>
        <w:t xml:space="preserve"> in Iraq and Syria </w:t>
      </w:r>
      <w:r w:rsidRPr="00ED14A1">
        <w:rPr>
          <w:rStyle w:val="StyleUnderline"/>
          <w:rFonts w:cstheme="minorHAnsi"/>
        </w:rPr>
        <w:t>and use them on the battlefield</w:t>
      </w:r>
      <w:r w:rsidRPr="00ED14A1">
        <w:rPr>
          <w:rFonts w:cstheme="minorHAnsi"/>
          <w:sz w:val="16"/>
        </w:rPr>
        <w:t xml:space="preserve">.” Following a thwarted attack in Paris, France, in 2015, then French Prime Minister Manuel Valls discussed before Parliament the possibility of the Islamic State using CBRNE weaponry against the West, saying, “I say it with all the precautions needed. But we know and bear in mind that there is also a risk of chemical or bacteriological weapons.” The West has reason to be with the Islamic State’s desire to employ CBRNE attacks. </w:t>
      </w:r>
      <w:r w:rsidRPr="00ED14A1">
        <w:rPr>
          <w:rStyle w:val="StyleUnderline"/>
          <w:rFonts w:cstheme="minorHAnsi"/>
        </w:rPr>
        <w:t>A laptop was recovered in the battlefield in 2014 from an</w:t>
      </w:r>
      <w:r w:rsidRPr="00ED14A1">
        <w:rPr>
          <w:rFonts w:cstheme="minorHAnsi"/>
          <w:sz w:val="16"/>
        </w:rPr>
        <w:t xml:space="preserv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stronghold inside Syria</w:t>
      </w:r>
      <w:r w:rsidRPr="00ED14A1">
        <w:rPr>
          <w:rFonts w:cstheme="minorHAnsi"/>
          <w:sz w:val="16"/>
        </w:rPr>
        <w:t xml:space="preserve">. </w:t>
      </w:r>
      <w:r w:rsidRPr="00ED14A1">
        <w:rPr>
          <w:rStyle w:val="Emphasis"/>
          <w:rFonts w:cstheme="minorHAnsi"/>
        </w:rPr>
        <w:t>Info</w:t>
      </w:r>
      <w:r w:rsidRPr="00ED14A1">
        <w:rPr>
          <w:rFonts w:cstheme="minorHAnsi"/>
          <w:sz w:val="16"/>
        </w:rPr>
        <w:t xml:space="preserve">rmation </w:t>
      </w:r>
      <w:r w:rsidRPr="00ED14A1">
        <w:rPr>
          <w:rStyle w:val="StyleUnderline"/>
          <w:rFonts w:cstheme="minorHAnsi"/>
        </w:rPr>
        <w:t>within the laptop</w:t>
      </w:r>
      <w:r w:rsidRPr="00ED14A1">
        <w:rPr>
          <w:rFonts w:cstheme="minorHAnsi"/>
          <w:sz w:val="16"/>
        </w:rPr>
        <w:t>, aside from jihadist instructional propaganda on bomb making, wa</w:t>
      </w:r>
      <w:r w:rsidRPr="00ED14A1">
        <w:rPr>
          <w:rStyle w:val="StyleUnderline"/>
          <w:rFonts w:cstheme="minorHAnsi"/>
        </w:rPr>
        <w:t xml:space="preserve">s a 19-page instructional document discussing the development of biological weapons and instructions on how to </w:t>
      </w:r>
      <w:r w:rsidRPr="00ED14A1">
        <w:rPr>
          <w:rStyle w:val="Emphasis"/>
          <w:rFonts w:cstheme="minorHAnsi"/>
        </w:rPr>
        <w:t>weaponize the bubonic plague</w:t>
      </w:r>
      <w:r w:rsidRPr="00ED14A1">
        <w:rPr>
          <w:rFonts w:cstheme="minorHAnsi"/>
          <w:sz w:val="16"/>
        </w:rPr>
        <w:t xml:space="preserve">. </w:t>
      </w:r>
      <w:r w:rsidRPr="00ED14A1">
        <w:rPr>
          <w:rStyle w:val="StyleUnderline"/>
          <w:rFonts w:cstheme="minorHAnsi"/>
        </w:rPr>
        <w:t>The laptop</w:t>
      </w:r>
      <w:r w:rsidRPr="00ED14A1">
        <w:rPr>
          <w:rFonts w:cstheme="minorHAnsi"/>
          <w:sz w:val="16"/>
        </w:rPr>
        <w:t xml:space="preserve"> also </w:t>
      </w:r>
      <w:r w:rsidRPr="00ED14A1">
        <w:rPr>
          <w:rStyle w:val="StyleUnderline"/>
          <w:rFonts w:cstheme="minorHAnsi"/>
        </w:rPr>
        <w:t>contained a 26-page fatwa on the use of</w:t>
      </w:r>
      <w:r w:rsidRPr="00ED14A1">
        <w:rPr>
          <w:rFonts w:cstheme="minorHAnsi"/>
          <w:sz w:val="16"/>
        </w:rPr>
        <w:t xml:space="preserve"> </w:t>
      </w:r>
      <w:r w:rsidRPr="00ED14A1">
        <w:rPr>
          <w:rStyle w:val="Emphasis"/>
          <w:rFonts w:cstheme="minorHAnsi"/>
        </w:rPr>
        <w:t>w</w:t>
      </w:r>
      <w:r w:rsidRPr="00ED14A1">
        <w:rPr>
          <w:rFonts w:cstheme="minorHAnsi"/>
          <w:sz w:val="16"/>
        </w:rPr>
        <w:t xml:space="preserve">eapons of </w:t>
      </w:r>
      <w:r w:rsidRPr="00ED14A1">
        <w:rPr>
          <w:rStyle w:val="Emphasis"/>
          <w:rFonts w:cstheme="minorHAnsi"/>
        </w:rPr>
        <w:t>m</w:t>
      </w:r>
      <w:r w:rsidRPr="00ED14A1">
        <w:rPr>
          <w:rFonts w:cstheme="minorHAnsi"/>
          <w:sz w:val="16"/>
        </w:rPr>
        <w:t xml:space="preserve">ass </w:t>
      </w:r>
      <w:r w:rsidRPr="00ED14A1">
        <w:rPr>
          <w:rStyle w:val="Emphasis"/>
          <w:rFonts w:cstheme="minorHAnsi"/>
        </w:rPr>
        <w:t>d</w:t>
      </w:r>
      <w:r w:rsidRPr="00ED14A1">
        <w:rPr>
          <w:rFonts w:cstheme="minorHAnsi"/>
          <w:sz w:val="16"/>
        </w:rPr>
        <w:t xml:space="preserve">estruction and a passage from Saudi jihadi cleric Nasir al-Fahd stating, “If Muslims cannot defeat the kafir (unbelievers) in a different way, it is permissible to use weapons of mass destruction, even if it kills all of them and wipes them and their descendants off the face of the Earth.” Officials believe the laptop belongs to a Tunisian national who was studying chemistry and physics and was teaching himself biological weaponry. </w:t>
      </w:r>
      <w:r w:rsidRPr="00ED14A1">
        <w:rPr>
          <w:rStyle w:val="StyleUnderline"/>
          <w:rFonts w:cstheme="minorHAnsi"/>
        </w:rPr>
        <w:t xml:space="preserve">According to </w:t>
      </w:r>
      <w:r w:rsidRPr="00ED14A1">
        <w:rPr>
          <w:rStyle w:val="Emphasis"/>
          <w:rFonts w:cstheme="minorHAnsi"/>
        </w:rPr>
        <w:t>NATO Review</w:t>
      </w:r>
      <w:r w:rsidRPr="00ED14A1">
        <w:rPr>
          <w:rFonts w:cstheme="minorHAnsi"/>
          <w:sz w:val="16"/>
        </w:rPr>
        <w:t xml:space="preserve">, an unsettling concern is that the </w:t>
      </w:r>
      <w:r w:rsidRPr="00ED14A1">
        <w:rPr>
          <w:rStyle w:val="Emphasis"/>
          <w:rFonts w:cstheme="minorHAnsi"/>
        </w:rPr>
        <w:t>I</w:t>
      </w:r>
      <w:r w:rsidRPr="00ED14A1">
        <w:rPr>
          <w:rFonts w:cstheme="minorHAnsi"/>
          <w:sz w:val="16"/>
        </w:rPr>
        <w:t xml:space="preserve">slamic </w:t>
      </w:r>
      <w:r w:rsidRPr="00ED14A1">
        <w:rPr>
          <w:rStyle w:val="Emphasis"/>
          <w:rFonts w:cstheme="minorHAnsi"/>
        </w:rPr>
        <w:t>S</w:t>
      </w:r>
      <w:r w:rsidRPr="00ED14A1">
        <w:rPr>
          <w:rFonts w:cstheme="minorHAnsi"/>
          <w:sz w:val="16"/>
        </w:rPr>
        <w:t xml:space="preserve">tate </w:t>
      </w:r>
      <w:r w:rsidRPr="00ED14A1">
        <w:rPr>
          <w:rStyle w:val="StyleUnderline"/>
          <w:rFonts w:cstheme="minorHAnsi"/>
        </w:rPr>
        <w:t>had</w:t>
      </w:r>
      <w:r w:rsidRPr="00ED14A1">
        <w:rPr>
          <w:rFonts w:cstheme="minorHAnsi"/>
          <w:sz w:val="16"/>
        </w:rPr>
        <w:t xml:space="preserve"> previously </w:t>
      </w:r>
      <w:r w:rsidRPr="00ED14A1">
        <w:rPr>
          <w:rStyle w:val="StyleUnderline"/>
          <w:rFonts w:cstheme="minorHAnsi"/>
        </w:rPr>
        <w:t xml:space="preserve">stolen </w:t>
      </w:r>
      <w:r w:rsidRPr="00ED14A1">
        <w:rPr>
          <w:rStyle w:val="Emphasis"/>
          <w:rFonts w:cstheme="minorHAnsi"/>
        </w:rPr>
        <w:t>90 pounds</w:t>
      </w:r>
      <w:r w:rsidRPr="00ED14A1">
        <w:rPr>
          <w:rStyle w:val="StyleUnderline"/>
          <w:rFonts w:cstheme="minorHAnsi"/>
        </w:rPr>
        <w:t xml:space="preserve"> of </w:t>
      </w:r>
      <w:r w:rsidRPr="00ED14A1">
        <w:rPr>
          <w:rStyle w:val="Emphasis"/>
          <w:rFonts w:cstheme="minorHAnsi"/>
        </w:rPr>
        <w:t>enriched uranium</w:t>
      </w:r>
      <w:r w:rsidRPr="00ED14A1">
        <w:rPr>
          <w:rStyle w:val="StyleUnderline"/>
          <w:rFonts w:cstheme="minorHAnsi"/>
        </w:rPr>
        <w:t xml:space="preserve"> from Mosul University</w:t>
      </w:r>
      <w:r w:rsidRPr="00ED14A1">
        <w:rPr>
          <w:rFonts w:cstheme="minorHAnsi"/>
          <w:sz w:val="16"/>
        </w:rPr>
        <w:t xml:space="preserve"> in Iraq. </w:t>
      </w:r>
      <w:r w:rsidRPr="00ED14A1">
        <w:rPr>
          <w:rStyle w:val="Emphasis"/>
          <w:rFonts w:cstheme="minorHAnsi"/>
        </w:rPr>
        <w:t>Although</w:t>
      </w:r>
      <w:r w:rsidRPr="00ED14A1">
        <w:rPr>
          <w:rStyle w:val="StyleUnderline"/>
          <w:rFonts w:cstheme="minorHAnsi"/>
        </w:rPr>
        <w:t xml:space="preserve"> it would be</w:t>
      </w:r>
      <w:r w:rsidRPr="00ED14A1">
        <w:rPr>
          <w:rFonts w:cstheme="minorHAnsi"/>
          <w:sz w:val="16"/>
        </w:rPr>
        <w:t xml:space="preserve"> extremely </w:t>
      </w:r>
      <w:r w:rsidRPr="00ED14A1">
        <w:rPr>
          <w:rStyle w:val="StyleUnderline"/>
          <w:rFonts w:cstheme="minorHAnsi"/>
        </w:rPr>
        <w:t>difficult</w:t>
      </w:r>
      <w:r w:rsidRPr="00ED14A1">
        <w:rPr>
          <w:rFonts w:cstheme="minorHAnsi"/>
          <w:sz w:val="16"/>
        </w:rPr>
        <w:t xml:space="preserve"> for a member or someone pledging their allegiance to the Islamic State </w:t>
      </w:r>
      <w:r w:rsidRPr="00ED14A1">
        <w:rPr>
          <w:rStyle w:val="StyleUnderline"/>
          <w:rFonts w:cstheme="minorHAnsi"/>
        </w:rPr>
        <w:t>to smuggle a CBRNE weapon</w:t>
      </w:r>
      <w:r w:rsidRPr="00ED14A1">
        <w:rPr>
          <w:rFonts w:cstheme="minorHAnsi"/>
          <w:sz w:val="16"/>
        </w:rPr>
        <w:t xml:space="preserve"> into the country, </w:t>
      </w:r>
      <w:r w:rsidRPr="00ED14A1">
        <w:rPr>
          <w:rStyle w:val="StyleUnderline"/>
          <w:rFonts w:cstheme="minorHAnsi"/>
        </w:rPr>
        <w:t xml:space="preserve">the </w:t>
      </w:r>
      <w:r w:rsidRPr="00ED14A1">
        <w:rPr>
          <w:rStyle w:val="Emphasis"/>
          <w:rFonts w:cstheme="minorHAnsi"/>
        </w:rPr>
        <w:t>fear looming</w:t>
      </w:r>
      <w:r w:rsidRPr="00ED14A1">
        <w:rPr>
          <w:rStyle w:val="StyleUnderline"/>
          <w:rFonts w:cstheme="minorHAnsi"/>
        </w:rPr>
        <w:t xml:space="preserve"> is that someone </w:t>
      </w:r>
      <w:r w:rsidRPr="00ED14A1">
        <w:rPr>
          <w:rStyle w:val="Emphasis"/>
          <w:rFonts w:cstheme="minorHAnsi"/>
        </w:rPr>
        <w:t>already in the country</w:t>
      </w:r>
      <w:r w:rsidRPr="00ED14A1">
        <w:rPr>
          <w:rStyle w:val="StyleUnderline"/>
          <w:rFonts w:cstheme="minorHAnsi"/>
        </w:rPr>
        <w:t xml:space="preserve"> who is </w:t>
      </w:r>
      <w:r w:rsidRPr="00ED14A1">
        <w:rPr>
          <w:rStyle w:val="Emphasis"/>
          <w:rFonts w:cstheme="minorHAnsi"/>
        </w:rPr>
        <w:t>radicalized</w:t>
      </w:r>
      <w:r w:rsidRPr="00ED14A1">
        <w:rPr>
          <w:rStyle w:val="StyleUnderline"/>
          <w:rFonts w:cstheme="minorHAnsi"/>
        </w:rPr>
        <w:t xml:space="preserve"> is provided instructions on how to build such weapons</w:t>
      </w:r>
      <w:r w:rsidRPr="00ED14A1">
        <w:rPr>
          <w:rFonts w:cstheme="minorHAnsi"/>
          <w:sz w:val="16"/>
        </w:rPr>
        <w:t xml:space="preserve">. </w:t>
      </w:r>
    </w:p>
    <w:p w:rsidR="00060581" w:rsidRPr="00BF1D5B" w:rsidRDefault="00060581" w:rsidP="00060581"/>
    <w:p w:rsidR="00060581" w:rsidRPr="00ED14A1" w:rsidRDefault="00060581" w:rsidP="00060581">
      <w:pPr>
        <w:pStyle w:val="Heading4"/>
      </w:pPr>
      <w:r w:rsidRPr="00ED14A1">
        <w:t>The impact is extinction</w:t>
      </w:r>
    </w:p>
    <w:p w:rsidR="00060581" w:rsidRPr="00ED14A1" w:rsidRDefault="00060581" w:rsidP="00060581">
      <w:r w:rsidRPr="00ED14A1">
        <w:rPr>
          <w:b/>
        </w:rPr>
        <w:t>Hellman 8</w:t>
      </w:r>
      <w:r w:rsidRPr="00ED14A1">
        <w:rPr>
          <w:sz w:val="16"/>
        </w:rPr>
        <w:t xml:space="preserve"> </w:t>
      </w:r>
      <w:r w:rsidRPr="00ED14A1">
        <w:t xml:space="preserve">[Martin E. Hellman, emeritus professor of engineering at Stanford, Spring 2008, “Risk Analysis of Nuclear Deterrence,” </w:t>
      </w:r>
      <w:hyperlink r:id="rId9" w:history="1">
        <w:r w:rsidRPr="00ED14A1">
          <w:rPr>
            <w:rStyle w:val="Hyperlink"/>
          </w:rPr>
          <w:t>http://www.nuclearrisk.org/paper.pdf</w:t>
        </w:r>
      </w:hyperlink>
      <w:r w:rsidRPr="00ED14A1">
        <w:t>]</w:t>
      </w:r>
    </w:p>
    <w:p w:rsidR="00060581" w:rsidRPr="00ED14A1" w:rsidRDefault="00060581" w:rsidP="00060581">
      <w:pPr>
        <w:rPr>
          <w:sz w:val="16"/>
        </w:rPr>
      </w:pPr>
    </w:p>
    <w:p w:rsidR="00060581" w:rsidRPr="00ED14A1" w:rsidRDefault="00060581" w:rsidP="00060581">
      <w:pPr>
        <w:pStyle w:val="cardtext"/>
        <w:ind w:left="0"/>
        <w:rPr>
          <w:sz w:val="16"/>
        </w:rPr>
      </w:pPr>
      <w:r w:rsidRPr="00ED14A1">
        <w:rPr>
          <w:u w:val="single"/>
        </w:rPr>
        <w:t>The threat of nuclear terrorism looms</w:t>
      </w:r>
      <w:r w:rsidRPr="00ED14A1">
        <w:rPr>
          <w:sz w:val="16"/>
        </w:rPr>
        <w:t xml:space="preserve"> much larger in the public’s mind than the threat of a full-scale nuclear war, yet this article focuses primarily on the latter. An explanation is therefore in order before proceeding. </w:t>
      </w:r>
      <w:r w:rsidRPr="00ED14A1">
        <w:rPr>
          <w:u w:val="single"/>
        </w:rPr>
        <w:t>A terrorist attack involving a nuclear weapon would be a catastrophe of immense proportions</w:t>
      </w:r>
      <w:r w:rsidRPr="00ED14A1">
        <w:rPr>
          <w:sz w:val="16"/>
        </w:rPr>
        <w:t xml:space="preserve">: “A 10-kiloton bomb detonated at Grand Central Station on a typical work day would likely kill some half a million </w:t>
      </w:r>
      <w:proofErr w:type="gramStart"/>
      <w:r w:rsidRPr="00ED14A1">
        <w:rPr>
          <w:sz w:val="16"/>
        </w:rPr>
        <w:t>people, and</w:t>
      </w:r>
      <w:proofErr w:type="gramEnd"/>
      <w:r w:rsidRPr="00ED14A1">
        <w:rPr>
          <w:sz w:val="16"/>
        </w:rPr>
        <w:t xml:space="preserve"> inflict over a trillion dollars in direct economic damage. America and its way of life would be changed forever.” [Bunn 2003, pages viii-ix].   </w:t>
      </w:r>
      <w:r w:rsidRPr="00ED14A1">
        <w:rPr>
          <w:rStyle w:val="Emphasis"/>
        </w:rPr>
        <w:t>The likelihood of such an attack is also significant</w:t>
      </w:r>
      <w:r w:rsidRPr="00ED14A1">
        <w:rPr>
          <w:sz w:val="16"/>
        </w:rPr>
        <w:t xml:space="preserve">. Former Secretary of Defense William </w:t>
      </w:r>
      <w:r w:rsidRPr="00ED14A1">
        <w:rPr>
          <w:u w:val="single"/>
        </w:rPr>
        <w:t>Perry</w:t>
      </w:r>
      <w:r w:rsidRPr="00ED14A1">
        <w:rPr>
          <w:sz w:val="16"/>
        </w:rPr>
        <w:t xml:space="preserve"> has </w:t>
      </w:r>
      <w:r w:rsidRPr="00ED14A1">
        <w:rPr>
          <w:u w:val="single"/>
        </w:rPr>
        <w:t>estimated the chance of a nuclear terrorist incident</w:t>
      </w:r>
      <w:r w:rsidRPr="00ED14A1">
        <w:rPr>
          <w:sz w:val="16"/>
        </w:rPr>
        <w:t xml:space="preserve"> within the next decade </w:t>
      </w:r>
      <w:r w:rsidRPr="00ED14A1">
        <w:rPr>
          <w:u w:val="single"/>
        </w:rPr>
        <w:t>to be roughly 50 percent</w:t>
      </w:r>
      <w:r w:rsidRPr="00ED14A1">
        <w:rPr>
          <w:sz w:val="16"/>
        </w:rPr>
        <w:t xml:space="preserve"> [Bunn 2007, page 15].   David Albright, a former weapons inspector in Iraq, estimates those odds at less than one percent, but </w:t>
      </w:r>
      <w:proofErr w:type="gramStart"/>
      <w:r w:rsidRPr="00ED14A1">
        <w:rPr>
          <w:sz w:val="16"/>
        </w:rPr>
        <w:t xml:space="preserve">notes,   </w:t>
      </w:r>
      <w:proofErr w:type="gramEnd"/>
      <w:r w:rsidRPr="00ED14A1">
        <w:rPr>
          <w:sz w:val="16"/>
        </w:rPr>
        <w:t xml:space="preserve">“We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ED14A1">
        <w:rPr>
          <w:u w:val="single"/>
        </w:rPr>
        <w:t xml:space="preserve">In a survey of </w:t>
      </w:r>
      <w:r w:rsidRPr="00ED14A1">
        <w:rPr>
          <w:rStyle w:val="Emphasis"/>
        </w:rPr>
        <w:t>85 national security experts</w:t>
      </w:r>
      <w:r w:rsidRPr="00ED14A1">
        <w:rPr>
          <w:u w:val="single"/>
        </w:rPr>
        <w:t xml:space="preserve">, Senator Richard Lugar </w:t>
      </w:r>
      <w:r w:rsidRPr="00ED14A1">
        <w:rPr>
          <w:rStyle w:val="Emphasis"/>
        </w:rPr>
        <w:t>found</w:t>
      </w:r>
      <w:r w:rsidRPr="00ED14A1">
        <w:rPr>
          <w:u w:val="single"/>
        </w:rPr>
        <w:t xml:space="preserve"> </w:t>
      </w:r>
      <w:r w:rsidRPr="00ED14A1">
        <w:rPr>
          <w:sz w:val="16"/>
        </w:rPr>
        <w:t>a median estimate of 20 percent for the “probability of</w:t>
      </w:r>
      <w:r w:rsidRPr="00ED14A1">
        <w:rPr>
          <w:u w:val="single"/>
        </w:rPr>
        <w:t xml:space="preserve"> </w:t>
      </w:r>
      <w:r w:rsidRPr="00ED14A1">
        <w:rPr>
          <w:b/>
          <w:u w:val="single"/>
        </w:rPr>
        <w:t xml:space="preserve">an </w:t>
      </w:r>
      <w:r w:rsidRPr="00ED14A1">
        <w:rPr>
          <w:rStyle w:val="Emphasis"/>
        </w:rPr>
        <w:t>attack involving a nuclear explosion occurring</w:t>
      </w:r>
      <w:r w:rsidRPr="00ED14A1">
        <w:rPr>
          <w:b/>
          <w:u w:val="single"/>
        </w:rPr>
        <w:t xml:space="preserve"> </w:t>
      </w:r>
      <w:r w:rsidRPr="00ED14A1">
        <w:rPr>
          <w:u w:val="single"/>
        </w:rPr>
        <w:t xml:space="preserve">somewhere in the world </w:t>
      </w:r>
      <w:r w:rsidRPr="00ED14A1">
        <w:rPr>
          <w:rStyle w:val="Emphasis"/>
        </w:rPr>
        <w:t>in the next 10 years</w:t>
      </w:r>
      <w:r w:rsidRPr="00ED14A1">
        <w:rPr>
          <w:u w:val="single"/>
        </w:rPr>
        <w:t xml:space="preserve">,” with 79 percent of the respondents believing “it more likely to be carried out by terrorists” than by a government </w:t>
      </w:r>
      <w:r w:rsidRPr="00ED14A1">
        <w:rPr>
          <w:sz w:val="16"/>
        </w:rPr>
        <w:t xml:space="preserve">[Lugar 2005, pp. 14-15].   I support increased efforts to reduce the threat of </w:t>
      </w:r>
      <w:proofErr w:type="gramStart"/>
      <w:r w:rsidRPr="00ED14A1">
        <w:rPr>
          <w:sz w:val="16"/>
        </w:rPr>
        <w:t>nuclear  terrorism</w:t>
      </w:r>
      <w:proofErr w:type="gramEnd"/>
      <w:r w:rsidRPr="00ED14A1">
        <w:rPr>
          <w:sz w:val="16"/>
        </w:rPr>
        <w:t xml:space="preserve">, but that is not inconsistent with the approach of  this article. Because </w:t>
      </w:r>
      <w:r w:rsidRPr="00ED14A1">
        <w:rPr>
          <w:u w:val="single"/>
        </w:rPr>
        <w:t>terrorism is</w:t>
      </w:r>
      <w:r w:rsidRPr="00ED14A1">
        <w:rPr>
          <w:sz w:val="16"/>
        </w:rPr>
        <w:t xml:space="preserve"> one of </w:t>
      </w:r>
      <w:r w:rsidRPr="00ED14A1">
        <w:rPr>
          <w:u w:val="single"/>
        </w:rPr>
        <w:t>the</w:t>
      </w:r>
      <w:r w:rsidRPr="00ED14A1">
        <w:rPr>
          <w:sz w:val="16"/>
        </w:rPr>
        <w:t xml:space="preserve"> potential </w:t>
      </w:r>
      <w:r w:rsidRPr="00ED14A1">
        <w:rPr>
          <w:u w:val="single"/>
        </w:rPr>
        <w:t>trigger mechanism</w:t>
      </w:r>
      <w:r w:rsidRPr="00ED14A1">
        <w:rPr>
          <w:sz w:val="16"/>
        </w:rPr>
        <w:t xml:space="preserve">s </w:t>
      </w:r>
      <w:r w:rsidRPr="00ED14A1">
        <w:rPr>
          <w:u w:val="single"/>
        </w:rPr>
        <w:t xml:space="preserve">for a </w:t>
      </w:r>
      <w:r w:rsidRPr="00ED14A1">
        <w:rPr>
          <w:rStyle w:val="Emphasis"/>
        </w:rPr>
        <w:t>full-scale nuclear war,</w:t>
      </w:r>
      <w:r w:rsidRPr="00ED14A1">
        <w:rPr>
          <w:sz w:val="16"/>
        </w:rPr>
        <w:t xml:space="preserve"> the risk </w:t>
      </w:r>
      <w:proofErr w:type="gramStart"/>
      <w:r w:rsidRPr="00ED14A1">
        <w:rPr>
          <w:sz w:val="16"/>
        </w:rPr>
        <w:t>analyses  proposed</w:t>
      </w:r>
      <w:proofErr w:type="gramEnd"/>
      <w:r w:rsidRPr="00ED14A1">
        <w:rPr>
          <w:sz w:val="16"/>
        </w:rPr>
        <w:t xml:space="preserve"> herein will include estimating the risk of nuclear  terrorism as one component of the overall risk. If that </w:t>
      </w:r>
      <w:proofErr w:type="gramStart"/>
      <w:r w:rsidRPr="00ED14A1">
        <w:rPr>
          <w:sz w:val="16"/>
        </w:rPr>
        <w:t>risk,  the</w:t>
      </w:r>
      <w:proofErr w:type="gramEnd"/>
      <w:r w:rsidRPr="00ED14A1">
        <w:rPr>
          <w:sz w:val="16"/>
        </w:rPr>
        <w:t xml:space="preserve"> overall risk, or both are found to be unacceptable, then  the proposed remedies would be directed to reduce which-  ever risk(s) warrant attention. Similar remarks apply to </w:t>
      </w:r>
      <w:proofErr w:type="gramStart"/>
      <w:r w:rsidRPr="00ED14A1">
        <w:rPr>
          <w:sz w:val="16"/>
        </w:rPr>
        <w:t>a  number</w:t>
      </w:r>
      <w:proofErr w:type="gramEnd"/>
      <w:r w:rsidRPr="00ED14A1">
        <w:rPr>
          <w:sz w:val="16"/>
        </w:rPr>
        <w:t xml:space="preserve"> of other threats (e.g., nuclear war between the U.S.  and China over Taiwan).   his article would be incomplete if it only dealt with </w:t>
      </w:r>
      <w:proofErr w:type="gramStart"/>
      <w:r w:rsidRPr="00ED14A1">
        <w:rPr>
          <w:sz w:val="16"/>
        </w:rPr>
        <w:t>the  threat</w:t>
      </w:r>
      <w:proofErr w:type="gramEnd"/>
      <w:r w:rsidRPr="00ED14A1">
        <w:rPr>
          <w:sz w:val="16"/>
        </w:rPr>
        <w:t xml:space="preserve"> of nuclear terrorism and neglected the threat of full-  scale nuclear war. If both risks are unacceptable, an effort </w:t>
      </w:r>
      <w:proofErr w:type="gramStart"/>
      <w:r w:rsidRPr="00ED14A1">
        <w:rPr>
          <w:sz w:val="16"/>
        </w:rPr>
        <w:t>to  reduce</w:t>
      </w:r>
      <w:proofErr w:type="gramEnd"/>
      <w:r w:rsidRPr="00ED14A1">
        <w:rPr>
          <w:sz w:val="16"/>
        </w:rPr>
        <w:t xml:space="preserve"> only the terrorist component would leave humanity  in great peril. In fact, </w:t>
      </w:r>
      <w:r w:rsidRPr="00ED14A1">
        <w:rPr>
          <w:bCs/>
          <w:u w:val="single"/>
        </w:rPr>
        <w:t xml:space="preserve">society’s almost total neglect of </w:t>
      </w:r>
      <w:proofErr w:type="gramStart"/>
      <w:r w:rsidRPr="00ED14A1">
        <w:rPr>
          <w:bCs/>
          <w:u w:val="single"/>
        </w:rPr>
        <w:t>the  threat</w:t>
      </w:r>
      <w:proofErr w:type="gramEnd"/>
      <w:r w:rsidRPr="00ED14A1">
        <w:rPr>
          <w:bCs/>
          <w:u w:val="single"/>
        </w:rPr>
        <w:t xml:space="preserve"> of full-scale nuclear war makes studying that risk all  the more important</w:t>
      </w:r>
      <w:r w:rsidRPr="00ED14A1">
        <w:rPr>
          <w:sz w:val="16"/>
        </w:rPr>
        <w:t xml:space="preserve">.   The cosT of World War iii   The danger associated with nuclear deterrence depends </w:t>
      </w:r>
      <w:proofErr w:type="gramStart"/>
      <w:r w:rsidRPr="00ED14A1">
        <w:rPr>
          <w:sz w:val="16"/>
        </w:rPr>
        <w:t>on  both</w:t>
      </w:r>
      <w:proofErr w:type="gramEnd"/>
      <w:r w:rsidRPr="00ED14A1">
        <w:rPr>
          <w:sz w:val="16"/>
        </w:rPr>
        <w:t xml:space="preserve"> the cost of a failure and the failure rate.3 This section  explores the cost of a failure of nuclear deterrence, and  the next section is concerned with the failure rate. </w:t>
      </w:r>
      <w:proofErr w:type="gramStart"/>
      <w:r w:rsidRPr="00ED14A1">
        <w:rPr>
          <w:sz w:val="16"/>
        </w:rPr>
        <w:t>While  other</w:t>
      </w:r>
      <w:proofErr w:type="gramEnd"/>
      <w:r w:rsidRPr="00ED14A1">
        <w:rPr>
          <w:sz w:val="16"/>
        </w:rPr>
        <w:t xml:space="preserve"> definitions are possible, this article defines a failure  of deterrence to mean a full-scale exchange of all nuclear  weapons available to the U.S. and Russia, an event that  will be termed World War III.   Approximately 20 million people died as a result of </w:t>
      </w:r>
      <w:proofErr w:type="gramStart"/>
      <w:r w:rsidRPr="00ED14A1">
        <w:rPr>
          <w:sz w:val="16"/>
        </w:rPr>
        <w:t>the  first</w:t>
      </w:r>
      <w:proofErr w:type="gramEnd"/>
      <w:r w:rsidRPr="00ED14A1">
        <w:rPr>
          <w:sz w:val="16"/>
        </w:rPr>
        <w:t xml:space="preserve"> World War. World War II’s fatalities were double </w:t>
      </w:r>
      <w:proofErr w:type="gramStart"/>
      <w:r w:rsidRPr="00ED14A1">
        <w:rPr>
          <w:sz w:val="16"/>
        </w:rPr>
        <w:t>or  triple</w:t>
      </w:r>
      <w:proofErr w:type="gramEnd"/>
      <w:r w:rsidRPr="00ED14A1">
        <w:rPr>
          <w:sz w:val="16"/>
        </w:rPr>
        <w:t xml:space="preserve"> that number—chaos prevented a more precise deter-  mination. In both cases humanity recovered, and the </w:t>
      </w:r>
      <w:proofErr w:type="gramStart"/>
      <w:r w:rsidRPr="00ED14A1">
        <w:rPr>
          <w:sz w:val="16"/>
        </w:rPr>
        <w:t>world  today</w:t>
      </w:r>
      <w:proofErr w:type="gramEnd"/>
      <w:r w:rsidRPr="00ED14A1">
        <w:rPr>
          <w:sz w:val="16"/>
        </w:rPr>
        <w:t xml:space="preserve"> bears few scars that attest to the horror of those two  wars. Many people therefore implicitly believe that a </w:t>
      </w:r>
      <w:proofErr w:type="gramStart"/>
      <w:r w:rsidRPr="00ED14A1">
        <w:rPr>
          <w:sz w:val="16"/>
        </w:rPr>
        <w:t>third  World</w:t>
      </w:r>
      <w:proofErr w:type="gramEnd"/>
      <w:r w:rsidRPr="00ED14A1">
        <w:rPr>
          <w:sz w:val="16"/>
        </w:rPr>
        <w:t xml:space="preserve"> War would be horrible but survivable, an extrapola-  tion of the effects of the first two global wars. In that </w:t>
      </w:r>
      <w:proofErr w:type="gramStart"/>
      <w:r w:rsidRPr="00ED14A1">
        <w:rPr>
          <w:sz w:val="16"/>
        </w:rPr>
        <w:t>view,  World</w:t>
      </w:r>
      <w:proofErr w:type="gramEnd"/>
      <w:r w:rsidRPr="00ED14A1">
        <w:rPr>
          <w:sz w:val="16"/>
        </w:rPr>
        <w:t xml:space="preserve"> War III, while horrible, is something that humanity  may just have to face and from which it will then have to  recover. In contrast, some of those most qualified to </w:t>
      </w:r>
      <w:proofErr w:type="gramStart"/>
      <w:r w:rsidRPr="00ED14A1">
        <w:rPr>
          <w:sz w:val="16"/>
        </w:rPr>
        <w:t>assess  the</w:t>
      </w:r>
      <w:proofErr w:type="gramEnd"/>
      <w:r w:rsidRPr="00ED14A1">
        <w:rPr>
          <w:sz w:val="16"/>
        </w:rPr>
        <w:t xml:space="preserve"> situation hold a very different view.  In a 1961 speech to a joint session of the Philippine Con</w:t>
      </w:r>
      <w:proofErr w:type="gramStart"/>
      <w:r w:rsidRPr="00ED14A1">
        <w:rPr>
          <w:sz w:val="16"/>
        </w:rPr>
        <w:t>-  gress</w:t>
      </w:r>
      <w:proofErr w:type="gramEnd"/>
      <w:r w:rsidRPr="00ED14A1">
        <w:rPr>
          <w:sz w:val="16"/>
        </w:rPr>
        <w:t xml:space="preserve">, General Douglas MacArthur, stated, “Global war has  become a Frankenstein to destroy both sides. … If   you </w:t>
      </w:r>
      <w:proofErr w:type="gramStart"/>
      <w:r w:rsidRPr="00ED14A1">
        <w:rPr>
          <w:sz w:val="16"/>
        </w:rPr>
        <w:t>lose,  you</w:t>
      </w:r>
      <w:proofErr w:type="gramEnd"/>
      <w:r w:rsidRPr="00ED14A1">
        <w:rPr>
          <w:sz w:val="16"/>
        </w:rPr>
        <w:t xml:space="preserve"> are annihilated. If you win, you stand only to lose. </w:t>
      </w:r>
      <w:r w:rsidRPr="00ED14A1">
        <w:rPr>
          <w:bCs/>
          <w:u w:val="single"/>
        </w:rPr>
        <w:t xml:space="preserve">No longer does it possess even the chance of the winner of </w:t>
      </w:r>
      <w:proofErr w:type="gramStart"/>
      <w:r w:rsidRPr="00ED14A1">
        <w:rPr>
          <w:bCs/>
          <w:u w:val="single"/>
        </w:rPr>
        <w:t>a  duel</w:t>
      </w:r>
      <w:proofErr w:type="gramEnd"/>
      <w:r w:rsidRPr="00ED14A1">
        <w:rPr>
          <w:bCs/>
          <w:u w:val="single"/>
        </w:rPr>
        <w:t>. It contains now only the germs of double suicide</w:t>
      </w:r>
      <w:r w:rsidRPr="00ED14A1">
        <w:rPr>
          <w:sz w:val="16"/>
        </w:rPr>
        <w:t>.”  Former Secretary of Defense Robert McNamara ex</w:t>
      </w:r>
      <w:proofErr w:type="gramStart"/>
      <w:r w:rsidRPr="00ED14A1">
        <w:rPr>
          <w:sz w:val="16"/>
        </w:rPr>
        <w:t>-  pressed</w:t>
      </w:r>
      <w:proofErr w:type="gramEnd"/>
      <w:r w:rsidRPr="00ED14A1">
        <w:rPr>
          <w:sz w:val="16"/>
        </w:rPr>
        <w:t xml:space="preserve"> a similar view: “If deterrence fails and conflict  develops, the present U.S. and NATO strategy carries with  it a high risk that </w:t>
      </w:r>
      <w:r w:rsidRPr="00ED14A1">
        <w:rPr>
          <w:u w:val="single"/>
        </w:rPr>
        <w:t xml:space="preserve">Western </w:t>
      </w:r>
      <w:r w:rsidRPr="00ED14A1">
        <w:rPr>
          <w:rStyle w:val="Emphasis"/>
        </w:rPr>
        <w:t>civilization will be destroyed</w:t>
      </w:r>
      <w:r w:rsidRPr="00ED14A1">
        <w:rPr>
          <w:sz w:val="16"/>
        </w:rPr>
        <w:t xml:space="preserve">”  [McNamara 1986, page 6]. More recently, George </w:t>
      </w:r>
      <w:proofErr w:type="gramStart"/>
      <w:r w:rsidRPr="00ED14A1">
        <w:rPr>
          <w:sz w:val="16"/>
        </w:rPr>
        <w:t>Shultz,  William</w:t>
      </w:r>
      <w:proofErr w:type="gramEnd"/>
      <w:r w:rsidRPr="00ED14A1">
        <w:rPr>
          <w:sz w:val="16"/>
        </w:rPr>
        <w:t xml:space="preserve">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w:t>
      </w:r>
      <w:proofErr w:type="gramStart"/>
      <w:r w:rsidRPr="00ED14A1">
        <w:rPr>
          <w:sz w:val="16"/>
        </w:rPr>
        <w:t>terms,  still</w:t>
      </w:r>
      <w:proofErr w:type="gramEnd"/>
      <w:r w:rsidRPr="00ED14A1">
        <w:rPr>
          <w:sz w:val="16"/>
        </w:rPr>
        <w:t xml:space="preserve"> convey the horrendous toll that World War III would  exact: “</w:t>
      </w:r>
      <w:r w:rsidRPr="00ED14A1">
        <w:rPr>
          <w:u w:val="single"/>
        </w:rPr>
        <w:t>The resulting deaths would be far beyond any  precedent</w:t>
      </w:r>
      <w:r w:rsidRPr="00ED14A1">
        <w:rPr>
          <w:sz w:val="16"/>
        </w:rPr>
        <w:t xml:space="preserve">. Executive branch calculations show a range </w:t>
      </w:r>
      <w:proofErr w:type="gramStart"/>
      <w:r w:rsidRPr="00ED14A1">
        <w:rPr>
          <w:sz w:val="16"/>
        </w:rPr>
        <w:t>of  U.S.</w:t>
      </w:r>
      <w:proofErr w:type="gramEnd"/>
      <w:r w:rsidRPr="00ED14A1">
        <w:rPr>
          <w:sz w:val="16"/>
        </w:rPr>
        <w:t xml:space="preserve"> deaths from 35 to 77 percent (i.e., 79-160 million dead)  … a change in targeting could kill somewhere between  20 million and 30 million additional people on each side   .... These calculations reflect only deaths during the </w:t>
      </w:r>
      <w:proofErr w:type="gramStart"/>
      <w:r w:rsidRPr="00ED14A1">
        <w:rPr>
          <w:sz w:val="16"/>
        </w:rPr>
        <w:t>first  30</w:t>
      </w:r>
      <w:proofErr w:type="gramEnd"/>
      <w:r w:rsidRPr="00ED14A1">
        <w:rPr>
          <w:sz w:val="16"/>
        </w:rPr>
        <w:t xml:space="preserve"> days. Additional millions would be injured, and </w:t>
      </w:r>
      <w:proofErr w:type="gramStart"/>
      <w:r w:rsidRPr="00ED14A1">
        <w:rPr>
          <w:sz w:val="16"/>
        </w:rPr>
        <w:t>many  would</w:t>
      </w:r>
      <w:proofErr w:type="gramEnd"/>
      <w:r w:rsidRPr="00ED14A1">
        <w:rPr>
          <w:sz w:val="16"/>
        </w:rPr>
        <w:t xml:space="preserve"> eventually die from lack of adequate medical care …  millions of people might starve or freeze during the follow</w:t>
      </w:r>
      <w:proofErr w:type="gramStart"/>
      <w:r w:rsidRPr="00ED14A1">
        <w:rPr>
          <w:sz w:val="16"/>
        </w:rPr>
        <w:t>-  ing</w:t>
      </w:r>
      <w:proofErr w:type="gramEnd"/>
      <w:r w:rsidRPr="00ED14A1">
        <w:rPr>
          <w:sz w:val="16"/>
        </w:rPr>
        <w:t xml:space="preserve"> winter, but it is not possible to estimate how many. …  further millions … might eventually die of latent </w:t>
      </w:r>
      <w:proofErr w:type="gramStart"/>
      <w:r w:rsidRPr="00ED14A1">
        <w:rPr>
          <w:sz w:val="16"/>
        </w:rPr>
        <w:t>radiation  effects</w:t>
      </w:r>
      <w:proofErr w:type="gramEnd"/>
      <w:r w:rsidRPr="00ED14A1">
        <w:rPr>
          <w:sz w:val="16"/>
        </w:rPr>
        <w:t xml:space="preserve">.” [OTA 1979, page 8]   This OTA report also noted the possibility of serious  ecological damage [OTA 1979, page 9], a concern that as-  sumed a new potentiality when the TTAPS report [TTAPS  1983] proposed that the ash and dust from so many nearly  simultaneous </w:t>
      </w:r>
      <w:r w:rsidRPr="00ED14A1">
        <w:rPr>
          <w:rStyle w:val="Emphasis"/>
        </w:rPr>
        <w:t>nuclear explosions</w:t>
      </w:r>
      <w:r w:rsidRPr="00ED14A1">
        <w:rPr>
          <w:sz w:val="16"/>
        </w:rPr>
        <w:t xml:space="preserve"> and their resultant fire-  storms </w:t>
      </w:r>
      <w:r w:rsidRPr="00ED14A1">
        <w:rPr>
          <w:rStyle w:val="Emphasis"/>
        </w:rPr>
        <w:t>could usher in</w:t>
      </w:r>
      <w:r w:rsidRPr="00ED14A1">
        <w:rPr>
          <w:b/>
          <w:u w:val="single"/>
        </w:rPr>
        <w:t xml:space="preserve"> a </w:t>
      </w:r>
      <w:r w:rsidRPr="00ED14A1">
        <w:rPr>
          <w:rStyle w:val="Emphasis"/>
        </w:rPr>
        <w:t>nuclear winter that might erase  homo sapiens from the face of the earth</w:t>
      </w:r>
      <w:r w:rsidRPr="00ED14A1">
        <w:rPr>
          <w:sz w:val="16"/>
        </w:rPr>
        <w:t xml:space="preserve">, much as many  scientists now believe the K-T Extinction that wiped out  the dinosaurs resulted from an impact winter caused by ash  and dust from a large asteroid or comet striking Earth. </w:t>
      </w:r>
      <w:proofErr w:type="gramStart"/>
      <w:r w:rsidRPr="00ED14A1">
        <w:rPr>
          <w:sz w:val="16"/>
        </w:rPr>
        <w:t>The  TTAPS</w:t>
      </w:r>
      <w:proofErr w:type="gramEnd"/>
      <w:r w:rsidRPr="00ED14A1">
        <w:rPr>
          <w:sz w:val="16"/>
        </w:rPr>
        <w:t xml:space="preserve"> report produced a heated debate, and there is still  no scientific consensus on whether a nuclear winter would  follow a full-scale nuclear war. Recent work [Robock </w:t>
      </w:r>
      <w:proofErr w:type="gramStart"/>
      <w:r w:rsidRPr="00ED14A1">
        <w:rPr>
          <w:sz w:val="16"/>
        </w:rPr>
        <w:t>2007,  Toon</w:t>
      </w:r>
      <w:proofErr w:type="gramEnd"/>
      <w:r w:rsidRPr="00ED14A1">
        <w:rPr>
          <w:sz w:val="16"/>
        </w:rPr>
        <w:t xml:space="preserve"> 2007] suggests that </w:t>
      </w:r>
      <w:r w:rsidRPr="00ED14A1">
        <w:rPr>
          <w:u w:val="single"/>
        </w:rPr>
        <w:t>even a limited nuclear exchange</w:t>
      </w:r>
      <w:r w:rsidRPr="00ED14A1">
        <w:rPr>
          <w:sz w:val="16"/>
        </w:rPr>
        <w:t xml:space="preserve">  or one between newer nuclear-weapon states, such as India  and Pakistan, </w:t>
      </w:r>
      <w:r w:rsidRPr="00ED14A1">
        <w:rPr>
          <w:u w:val="single"/>
        </w:rPr>
        <w:t>could have devastating long-lasting climatic  consequences</w:t>
      </w:r>
      <w:r w:rsidRPr="00ED14A1">
        <w:rPr>
          <w:sz w:val="16"/>
        </w:rPr>
        <w:t xml:space="preserve"> due to the large volumes of smoke that would  be generated by fires in modern megacities.   While it is uncertain how destructive World War </w:t>
      </w:r>
      <w:proofErr w:type="gramStart"/>
      <w:r w:rsidRPr="00ED14A1">
        <w:rPr>
          <w:sz w:val="16"/>
        </w:rPr>
        <w:t>III  would</w:t>
      </w:r>
      <w:proofErr w:type="gramEnd"/>
      <w:r w:rsidRPr="00ED14A1">
        <w:rPr>
          <w:sz w:val="16"/>
        </w:rPr>
        <w:t xml:space="preserve"> be, prudence dictates that we apply the same engi-  neering conservatism that saved the Golden Gate Bridge  from collapsing on its 50th anniversary and assume that  </w:t>
      </w:r>
      <w:r w:rsidRPr="00ED14A1">
        <w:rPr>
          <w:u w:val="single"/>
        </w:rPr>
        <w:t>preventing World War III is a necessity—not an option</w:t>
      </w:r>
      <w:r w:rsidRPr="00ED14A1">
        <w:rPr>
          <w:sz w:val="16"/>
        </w:rPr>
        <w:t xml:space="preserve">. </w:t>
      </w:r>
    </w:p>
    <w:p w:rsidR="00060581" w:rsidRPr="00ED14A1" w:rsidRDefault="00060581" w:rsidP="00060581">
      <w:pPr>
        <w:pStyle w:val="Heading4"/>
      </w:pPr>
      <w:r w:rsidRPr="00ED14A1">
        <w:t>Perception of resolving terrorism is key to the nuclear taboo – that solves all nuclear war</w:t>
      </w:r>
    </w:p>
    <w:p w:rsidR="00060581" w:rsidRPr="00ED14A1" w:rsidRDefault="00060581" w:rsidP="00060581">
      <w:r w:rsidRPr="00ED14A1">
        <w:rPr>
          <w:b/>
        </w:rPr>
        <w:t>Bin 9</w:t>
      </w:r>
      <w:r w:rsidRPr="00ED14A1">
        <w:t xml:space="preserve"> [Prof. Li Bin is a leading Chinese expert on arms control and is currently the director of </w:t>
      </w:r>
      <w:proofErr w:type="gramStart"/>
      <w:r w:rsidRPr="00ED14A1">
        <w:t>Arms  Control</w:t>
      </w:r>
      <w:proofErr w:type="gramEnd"/>
      <w:r w:rsidRPr="00ED14A1">
        <w:t xml:space="preserve"> Program at the Institute of International Studies, Tsinghua University.  He received </w:t>
      </w:r>
      <w:proofErr w:type="gramStart"/>
      <w:r w:rsidRPr="00ED14A1">
        <w:t>his  Bachelor</w:t>
      </w:r>
      <w:proofErr w:type="gramEnd"/>
      <w:r w:rsidRPr="00ED14A1">
        <w:t xml:space="preserve"> and Master Degrees in Physics from Peking University before joining China Academy  of Engineering Physics (CAEP) to pursue a doctorate in the technical aspects of arms control. </w:t>
      </w:r>
      <w:proofErr w:type="gramStart"/>
      <w:r w:rsidRPr="00ED14A1">
        <w:t>He  served</w:t>
      </w:r>
      <w:proofErr w:type="gramEnd"/>
      <w:r w:rsidRPr="00ED14A1">
        <w:t xml:space="preserve"> as a part-time assistant on arms control for the Committee of Science, Technology and  Industry for National Defense (COSTIND).Upon graduation Dr. Li entered the Institute of  Applied Physics and Computational Mathematics (IAPCM) as a research fellow and joined the  COSTIND technical group supporting Chinese negotiation team on Comprehensive Test Ban  Treaty (CTBT).  He attended the final round of CTBT negotiations as a technical advisor to </w:t>
      </w:r>
      <w:proofErr w:type="gramStart"/>
      <w:r w:rsidRPr="00ED14A1">
        <w:t>the  Chinese</w:t>
      </w:r>
      <w:proofErr w:type="gramEnd"/>
      <w:r w:rsidRPr="00ED14A1">
        <w:t xml:space="preserve"> negotiating team.  Nie Hongyi is an officer in the People’s Liberation Army with an MA from China’s </w:t>
      </w:r>
      <w:proofErr w:type="gramStart"/>
      <w:r w:rsidRPr="00ED14A1">
        <w:t>National  Defense</w:t>
      </w:r>
      <w:proofErr w:type="gramEnd"/>
      <w:r w:rsidRPr="00ED14A1">
        <w:t xml:space="preserve"> University and a Ph.D. in International Studies from Tsinghua University, which he  completed in 2009 under Prof. Li Bin, 9-22-2009]</w:t>
      </w:r>
    </w:p>
    <w:p w:rsidR="00060581" w:rsidRPr="00ED14A1" w:rsidRDefault="00060581" w:rsidP="00060581">
      <w:pPr>
        <w:rPr>
          <w:rFonts w:eastAsia="Times New Roman"/>
          <w:sz w:val="16"/>
          <w:szCs w:val="20"/>
        </w:rPr>
      </w:pPr>
    </w:p>
    <w:p w:rsidR="00060581" w:rsidRDefault="00060581" w:rsidP="000605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imes New Roman"/>
          <w:b/>
          <w:sz w:val="14"/>
          <w:szCs w:val="20"/>
        </w:rPr>
      </w:pPr>
      <w:r w:rsidRPr="00ED14A1">
        <w:rPr>
          <w:rFonts w:eastAsia="Times New Roman"/>
          <w:szCs w:val="20"/>
          <w:u w:val="single"/>
        </w:rPr>
        <w:t>The nuclear taboo is a</w:t>
      </w:r>
      <w:r w:rsidRPr="00ED14A1">
        <w:rPr>
          <w:rFonts w:eastAsia="Times New Roman"/>
          <w:sz w:val="14"/>
          <w:szCs w:val="20"/>
        </w:rPr>
        <w:t xml:space="preserve"> kind </w:t>
      </w:r>
      <w:r w:rsidRPr="00ED14A1">
        <w:rPr>
          <w:rFonts w:eastAsia="Times New Roman"/>
          <w:szCs w:val="20"/>
          <w:u w:val="single"/>
        </w:rPr>
        <w:t xml:space="preserve">of international norm and this type of norm is supported by </w:t>
      </w:r>
      <w:proofErr w:type="gramStart"/>
      <w:r w:rsidRPr="00ED14A1">
        <w:rPr>
          <w:rFonts w:eastAsia="Times New Roman"/>
          <w:szCs w:val="20"/>
          <w:u w:val="single"/>
        </w:rPr>
        <w:t>the  promotion</w:t>
      </w:r>
      <w:proofErr w:type="gramEnd"/>
      <w:r w:rsidRPr="00ED14A1">
        <w:rPr>
          <w:rFonts w:eastAsia="Times New Roman"/>
          <w:szCs w:val="20"/>
          <w:u w:val="single"/>
        </w:rPr>
        <w:t xml:space="preserve"> of the norm through international social exchange.</w:t>
      </w:r>
      <w:r w:rsidRPr="00ED14A1">
        <w:rPr>
          <w:rFonts w:eastAsia="Times New Roman"/>
          <w:sz w:val="14"/>
          <w:szCs w:val="20"/>
        </w:rPr>
        <w:t xml:space="preserve"> </w:t>
      </w:r>
      <w:r w:rsidRPr="00ED14A1">
        <w:rPr>
          <w:rFonts w:eastAsia="Times New Roman"/>
          <w:szCs w:val="20"/>
          <w:u w:val="single"/>
        </w:rPr>
        <w:t xml:space="preserve">But at present the increased </w:t>
      </w:r>
      <w:r w:rsidRPr="000A75E0">
        <w:rPr>
          <w:rStyle w:val="Emphasis"/>
        </w:rPr>
        <w:t>threat of nuclear terrorism has lowered people’s confidence that nuclear weapons will not be used</w:t>
      </w:r>
      <w:r w:rsidRPr="00ED14A1">
        <w:rPr>
          <w:rFonts w:eastAsia="Times New Roman"/>
          <w:sz w:val="14"/>
          <w:szCs w:val="20"/>
        </w:rPr>
        <w:t xml:space="preserve">.   </w:t>
      </w:r>
      <w:r w:rsidRPr="00ED14A1">
        <w:rPr>
          <w:rFonts w:eastAsia="Times New Roman"/>
          <w:szCs w:val="20"/>
          <w:u w:val="single"/>
        </w:rPr>
        <w:t>China and the United States have a broad common interest in combating nuclear terrorism.</w:t>
      </w:r>
      <w:r w:rsidRPr="00ED14A1">
        <w:rPr>
          <w:rFonts w:eastAsia="Times New Roman"/>
          <w:sz w:val="14"/>
          <w:szCs w:val="20"/>
        </w:rPr>
        <w:t xml:space="preserve"> </w:t>
      </w:r>
      <w:proofErr w:type="gramStart"/>
      <w:r w:rsidRPr="000A75E0">
        <w:rPr>
          <w:rStyle w:val="Emphasis"/>
        </w:rPr>
        <w:t>Using  technical</w:t>
      </w:r>
      <w:proofErr w:type="gramEnd"/>
      <w:r w:rsidRPr="000A75E0">
        <w:rPr>
          <w:rStyle w:val="Emphasis"/>
        </w:rPr>
        <w:t xml:space="preserve"> and institutional measures to break the foundation of nuclear terrorism and lessen the  possibility of a nuclear terrorist attack ca</w:t>
      </w:r>
      <w:r w:rsidRPr="00ED14A1">
        <w:rPr>
          <w:rFonts w:eastAsia="Times New Roman"/>
          <w:b/>
          <w:szCs w:val="20"/>
          <w:u w:val="single"/>
        </w:rPr>
        <w:t>n</w:t>
      </w:r>
      <w:r w:rsidRPr="00ED14A1">
        <w:rPr>
          <w:rFonts w:eastAsia="Times New Roman"/>
          <w:szCs w:val="20"/>
          <w:u w:val="single"/>
        </w:rPr>
        <w:t xml:space="preserve"> not only weaken the danger of nuclear terrorism itself  but also </w:t>
      </w:r>
      <w:r w:rsidRPr="00ED14A1">
        <w:rPr>
          <w:rFonts w:eastAsia="Times New Roman"/>
          <w:b/>
          <w:szCs w:val="20"/>
          <w:u w:val="single"/>
          <w:bdr w:val="single" w:sz="4" w:space="0" w:color="auto"/>
        </w:rPr>
        <w:t>strengthen people’s confidence in the nuclear taboo</w:t>
      </w:r>
      <w:r w:rsidRPr="00ED14A1">
        <w:rPr>
          <w:rFonts w:eastAsia="Times New Roman"/>
          <w:szCs w:val="20"/>
          <w:u w:val="single"/>
        </w:rPr>
        <w:t>, and in this way preserve an  international environment beneficial to both China and the United States.</w:t>
      </w:r>
      <w:r w:rsidRPr="00ED14A1">
        <w:rPr>
          <w:rFonts w:eastAsia="Times New Roman"/>
          <w:sz w:val="14"/>
          <w:szCs w:val="20"/>
        </w:rPr>
        <w:t xml:space="preserve"> </w:t>
      </w:r>
      <w:r w:rsidRPr="00ED14A1">
        <w:rPr>
          <w:rFonts w:eastAsia="Times New Roman"/>
          <w:szCs w:val="20"/>
          <w:u w:val="single"/>
        </w:rPr>
        <w:t xml:space="preserve">In this way </w:t>
      </w:r>
      <w:r w:rsidRPr="000A75E0">
        <w:rPr>
          <w:rStyle w:val="Emphasis"/>
        </w:rPr>
        <w:t xml:space="preserve">even </w:t>
      </w:r>
      <w:proofErr w:type="gramStart"/>
      <w:r w:rsidRPr="000A75E0">
        <w:rPr>
          <w:rStyle w:val="Emphasis"/>
        </w:rPr>
        <w:t>if  there</w:t>
      </w:r>
      <w:proofErr w:type="gramEnd"/>
      <w:r w:rsidRPr="000A75E0">
        <w:rPr>
          <w:rStyle w:val="Emphasis"/>
        </w:rPr>
        <w:t xml:space="preserve"> is crisis </w:t>
      </w:r>
      <w:r w:rsidRPr="000A75E0">
        <w:rPr>
          <w:rStyle w:val="StyleUnderline"/>
        </w:rPr>
        <w:t>in</w:t>
      </w:r>
      <w:r w:rsidRPr="00ED14A1">
        <w:rPr>
          <w:rFonts w:eastAsia="Times New Roman"/>
          <w:szCs w:val="20"/>
          <w:u w:val="single"/>
        </w:rPr>
        <w:t xml:space="preserve"> China-U.S. relations caused by conflict, </w:t>
      </w:r>
      <w:r w:rsidRPr="000A75E0">
        <w:rPr>
          <w:rStyle w:val="Emphasis"/>
        </w:rPr>
        <w:t>the nuclear taboo can</w:t>
      </w:r>
      <w:r w:rsidRPr="00ED14A1">
        <w:rPr>
          <w:rFonts w:eastAsia="Times New Roman"/>
          <w:szCs w:val="20"/>
          <w:u w:val="single"/>
        </w:rPr>
        <w:t xml:space="preserve"> also help both  countries </w:t>
      </w:r>
      <w:r w:rsidRPr="000A75E0">
        <w:rPr>
          <w:rStyle w:val="Emphasis"/>
        </w:rPr>
        <w:t>reduce suspicions</w:t>
      </w:r>
      <w:r w:rsidRPr="00ED14A1">
        <w:rPr>
          <w:rFonts w:eastAsia="Times New Roman"/>
          <w:szCs w:val="20"/>
          <w:u w:val="single"/>
        </w:rPr>
        <w:t xml:space="preserve"> about the nuclear weapons problem, </w:t>
      </w:r>
      <w:r w:rsidRPr="000A75E0">
        <w:rPr>
          <w:rStyle w:val="Emphasis"/>
        </w:rPr>
        <w:t>avoid miscalculation and  thereby reduce the danger of a</w:t>
      </w:r>
      <w:r w:rsidRPr="00ED14A1">
        <w:rPr>
          <w:rFonts w:eastAsia="Times New Roman"/>
          <w:b/>
          <w:szCs w:val="20"/>
          <w:u w:val="single"/>
          <w:bdr w:val="single" w:sz="4" w:space="0" w:color="auto"/>
        </w:rPr>
        <w:t xml:space="preserve"> nuclear war</w:t>
      </w:r>
      <w:r w:rsidRPr="00ED14A1">
        <w:rPr>
          <w:rFonts w:eastAsia="Times New Roman"/>
          <w:b/>
          <w:sz w:val="14"/>
          <w:szCs w:val="20"/>
        </w:rPr>
        <w:t xml:space="preserve">.  </w:t>
      </w:r>
    </w:p>
    <w:p w:rsidR="00060581" w:rsidRPr="000A75E0" w:rsidRDefault="00060581" w:rsidP="000605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imes New Roman"/>
          <w:b/>
          <w:sz w:val="14"/>
          <w:szCs w:val="20"/>
        </w:rPr>
      </w:pPr>
    </w:p>
    <w:p w:rsidR="00060581" w:rsidRPr="00C27325" w:rsidRDefault="00060581" w:rsidP="00060581">
      <w:pPr>
        <w:pStyle w:val="Heading4"/>
      </w:pPr>
      <w:r>
        <w:t>Strong Gulf alliance unity against Iran key to prevent Middle East prolif</w:t>
      </w:r>
    </w:p>
    <w:p w:rsidR="00060581" w:rsidRDefault="00060581" w:rsidP="00060581">
      <w:r w:rsidRPr="005009BC">
        <w:rPr>
          <w:rStyle w:val="Style13ptBold"/>
        </w:rPr>
        <w:t>Cordesman</w:t>
      </w:r>
      <w:r>
        <w:rPr>
          <w:rStyle w:val="Style13ptBold"/>
        </w:rPr>
        <w:t xml:space="preserve"> </w:t>
      </w:r>
      <w:r w:rsidRPr="005009BC">
        <w:rPr>
          <w:rStyle w:val="Style13ptBold"/>
        </w:rPr>
        <w:t>10</w:t>
      </w:r>
      <w:r>
        <w:t xml:space="preserve"> Anthony H. Cordesman, the Arleigh A. Burke Chair in Strategy at the Center for Strategic and International Studies and has been director of the Gulf Net Assessment Project and the Gulf in Transition Study, September 14</w:t>
      </w:r>
      <w:r w:rsidRPr="005009BC">
        <w:rPr>
          <w:vertAlign w:val="superscript"/>
        </w:rPr>
        <w:t>th</w:t>
      </w:r>
      <w:r>
        <w:t xml:space="preserve">, 2010, “U.S.-Saudi Security Cooperation and the Impact of U.S. Arms Sales”, Center for Strategic and International Studies, </w:t>
      </w:r>
      <w:hyperlink r:id="rId10" w:history="1">
        <w:r w:rsidRPr="00167238">
          <w:rPr>
            <w:rStyle w:val="Hyperlink"/>
          </w:rPr>
          <w:t>https://www.csis.org/analysis/us-saudi-security-cooperation-and-impact-us-arms-sales</w:t>
        </w:r>
      </w:hyperlink>
      <w:r>
        <w:t>, EO</w:t>
      </w:r>
    </w:p>
    <w:p w:rsidR="00060581" w:rsidRPr="00843001" w:rsidRDefault="00060581" w:rsidP="00060581">
      <w:pPr>
        <w:rPr>
          <w:sz w:val="12"/>
        </w:rPr>
      </w:pPr>
      <w:r w:rsidRPr="00843001">
        <w:rPr>
          <w:sz w:val="12"/>
        </w:rPr>
        <w:t xml:space="preserve">At the same time, several factors are clear. </w:t>
      </w:r>
      <w:r w:rsidRPr="00843001">
        <w:rPr>
          <w:u w:val="single"/>
        </w:rPr>
        <w:t>There is no possible “end state” to the U.S. presence in the Gulf</w:t>
      </w:r>
      <w:r w:rsidRPr="00843001">
        <w:rPr>
          <w:sz w:val="12"/>
        </w:rPr>
        <w:t xml:space="preserve"> nor an end to the need for the strongest possible U.S. security ties to Saudi Arabia and other friendly states in the region. </w:t>
      </w:r>
      <w:r w:rsidRPr="00843001">
        <w:rPr>
          <w:u w:val="single"/>
        </w:rPr>
        <w:t>The United State</w:t>
      </w:r>
      <w:r>
        <w:rPr>
          <w:u w:val="single"/>
        </w:rPr>
        <w:t>s</w:t>
      </w:r>
      <w:r w:rsidRPr="00843001">
        <w:rPr>
          <w:sz w:val="12"/>
        </w:rPr>
        <w:t xml:space="preserve"> as must reshape its military posture in the Gulf as it withdraws from the Gulf, as well as reshape its power projection capabilities and contingency plans. It </w:t>
      </w:r>
      <w:r w:rsidRPr="00843001">
        <w:rPr>
          <w:u w:val="single"/>
        </w:rPr>
        <w:t xml:space="preserve">must shape its force posture and </w:t>
      </w:r>
      <w:r w:rsidRPr="00843001">
        <w:rPr>
          <w:rStyle w:val="Emphasis"/>
        </w:rPr>
        <w:t>coop</w:t>
      </w:r>
      <w:r w:rsidRPr="00843001">
        <w:rPr>
          <w:rStyle w:val="StyleUnderline"/>
        </w:rPr>
        <w:t>eration</w:t>
      </w:r>
      <w:r w:rsidRPr="00843001">
        <w:rPr>
          <w:rStyle w:val="Emphasis"/>
        </w:rPr>
        <w:t xml:space="preserve"> with </w:t>
      </w:r>
      <w:r w:rsidRPr="00843001">
        <w:rPr>
          <w:rStyle w:val="StyleUnderline"/>
        </w:rPr>
        <w:t xml:space="preserve">its </w:t>
      </w:r>
      <w:r w:rsidRPr="00843001">
        <w:rPr>
          <w:rStyle w:val="Emphasis"/>
        </w:rPr>
        <w:t>regional allies</w:t>
      </w:r>
      <w:r w:rsidRPr="00843001">
        <w:rPr>
          <w:sz w:val="12"/>
        </w:rPr>
        <w:t xml:space="preserve"> to become more effective in hybrid warfare and in a spectrum of conflicts ranging from covert and proxy warfare to long-range missile defenses and extended regional deterrence—</w:t>
      </w:r>
      <w:r w:rsidRPr="00843001">
        <w:rPr>
          <w:u w:val="single"/>
        </w:rPr>
        <w:t>addressing</w:t>
      </w:r>
      <w:r w:rsidRPr="00843001">
        <w:rPr>
          <w:sz w:val="12"/>
        </w:rPr>
        <w:t xml:space="preserve"> the military side of the risk </w:t>
      </w:r>
      <w:r w:rsidRPr="00843001">
        <w:rPr>
          <w:u w:val="single"/>
        </w:rPr>
        <w:t>that Iran may become a nuclear power</w:t>
      </w:r>
      <w:r w:rsidRPr="00843001">
        <w:rPr>
          <w:sz w:val="12"/>
        </w:rPr>
        <w:t xml:space="preserve"> and giving its allies an incentive not to acquire their own nuclear weapons and long-range missiles. </w:t>
      </w:r>
      <w:r w:rsidRPr="00843001">
        <w:rPr>
          <w:u w:val="single"/>
        </w:rPr>
        <w:t>Iran</w:t>
      </w:r>
      <w:r w:rsidRPr="00843001">
        <w:rPr>
          <w:sz w:val="12"/>
        </w:rPr>
        <w:t xml:space="preserve"> remains an emerging challenge. It </w:t>
      </w:r>
      <w:r w:rsidRPr="00843001">
        <w:rPr>
          <w:u w:val="single"/>
        </w:rPr>
        <w:t>is deeply involved in strategic competition with the United States and its</w:t>
      </w:r>
      <w:r w:rsidRPr="00843001">
        <w:rPr>
          <w:sz w:val="12"/>
        </w:rPr>
        <w:t xml:space="preserve"> friends and </w:t>
      </w:r>
      <w:r w:rsidRPr="00843001">
        <w:rPr>
          <w:u w:val="single"/>
        </w:rPr>
        <w:t>allies in the region</w:t>
      </w:r>
      <w:r w:rsidRPr="00843001">
        <w:rPr>
          <w:sz w:val="12"/>
        </w:rPr>
        <w:t xml:space="preserve">. It is </w:t>
      </w:r>
      <w:r w:rsidRPr="00843001">
        <w:rPr>
          <w:u w:val="single"/>
        </w:rPr>
        <w:t>developing steadily better capabilities to attack shipping, targets in the Gulf, and targets on the Saudi and southern Gulf coast, and it is using asymmetric warfare</w:t>
      </w:r>
      <w:r w:rsidRPr="00843001">
        <w:rPr>
          <w:sz w:val="12"/>
        </w:rPr>
        <w:t xml:space="preserve"> in doing so. It is </w:t>
      </w:r>
      <w:r w:rsidRPr="00843001">
        <w:rPr>
          <w:u w:val="single"/>
        </w:rPr>
        <w:t xml:space="preserve">fielding significant long-range missile forces and </w:t>
      </w:r>
      <w:r w:rsidRPr="00843001">
        <w:rPr>
          <w:rStyle w:val="Emphasis"/>
        </w:rPr>
        <w:t>may acquire nuclear weapons</w:t>
      </w:r>
      <w:r w:rsidRPr="00843001">
        <w:rPr>
          <w:sz w:val="12"/>
        </w:rPr>
        <w:t xml:space="preserve">. </w:t>
      </w:r>
      <w:r w:rsidRPr="00843001">
        <w:rPr>
          <w:u w:val="single"/>
        </w:rPr>
        <w:t xml:space="preserve">If the United States is to deter other regional states from </w:t>
      </w:r>
      <w:r w:rsidRPr="00843001">
        <w:rPr>
          <w:rStyle w:val="Emphasis"/>
        </w:rPr>
        <w:t>prolif</w:t>
      </w:r>
      <w:r w:rsidRPr="00843001">
        <w:rPr>
          <w:u w:val="single"/>
        </w:rPr>
        <w:t xml:space="preserve">eration </w:t>
      </w:r>
      <w:r w:rsidRPr="00843001">
        <w:rPr>
          <w:rStyle w:val="Emphasis"/>
        </w:rPr>
        <w:t xml:space="preserve">in reaction to </w:t>
      </w:r>
      <w:proofErr w:type="gramStart"/>
      <w:r w:rsidRPr="00843001">
        <w:rPr>
          <w:rStyle w:val="Emphasis"/>
        </w:rPr>
        <w:t>Iran</w:t>
      </w:r>
      <w:r w:rsidRPr="00843001">
        <w:rPr>
          <w:u w:val="single"/>
        </w:rPr>
        <w:t>, and</w:t>
      </w:r>
      <w:proofErr w:type="gramEnd"/>
      <w:r w:rsidRPr="00843001">
        <w:rPr>
          <w:u w:val="single"/>
        </w:rPr>
        <w:t xml:space="preserve"> make its statements about offering “extended regional deterrence” a credible option, it must show it will do its best to create </w:t>
      </w:r>
      <w:r w:rsidRPr="00843001">
        <w:rPr>
          <w:rStyle w:val="Emphasis"/>
        </w:rPr>
        <w:t>effective regional partners in the</w:t>
      </w:r>
      <w:r w:rsidRPr="00843001">
        <w:rPr>
          <w:u w:val="single"/>
        </w:rPr>
        <w:t xml:space="preserve"> southern </w:t>
      </w:r>
      <w:r w:rsidRPr="00843001">
        <w:rPr>
          <w:rStyle w:val="Emphasis"/>
        </w:rPr>
        <w:t>Gulf</w:t>
      </w:r>
      <w:r w:rsidRPr="00843001">
        <w:rPr>
          <w:sz w:val="12"/>
        </w:rPr>
        <w:t>, as well as try to build a strategic partnership with Iraq.</w:t>
      </w:r>
    </w:p>
    <w:p w:rsidR="00060581" w:rsidRPr="00995CCB" w:rsidRDefault="00060581" w:rsidP="00060581">
      <w:pPr>
        <w:rPr>
          <w:sz w:val="12"/>
        </w:rPr>
      </w:pPr>
    </w:p>
    <w:p w:rsidR="00060581" w:rsidRPr="00956CCF" w:rsidRDefault="00060581" w:rsidP="00060581">
      <w:pPr>
        <w:pStyle w:val="Heading4"/>
        <w:rPr>
          <w:i/>
          <w:u w:val="single"/>
        </w:rPr>
      </w:pPr>
      <w:r>
        <w:t xml:space="preserve">Global nuclear war </w:t>
      </w:r>
    </w:p>
    <w:p w:rsidR="00060581" w:rsidRPr="002C7AD9" w:rsidRDefault="00060581" w:rsidP="00060581">
      <w:r w:rsidRPr="002C7AD9">
        <w:rPr>
          <w:rStyle w:val="Style13ptBold"/>
        </w:rPr>
        <w:t xml:space="preserve">Edelman, 11 </w:t>
      </w:r>
      <w:r w:rsidRPr="002C7AD9">
        <w:t xml:space="preserve">– Eric S. Edelman is a Distinguished Fellow at the Center for Strategic and Budgetary Assessments; he was U.S. Undersecretary of Defense for Policy in 2005-9. Andrew F. Krepinevich is President of the Center for Strategic and Budgetary Assessments. Evan Braden Montgomery is a Research Fellow at the Center for Strategic and Budgetary Assessments.  (Eric, “The Dangers of a Nuclear Iran: The Limits of Containment”, Foreign Affairs, January/February 2011, </w:t>
      </w:r>
      <w:hyperlink r:id="rId11" w:anchor="page_scan_tab_contents" w:history="1">
        <w:r w:rsidRPr="002C7AD9">
          <w:rPr>
            <w:rStyle w:val="Hyperlink"/>
          </w:rPr>
          <w:t>https://www.jstor.org/stable/25800382?seq=1#page_scan_tab_contents</w:t>
        </w:r>
      </w:hyperlink>
      <w:r w:rsidRPr="002C7AD9">
        <w:t>)//RCU</w:t>
      </w:r>
    </w:p>
    <w:p w:rsidR="00060581" w:rsidRDefault="00060581" w:rsidP="00060581">
      <w:pPr>
        <w:rPr>
          <w:sz w:val="12"/>
        </w:rPr>
      </w:pPr>
      <w:r w:rsidRPr="00442A94">
        <w:rPr>
          <w:sz w:val="12"/>
        </w:rPr>
        <w:t xml:space="preserve">Were Saudi Arabia to acquire nuclear weapons, the Middle East would count three nuclear-armed states, and perhaps more before long. It is unclear how such an n-player competition would unfold because most analyses of nuclear deterrence are based on the US-Soviet rivalry during the Cold War. It seems likely, however, that the interaction among three or more nuclear-armed powers would be more prone to miscalculation and escalation than a bipolar competition. During the Cold War, the United States and the Soviet Union only needed to concern themselves with an attack from the other. </w:t>
      </w:r>
      <w:r w:rsidRPr="00442A94">
        <w:rPr>
          <w:rStyle w:val="StyleUnderline"/>
        </w:rPr>
        <w:t>Multi polar systems are</w:t>
      </w:r>
      <w:r w:rsidRPr="00442A94">
        <w:rPr>
          <w:sz w:val="12"/>
        </w:rPr>
        <w:t xml:space="preserve"> generally considered to be </w:t>
      </w:r>
      <w:r w:rsidRPr="00442A94">
        <w:rPr>
          <w:rStyle w:val="StyleUnderline"/>
        </w:rPr>
        <w:t>less stable than bipolar systems because coalitions can shift quickly, upsetting the balance of power and creating incentives for an attack</w:t>
      </w:r>
      <w:r w:rsidRPr="00442A94">
        <w:rPr>
          <w:sz w:val="12"/>
        </w:rPr>
        <w:t xml:space="preserve">. </w:t>
      </w:r>
      <w:r w:rsidRPr="00442A94">
        <w:rPr>
          <w:rStyle w:val="StyleUnderline"/>
        </w:rPr>
        <w:t>More important, emerging nuclear powers in the Middle East might not take the costly steps necessary to preserve regional stability and avoid a nuclear exchange</w:t>
      </w:r>
      <w:r w:rsidRPr="00442A94">
        <w:rPr>
          <w:sz w:val="12"/>
        </w:rPr>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442A94">
        <w:rPr>
          <w:rStyle w:val="StyleUnderline"/>
        </w:rPr>
        <w:t>emerging nuclear powers might not invest in expensive but survivable capabilities such as hardened missile silos or submarine based nuclear forces</w:t>
      </w:r>
      <w:r w:rsidRPr="00442A94">
        <w:rPr>
          <w:sz w:val="12"/>
        </w:rPr>
        <w:t xml:space="preserve">. </w:t>
      </w:r>
      <w:r w:rsidRPr="00442A94">
        <w:rPr>
          <w:rStyle w:val="StyleUnderline"/>
        </w:rPr>
        <w:t xml:space="preserve">Given this likely vulnerability, the </w:t>
      </w:r>
      <w:proofErr w:type="gramStart"/>
      <w:r w:rsidRPr="00442A94">
        <w:rPr>
          <w:rStyle w:val="StyleUnderline"/>
        </w:rPr>
        <w:t>close proximity</w:t>
      </w:r>
      <w:proofErr w:type="gramEnd"/>
      <w:r w:rsidRPr="00442A94">
        <w:rPr>
          <w:rStyle w:val="StyleUnderline"/>
        </w:rPr>
        <w:t xml:space="preserve"> of states</w:t>
      </w:r>
      <w:r w:rsidRPr="00442A94">
        <w:rPr>
          <w:sz w:val="12"/>
        </w:rPr>
        <w:t xml:space="preserve"> in the Middle East, </w:t>
      </w:r>
      <w:r w:rsidRPr="00442A94">
        <w:rPr>
          <w:rStyle w:val="StyleUnderline"/>
        </w:rPr>
        <w:t>and the very short flight times of ballistic missiles</w:t>
      </w:r>
      <w:r w:rsidRPr="00442A94">
        <w:rPr>
          <w:sz w:val="12"/>
        </w:rPr>
        <w:t xml:space="preserve"> in the region, </w:t>
      </w:r>
      <w:r w:rsidRPr="00442A94">
        <w:rPr>
          <w:rStyle w:val="StyleUnderline"/>
        </w:rPr>
        <w:t>any new nuclear powers might be compelled to "launch on warning" of an attack or even</w:t>
      </w:r>
      <w:r w:rsidRPr="00442A94">
        <w:rPr>
          <w:sz w:val="12"/>
        </w:rPr>
        <w:t xml:space="preserve">, during a crisis, to </w:t>
      </w:r>
      <w:r w:rsidRPr="00442A94">
        <w:rPr>
          <w:rStyle w:val="StyleUnderline"/>
        </w:rPr>
        <w:t>use their nuclear forces preemptively</w:t>
      </w:r>
      <w:r w:rsidRPr="00442A94">
        <w:rPr>
          <w:sz w:val="12"/>
        </w:rPr>
        <w:t xml:space="preserve">. Their </w:t>
      </w:r>
      <w:r w:rsidRPr="00442A94">
        <w:rPr>
          <w:rStyle w:val="StyleUnderline"/>
        </w:rPr>
        <w:t>governments might</w:t>
      </w:r>
      <w:r w:rsidRPr="00442A94">
        <w:rPr>
          <w:sz w:val="12"/>
        </w:rPr>
        <w:t xml:space="preserve"> also </w:t>
      </w:r>
      <w:r w:rsidRPr="00442A94">
        <w:rPr>
          <w:rStyle w:val="StyleUnderline"/>
        </w:rPr>
        <w:t>delegate launch authority to lower-level commanders, heightening</w:t>
      </w:r>
      <w:r w:rsidRPr="00442A94">
        <w:rPr>
          <w:sz w:val="12"/>
        </w:rPr>
        <w:t xml:space="preserve"> the possibility of </w:t>
      </w:r>
      <w:r w:rsidRPr="00442A94">
        <w:rPr>
          <w:rStyle w:val="StyleUnderline"/>
        </w:rPr>
        <w:t>miscalculation and escalation</w:t>
      </w:r>
      <w:r w:rsidRPr="00442A94">
        <w:rPr>
          <w:sz w:val="12"/>
        </w:rPr>
        <w:t xml:space="preserve">. Moreover, </w:t>
      </w:r>
      <w:r w:rsidRPr="00442A94">
        <w:rPr>
          <w:rStyle w:val="StyleUnderline"/>
        </w:rPr>
        <w:t>if early warning systems were not integrated into robust command-and-control systems, the risk of</w:t>
      </w:r>
      <w:r w:rsidRPr="00442A94">
        <w:rPr>
          <w:sz w:val="12"/>
        </w:rPr>
        <w:t xml:space="preserve"> an unauthorized or </w:t>
      </w:r>
      <w:r w:rsidRPr="00442A94">
        <w:rPr>
          <w:rStyle w:val="StyleUnderline"/>
        </w:rPr>
        <w:t>accidental launch would increase</w:t>
      </w:r>
      <w:r w:rsidRPr="00442A94">
        <w:rPr>
          <w:sz w:val="12"/>
        </w:rPr>
        <w:t xml:space="preserve"> further still. And </w:t>
      </w:r>
      <w:r w:rsidRPr="00442A94">
        <w:rPr>
          <w:rStyle w:val="StyleUnderline"/>
        </w:rPr>
        <w:t>without sophisticated early warning systems</w:t>
      </w:r>
      <w:r w:rsidRPr="00442A94">
        <w:rPr>
          <w:sz w:val="12"/>
        </w:rPr>
        <w:t xml:space="preserve">, a nuclear attack might be unattributable or attributed incorrectly. That is, </w:t>
      </w:r>
      <w:proofErr w:type="gramStart"/>
      <w:r w:rsidRPr="00442A94">
        <w:rPr>
          <w:sz w:val="12"/>
        </w:rPr>
        <w:t>assuming that</w:t>
      </w:r>
      <w:proofErr w:type="gramEnd"/>
      <w:r w:rsidRPr="00442A94">
        <w:rPr>
          <w:sz w:val="12"/>
        </w:rPr>
        <w:t xml:space="preserve"> the leadership of </w:t>
      </w:r>
      <w:r w:rsidRPr="00442A94">
        <w:rPr>
          <w:rStyle w:val="StyleUnderline"/>
        </w:rPr>
        <w:t>a targeted state</w:t>
      </w:r>
      <w:r w:rsidRPr="00442A94">
        <w:rPr>
          <w:sz w:val="12"/>
        </w:rPr>
        <w:t xml:space="preserve"> survived a first strike, it </w:t>
      </w:r>
      <w:r w:rsidRPr="00442A94">
        <w:rPr>
          <w:rStyle w:val="StyleUnderline"/>
        </w:rPr>
        <w:t>might not be able to accurately determine which nation was responsible</w:t>
      </w:r>
      <w:r w:rsidRPr="00442A94">
        <w:rPr>
          <w:sz w:val="12"/>
        </w:rPr>
        <w:t xml:space="preserve">. And </w:t>
      </w:r>
      <w:r w:rsidRPr="00442A94">
        <w:rPr>
          <w:rStyle w:val="StyleUnderline"/>
        </w:rPr>
        <w:t>this uncertainty</w:t>
      </w:r>
      <w:r w:rsidRPr="00442A94">
        <w:rPr>
          <w:sz w:val="12"/>
        </w:rPr>
        <w:t xml:space="preserve">, when combined with the pressure to respond quickly, </w:t>
      </w:r>
      <w:r w:rsidRPr="00442A94">
        <w:rPr>
          <w:rStyle w:val="StyleUnderline"/>
        </w:rPr>
        <w:t>would create</w:t>
      </w:r>
      <w:r w:rsidRPr="00442A94">
        <w:rPr>
          <w:sz w:val="12"/>
        </w:rPr>
        <w:t xml:space="preserve"> a </w:t>
      </w:r>
      <w:r w:rsidRPr="00442A94">
        <w:rPr>
          <w:rStyle w:val="StyleUnderline"/>
        </w:rPr>
        <w:t>significant risk that it would retaliate against the wrong party,</w:t>
      </w:r>
      <w:r w:rsidRPr="00442A94">
        <w:rPr>
          <w:sz w:val="12"/>
        </w:rPr>
        <w:t xml:space="preserve"> potentially </w:t>
      </w:r>
      <w:r w:rsidRPr="00442A94">
        <w:rPr>
          <w:rStyle w:val="StyleUnderline"/>
        </w:rPr>
        <w:t xml:space="preserve">triggering a </w:t>
      </w:r>
      <w:r w:rsidRPr="00956CCF">
        <w:rPr>
          <w:rStyle w:val="StyleUnderline"/>
        </w:rPr>
        <w:t>regional</w:t>
      </w:r>
      <w:r w:rsidRPr="002C7AD9">
        <w:rPr>
          <w:rStyle w:val="Emphasis"/>
        </w:rPr>
        <w:t xml:space="preserve"> nuclear war</w:t>
      </w:r>
      <w:r w:rsidRPr="00442A94">
        <w:rPr>
          <w:sz w:val="12"/>
        </w:rPr>
        <w:t xml:space="preserve">. 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442A94">
        <w:rPr>
          <w:rStyle w:val="StyleUnderline"/>
        </w:rPr>
        <w:t xml:space="preserve">there is no guarantee that emerging nuclear powers would be willing or able to implement these measures, creating a significant risk that their governments might lose control over the weapons </w:t>
      </w:r>
      <w:r w:rsidRPr="00442A94">
        <w:rPr>
          <w:sz w:val="12"/>
        </w:rPr>
        <w:t xml:space="preserve">or nuclear material </w:t>
      </w:r>
      <w:r w:rsidRPr="00442A94">
        <w:rPr>
          <w:rStyle w:val="StyleUnderline"/>
        </w:rPr>
        <w:t>and that nonstate actors could gain access</w:t>
      </w:r>
      <w:r w:rsidRPr="00442A94">
        <w:rPr>
          <w:sz w:val="12"/>
        </w:rPr>
        <w:t xml:space="preserve"> to these items. Some states might seek to mitigate threats to their nuclear arsenals; for instance, they might hide their weapons. In that case, however, a single intelligence compromise could leave their weapons vulnerable to attack or theft. Meanwhile, states outside the Middle East could also be a source of instability. Throughout the Cold War, the United States and the Soviet Union were engaged in a </w:t>
      </w:r>
      <w:proofErr w:type="gramStart"/>
      <w:r w:rsidRPr="00442A94">
        <w:rPr>
          <w:sz w:val="12"/>
        </w:rPr>
        <w:t>nuclear arms</w:t>
      </w:r>
      <w:proofErr w:type="gramEnd"/>
      <w:r w:rsidRPr="00442A94">
        <w:rPr>
          <w:sz w:val="12"/>
        </w:rPr>
        <w:t xml:space="preserve"> race that other nations were essentially powerless to influence. In a multipolar nuclear Middle East, other nuclear powers and states with advanced military technology could </w:t>
      </w:r>
      <w:proofErr w:type="gramStart"/>
      <w:r w:rsidRPr="00442A94">
        <w:rPr>
          <w:sz w:val="12"/>
        </w:rPr>
        <w:t>influence?for</w:t>
      </w:r>
      <w:proofErr w:type="gramEnd"/>
      <w:r w:rsidRPr="00442A94">
        <w:rPr>
          <w:sz w:val="12"/>
        </w:rPr>
        <w:t xml:space="preserve"> good or ill?the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w:t>
      </w:r>
      <w:r w:rsidRPr="00442A94">
        <w:rPr>
          <w:rStyle w:val="StyleUnderline"/>
        </w:rPr>
        <w:t>If</w:t>
      </w:r>
      <w:r w:rsidRPr="00442A94">
        <w:rPr>
          <w:sz w:val="12"/>
        </w:rPr>
        <w:t xml:space="preserve">, for example, </w:t>
      </w:r>
      <w:r w:rsidRPr="00442A94">
        <w:rPr>
          <w:rStyle w:val="StyleUnderline"/>
        </w:rPr>
        <w:t>an outside power sought to</w:t>
      </w:r>
      <w:r w:rsidRPr="00442A94">
        <w:rPr>
          <w:sz w:val="12"/>
        </w:rPr>
        <w:t xml:space="preserve"> curry favor with a potential client state or </w:t>
      </w:r>
      <w:r w:rsidRPr="00442A94">
        <w:rPr>
          <w:rStyle w:val="StyleUnderline"/>
        </w:rPr>
        <w:t>gain influence with a prospective ally, it might share with that state the technology</w:t>
      </w:r>
      <w:r w:rsidRPr="00442A94">
        <w:rPr>
          <w:sz w:val="12"/>
        </w:rPr>
        <w:t xml:space="preserve"> it </w:t>
      </w:r>
      <w:r w:rsidRPr="00442A94">
        <w:rPr>
          <w:rStyle w:val="StyleUnderline"/>
        </w:rPr>
        <w:t>needed to enhance the accuracy of its missiles</w:t>
      </w:r>
      <w:r w:rsidRPr="00442A94">
        <w:rPr>
          <w:sz w:val="12"/>
        </w:rPr>
        <w:t xml:space="preserve"> and thereby increase its ability to launch a disarming first strike against any adversary. The ability of existing nuclear powers and other technically advanced military states to shape the emerging nuclear competition in the Middle East </w:t>
      </w:r>
      <w:r w:rsidRPr="00442A94">
        <w:rPr>
          <w:rStyle w:val="StyleUnderline"/>
        </w:rPr>
        <w:t>could lead to a new Great Game, with unpredictable consequences</w:t>
      </w:r>
      <w:r w:rsidRPr="00442A94">
        <w:rPr>
          <w:sz w:val="12"/>
        </w:rPr>
        <w:t>.</w:t>
      </w:r>
    </w:p>
    <w:p w:rsidR="00060581" w:rsidRDefault="00060581" w:rsidP="00060581">
      <w:pPr>
        <w:rPr>
          <w:sz w:val="12"/>
        </w:rPr>
      </w:pPr>
    </w:p>
    <w:p w:rsidR="00060581" w:rsidRDefault="00060581" w:rsidP="00060581"/>
    <w:p w:rsidR="00060581" w:rsidRDefault="00060581" w:rsidP="00060581">
      <w:pPr>
        <w:pStyle w:val="Heading4"/>
      </w:pPr>
      <w:r>
        <w:t xml:space="preserve">Reducing support for Qatar is key to regional unity --- blockade means they lack any strategic value as a military ally </w:t>
      </w:r>
    </w:p>
    <w:p w:rsidR="00060581" w:rsidRDefault="00060581" w:rsidP="00060581">
      <w:r>
        <w:t xml:space="preserve">Zeeshan </w:t>
      </w:r>
      <w:r w:rsidRPr="00253907">
        <w:rPr>
          <w:rStyle w:val="Style13ptBold"/>
        </w:rPr>
        <w:t xml:space="preserve">Aleem </w:t>
      </w:r>
      <w:r w:rsidRPr="004124EC">
        <w:rPr>
          <w:rStyle w:val="Style13ptBold"/>
        </w:rPr>
        <w:t>17</w:t>
      </w:r>
      <w:r>
        <w:t xml:space="preserve">, 6-6-2017, Vox writer with a focus on foreign affairs and economics, "Saudi Arabia’s diplomatic war with Qatar, explained," Vox, </w:t>
      </w:r>
      <w:hyperlink r:id="rId12" w:history="1">
        <w:r w:rsidRPr="001E70BD">
          <w:rPr>
            <w:rStyle w:val="Hyperlink"/>
          </w:rPr>
          <w:t>https://www.vox.com/world/2017/6/6/15739606/saudi-arabia-ties-qatar-trump</w:t>
        </w:r>
      </w:hyperlink>
    </w:p>
    <w:p w:rsidR="00060581" w:rsidRPr="009D309A" w:rsidRDefault="00060581" w:rsidP="00060581"/>
    <w:p w:rsidR="00060581" w:rsidRPr="00253907" w:rsidRDefault="00060581" w:rsidP="00060581">
      <w:pPr>
        <w:rPr>
          <w:sz w:val="12"/>
        </w:rPr>
      </w:pPr>
      <w:r w:rsidRPr="009D309A">
        <w:rPr>
          <w:u w:val="single"/>
        </w:rPr>
        <w:t>Tensions between Qatar and its neighbors skyrocketed last month</w:t>
      </w:r>
      <w:r w:rsidRPr="00253907">
        <w:rPr>
          <w:sz w:val="12"/>
        </w:rPr>
        <w:t xml:space="preserve"> after Qatar’s state-run news agency published an article in which the </w:t>
      </w:r>
      <w:r w:rsidRPr="009D309A">
        <w:rPr>
          <w:u w:val="single"/>
        </w:rPr>
        <w:t>Qatar’s ruling emir</w:t>
      </w:r>
      <w:r w:rsidRPr="00253907">
        <w:rPr>
          <w:sz w:val="12"/>
        </w:rPr>
        <w:t xml:space="preserve">, Tamim bin Hamad Al Thani, was quoted praising Israel and Iran — Saudi Arabia’s biggest adversaries in the region. Qatar swiftly disavowed the article as fake news manufactured by hackers, but Saudi and its friends were unconvinced. Then Sheikh Tamim made things even worse when a few days later he </w:t>
      </w:r>
      <w:r w:rsidRPr="009D309A">
        <w:rPr>
          <w:u w:val="single"/>
        </w:rPr>
        <w:t>called Iranian President Hassan Rouhani to congratulate him on his reelection — a clear act of defiance against Saudi’s hawkish stance on Iran.</w:t>
      </w:r>
      <w:r>
        <w:rPr>
          <w:u w:val="single"/>
        </w:rPr>
        <w:t xml:space="preserve"> </w:t>
      </w:r>
      <w:r w:rsidRPr="009D309A">
        <w:rPr>
          <w:u w:val="single"/>
        </w:rPr>
        <w:t>The new rift</w:t>
      </w:r>
      <w:r w:rsidRPr="00253907">
        <w:rPr>
          <w:sz w:val="12"/>
        </w:rPr>
        <w:t xml:space="preserve"> in the Persian Gulf is in and of itself a big deal — it’s </w:t>
      </w:r>
      <w:r w:rsidRPr="009D309A">
        <w:rPr>
          <w:u w:val="single"/>
        </w:rPr>
        <w:t>already being interpreted by some observers as the biggest diplomatic crisis in the region since the Gulf War in 1991.</w:t>
      </w:r>
      <w:r w:rsidRPr="00253907">
        <w:rPr>
          <w:sz w:val="12"/>
        </w:rPr>
        <w:t xml:space="preserve"> But </w:t>
      </w:r>
      <w:r w:rsidRPr="009D309A">
        <w:rPr>
          <w:u w:val="single"/>
        </w:rPr>
        <w:t>the consequences will</w:t>
      </w:r>
      <w:r w:rsidRPr="00253907">
        <w:rPr>
          <w:sz w:val="12"/>
        </w:rPr>
        <w:t xml:space="preserve"> ripple beyond the region’s internal politics </w:t>
      </w:r>
      <w:r w:rsidRPr="009D309A">
        <w:rPr>
          <w:u w:val="single"/>
        </w:rPr>
        <w:t xml:space="preserve">and seriously </w:t>
      </w:r>
      <w:r w:rsidRPr="009D309A">
        <w:rPr>
          <w:rStyle w:val="StyleUnderline"/>
        </w:rPr>
        <w:t>imperil US military operations</w:t>
      </w:r>
      <w:r w:rsidRPr="009D309A">
        <w:rPr>
          <w:u w:val="single"/>
        </w:rPr>
        <w:t xml:space="preserve"> in the region</w:t>
      </w:r>
      <w:r w:rsidRPr="00253907">
        <w:rPr>
          <w:sz w:val="12"/>
        </w:rPr>
        <w:t xml:space="preserve">. </w:t>
      </w:r>
      <w:r w:rsidRPr="009D309A">
        <w:rPr>
          <w:u w:val="single"/>
        </w:rPr>
        <w:t>Qatar is home to the forward headquarters</w:t>
      </w:r>
      <w:r w:rsidRPr="00253907">
        <w:rPr>
          <w:sz w:val="12"/>
        </w:rPr>
        <w:t xml:space="preserve"> of the United States Central Command, </w:t>
      </w:r>
      <w:r w:rsidRPr="009D309A">
        <w:rPr>
          <w:u w:val="single"/>
        </w:rPr>
        <w:t xml:space="preserve">which manages </w:t>
      </w:r>
      <w:r w:rsidRPr="009D309A">
        <w:rPr>
          <w:rStyle w:val="Emphasis"/>
        </w:rPr>
        <w:t>all military operations in</w:t>
      </w:r>
      <w:r w:rsidRPr="00253907">
        <w:rPr>
          <w:sz w:val="12"/>
        </w:rPr>
        <w:t xml:space="preserve"> Afghanistan and </w:t>
      </w:r>
      <w:r w:rsidRPr="009D309A">
        <w:rPr>
          <w:rStyle w:val="Emphasis"/>
        </w:rPr>
        <w:t>the Middle East</w:t>
      </w:r>
      <w:r w:rsidRPr="00253907">
        <w:rPr>
          <w:sz w:val="12"/>
        </w:rPr>
        <w:t xml:space="preserve">. And the air war command for the US-led fight against ISIS operates out of Qatar’s Al Udeid Air Base. All in all, there are around 11,000 US military personnel in the country. As the New York Times notes, it’s obvious that </w:t>
      </w:r>
      <w:r w:rsidRPr="009D309A">
        <w:rPr>
          <w:u w:val="single"/>
        </w:rPr>
        <w:t>an American-led campaign that includes aircraft from the countries severing ties with Qatar will be harder to wage if those countries refuse to allow their military representatives to even visit the American base there</w:t>
      </w:r>
      <w:r w:rsidRPr="00253907">
        <w:rPr>
          <w:sz w:val="12"/>
        </w:rPr>
        <w:t xml:space="preserve">. </w:t>
      </w:r>
      <w:r w:rsidRPr="009D309A">
        <w:rPr>
          <w:rStyle w:val="StyleUnderline"/>
        </w:rPr>
        <w:t>Qatar is a complicated challenge</w:t>
      </w:r>
      <w:r w:rsidRPr="00253907">
        <w:rPr>
          <w:sz w:val="12"/>
        </w:rPr>
        <w:t xml:space="preserve"> for the US </w:t>
      </w:r>
      <w:r w:rsidRPr="009D309A">
        <w:rPr>
          <w:u w:val="single"/>
        </w:rPr>
        <w:t>The</w:t>
      </w:r>
      <w:r w:rsidRPr="00253907">
        <w:rPr>
          <w:sz w:val="12"/>
        </w:rPr>
        <w:t xml:space="preserve"> big </w:t>
      </w:r>
      <w:r w:rsidRPr="009D309A">
        <w:rPr>
          <w:rStyle w:val="StyleUnderline"/>
        </w:rPr>
        <w:t>breakup highlights the</w:t>
      </w:r>
      <w:r w:rsidRPr="00253907">
        <w:rPr>
          <w:sz w:val="12"/>
        </w:rPr>
        <w:t xml:space="preserve"> vexing dual </w:t>
      </w:r>
      <w:r w:rsidRPr="009D309A">
        <w:rPr>
          <w:rStyle w:val="StyleUnderline"/>
        </w:rPr>
        <w:t>role Qatar has long played for the US in its fight against radicalism in the Middle East</w:t>
      </w:r>
      <w:r w:rsidRPr="00253907">
        <w:rPr>
          <w:sz w:val="12"/>
        </w:rPr>
        <w:t xml:space="preserve">. On one hand, </w:t>
      </w:r>
      <w:r w:rsidRPr="009D309A">
        <w:rPr>
          <w:rStyle w:val="StyleUnderline"/>
        </w:rPr>
        <w:t xml:space="preserve">the </w:t>
      </w:r>
      <w:r w:rsidRPr="00253907">
        <w:rPr>
          <w:rStyle w:val="Emphasis"/>
        </w:rPr>
        <w:t>US knows Qatar is a large source of support and funding for</w:t>
      </w:r>
      <w:r w:rsidRPr="00253907">
        <w:rPr>
          <w:sz w:val="12"/>
        </w:rPr>
        <w:t xml:space="preserve"> groups it considers to be </w:t>
      </w:r>
      <w:r w:rsidRPr="00253907">
        <w:rPr>
          <w:rStyle w:val="Emphasis"/>
        </w:rPr>
        <w:t>terrorist organizations</w:t>
      </w:r>
      <w:r w:rsidRPr="00253907">
        <w:rPr>
          <w:sz w:val="12"/>
        </w:rPr>
        <w:t xml:space="preserve">, like Hamas, or adversaries, like the Muslim Brotherhood. But </w:t>
      </w:r>
      <w:r w:rsidRPr="009D309A">
        <w:rPr>
          <w:rStyle w:val="StyleUnderline"/>
        </w:rPr>
        <w:t>on the other hand, it has also been willing to allow the Pentagon to operate bases in its territory and to serve as an intermediary between Washington and Islamist groups across the region</w:t>
      </w:r>
      <w:r w:rsidRPr="00253907">
        <w:rPr>
          <w:sz w:val="12"/>
        </w:rPr>
        <w:t xml:space="preserve">. To take one high-profile example, Qatar helped broker the deal with the Taliban that won the release of the imprisoned US Army Sgt. Bowe Bergdahl. That means successive </w:t>
      </w:r>
      <w:r w:rsidRPr="00253907">
        <w:rPr>
          <w:rStyle w:val="StyleUnderline"/>
        </w:rPr>
        <w:t xml:space="preserve">US administrations have been willing to work with Qatar out of a </w:t>
      </w:r>
      <w:r w:rsidRPr="00253907">
        <w:rPr>
          <w:rStyle w:val="Emphasis"/>
        </w:rPr>
        <w:t>belief that the positives outweighed the clear negatives</w:t>
      </w:r>
      <w:r w:rsidRPr="00253907">
        <w:rPr>
          <w:sz w:val="12"/>
        </w:rPr>
        <w:t>, including its unofficial support for militant activities in the region. And it’s in the US’s interest for all the countries in the region to be on good enough terms to be able to join the US-led campaign against ISIS. That’s why the initial response by Secretary of State Rex Tillerson was to call for calm and dialogue. “We certainly would encourage the parties to sit down together and address these differences,” Tillerson said in Australia on Monday. “</w:t>
      </w:r>
      <w:r w:rsidRPr="00253907">
        <w:rPr>
          <w:rStyle w:val="StyleUnderline"/>
        </w:rPr>
        <w:t>If there’s any role that we can play in terms of helping them</w:t>
      </w:r>
      <w:r w:rsidRPr="00253907">
        <w:rPr>
          <w:sz w:val="12"/>
        </w:rPr>
        <w:t xml:space="preserve"> address those</w:t>
      </w:r>
      <w:r w:rsidRPr="00253907">
        <w:rPr>
          <w:rStyle w:val="StyleUnderline"/>
        </w:rPr>
        <w:t>, we think it is important that the</w:t>
      </w:r>
      <w:r w:rsidRPr="00253907">
        <w:rPr>
          <w:sz w:val="12"/>
        </w:rPr>
        <w:t xml:space="preserve"> [</w:t>
      </w:r>
      <w:r w:rsidRPr="00253907">
        <w:rPr>
          <w:rStyle w:val="Emphasis"/>
        </w:rPr>
        <w:t>G</w:t>
      </w:r>
      <w:r w:rsidRPr="00253907">
        <w:rPr>
          <w:rStyle w:val="StyleUnderline"/>
        </w:rPr>
        <w:t xml:space="preserve">ulf </w:t>
      </w:r>
      <w:r w:rsidRPr="00253907">
        <w:rPr>
          <w:rStyle w:val="Emphasis"/>
        </w:rPr>
        <w:t>C</w:t>
      </w:r>
      <w:r w:rsidRPr="00253907">
        <w:rPr>
          <w:rStyle w:val="StyleUnderline"/>
        </w:rPr>
        <w:t xml:space="preserve">ooperation </w:t>
      </w:r>
      <w:r w:rsidRPr="00253907">
        <w:rPr>
          <w:rStyle w:val="Emphasis"/>
        </w:rPr>
        <w:t>C</w:t>
      </w:r>
      <w:r w:rsidRPr="00253907">
        <w:rPr>
          <w:rStyle w:val="StyleUnderline"/>
        </w:rPr>
        <w:t>ouncil</w:t>
      </w:r>
      <w:r w:rsidRPr="00253907">
        <w:rPr>
          <w:sz w:val="12"/>
        </w:rPr>
        <w:t xml:space="preserve">] </w:t>
      </w:r>
      <w:r w:rsidRPr="00253907">
        <w:rPr>
          <w:rStyle w:val="Emphasis"/>
        </w:rPr>
        <w:t>remain unified</w:t>
      </w:r>
      <w:r w:rsidRPr="00253907">
        <w:rPr>
          <w:sz w:val="12"/>
        </w:rPr>
        <w:t>.” (The GCC is the club of Persian Gulf nations that Saudi Arabia, Bahrain, the UAE, and Qatar are a part of.)</w:t>
      </w:r>
    </w:p>
    <w:p w:rsidR="00060581" w:rsidRDefault="00060581" w:rsidP="00060581"/>
    <w:p w:rsidR="00060581" w:rsidRPr="00ED3A64" w:rsidRDefault="00060581" w:rsidP="00060581">
      <w:pPr>
        <w:rPr>
          <w:rStyle w:val="Emphasis"/>
        </w:rPr>
      </w:pPr>
    </w:p>
    <w:p w:rsidR="000D1B5C" w:rsidRDefault="000D1B5C" w:rsidP="00060581">
      <w:pPr>
        <w:pStyle w:val="Heading3"/>
      </w:pPr>
      <w:r>
        <w:t>1ac plan</w:t>
      </w:r>
    </w:p>
    <w:p w:rsidR="000D1B5C" w:rsidRDefault="000D1B5C" w:rsidP="000D1B5C">
      <w:r>
        <w:t>The United States federal government should substantially reduce its Foreign Military Sales and Direct Commercial Sales of arms to Qatar.</w:t>
      </w:r>
    </w:p>
    <w:p w:rsidR="000D1B5C" w:rsidRPr="000D1B5C" w:rsidRDefault="000D1B5C" w:rsidP="000D1B5C"/>
    <w:p w:rsidR="00060581" w:rsidRDefault="000D1B5C" w:rsidP="00060581">
      <w:pPr>
        <w:pStyle w:val="Heading3"/>
      </w:pPr>
      <w:r>
        <w:t xml:space="preserve">1ac </w:t>
      </w:r>
      <w:r w:rsidR="00060581">
        <w:t>islamists advantage</w:t>
      </w:r>
    </w:p>
    <w:p w:rsidR="00060581" w:rsidRDefault="00060581" w:rsidP="00060581"/>
    <w:p w:rsidR="00B96FD8" w:rsidRDefault="00B96FD8" w:rsidP="00B96FD8">
      <w:pPr>
        <w:pStyle w:val="Heading4"/>
      </w:pPr>
      <w:r>
        <w:t xml:space="preserve">Qatar believes its political influence in the US allows them to fund Islamic terrorists without punishment --- reducing arms sales demonstrates the US is willing to cut military ties </w:t>
      </w:r>
    </w:p>
    <w:p w:rsidR="00B96FD8" w:rsidRDefault="00B96FD8" w:rsidP="00B96FD8">
      <w:r w:rsidRPr="00F957CB">
        <w:rPr>
          <w:b/>
        </w:rPr>
        <w:t xml:space="preserve">Lemkhir 7/10 </w:t>
      </w:r>
      <w:r>
        <w:t>[Taha Lemkhir is a Moroccan writer and photographer. Degree in Arabic literature and Islamic studies, “Qatar’s Sorcery is working its magic at the White House,” July 10, 2019, https://blogs.timesofisrael.com/qatars-sorcery-is-working-its-magic-at-the-white-house/]</w:t>
      </w:r>
    </w:p>
    <w:p w:rsidR="00B96FD8" w:rsidRDefault="00B96FD8" w:rsidP="00B96FD8"/>
    <w:p w:rsidR="00B96FD8" w:rsidRDefault="00B96FD8" w:rsidP="00B96FD8">
      <w:r w:rsidRPr="00C611BB">
        <w:rPr>
          <w:rStyle w:val="StyleUnderline"/>
        </w:rPr>
        <w:t>The “inalienable” Al-Udeid Base created an environment of favoritism towards Qatar</w:t>
      </w:r>
      <w:r w:rsidRPr="00C611BB">
        <w:rPr>
          <w:sz w:val="16"/>
        </w:rPr>
        <w:t xml:space="preserve">; </w:t>
      </w:r>
      <w:r w:rsidRPr="00C611BB">
        <w:rPr>
          <w:rStyle w:val="StyleUnderline"/>
        </w:rPr>
        <w:t xml:space="preserve">it enables the Emirate to act with impunity, free from constant scrutiny, and </w:t>
      </w:r>
      <w:r w:rsidRPr="00C611BB">
        <w:rPr>
          <w:rStyle w:val="Emphasis"/>
        </w:rPr>
        <w:t>emboldens its destabilizing plans</w:t>
      </w:r>
      <w:r w:rsidRPr="00C611BB">
        <w:rPr>
          <w:rStyle w:val="StyleUnderline"/>
        </w:rPr>
        <w:t xml:space="preserve"> in the region that are </w:t>
      </w:r>
      <w:r w:rsidRPr="00C611BB">
        <w:rPr>
          <w:rStyle w:val="Emphasis"/>
        </w:rPr>
        <w:t>in collision course with US interests</w:t>
      </w:r>
      <w:r w:rsidRPr="00C611BB">
        <w:rPr>
          <w:rStyle w:val="StyleUnderline"/>
        </w:rPr>
        <w:t xml:space="preserve"> and moral values</w:t>
      </w:r>
      <w:r w:rsidRPr="00C611BB">
        <w:rPr>
          <w:sz w:val="16"/>
        </w:rPr>
        <w:t xml:space="preserve">. </w:t>
      </w:r>
      <w:r w:rsidRPr="00C611BB">
        <w:rPr>
          <w:rStyle w:val="StyleUnderline"/>
        </w:rPr>
        <w:t>The “free-of-charge” base</w:t>
      </w:r>
      <w:r w:rsidRPr="00C611BB">
        <w:rPr>
          <w:sz w:val="16"/>
        </w:rPr>
        <w:t xml:space="preserve"> and the lavish Qatari spending on its maintenance and accommodating its approx. 10 000 troops </w:t>
      </w:r>
      <w:r w:rsidRPr="00C611BB">
        <w:rPr>
          <w:rStyle w:val="Emphasis"/>
        </w:rPr>
        <w:t>became a trap impeding the execution of the pressure needed to curb Qatar’s Islamist agenda</w:t>
      </w:r>
      <w:r w:rsidRPr="00C611BB">
        <w:rPr>
          <w:rStyle w:val="StyleUnderline"/>
        </w:rPr>
        <w:t xml:space="preserve"> and its open support for extremist voices.</w:t>
      </w:r>
      <w:r w:rsidRPr="00C611BB">
        <w:rPr>
          <w:sz w:val="16"/>
        </w:rPr>
        <w:t xml:space="preserve"> </w:t>
      </w:r>
      <w:proofErr w:type="gramStart"/>
      <w:r w:rsidRPr="00C611BB">
        <w:rPr>
          <w:sz w:val="16"/>
        </w:rPr>
        <w:t>Nevertheless</w:t>
      </w:r>
      <w:proofErr w:type="gramEnd"/>
      <w:r w:rsidRPr="00C611BB">
        <w:rPr>
          <w:sz w:val="16"/>
        </w:rPr>
        <w:t xml:space="preserve"> it is rather understood the significance of the base for the US military operations in the region, and how it is hard for Americans to relinquish such a unique and strategic base that they have treated since its inception with a special care. You should be happy! The gaudy Amir told a cheerful audience at the banquet arranged by the US Secretary of the Treasury in Washington. In the process of time </w:t>
      </w:r>
      <w:r w:rsidRPr="002C2B2D">
        <w:rPr>
          <w:rStyle w:val="Emphasis"/>
        </w:rPr>
        <w:t>the Qatari leadership grew aware of this special relationship between the Americans and the base</w:t>
      </w:r>
      <w:r w:rsidRPr="00C611BB">
        <w:rPr>
          <w:sz w:val="16"/>
        </w:rPr>
        <w:t xml:space="preserve">; the fascination of, and the dependency on it are resounding everywhere in Washington, and </w:t>
      </w:r>
      <w:r w:rsidRPr="002C2B2D">
        <w:rPr>
          <w:rStyle w:val="StyleUnderline"/>
        </w:rPr>
        <w:t>they</w:t>
      </w:r>
      <w:r w:rsidRPr="00C611BB">
        <w:rPr>
          <w:sz w:val="16"/>
        </w:rPr>
        <w:t xml:space="preserve"> (the Qataris) </w:t>
      </w:r>
      <w:r w:rsidRPr="002C2B2D">
        <w:rPr>
          <w:rStyle w:val="StyleUnderline"/>
        </w:rPr>
        <w:t>intend to make that military experience even more charming and captivating.</w:t>
      </w:r>
      <w:r>
        <w:rPr>
          <w:rStyle w:val="StyleUnderline"/>
        </w:rPr>
        <w:t xml:space="preserve"> </w:t>
      </w:r>
      <w:r w:rsidRPr="00C611BB">
        <w:rPr>
          <w:sz w:val="16"/>
        </w:rPr>
        <w:t xml:space="preserve">While There were some struggles in building additional runways at Al-Udeid Air Base during 2008-09, the Qataris now — while at the heart of a regional crisis with their neighbors and their malign nature is more exposed than ever— are more willing to appease the US, and appear to be surprisingly eager to spend with an unmatched largesse to make the base even bigger and impressive by adding new installations, runways and houses. In </w:t>
      </w:r>
      <w:proofErr w:type="gramStart"/>
      <w:r w:rsidRPr="00C611BB">
        <w:rPr>
          <w:sz w:val="16"/>
        </w:rPr>
        <w:t>fact</w:t>
      </w:r>
      <w:proofErr w:type="gramEnd"/>
      <w:r w:rsidRPr="00C611BB">
        <w:rPr>
          <w:sz w:val="16"/>
        </w:rPr>
        <w:t xml:space="preserve"> they know that by spending more on the base they are making it even harder for American decision makers to take strict actions against Qatar. Another issue that gave Qatar a leverage over the US is the ownership of the facility. Al-Udeid Air Base is considered a Qatari Air Force Base. As far as I know, the number of Qatar personnel stationed in the base doesn’t exceed 100 or so, while the facility hosts over 10 000 U.S. military personnel. But still, technically it is not a U.S. base. So, another concern raises the stakes: </w:t>
      </w:r>
      <w:r w:rsidRPr="002C2B2D">
        <w:rPr>
          <w:rStyle w:val="StyleUnderline"/>
        </w:rPr>
        <w:t>who would fill the vacuum if the US-Qatari relation deteriorated and the US was asked to evacuate the base? Turkey</w:t>
      </w:r>
      <w:r w:rsidRPr="00C611BB">
        <w:rPr>
          <w:sz w:val="16"/>
        </w:rPr>
        <w:t xml:space="preserve">? Maybe, or in a worst-case scenario, Iran. </w:t>
      </w:r>
      <w:r w:rsidRPr="002C2B2D">
        <w:rPr>
          <w:rStyle w:val="StyleUnderline"/>
        </w:rPr>
        <w:t>While</w:t>
      </w:r>
      <w:r w:rsidRPr="00C611BB">
        <w:rPr>
          <w:sz w:val="16"/>
        </w:rPr>
        <w:t xml:space="preserve"> President </w:t>
      </w:r>
      <w:r w:rsidRPr="002C2B2D">
        <w:rPr>
          <w:rStyle w:val="StyleUnderline"/>
        </w:rPr>
        <w:t>Trump thinks</w:t>
      </w:r>
      <w:r w:rsidRPr="00C611BB">
        <w:rPr>
          <w:sz w:val="16"/>
        </w:rPr>
        <w:t xml:space="preserve"> (like any man in the wilderness hunting to feed his family) that </w:t>
      </w:r>
      <w:r w:rsidRPr="002C2B2D">
        <w:rPr>
          <w:rStyle w:val="StyleUnderline"/>
        </w:rPr>
        <w:t>he is</w:t>
      </w:r>
      <w:r w:rsidRPr="00C611BB">
        <w:rPr>
          <w:sz w:val="16"/>
        </w:rPr>
        <w:t xml:space="preserve"> basically </w:t>
      </w:r>
      <w:r w:rsidRPr="002C2B2D">
        <w:rPr>
          <w:rStyle w:val="StyleUnderline"/>
        </w:rPr>
        <w:t xml:space="preserve">ripping off the Qatar treasury by signing </w:t>
      </w:r>
      <w:r w:rsidRPr="00C611BB">
        <w:rPr>
          <w:rStyle w:val="Emphasis"/>
        </w:rPr>
        <w:t>momentous bilateral contracts</w:t>
      </w:r>
      <w:r w:rsidRPr="002C2B2D">
        <w:rPr>
          <w:rStyle w:val="StyleUnderline"/>
        </w:rPr>
        <w:t xml:space="preserve"> that would create millions of jobs in the US, Islamist government of Qatar has been drenching the Us, Israel and the Europeans in an endless game of terror against Western societies and their lifestyle—a cycle of brutal terrorist operations</w:t>
      </w:r>
      <w:r w:rsidRPr="00C611BB">
        <w:rPr>
          <w:sz w:val="16"/>
        </w:rPr>
        <w:t xml:space="preserve"> that are costing them more than what Qatar is enthusiastically offering to the Western salivating leaders of the so-called international liberal order. The question is: </w:t>
      </w:r>
      <w:r w:rsidRPr="002C2B2D">
        <w:rPr>
          <w:rStyle w:val="StyleUnderline"/>
        </w:rPr>
        <w:t>for how long could Qatar keep playing down its dangerous Islamist character while simultaneously using the Al-Udeid Base card as a vehicle in pursuit of its devastating ideological aims?</w:t>
      </w:r>
      <w:r w:rsidRPr="00C611BB">
        <w:rPr>
          <w:sz w:val="16"/>
        </w:rPr>
        <w:t xml:space="preserve"> And how long would it take the US to realize that one of its pretended best allies are </w:t>
      </w:r>
      <w:proofErr w:type="gramStart"/>
      <w:r w:rsidRPr="00C611BB">
        <w:rPr>
          <w:sz w:val="16"/>
        </w:rPr>
        <w:t>actually the</w:t>
      </w:r>
      <w:proofErr w:type="gramEnd"/>
      <w:r w:rsidRPr="00C611BB">
        <w:rPr>
          <w:sz w:val="16"/>
        </w:rPr>
        <w:t xml:space="preserve"> worst of its enemies?</w:t>
      </w:r>
    </w:p>
    <w:p w:rsidR="00B96FD8" w:rsidRPr="0015722C" w:rsidRDefault="00B96FD8" w:rsidP="00B96FD8"/>
    <w:p w:rsidR="00060581" w:rsidRDefault="00EA55CA" w:rsidP="00060581">
      <w:pPr>
        <w:pStyle w:val="Heading4"/>
      </w:pPr>
      <w:r>
        <w:t xml:space="preserve">Reducing arms sales ends political acquiescence to Qatar’s </w:t>
      </w:r>
      <w:r w:rsidR="00B96FD8">
        <w:t xml:space="preserve">Islamist financing </w:t>
      </w:r>
    </w:p>
    <w:p w:rsidR="00060581" w:rsidRDefault="00060581" w:rsidP="00060581">
      <w:r w:rsidRPr="007C612E">
        <w:t xml:space="preserve">Tom </w:t>
      </w:r>
      <w:r w:rsidRPr="007C612E">
        <w:rPr>
          <w:rStyle w:val="Style13ptBold"/>
        </w:rPr>
        <w:t>Rogan 1</w:t>
      </w:r>
      <w:r>
        <w:rPr>
          <w:rStyle w:val="Style13ptBold"/>
        </w:rPr>
        <w:t>8</w:t>
      </w:r>
      <w:r w:rsidRPr="007C612E">
        <w:t>,</w:t>
      </w:r>
      <w:r>
        <w:t xml:space="preserve"> </w:t>
      </w:r>
      <w:r w:rsidRPr="007C612E">
        <w:t xml:space="preserve">a foreign policy focused commentary writer for the Washington Examiner. He holds a BA in War Studies from King's College London, an MSc in Middle East Politics from SOAS, and a GDL in law from the University of Law. Among others, he has previously written for National Review, The Telegraph, and The Guardian. "Qatar is a poor American ally; Trump should leave its airbase upgrades empty", Washington Examiner, </w:t>
      </w:r>
      <w:r>
        <w:t>8</w:t>
      </w:r>
      <w:r w:rsidRPr="007C612E">
        <w:t>-</w:t>
      </w:r>
      <w:r>
        <w:t>30</w:t>
      </w:r>
      <w:r w:rsidRPr="007C612E">
        <w:t>-201</w:t>
      </w:r>
      <w:r>
        <w:t>8</w:t>
      </w:r>
      <w:r w:rsidRPr="007C612E">
        <w:t>, https://www.washingtonexaminer.com/opinion/qatar-is-a-poor-american-ally-trump-should-leave-its-airbase-upgrades-empty, //sab</w:t>
      </w:r>
    </w:p>
    <w:p w:rsidR="00060581" w:rsidRPr="0009350A" w:rsidRDefault="00B96FD8" w:rsidP="00B96FD8">
      <w:pPr>
        <w:tabs>
          <w:tab w:val="left" w:pos="3050"/>
        </w:tabs>
      </w:pPr>
      <w:r>
        <w:tab/>
      </w:r>
    </w:p>
    <w:p w:rsidR="00060581" w:rsidRDefault="00060581" w:rsidP="00B96FD8">
      <w:pPr>
        <w:rPr>
          <w:sz w:val="16"/>
        </w:rPr>
      </w:pPr>
      <w:r w:rsidRPr="00027E61">
        <w:rPr>
          <w:sz w:val="16"/>
        </w:rPr>
        <w:t xml:space="preserve">The need for Trump's action bears consideration </w:t>
      </w:r>
      <w:proofErr w:type="gramStart"/>
      <w:r w:rsidRPr="00027E61">
        <w:rPr>
          <w:sz w:val="16"/>
        </w:rPr>
        <w:t>in light of</w:t>
      </w:r>
      <w:proofErr w:type="gramEnd"/>
      <w:r w:rsidRPr="00027E61">
        <w:rPr>
          <w:sz w:val="16"/>
        </w:rPr>
        <w:t xml:space="preserve"> a Qatari government official's announcement on Sunday that it intends to expand the </w:t>
      </w:r>
      <w:r w:rsidRPr="00027E61">
        <w:rPr>
          <w:rStyle w:val="StyleUnderline"/>
        </w:rPr>
        <w:t>Al-Udeid</w:t>
      </w:r>
      <w:r w:rsidRPr="00027E61">
        <w:rPr>
          <w:sz w:val="16"/>
        </w:rPr>
        <w:t xml:space="preserve"> airbase. That base </w:t>
      </w:r>
      <w:r w:rsidRPr="00027E61">
        <w:rPr>
          <w:rStyle w:val="StyleUnderline"/>
        </w:rPr>
        <w:t>hosts the forward command elements for the Pentagon's U.S. Central Command and has played an integral role in U.S. strike operations</w:t>
      </w:r>
      <w:r w:rsidRPr="00027E61">
        <w:rPr>
          <w:sz w:val="16"/>
        </w:rPr>
        <w:t xml:space="preserve"> against Bashar Assad and the Islamic State. Yet, </w:t>
      </w:r>
      <w:r w:rsidRPr="00027E61">
        <w:rPr>
          <w:rStyle w:val="StyleUnderline"/>
        </w:rPr>
        <w:t>Qatar's intent in constructing new facilities</w:t>
      </w:r>
      <w:r w:rsidRPr="00027E61">
        <w:rPr>
          <w:sz w:val="16"/>
        </w:rPr>
        <w:t xml:space="preserve"> at Al-Udeid </w:t>
      </w:r>
      <w:r w:rsidRPr="00027E61">
        <w:rPr>
          <w:rStyle w:val="StyleUnderline"/>
        </w:rPr>
        <w:t>is about locking the U.S. into a long-term formal military presence in that nation.</w:t>
      </w:r>
      <w:r w:rsidRPr="00027E61">
        <w:rPr>
          <w:sz w:val="16"/>
        </w:rPr>
        <w:t xml:space="preserve"> </w:t>
      </w:r>
      <w:r w:rsidRPr="00CD3E69">
        <w:rPr>
          <w:rStyle w:val="StyleUnderline"/>
        </w:rPr>
        <w:t xml:space="preserve">It's all part of </w:t>
      </w:r>
      <w:r w:rsidRPr="00CD3E69">
        <w:rPr>
          <w:rStyle w:val="Emphasis"/>
        </w:rPr>
        <w:t>Qatar's patronage policy of buying Western military equipment</w:t>
      </w:r>
      <w:r w:rsidRPr="00CD3E69">
        <w:rPr>
          <w:rStyle w:val="StyleUnderline"/>
        </w:rPr>
        <w:t xml:space="preserve"> and thus </w:t>
      </w:r>
      <w:r w:rsidRPr="00CD3E69">
        <w:rPr>
          <w:rStyle w:val="Emphasis"/>
        </w:rPr>
        <w:t>buying Western political acquiescence to Qatar's broader foreign policy</w:t>
      </w:r>
      <w:r w:rsidRPr="00027E61">
        <w:rPr>
          <w:sz w:val="16"/>
        </w:rPr>
        <w:t xml:space="preserve">. But </w:t>
      </w:r>
      <w:r w:rsidRPr="00027E61">
        <w:rPr>
          <w:rStyle w:val="Emphasis"/>
        </w:rPr>
        <w:t>it's time for this waltz to end</w:t>
      </w:r>
      <w:r w:rsidRPr="00027E61">
        <w:rPr>
          <w:sz w:val="16"/>
        </w:rPr>
        <w:t xml:space="preserve">. The simple problem is that </w:t>
      </w:r>
      <w:r w:rsidRPr="00CD3E69">
        <w:rPr>
          <w:rStyle w:val="StyleUnderline"/>
        </w:rPr>
        <w:t>Qatar continues to act in ways that are fundamentally counter to American interests. Take Qatar's close friendship with Iran</w:t>
      </w:r>
      <w:r w:rsidRPr="00027E61">
        <w:rPr>
          <w:sz w:val="16"/>
        </w:rPr>
        <w:t>.</w:t>
      </w:r>
      <w:r w:rsidRPr="00CD3E69">
        <w:rPr>
          <w:rStyle w:val="StyleUnderline"/>
        </w:rPr>
        <w:t xml:space="preserve"> Qatar is happy to support Iranian foreign policy interests against regional stability. Maintaining growing commercial ties with Iran,</w:t>
      </w:r>
      <w:r w:rsidRPr="00027E61">
        <w:rPr>
          <w:sz w:val="16"/>
        </w:rPr>
        <w:t xml:space="preserve"> </w:t>
      </w:r>
      <w:r w:rsidRPr="00CD3E69">
        <w:rPr>
          <w:rStyle w:val="StyleUnderline"/>
        </w:rPr>
        <w:t>the Qatari government has also allowed the Iranian revolutionary guard-aligned hardliners to insulate their business interests from U.S. sanctions pressure</w:t>
      </w:r>
      <w:r w:rsidRPr="00027E61">
        <w:rPr>
          <w:sz w:val="16"/>
        </w:rPr>
        <w:t xml:space="preserve">. Other recent reports suggest that </w:t>
      </w:r>
      <w:r w:rsidRPr="00027E61">
        <w:rPr>
          <w:rStyle w:val="StyleUnderline"/>
        </w:rPr>
        <w:t>Qatar may be helping Iran to manipulate the outcome of ongoing government formation talks in Iraq</w:t>
      </w:r>
      <w:r w:rsidRPr="00027E61">
        <w:rPr>
          <w:sz w:val="16"/>
        </w:rPr>
        <w:t xml:space="preserve"> (which would be very bad for America). Still, the real measure of </w:t>
      </w:r>
      <w:r w:rsidRPr="00027E61">
        <w:rPr>
          <w:rStyle w:val="StyleUnderline"/>
        </w:rPr>
        <w:t xml:space="preserve">why Trump should challenge Qatar is its </w:t>
      </w:r>
      <w:r w:rsidRPr="00351C62">
        <w:rPr>
          <w:rStyle w:val="Emphasis"/>
        </w:rPr>
        <w:t>ongoing and outrageous support for Salafi-Jihadist terrorists</w:t>
      </w:r>
      <w:r w:rsidRPr="00027E61">
        <w:rPr>
          <w:sz w:val="16"/>
        </w:rPr>
        <w:t xml:space="preserve">. The divorce between Qatari words and actions here is defining. While the Qatari ambassador writes Washington Post op-eds attacking Saudi Arabia and the United Arab Emirates for their </w:t>
      </w:r>
      <w:proofErr w:type="gramStart"/>
      <w:r w:rsidRPr="00027E61">
        <w:rPr>
          <w:sz w:val="16"/>
        </w:rPr>
        <w:t>( admittedly</w:t>
      </w:r>
      <w:proofErr w:type="gramEnd"/>
      <w:r w:rsidRPr="00027E61">
        <w:rPr>
          <w:sz w:val="16"/>
        </w:rPr>
        <w:t xml:space="preserve"> flawed) campaign in Yemen, his prime minister flirts with terrorist fundraisers in Doha. The ruling Al Thani family allows such conduct because of its own ardent ideological support for the most conservative strains of Sunni political Islam. More importantly, they do so in full awareness that the groups associated with these ideological movements are often defined by violent fanaticism and the pursuit of exclusionary societies that prejudice against other religious </w:t>
      </w:r>
      <w:proofErr w:type="gramStart"/>
      <w:r w:rsidRPr="00027E61">
        <w:rPr>
          <w:sz w:val="16"/>
        </w:rPr>
        <w:t>( including</w:t>
      </w:r>
      <w:proofErr w:type="gramEnd"/>
      <w:r w:rsidRPr="00027E61">
        <w:rPr>
          <w:sz w:val="16"/>
        </w:rPr>
        <w:t xml:space="preserve"> Muslim) and social groups. </w:t>
      </w:r>
      <w:r w:rsidRPr="00027E61">
        <w:rPr>
          <w:rStyle w:val="StyleUnderline"/>
        </w:rPr>
        <w:t xml:space="preserve">These activities run </w:t>
      </w:r>
      <w:r w:rsidRPr="00027E61">
        <w:rPr>
          <w:rStyle w:val="Emphasis"/>
        </w:rPr>
        <w:t>fundamentally counter to the national security interests</w:t>
      </w:r>
      <w:r w:rsidRPr="00027E61">
        <w:rPr>
          <w:rStyle w:val="StyleUnderline"/>
        </w:rPr>
        <w:t xml:space="preserve"> of the United States</w:t>
      </w:r>
      <w:r w:rsidRPr="00027E61">
        <w:rPr>
          <w:sz w:val="16"/>
        </w:rPr>
        <w:t xml:space="preserve">. While </w:t>
      </w:r>
      <w:r w:rsidRPr="00027E61">
        <w:rPr>
          <w:rStyle w:val="StyleUnderline"/>
        </w:rPr>
        <w:t>Saudi Arabia and the UAE</w:t>
      </w:r>
      <w:r w:rsidRPr="00027E61">
        <w:rPr>
          <w:sz w:val="16"/>
        </w:rPr>
        <w:t xml:space="preserve"> are imperfect allies, they </w:t>
      </w:r>
      <w:r w:rsidRPr="00027E61">
        <w:rPr>
          <w:rStyle w:val="StyleUnderline"/>
        </w:rPr>
        <w:t>are actively pursuing political reforms aligned with U.S. interests</w:t>
      </w:r>
      <w:r w:rsidRPr="00027E61">
        <w:rPr>
          <w:sz w:val="16"/>
        </w:rPr>
        <w:t xml:space="preserve">. </w:t>
      </w:r>
      <w:r w:rsidRPr="00027E61">
        <w:rPr>
          <w:rStyle w:val="Emphasis"/>
        </w:rPr>
        <w:t>Qatar absolutely is not doing this,</w:t>
      </w:r>
      <w:r w:rsidRPr="00027E61">
        <w:rPr>
          <w:sz w:val="16"/>
        </w:rPr>
        <w:t xml:space="preserve"> and Trump should mark this divergence in developing policy. Fortunately, in this case at least, the Pentagon is bucking its usual penchant for filling up buildings without regard for cost or efficiency. In a statement a U.S. Navy press officer noted that "It is premature to discuss aspects of a potential base expansion at Al-Udeid air base in Qatar." Good. </w:t>
      </w:r>
      <w:r w:rsidRPr="00027E61">
        <w:rPr>
          <w:rStyle w:val="Emphasis"/>
        </w:rPr>
        <w:t>If Qatar doesn't change,</w:t>
      </w:r>
      <w:r w:rsidRPr="00027E61">
        <w:rPr>
          <w:sz w:val="16"/>
        </w:rPr>
        <w:t xml:space="preserve"> </w:t>
      </w:r>
      <w:r w:rsidRPr="00027E61">
        <w:rPr>
          <w:rStyle w:val="StyleUnderline"/>
        </w:rPr>
        <w:t>the U.S. could always relocate its Al-Udeid operations</w:t>
      </w:r>
      <w:r w:rsidRPr="00027E61">
        <w:rPr>
          <w:sz w:val="16"/>
        </w:rPr>
        <w:t xml:space="preserve"> to the UAE's Al-Dhafra Air Base.</w:t>
      </w:r>
    </w:p>
    <w:p w:rsidR="00B96FD8" w:rsidRDefault="00B96FD8" w:rsidP="00B96FD8"/>
    <w:p w:rsidR="00B96FD8" w:rsidRDefault="000A7D77" w:rsidP="000A7D77">
      <w:pPr>
        <w:pStyle w:val="Heading4"/>
      </w:pPr>
      <w:r>
        <w:t xml:space="preserve">Lack of international pressure enables Qatari support for Hamas and Libyan Islamists --- the plan reverses that </w:t>
      </w:r>
    </w:p>
    <w:p w:rsidR="00B96FD8" w:rsidRPr="008445EF" w:rsidRDefault="00B96FD8" w:rsidP="00B96FD8">
      <w:r>
        <w:t xml:space="preserve">Daniel </w:t>
      </w:r>
      <w:r w:rsidRPr="008445EF">
        <w:rPr>
          <w:rStyle w:val="Style13ptBold"/>
        </w:rPr>
        <w:t>Pipes 19</w:t>
      </w:r>
      <w:r>
        <w:t>, 1-30-2019, American historian, writer, commentator, president of the Middle East Forum, and publisher of its Middle East Quarterly journal, "Examining Qatar's Influence," Middle East Forum, https://www.meforum.org/57692/examining-qatar-influence//HM</w:t>
      </w:r>
    </w:p>
    <w:p w:rsidR="00B96FD8" w:rsidRDefault="00B96FD8" w:rsidP="00B96FD8">
      <w:pPr>
        <w:rPr>
          <w:sz w:val="12"/>
        </w:rPr>
      </w:pPr>
      <w:r w:rsidRPr="009169C2">
        <w:rPr>
          <w:sz w:val="12"/>
        </w:rPr>
        <w:t xml:space="preserve">Already </w:t>
      </w:r>
      <w:r w:rsidRPr="009169C2">
        <w:rPr>
          <w:u w:val="single"/>
        </w:rPr>
        <w:t>in the mid-1990s, a playful riddle circulated</w:t>
      </w:r>
      <w:r w:rsidRPr="009169C2">
        <w:rPr>
          <w:sz w:val="12"/>
        </w:rPr>
        <w:t xml:space="preserve"> among foreign-policy types</w:t>
      </w:r>
      <w:r w:rsidRPr="00933D76">
        <w:rPr>
          <w:rStyle w:val="StyleUnderline"/>
        </w:rPr>
        <w:t>: In the aftermath of the Soviet collapse, which are the world's two great powers? Answer: The United States and Qatar.</w:t>
      </w:r>
      <w:r w:rsidRPr="009169C2">
        <w:rPr>
          <w:sz w:val="12"/>
        </w:rPr>
        <w:t xml:space="preserve"> In other words, </w:t>
      </w:r>
      <w:r w:rsidRPr="00470DE3">
        <w:rPr>
          <w:u w:val="single"/>
        </w:rPr>
        <w:t xml:space="preserve">the </w:t>
      </w:r>
      <w:r w:rsidRPr="009169C2">
        <w:rPr>
          <w:rStyle w:val="Emphasis"/>
        </w:rPr>
        <w:t>outsized ambitions</w:t>
      </w:r>
      <w:r w:rsidRPr="00470DE3">
        <w:rPr>
          <w:u w:val="single"/>
        </w:rPr>
        <w:t xml:space="preserve"> of a country with a native population then numbering about 150,000, have long been apparent</w:t>
      </w:r>
      <w:r w:rsidRPr="009169C2">
        <w:rPr>
          <w:sz w:val="12"/>
        </w:rPr>
        <w:t xml:space="preserve">. These days, </w:t>
      </w:r>
      <w:r w:rsidRPr="009169C2">
        <w:rPr>
          <w:u w:val="single"/>
        </w:rPr>
        <w:t>Qatar's influence is no longer a riddle</w:t>
      </w:r>
      <w:r w:rsidRPr="009169C2">
        <w:rPr>
          <w:sz w:val="12"/>
        </w:rPr>
        <w:t>. It is felt from Claridge's Hotel to Paul Gauguin's Quand te maries-</w:t>
      </w:r>
      <w:proofErr w:type="gramStart"/>
      <w:r w:rsidRPr="009169C2">
        <w:rPr>
          <w:sz w:val="12"/>
        </w:rPr>
        <w:t>tu?,</w:t>
      </w:r>
      <w:proofErr w:type="gramEnd"/>
      <w:r w:rsidRPr="009169C2">
        <w:rPr>
          <w:sz w:val="12"/>
        </w:rPr>
        <w:t xml:space="preserve"> from Al Jazeera to the 2022 World Cup, from hacking efforts to bribery scandals. The government has flamboyantly balanced its external connections, symbolized by the giant Al-Udeid Air Base used mostly by American forces vs. the Qatar-Turkey Combined Joint Force Command. In part, this remarkable record is made possible by the unique riches showered on the country's tiny population (which now stands at a bit over 300,000, or about 1 percent of the population of Shanghai). The vast North Dome gas field earns the country's subjects (as opposed to the many more numerous foreigners) a per capita income of about US$500,000, or some five times higher than the second richest state, Luxembourg. In part too, </w:t>
      </w:r>
      <w:r w:rsidRPr="009169C2">
        <w:rPr>
          <w:u w:val="single"/>
        </w:rPr>
        <w:t>Qatar's outsized role reflects on the nature of the country and its leadership</w:t>
      </w:r>
      <w:r w:rsidRPr="009169C2">
        <w:rPr>
          <w:sz w:val="12"/>
        </w:rPr>
        <w:t xml:space="preserve">. As in Saudi Arabia, the extremist ideology of Wahhabism dominates in Qatar, bestowing its population with a sense of purpose and ambition quite out of proportion to its size. Its recent leadership, first Emir Hamad (r. 1995-2013) and now his son Tamim (2013-), as well as their relatives and aides, indulge in an evanescent grandiosity nicely symbolized by the HAMAD name (in Latin letters) stretching one kilometer high and three kilometers wide that Emir Hamad briefly and mysteriously had etched into the sands of an island in 2010, then no less mysteriously had erased two years later. </w:t>
      </w:r>
      <w:r w:rsidRPr="009169C2">
        <w:rPr>
          <w:u w:val="single"/>
        </w:rPr>
        <w:t>Qatar's reach is perhaps most evident in</w:t>
      </w:r>
      <w:r w:rsidRPr="009169C2">
        <w:rPr>
          <w:sz w:val="12"/>
        </w:rPr>
        <w:t xml:space="preserve"> its reported </w:t>
      </w:r>
      <w:r w:rsidRPr="009169C2">
        <w:rPr>
          <w:rStyle w:val="Emphasis"/>
        </w:rPr>
        <w:t>support for jihadi groups</w:t>
      </w:r>
      <w:r w:rsidRPr="009169C2">
        <w:rPr>
          <w:u w:val="single"/>
        </w:rPr>
        <w:t xml:space="preserve"> in</w:t>
      </w:r>
      <w:r w:rsidRPr="009169C2">
        <w:rPr>
          <w:sz w:val="12"/>
        </w:rPr>
        <w:t xml:space="preserve"> such varied places as </w:t>
      </w:r>
      <w:r w:rsidRPr="009169C2">
        <w:rPr>
          <w:rStyle w:val="Emphasis"/>
        </w:rPr>
        <w:t>Iraq</w:t>
      </w:r>
      <w:r w:rsidRPr="009169C2">
        <w:rPr>
          <w:sz w:val="12"/>
        </w:rPr>
        <w:t xml:space="preserve"> (Al-Qaeda), </w:t>
      </w:r>
      <w:r w:rsidRPr="009169C2">
        <w:rPr>
          <w:rStyle w:val="Emphasis"/>
        </w:rPr>
        <w:t>Syria</w:t>
      </w:r>
      <w:r w:rsidRPr="009169C2">
        <w:rPr>
          <w:sz w:val="12"/>
        </w:rPr>
        <w:t xml:space="preserve"> (Ahrar al-Sham, Jabhat al-Nusra), </w:t>
      </w:r>
      <w:r w:rsidRPr="009169C2">
        <w:rPr>
          <w:rStyle w:val="Emphasis"/>
        </w:rPr>
        <w:t>Gaza</w:t>
      </w:r>
      <w:r w:rsidRPr="009169C2">
        <w:rPr>
          <w:sz w:val="12"/>
        </w:rPr>
        <w:t xml:space="preserve"> (</w:t>
      </w:r>
      <w:r w:rsidRPr="000A7D77">
        <w:rPr>
          <w:rStyle w:val="Emphasis"/>
        </w:rPr>
        <w:t>Hamas</w:t>
      </w:r>
      <w:r w:rsidRPr="009169C2">
        <w:rPr>
          <w:sz w:val="12"/>
        </w:rPr>
        <w:t xml:space="preserve">), </w:t>
      </w:r>
      <w:r w:rsidRPr="009169C2">
        <w:rPr>
          <w:u w:val="single"/>
        </w:rPr>
        <w:t xml:space="preserve">and </w:t>
      </w:r>
      <w:r w:rsidRPr="009169C2">
        <w:rPr>
          <w:rStyle w:val="Emphasis"/>
        </w:rPr>
        <w:t>Libya</w:t>
      </w:r>
      <w:r w:rsidRPr="009169C2">
        <w:rPr>
          <w:sz w:val="12"/>
        </w:rPr>
        <w:t xml:space="preserve"> (</w:t>
      </w:r>
      <w:r w:rsidRPr="000A7D77">
        <w:rPr>
          <w:rStyle w:val="Emphasis"/>
        </w:rPr>
        <w:t>Benghazi Defense Brigades</w:t>
      </w:r>
      <w:r w:rsidRPr="009169C2">
        <w:rPr>
          <w:sz w:val="12"/>
        </w:rPr>
        <w:t xml:space="preserve">). In addition, Qatar supports prominent Islamist networks all around the world – including the Muslim Brotherhood in Egypt, the AKP in Turkey and Jamaat-e-Islami in Bangladesh. In Doha, the government provides the Taliban with office space. Islamist luminaries such as the Muslim Brotherhood's spiritual leader Yusuf Al-Qaradawi and Hamas chieftain Khaled Meshaal have for decades made their homes in Doha. In </w:t>
      </w:r>
      <w:r w:rsidRPr="009169C2">
        <w:rPr>
          <w:u w:val="single"/>
        </w:rPr>
        <w:t>the West, Qatar's power</w:t>
      </w:r>
      <w:r w:rsidRPr="009169C2">
        <w:rPr>
          <w:sz w:val="12"/>
        </w:rPr>
        <w:t xml:space="preserve"> is more cautious and </w:t>
      </w:r>
      <w:r w:rsidRPr="009169C2">
        <w:rPr>
          <w:u w:val="single"/>
        </w:rPr>
        <w:t xml:space="preserve">thrives </w:t>
      </w:r>
      <w:r w:rsidRPr="009169C2">
        <w:rPr>
          <w:rStyle w:val="Emphasis"/>
        </w:rPr>
        <w:t>unchallenged</w:t>
      </w:r>
      <w:r w:rsidRPr="009169C2">
        <w:rPr>
          <w:sz w:val="12"/>
        </w:rPr>
        <w:t xml:space="preserve">. For one, it funds mosques and other Islamic institutions, which express their gratitude by protesting outside Saudi Arabia's embassies in London and Washington. But </w:t>
      </w:r>
      <w:r w:rsidRPr="009169C2">
        <w:rPr>
          <w:u w:val="single"/>
        </w:rPr>
        <w:t>Doha</w:t>
      </w:r>
      <w:r w:rsidRPr="009169C2">
        <w:rPr>
          <w:sz w:val="12"/>
        </w:rPr>
        <w:t xml:space="preserve"> does not rely only on the Islamist diaspora in the West to advance its agenda; it also </w:t>
      </w:r>
      <w:r w:rsidRPr="009169C2">
        <w:rPr>
          <w:u w:val="single"/>
        </w:rPr>
        <w:t xml:space="preserve">works to </w:t>
      </w:r>
      <w:r w:rsidRPr="009169C2">
        <w:rPr>
          <w:rStyle w:val="Emphasis"/>
        </w:rPr>
        <w:t>influence Western policymakers</w:t>
      </w:r>
      <w:r w:rsidRPr="009169C2">
        <w:rPr>
          <w:u w:val="single"/>
        </w:rPr>
        <w:t xml:space="preserve"> and the public directly</w:t>
      </w:r>
      <w:r w:rsidRPr="009169C2">
        <w:rPr>
          <w:sz w:val="12"/>
        </w:rPr>
        <w:t xml:space="preserve">. The enormous Al Jazeera television network has become one of the world's largest and best-known broadcasters. Its English-language stations produce slick propaganda against Qatar's enemies, dressed up in Western liberal rhetoric. Al Jazeera's latest venture – its social media channel, AJ+ – is aimed at young, progressive Americans. Its documentaries on the evils of Israel, Saudi Arabia, and the Trump administration are sandwiched between glowing coverage of transgender rights campaigns and emotional appeals for the plight of asylum seekers on America's southern border – seemingly incongruous topics for a broadcaster controlled by a Wahhabi regime. Doha also seeks to influence Western educational institutions. The regime-controlled Qatar Foundation hands tens of millions of dollars to schools, colleges and other educational institutions across Europe and North America. Indeed, Qatar is now the largest foreign donor to American universities. Its funds pay for the teaching of Arabic and lessons on Middle Eastern culture and their ideological bent is at times unashamedly apparent, as in the lesson plan in American schools titled. "Express Your Loyalty to Qatar." </w:t>
      </w:r>
      <w:r w:rsidRPr="009169C2">
        <w:rPr>
          <w:u w:val="single"/>
        </w:rPr>
        <w:t xml:space="preserve">Now that the Saudi, UAE, Egyptian, and other Arab governments have woken to the threat posed by Qatar, </w:t>
      </w:r>
      <w:r w:rsidRPr="009169C2">
        <w:rPr>
          <w:rStyle w:val="Emphasis"/>
        </w:rPr>
        <w:t>is it not time</w:t>
      </w:r>
      <w:r w:rsidRPr="009169C2">
        <w:rPr>
          <w:u w:val="single"/>
        </w:rPr>
        <w:t xml:space="preserve"> for Westerners to do so too?</w:t>
      </w:r>
      <w:r w:rsidRPr="009169C2">
        <w:rPr>
          <w:sz w:val="12"/>
        </w:rPr>
        <w:t xml:space="preserve"> The Middle East Forum conference on Feb. 6, seeks to shed light on one of the world's smallest, richest, most powerful, and most sinister states, by focusing on two questions: What is the government of Qatar doing? What is its goal?</w:t>
      </w:r>
    </w:p>
    <w:p w:rsidR="00B96FD8" w:rsidRPr="00B96FD8" w:rsidRDefault="00B96FD8" w:rsidP="00B96FD8"/>
    <w:p w:rsidR="00060581" w:rsidRPr="00FE1313" w:rsidRDefault="00060581" w:rsidP="00060581">
      <w:pPr>
        <w:pStyle w:val="Heading4"/>
        <w:rPr>
          <w:u w:val="single"/>
        </w:rPr>
      </w:pPr>
      <w:r w:rsidRPr="006859FA">
        <w:t>Qatar sponsors Hamas tunnel network</w:t>
      </w:r>
      <w:r>
        <w:t xml:space="preserve">s---they get linked to </w:t>
      </w:r>
      <w:r>
        <w:rPr>
          <w:u w:val="single"/>
        </w:rPr>
        <w:t>attacks on Israel</w:t>
      </w:r>
      <w:r>
        <w:t xml:space="preserve"> and </w:t>
      </w:r>
      <w:r>
        <w:rPr>
          <w:u w:val="single"/>
        </w:rPr>
        <w:t>Iranian weapon acquisition</w:t>
      </w:r>
    </w:p>
    <w:p w:rsidR="00060581" w:rsidRPr="006859FA" w:rsidRDefault="00060581" w:rsidP="00060581">
      <w:r>
        <w:t>Security Studies Group (</w:t>
      </w:r>
      <w:r w:rsidRPr="00503F19">
        <w:rPr>
          <w:rStyle w:val="Style13ptBold"/>
        </w:rPr>
        <w:t>SSG</w:t>
      </w:r>
      <w:r>
        <w:t xml:space="preserve">) </w:t>
      </w:r>
      <w:r w:rsidRPr="00503F19">
        <w:rPr>
          <w:rStyle w:val="Style13ptBold"/>
        </w:rPr>
        <w:t>19</w:t>
      </w:r>
      <w:r>
        <w:t>, 2-11-2019, the Security Studies Group focuses on defending the value of American and gives US government officials access to data concerning foreign policy, "Qatar: US Ally or Global Menace? Conference Transcript," Security Studies Group, https://securitystudies.org/qatar-us-ally-or-global-menace-conference-transcript//HM</w:t>
      </w:r>
    </w:p>
    <w:p w:rsidR="00060581" w:rsidRPr="006859FA" w:rsidRDefault="00060581" w:rsidP="00060581">
      <w:pPr>
        <w:rPr>
          <w:sz w:val="12"/>
        </w:rPr>
      </w:pPr>
      <w:r w:rsidRPr="006859FA">
        <w:rPr>
          <w:sz w:val="12"/>
        </w:rPr>
        <w:t xml:space="preserve">So, for those of us who like to think that we can predict life, know that we make ourselves vulnerable in the process. But certain things you can predict over time, based upon an individual or, in this case, a country’s behavior, that can give you a high degree of predictability as to where they’re coming from and where their goals are. You know, </w:t>
      </w:r>
      <w:r w:rsidRPr="00BF5A1B">
        <w:rPr>
          <w:u w:val="single"/>
        </w:rPr>
        <w:t>much attention has been focused on Russian interference in the 2016 presidential campaign and foreign manipulation on social media, targeting American voters. Not as much attention is being paid to foreign cyber terrorism affecting the lives of individual citizens or to foreign sponsors of terrorism.</w:t>
      </w:r>
      <w:r>
        <w:rPr>
          <w:u w:val="single"/>
        </w:rPr>
        <w:t xml:space="preserve"> </w:t>
      </w:r>
      <w:r w:rsidRPr="006859FA">
        <w:rPr>
          <w:sz w:val="12"/>
        </w:rPr>
        <w:t xml:space="preserve">In 2014, for example, North Korea was believed to have been behind a major hack of Sony Pictures and its executive, as well. </w:t>
      </w:r>
      <w:r w:rsidRPr="00BF5A1B">
        <w:rPr>
          <w:u w:val="single"/>
        </w:rPr>
        <w:t>Last year, we learned that Qatar’s news outlet, Al Jazeera, ran a month’s long spy operation aimed at U.S. Jews and pro-Israel groups. And the Gulf nation had hacked prominent private citizens in the United States.</w:t>
      </w:r>
      <w:r>
        <w:rPr>
          <w:u w:val="single"/>
        </w:rPr>
        <w:t xml:space="preserve"> </w:t>
      </w:r>
      <w:r w:rsidRPr="006859FA">
        <w:rPr>
          <w:sz w:val="12"/>
        </w:rPr>
        <w:t xml:space="preserve">That </w:t>
      </w:r>
      <w:r w:rsidRPr="00BF5A1B">
        <w:rPr>
          <w:u w:val="single"/>
        </w:rPr>
        <w:t>Qatar is involved in cyber-attacks</w:t>
      </w:r>
      <w:r w:rsidRPr="006859FA">
        <w:rPr>
          <w:sz w:val="12"/>
        </w:rPr>
        <w:t xml:space="preserve">, shouldn’t be a surprise. </w:t>
      </w:r>
      <w:r w:rsidRPr="00BF5A1B">
        <w:rPr>
          <w:u w:val="single"/>
        </w:rPr>
        <w:t xml:space="preserve">It’s also long been a </w:t>
      </w:r>
      <w:r w:rsidRPr="00BF5A1B">
        <w:rPr>
          <w:rStyle w:val="Emphasis"/>
        </w:rPr>
        <w:t>sponsor of terrorism</w:t>
      </w:r>
      <w:r w:rsidRPr="00BF5A1B">
        <w:rPr>
          <w:u w:val="single"/>
        </w:rPr>
        <w:t xml:space="preserve"> and continues to fund Hamas</w:t>
      </w:r>
      <w:r w:rsidRPr="006859FA">
        <w:rPr>
          <w:sz w:val="12"/>
        </w:rPr>
        <w:t xml:space="preserve">–you know Hamas, </w:t>
      </w:r>
      <w:r w:rsidRPr="00BF5A1B">
        <w:rPr>
          <w:u w:val="single"/>
        </w:rPr>
        <w:t>designated terrorist organization</w:t>
      </w:r>
      <w:r w:rsidRPr="006859FA">
        <w:rPr>
          <w:sz w:val="12"/>
        </w:rPr>
        <w:t xml:space="preserve"> by the European Union, the United States and numerous other countries. </w:t>
      </w:r>
      <w:r w:rsidRPr="00BF5A1B">
        <w:rPr>
          <w:u w:val="single"/>
        </w:rPr>
        <w:t xml:space="preserve">Hamas regularly praises as martyrs, those killed while carrying out </w:t>
      </w:r>
      <w:r w:rsidRPr="00BF5A1B">
        <w:rPr>
          <w:rStyle w:val="Emphasis"/>
        </w:rPr>
        <w:t>terrorist attacks against Israel</w:t>
      </w:r>
      <w:r w:rsidRPr="00BF5A1B">
        <w:rPr>
          <w:u w:val="single"/>
        </w:rPr>
        <w:t xml:space="preserve"> and gives money, often </w:t>
      </w:r>
      <w:r w:rsidRPr="00BF5A1B">
        <w:rPr>
          <w:rStyle w:val="Emphasis"/>
        </w:rPr>
        <w:t>provided by Qatar</w:t>
      </w:r>
      <w:r w:rsidRPr="00BF5A1B">
        <w:rPr>
          <w:u w:val="single"/>
        </w:rPr>
        <w:t>, to their families.</w:t>
      </w:r>
      <w:r>
        <w:rPr>
          <w:u w:val="single"/>
        </w:rPr>
        <w:t xml:space="preserve"> </w:t>
      </w:r>
      <w:r w:rsidRPr="00BF5A1B">
        <w:rPr>
          <w:u w:val="single"/>
        </w:rPr>
        <w:t xml:space="preserve">It has fired rockets into Israel, infiltrated the Jewish state to kidnap soldiers, and dug </w:t>
      </w:r>
      <w:r w:rsidRPr="00BF5A1B">
        <w:rPr>
          <w:rStyle w:val="Emphasis"/>
        </w:rPr>
        <w:t>underground tunnels</w:t>
      </w:r>
      <w:r w:rsidRPr="00BF5A1B">
        <w:rPr>
          <w:u w:val="single"/>
        </w:rPr>
        <w:t xml:space="preserve"> so it could </w:t>
      </w:r>
      <w:r w:rsidRPr="00BF5A1B">
        <w:rPr>
          <w:rStyle w:val="Emphasis"/>
        </w:rPr>
        <w:t>smuggle arms into Gaza</w:t>
      </w:r>
      <w:r w:rsidRPr="00BF5A1B">
        <w:rPr>
          <w:u w:val="single"/>
        </w:rPr>
        <w:t>, all in its efforts to destroy Israel and all with financial backing from Qatar.</w:t>
      </w:r>
      <w:r>
        <w:rPr>
          <w:u w:val="single"/>
        </w:rPr>
        <w:t xml:space="preserve"> </w:t>
      </w:r>
      <w:r w:rsidRPr="00BF5A1B">
        <w:rPr>
          <w:u w:val="single"/>
        </w:rPr>
        <w:t>Qatar has also supported other terrorist groups, including the Islamist Muslim Brotherhood, the Taliban, al-Qaeda</w:t>
      </w:r>
      <w:r w:rsidRPr="006859FA">
        <w:rPr>
          <w:sz w:val="12"/>
        </w:rPr>
        <w:t xml:space="preserve">. The BBC reported in April 2017, </w:t>
      </w:r>
      <w:r w:rsidRPr="00BF5A1B">
        <w:rPr>
          <w:u w:val="single"/>
        </w:rPr>
        <w:t>Qatar</w:t>
      </w:r>
      <w:r w:rsidRPr="006859FA">
        <w:rPr>
          <w:sz w:val="12"/>
        </w:rPr>
        <w:t xml:space="preserve"> allegedly </w:t>
      </w:r>
      <w:r w:rsidRPr="00BF5A1B">
        <w:rPr>
          <w:u w:val="single"/>
        </w:rPr>
        <w:t>paid a ransom of</w:t>
      </w:r>
      <w:r w:rsidRPr="006859FA">
        <w:rPr>
          <w:sz w:val="12"/>
        </w:rPr>
        <w:t xml:space="preserve"> as much as </w:t>
      </w:r>
      <w:r w:rsidRPr="00BF5A1B">
        <w:rPr>
          <w:u w:val="single"/>
        </w:rPr>
        <w:t>one billion to a former al-Qaeda affiliate in Syria and to Iranian officials, security officials, as part of a deal that resulted in the release of 26 royal family members, reportedly kidnapped by Iranian backed, Iraqi, Shia, militiamen and of dozens of Shia fighters captured by Jihadists in Syria.</w:t>
      </w:r>
      <w:r>
        <w:rPr>
          <w:u w:val="single"/>
        </w:rPr>
        <w:t xml:space="preserve"> </w:t>
      </w:r>
      <w:r w:rsidRPr="006859FA">
        <w:rPr>
          <w:sz w:val="12"/>
        </w:rPr>
        <w:t xml:space="preserve">The anti-defamation league, last month, pointed to abhorrent, hateful, anti-Semitic cartoons that demonized Jews and often appear on editorial pages, called on the Qatari government to follow its own press law that prohibits, quote, “The publication of any ridicule of or contempt toward any of the religions or their doctrines, including any motivation of sectarian racial or religious trends or any content that harms the good will toward a person through defamation.” End quote. </w:t>
      </w:r>
      <w:r w:rsidRPr="00BF5A1B">
        <w:rPr>
          <w:u w:val="single"/>
        </w:rPr>
        <w:t xml:space="preserve">In recent years, we have seen Qatar become increasingly </w:t>
      </w:r>
      <w:r w:rsidRPr="00BF5A1B">
        <w:rPr>
          <w:rStyle w:val="Emphasis"/>
        </w:rPr>
        <w:t>cozy with Iran</w:t>
      </w:r>
      <w:r w:rsidRPr="006859FA">
        <w:rPr>
          <w:sz w:val="12"/>
        </w:rPr>
        <w:t xml:space="preserve">. Qatar, clearly, is a problematic country but </w:t>
      </w:r>
      <w:r w:rsidRPr="00BF5A1B">
        <w:rPr>
          <w:u w:val="single"/>
        </w:rPr>
        <w:t>the U</w:t>
      </w:r>
      <w:r w:rsidRPr="006859FA">
        <w:rPr>
          <w:sz w:val="12"/>
        </w:rPr>
        <w:t xml:space="preserve">nited </w:t>
      </w:r>
      <w:r w:rsidRPr="00BF5A1B">
        <w:rPr>
          <w:u w:val="single"/>
        </w:rPr>
        <w:t>S</w:t>
      </w:r>
      <w:r w:rsidRPr="006859FA">
        <w:rPr>
          <w:sz w:val="12"/>
        </w:rPr>
        <w:t xml:space="preserve">tates </w:t>
      </w:r>
      <w:r w:rsidRPr="00BF5A1B">
        <w:rPr>
          <w:u w:val="single"/>
        </w:rPr>
        <w:t>has not</w:t>
      </w:r>
      <w:r w:rsidRPr="006859FA">
        <w:rPr>
          <w:sz w:val="12"/>
        </w:rPr>
        <w:t xml:space="preserve">, to this point, </w:t>
      </w:r>
      <w:r w:rsidRPr="00BF5A1B">
        <w:rPr>
          <w:u w:val="single"/>
        </w:rPr>
        <w:t>taken enough action</w:t>
      </w:r>
      <w:r w:rsidRPr="006859FA">
        <w:rPr>
          <w:sz w:val="12"/>
        </w:rPr>
        <w:t xml:space="preserve">. </w:t>
      </w:r>
      <w:r w:rsidRPr="00BF5A1B">
        <w:rPr>
          <w:u w:val="single"/>
        </w:rPr>
        <w:t>It’s time to change that</w:t>
      </w:r>
      <w:r w:rsidRPr="006859FA">
        <w:rPr>
          <w:sz w:val="12"/>
        </w:rPr>
        <w:t xml:space="preserve">. All countries, </w:t>
      </w:r>
      <w:r w:rsidRPr="00BF5A1B">
        <w:rPr>
          <w:u w:val="single"/>
        </w:rPr>
        <w:t xml:space="preserve">all countries </w:t>
      </w:r>
      <w:r w:rsidRPr="00BF5A1B">
        <w:rPr>
          <w:rStyle w:val="Emphasis"/>
        </w:rPr>
        <w:t>must be held accountable</w:t>
      </w:r>
      <w:r w:rsidRPr="00BF5A1B">
        <w:rPr>
          <w:u w:val="single"/>
        </w:rPr>
        <w:t xml:space="preserve"> for all their actions</w:t>
      </w:r>
      <w:r w:rsidRPr="006859FA">
        <w:rPr>
          <w:sz w:val="12"/>
        </w:rPr>
        <w:t>.</w:t>
      </w:r>
    </w:p>
    <w:p w:rsidR="00060581" w:rsidRDefault="00060581" w:rsidP="00060581"/>
    <w:p w:rsidR="00060581" w:rsidRPr="00FE1313" w:rsidRDefault="00060581" w:rsidP="00060581">
      <w:pPr>
        <w:pStyle w:val="Heading4"/>
      </w:pPr>
      <w:r w:rsidRPr="00FE1313">
        <w:t xml:space="preserve">Hamas tunnels aggravate Israel and </w:t>
      </w:r>
      <w:r w:rsidRPr="00FE1313">
        <w:rPr>
          <w:u w:val="single"/>
        </w:rPr>
        <w:t>destabilize Gaza</w:t>
      </w:r>
    </w:p>
    <w:p w:rsidR="00060581" w:rsidRPr="00BF5A1B" w:rsidRDefault="00060581" w:rsidP="00060581">
      <w:r w:rsidRPr="00BF5A1B">
        <w:t xml:space="preserve">Ruth </w:t>
      </w:r>
      <w:r w:rsidRPr="006859FA">
        <w:rPr>
          <w:rStyle w:val="Style13ptBold"/>
        </w:rPr>
        <w:t>Margalit 16</w:t>
      </w:r>
      <w:r w:rsidRPr="00BF5A1B">
        <w:t xml:space="preserve">, 2-27-2016, </w:t>
      </w:r>
      <w:r>
        <w:t xml:space="preserve">former </w:t>
      </w:r>
      <w:r>
        <w:rPr>
          <w:i/>
          <w:iCs/>
        </w:rPr>
        <w:t>New Yorker</w:t>
      </w:r>
      <w:r>
        <w:t xml:space="preserve"> editorial board member currently writing in Tel Aviv, </w:t>
      </w:r>
      <w:r w:rsidRPr="00BF5A1B">
        <w:t>"The Tunnels of Gaza’s Next War," New Yorker, https://www.newyorker.com/news/news-desk/the-tunnels-under-gaza</w:t>
      </w:r>
      <w:r>
        <w:t>//HM</w:t>
      </w:r>
    </w:p>
    <w:p w:rsidR="00060581" w:rsidRPr="006859FA" w:rsidRDefault="00060581" w:rsidP="00060581">
      <w:pPr>
        <w:rPr>
          <w:sz w:val="12"/>
        </w:rPr>
      </w:pPr>
      <w:r w:rsidRPr="006859FA">
        <w:rPr>
          <w:sz w:val="12"/>
        </w:rPr>
        <w:t xml:space="preserve">By all accounts, </w:t>
      </w:r>
      <w:r w:rsidRPr="00710BC4">
        <w:rPr>
          <w:rStyle w:val="Emphasis"/>
        </w:rPr>
        <w:t>Hamas</w:t>
      </w:r>
      <w:r w:rsidRPr="006859FA">
        <w:rPr>
          <w:sz w:val="12"/>
        </w:rPr>
        <w:t xml:space="preserve">, </w:t>
      </w:r>
      <w:r w:rsidRPr="00710BC4">
        <w:rPr>
          <w:u w:val="single"/>
        </w:rPr>
        <w:t>which controls the Gaza Strip</w:t>
      </w:r>
      <w:r w:rsidRPr="006859FA">
        <w:rPr>
          <w:sz w:val="12"/>
        </w:rPr>
        <w:t xml:space="preserve">, </w:t>
      </w:r>
      <w:r w:rsidRPr="00710BC4">
        <w:rPr>
          <w:rStyle w:val="Emphasis"/>
        </w:rPr>
        <w:t>is on a tunnel-building streak</w:t>
      </w:r>
      <w:r w:rsidRPr="006859FA">
        <w:rPr>
          <w:sz w:val="12"/>
        </w:rPr>
        <w:t xml:space="preserve">. Hamas has boasted of building fifty tunnels since the Israel–Gaza conflict of </w:t>
      </w:r>
      <w:proofErr w:type="gramStart"/>
      <w:r w:rsidRPr="006859FA">
        <w:rPr>
          <w:sz w:val="12"/>
        </w:rPr>
        <w:t>July,</w:t>
      </w:r>
      <w:proofErr w:type="gramEnd"/>
      <w:r w:rsidRPr="006859FA">
        <w:rPr>
          <w:sz w:val="12"/>
        </w:rPr>
        <w:t xml:space="preserve"> 2014, though Israel insists those numbers are exaggerated. But residents of kibbutzim that border Gaza are increasingly warning of clattering and drilling noises under their homes. “I’ve heard the sound of a hammer and chisel, and my neighbor says she can hear them digging under the cement,” one resident told Reuters. They are worried about a scenario in which Hamas militants emerge outside an Israeli kibbutz or village, and attack. Two Hamas operatives died from a tunnel collapse earlier this month, according to reports coming out of Gaza. A week earlier, seven Hamas members were killed when another tunnel caved in, apparently because of heavy rains and flooding. “East of Gaza City, heroes are digging through rock and building tunnels, and to the west they are experimenting with rockets every day,” Ismail Haniyeh, the Hamas leader in Gaza, said while attending the funeral of the seven operatives. </w:t>
      </w:r>
      <w:r w:rsidRPr="00710BC4">
        <w:rPr>
          <w:u w:val="single"/>
        </w:rPr>
        <w:t>In Israel, there is heated debate about the country’s preparedness for a “</w:t>
      </w:r>
      <w:r w:rsidRPr="00710BC4">
        <w:rPr>
          <w:rStyle w:val="Emphasis"/>
        </w:rPr>
        <w:t>tunnel war</w:t>
      </w:r>
      <w:r w:rsidRPr="00710BC4">
        <w:rPr>
          <w:u w:val="single"/>
        </w:rPr>
        <w:t>.”</w:t>
      </w:r>
      <w:r w:rsidRPr="006859FA">
        <w:rPr>
          <w:sz w:val="12"/>
        </w:rPr>
        <w:t xml:space="preserve"> Earlier this week, Defense Minister Moshe Ya’alon responded to the latest developments in Gaza. “We are not deluding ourselves,” he said. “We are prepared for the possibility that a southern front will open one of these days, and that we will have to defend ourselves.” </w:t>
      </w:r>
      <w:r w:rsidRPr="00710BC4">
        <w:rPr>
          <w:u w:val="single"/>
        </w:rPr>
        <w:t>Israeli security forces believe that over the past eighteen months Hamas has been constructing three kinds of underground networks: weapons tunnels that operate within the Gaza Strip</w:t>
      </w:r>
      <w:r w:rsidRPr="006859FA">
        <w:rPr>
          <w:sz w:val="12"/>
        </w:rPr>
        <w:t xml:space="preserve">; smuggling tunnels into Egypt; and so-called offensive tunnels, or underpasses that snake all the way into Israel. In a rare sign of overt coöperation between Israel and Egypt since the ouster of Hosni Mubarak, Egypt in recent months has flooded and destroyed more than thirty Hamas tunnels under its Rafah border, apparently at Israel’s request. </w:t>
      </w:r>
      <w:r w:rsidRPr="00710BC4">
        <w:rPr>
          <w:u w:val="single"/>
        </w:rPr>
        <w:t>Israel</w:t>
      </w:r>
      <w:r w:rsidRPr="006859FA">
        <w:rPr>
          <w:sz w:val="12"/>
        </w:rPr>
        <w:t xml:space="preserve"> and Egypt</w:t>
      </w:r>
      <w:r w:rsidRPr="00710BC4">
        <w:rPr>
          <w:u w:val="single"/>
        </w:rPr>
        <w:t>’s continued blockade on</w:t>
      </w:r>
      <w:r w:rsidRPr="006859FA">
        <w:rPr>
          <w:sz w:val="12"/>
        </w:rPr>
        <w:t xml:space="preserve"> practically all </w:t>
      </w:r>
      <w:r w:rsidRPr="00710BC4">
        <w:rPr>
          <w:u w:val="single"/>
        </w:rPr>
        <w:t xml:space="preserve">supplies going into the coastal strip, and a drying up of funds from Hamas </w:t>
      </w:r>
      <w:r w:rsidRPr="00710BC4">
        <w:rPr>
          <w:rStyle w:val="Emphasis"/>
        </w:rPr>
        <w:t>sponsors in</w:t>
      </w:r>
      <w:r w:rsidRPr="00710BC4">
        <w:rPr>
          <w:u w:val="single"/>
        </w:rPr>
        <w:t xml:space="preserve"> Iran and </w:t>
      </w:r>
      <w:r w:rsidRPr="00710BC4">
        <w:rPr>
          <w:rStyle w:val="Emphasis"/>
        </w:rPr>
        <w:t>Qatar</w:t>
      </w:r>
      <w:r w:rsidRPr="006859FA">
        <w:rPr>
          <w:sz w:val="12"/>
        </w:rPr>
        <w:t xml:space="preserve">, </w:t>
      </w:r>
      <w:r w:rsidRPr="00710BC4">
        <w:rPr>
          <w:u w:val="single"/>
        </w:rPr>
        <w:t>mean that Gaza</w:t>
      </w:r>
      <w:r w:rsidRPr="006859FA">
        <w:rPr>
          <w:sz w:val="12"/>
        </w:rPr>
        <w:t xml:space="preserve">, home to 1.8 million Palestinians, </w:t>
      </w:r>
      <w:r w:rsidRPr="00710BC4">
        <w:rPr>
          <w:u w:val="single"/>
        </w:rPr>
        <w:t xml:space="preserve">is verging on </w:t>
      </w:r>
      <w:r w:rsidRPr="00710BC4">
        <w:rPr>
          <w:rStyle w:val="Emphasis"/>
        </w:rPr>
        <w:t>economic collapse</w:t>
      </w:r>
      <w:r w:rsidRPr="006859FA">
        <w:rPr>
          <w:sz w:val="12"/>
        </w:rPr>
        <w:t xml:space="preserve">. Unemployment is at forty per cent, and Gazans, with no prospect of work or of ever leaving their besieged enclave, are increasingly driven to despair. As the reporter Avi Issacharoff wrote last week, thirty Gaza residents have attempted suicide this past month alone. While Haniyeh insists that “no new war on Gaza appears on the horizon,” there are indications that Hamas may be preparing to attack. </w:t>
      </w:r>
      <w:r w:rsidRPr="00710BC4">
        <w:rPr>
          <w:u w:val="single"/>
        </w:rPr>
        <w:t>Hamas is</w:t>
      </w:r>
      <w:r w:rsidRPr="006859FA">
        <w:rPr>
          <w:sz w:val="12"/>
        </w:rPr>
        <w:t xml:space="preserve"> now </w:t>
      </w:r>
      <w:r w:rsidRPr="00710BC4">
        <w:rPr>
          <w:u w:val="single"/>
        </w:rPr>
        <w:t xml:space="preserve">said to employ </w:t>
      </w:r>
      <w:r w:rsidRPr="00710BC4">
        <w:rPr>
          <w:rStyle w:val="Emphasis"/>
        </w:rPr>
        <w:t>a thousand tunnel diggers</w:t>
      </w:r>
      <w:r w:rsidRPr="00710BC4">
        <w:rPr>
          <w:u w:val="single"/>
        </w:rPr>
        <w:t xml:space="preserve"> who work </w:t>
      </w:r>
      <w:r w:rsidRPr="00710BC4">
        <w:rPr>
          <w:rStyle w:val="Emphasis"/>
        </w:rPr>
        <w:t>around the clock</w:t>
      </w:r>
      <w:r w:rsidRPr="006859FA">
        <w:rPr>
          <w:sz w:val="12"/>
        </w:rPr>
        <w:t xml:space="preserve">. And on Friday, </w:t>
      </w:r>
      <w:r w:rsidRPr="00710BC4">
        <w:rPr>
          <w:u w:val="single"/>
        </w:rPr>
        <w:t>the group’s military wing made a show of simulating an attack with assault rifles and a suicide bombing.</w:t>
      </w:r>
      <w:r>
        <w:rPr>
          <w:u w:val="single"/>
        </w:rPr>
        <w:t xml:space="preserve"> </w:t>
      </w:r>
      <w:r w:rsidRPr="006859FA">
        <w:rPr>
          <w:sz w:val="12"/>
        </w:rPr>
        <w:t xml:space="preserve">On </w:t>
      </w:r>
      <w:r w:rsidRPr="00A10A42">
        <w:rPr>
          <w:u w:val="single"/>
        </w:rPr>
        <w:t>July</w:t>
      </w:r>
      <w:r w:rsidRPr="006859FA">
        <w:rPr>
          <w:sz w:val="12"/>
        </w:rPr>
        <w:t xml:space="preserve"> 8, </w:t>
      </w:r>
      <w:r w:rsidRPr="00A10A42">
        <w:rPr>
          <w:u w:val="single"/>
        </w:rPr>
        <w:t>2014, Israel launched an offensive in Gaza with the</w:t>
      </w:r>
      <w:r w:rsidRPr="006859FA">
        <w:rPr>
          <w:sz w:val="12"/>
        </w:rPr>
        <w:t xml:space="preserve"> declared </w:t>
      </w:r>
      <w:r w:rsidRPr="00A10A42">
        <w:rPr>
          <w:u w:val="single"/>
        </w:rPr>
        <w:t>purpose of halting Hamas rocket fire</w:t>
      </w:r>
      <w:r w:rsidRPr="006859FA">
        <w:rPr>
          <w:sz w:val="12"/>
        </w:rPr>
        <w:t xml:space="preserve">, which had intensified after the kidnapping and murder of three Israeli teen-agers and the subsequent burning of a Palestinian teen-ager. But that objective changed when, on July 17th, </w:t>
      </w:r>
      <w:r w:rsidRPr="00A10A42">
        <w:rPr>
          <w:u w:val="single"/>
        </w:rPr>
        <w:t>hours before a</w:t>
      </w:r>
      <w:r w:rsidRPr="006859FA">
        <w:rPr>
          <w:sz w:val="12"/>
        </w:rPr>
        <w:t xml:space="preserve"> mediated </w:t>
      </w:r>
      <w:r w:rsidRPr="00A10A42">
        <w:rPr>
          <w:u w:val="single"/>
        </w:rPr>
        <w:t>ceasefire</w:t>
      </w:r>
      <w:r w:rsidRPr="006859FA">
        <w:rPr>
          <w:sz w:val="12"/>
        </w:rPr>
        <w:t xml:space="preserve"> was to go into effect, thirteen </w:t>
      </w:r>
      <w:r w:rsidRPr="00A10A42">
        <w:rPr>
          <w:u w:val="single"/>
        </w:rPr>
        <w:t>Hamas militants came out of a tunnel into an open field outside an Israeli kibbutz, rattling the Israeli military</w:t>
      </w:r>
      <w:r w:rsidRPr="006859FA">
        <w:rPr>
          <w:sz w:val="12"/>
        </w:rPr>
        <w:t>, which had not understood the extent of Hamas’s underground network</w:t>
      </w:r>
      <w:r w:rsidRPr="00A10A42">
        <w:rPr>
          <w:u w:val="single"/>
        </w:rPr>
        <w:t>. Israel embarked on a ground offensive to destroy the tunnels</w:t>
      </w:r>
      <w:r w:rsidRPr="006859FA">
        <w:rPr>
          <w:sz w:val="12"/>
        </w:rPr>
        <w:t xml:space="preserve">, </w:t>
      </w:r>
      <w:r w:rsidRPr="00A10A42">
        <w:rPr>
          <w:u w:val="single"/>
        </w:rPr>
        <w:t>an operation that</w:t>
      </w:r>
      <w:r w:rsidRPr="006859FA">
        <w:rPr>
          <w:sz w:val="12"/>
        </w:rPr>
        <w:t xml:space="preserve"> Ya’alon predicted would take “two to three days” but that </w:t>
      </w:r>
      <w:r w:rsidRPr="00A10A42">
        <w:rPr>
          <w:u w:val="single"/>
        </w:rPr>
        <w:t>lasted seven weeks and yielded only partial results</w:t>
      </w:r>
      <w:r w:rsidRPr="006859FA">
        <w:rPr>
          <w:sz w:val="12"/>
        </w:rPr>
        <w:t xml:space="preserve">. Reports published after the war showed that </w:t>
      </w:r>
      <w:r w:rsidRPr="00D95116">
        <w:rPr>
          <w:u w:val="single"/>
        </w:rPr>
        <w:t>the military</w:t>
      </w:r>
      <w:r w:rsidRPr="006859FA">
        <w:rPr>
          <w:sz w:val="12"/>
        </w:rPr>
        <w:t xml:space="preserve"> had known of thirty-two tunnels before the </w:t>
      </w:r>
      <w:proofErr w:type="gramStart"/>
      <w:r w:rsidRPr="006859FA">
        <w:rPr>
          <w:sz w:val="12"/>
        </w:rPr>
        <w:t>offensive, but</w:t>
      </w:r>
      <w:proofErr w:type="gramEnd"/>
      <w:r w:rsidRPr="006859FA">
        <w:rPr>
          <w:sz w:val="12"/>
        </w:rPr>
        <w:t xml:space="preserve"> </w:t>
      </w:r>
      <w:r w:rsidRPr="00D95116">
        <w:rPr>
          <w:u w:val="single"/>
        </w:rPr>
        <w:t>hadn’t realized the</w:t>
      </w:r>
      <w:r w:rsidRPr="006859FA">
        <w:rPr>
          <w:sz w:val="12"/>
        </w:rPr>
        <w:t xml:space="preserve">ir </w:t>
      </w:r>
      <w:r w:rsidRPr="00D95116">
        <w:rPr>
          <w:u w:val="single"/>
        </w:rPr>
        <w:t xml:space="preserve">sophistication or that at least a third led </w:t>
      </w:r>
      <w:r w:rsidRPr="00D95116">
        <w:rPr>
          <w:rStyle w:val="Emphasis"/>
        </w:rPr>
        <w:t>straight into Israel</w:t>
      </w:r>
      <w:r w:rsidRPr="006859FA">
        <w:rPr>
          <w:sz w:val="12"/>
        </w:rPr>
        <w:t xml:space="preserve">. One engineering officer who helped identify three of those underpasses told Haaretz that while the Israel Defense Forces had seen “shallow” Hamas tunnels in the past, the ones found that July “made it clear that we were faced with something completely different: wide tunnels with internal communication systems. They had been dug deep underground and their walls were as thick as cement. You could walk standing upright without difficulty.” Once inside the tunnel, the officer added, “you realized that it wasn’t just meant to kidnap a soldier from the border, but that it could transport an entire enemy force in a short amount of time straight into the home front—and to attack us there.” Israelis are expecting no less than an “underground Iron Dome,” as one resident put it, in a reference to the anti-missile system that had a whopping ninety per cent interception rate during the Gaza war, according to Israeli security sources. Long before Hamas launched rockets from Gaza, it reached deep into Israeli cities </w:t>
      </w:r>
      <w:proofErr w:type="gramStart"/>
      <w:r w:rsidRPr="006859FA">
        <w:rPr>
          <w:sz w:val="12"/>
        </w:rPr>
        <w:t>through the use of</w:t>
      </w:r>
      <w:proofErr w:type="gramEnd"/>
      <w:r w:rsidRPr="006859FA">
        <w:rPr>
          <w:sz w:val="12"/>
        </w:rPr>
        <w:t xml:space="preserve"> suicide bombings. But for Israelis, the fear of the tunnels lies in face-to-face encounters with enemy forces. The fear is basic, almost atavistic, in these days of advanced warfare. In the wake of the war in Gaza, I sat down in Tel Aviv with Danny Gold, the retired general who is credited with having invented the Iron Dome. Gold took the tunnel threat seriously. “It’s not a simple ‘event,’ technologically speaking,” he told me. “Since the Vietnam War it hasn’t been solved. Between Mexico and the United </w:t>
      </w:r>
      <w:proofErr w:type="gramStart"/>
      <w:r w:rsidRPr="006859FA">
        <w:rPr>
          <w:sz w:val="12"/>
        </w:rPr>
        <w:t>States</w:t>
      </w:r>
      <w:proofErr w:type="gramEnd"/>
      <w:r w:rsidRPr="006859FA">
        <w:rPr>
          <w:sz w:val="12"/>
        </w:rPr>
        <w:t xml:space="preserve"> it isn’t solved. Sometimes it’s even harder than finding oil in the ground.” Still, he added with a smirk, “I think rockets are harder to defend against—and we did it.”</w:t>
      </w:r>
    </w:p>
    <w:p w:rsidR="00060581" w:rsidRDefault="00060581" w:rsidP="00060581"/>
    <w:p w:rsidR="00060581" w:rsidRPr="00FE1313" w:rsidRDefault="00060581" w:rsidP="00060581">
      <w:pPr>
        <w:pStyle w:val="Heading4"/>
      </w:pPr>
      <w:r>
        <w:t xml:space="preserve">Tension in Gaza is the </w:t>
      </w:r>
      <w:r w:rsidRPr="00FE1313">
        <w:rPr>
          <w:u w:val="single"/>
        </w:rPr>
        <w:t>most likely</w:t>
      </w:r>
      <w:r>
        <w:t xml:space="preserve"> scenario for Middle East war---Israel sees it as </w:t>
      </w:r>
      <w:r w:rsidRPr="00FE1313">
        <w:rPr>
          <w:u w:val="single"/>
        </w:rPr>
        <w:t>Iranian aggressio</w:t>
      </w:r>
      <w:r>
        <w:rPr>
          <w:u w:val="single"/>
        </w:rPr>
        <w:t>n</w:t>
      </w:r>
      <w:r>
        <w:t xml:space="preserve"> and escalates</w:t>
      </w:r>
    </w:p>
    <w:p w:rsidR="00060581" w:rsidRDefault="00060581" w:rsidP="00060581">
      <w:r w:rsidRPr="00FE1313">
        <w:rPr>
          <w:rStyle w:val="Style13ptBold"/>
        </w:rPr>
        <w:t>Gardner 19</w:t>
      </w:r>
      <w:r>
        <w:t>, David Gardner, International Affairs Editor at the FT, which he joined in 1978, has been Chief Leader Writer, Middle East Editor, and an FT correspondent in Europe, Latin America and South Asia, “Risks rise of an accidental war in the Middle East,” Financial Times, May 8, 2019, https://www.ft.com/content/40c0ed90-709d-11e9-bf5c-6eeb837566c5//HM</w:t>
      </w:r>
    </w:p>
    <w:p w:rsidR="00060581" w:rsidRDefault="00060581" w:rsidP="00060581">
      <w:pPr>
        <w:rPr>
          <w:sz w:val="12"/>
        </w:rPr>
      </w:pPr>
      <w:r w:rsidRPr="00FE1313">
        <w:rPr>
          <w:sz w:val="12"/>
        </w:rPr>
        <w:t xml:space="preserve">The US decision to send a military task force to the Middle East was described on Sunday by John Bolton, national security adviser to President Donald Trump, as a “clear and unmistakable warning to the Iranian regime” that any attack on the US or its allies would be met with “unrelenting force”. </w:t>
      </w:r>
      <w:r w:rsidRPr="000644D1">
        <w:rPr>
          <w:u w:val="single"/>
        </w:rPr>
        <w:t>It is not clear what info</w:t>
      </w:r>
      <w:r w:rsidRPr="00FE1313">
        <w:rPr>
          <w:sz w:val="12"/>
        </w:rPr>
        <w:t xml:space="preserve">rmation </w:t>
      </w:r>
      <w:r w:rsidRPr="000644D1">
        <w:rPr>
          <w:u w:val="single"/>
        </w:rPr>
        <w:t>the US has of</w:t>
      </w:r>
      <w:r w:rsidRPr="00FE1313">
        <w:rPr>
          <w:sz w:val="12"/>
        </w:rPr>
        <w:t xml:space="preserve"> imminent, </w:t>
      </w:r>
      <w:r w:rsidRPr="000644D1">
        <w:rPr>
          <w:u w:val="single"/>
        </w:rPr>
        <w:t>Iran-inspired attacks, if any</w:t>
      </w:r>
      <w:r w:rsidRPr="00FE1313">
        <w:rPr>
          <w:sz w:val="12"/>
        </w:rPr>
        <w:t xml:space="preserve">. The USS Abraham Lincoln aircraft carrier strike group, to which Mr Bolton referred, set out for the Mediterranean and the Gulf more than a month ago, as part of a scheduled rotation. Mr Bolton is a warmonger. Nevertheless, the bellicose tone towards Iran of Trump administration hawks such as Mr Bolton and Mike Pompeo, secretary of state, are part of a pushback against the Islamic Republic that probably increases the risk of war. That risk had already shot up after President Trump withdrew unilaterally from the nuclear accord that Iran signed with the US and five other world powers in 2015. Washington thereby unshackled Tehran from a commitment to mothball most of its nuclear programme in exchange for relief from economic sanctions. Until now, Iran had been honouring the deal even though Mr Trump has reimposed sanctions and threatened allies, as well as adversaries, unless they cease doing business with Iran. The US is now escalating further. Recently it listed the Islamic Revolutionary Guard Corps (IRGC) — the elite praetorians of the regime at home and its expeditionary force abroad — as a terrorist organisation, the first such outlaw designation of part of another country’s government. Now it has announced the ending of legal waivers to countries that still buy oil and gas from Iran, such as China, India and Turkey, with the stated intention of reducing Iranian oil exports to zero and triggering the collapse of its economy. These measures alone have replaced a rare triumph of diplomacy with a detonator — in the most combustible region in the world, already on fire with proxy wars. </w:t>
      </w:r>
      <w:r w:rsidRPr="00FE1313">
        <w:rPr>
          <w:u w:val="single"/>
        </w:rPr>
        <w:t>Iran is on one side of these regional conflicts, taking cynical advantage of the sectarian whirlwind loosed across the region by the US-led invasion of Iraq</w:t>
      </w:r>
      <w:r w:rsidRPr="00FE1313">
        <w:rPr>
          <w:sz w:val="12"/>
        </w:rPr>
        <w:t xml:space="preserve"> in 2003, </w:t>
      </w:r>
      <w:r w:rsidRPr="00FE1313">
        <w:rPr>
          <w:u w:val="single"/>
        </w:rPr>
        <w:t>and the Arab Spring turmoil</w:t>
      </w:r>
      <w:r w:rsidRPr="00FE1313">
        <w:rPr>
          <w:sz w:val="12"/>
        </w:rPr>
        <w:t xml:space="preserve"> from 2011. </w:t>
      </w:r>
      <w:r w:rsidRPr="00FE1313">
        <w:rPr>
          <w:u w:val="single"/>
        </w:rPr>
        <w:t>The rekindled schism between Shia and Sunni Islam — championed respectively by Iran and Saudi Arabia — has helped lay waste to much of Iraq and Syria, incubating the five-year reign of terror of Isis in a cross-border proto-state that has now collapsed</w:t>
      </w:r>
      <w:r w:rsidRPr="00FE1313">
        <w:rPr>
          <w:sz w:val="12"/>
        </w:rPr>
        <w:t xml:space="preserve">. But the embers of Sunni resentment at Tehran’s creation of a Shia and Persian axis through Iraq, Syria and Lebanon burn on, even if Iran sees these forward positions in Arab countries as lines of defence. Israel, too, regards the presence in Syria of the Revolutionary Guard and its militias, alongside the menace of Hizbollah, the Lebanese paramilitaries, as intolerable. Right now, </w:t>
      </w:r>
      <w:r w:rsidRPr="00FE1313">
        <w:rPr>
          <w:rStyle w:val="Emphasis"/>
        </w:rPr>
        <w:t>Israel</w:t>
      </w:r>
      <w:r w:rsidRPr="00FE1313">
        <w:rPr>
          <w:sz w:val="12"/>
        </w:rPr>
        <w:t xml:space="preserve">, under the </w:t>
      </w:r>
      <w:proofErr w:type="gramStart"/>
      <w:r w:rsidRPr="00FE1313">
        <w:rPr>
          <w:sz w:val="12"/>
        </w:rPr>
        <w:t>hard right</w:t>
      </w:r>
      <w:proofErr w:type="gramEnd"/>
      <w:r w:rsidRPr="00FE1313">
        <w:rPr>
          <w:sz w:val="12"/>
        </w:rPr>
        <w:t xml:space="preserve"> leadership of Benjamin Netanyahu, </w:t>
      </w:r>
      <w:r w:rsidRPr="00FE1313">
        <w:rPr>
          <w:u w:val="single"/>
        </w:rPr>
        <w:t xml:space="preserve">is the </w:t>
      </w:r>
      <w:r w:rsidRPr="00FE1313">
        <w:rPr>
          <w:rStyle w:val="Emphasis"/>
        </w:rPr>
        <w:t>spearhead</w:t>
      </w:r>
      <w:r w:rsidRPr="00FE1313">
        <w:rPr>
          <w:u w:val="single"/>
        </w:rPr>
        <w:t xml:space="preserve"> of moves </w:t>
      </w:r>
      <w:r w:rsidRPr="00FE1313">
        <w:rPr>
          <w:rStyle w:val="Emphasis"/>
        </w:rPr>
        <w:t>against Iran</w:t>
      </w:r>
      <w:r w:rsidRPr="00FE1313">
        <w:rPr>
          <w:u w:val="single"/>
        </w:rPr>
        <w:t>, intensifying hundreds of air strikes on Iranian and Hizbollah targets inside Syria</w:t>
      </w:r>
      <w:r w:rsidRPr="00FE1313">
        <w:rPr>
          <w:sz w:val="12"/>
        </w:rPr>
        <w:t xml:space="preserve"> — it is </w:t>
      </w:r>
      <w:r w:rsidRPr="00FE1313">
        <w:rPr>
          <w:u w:val="single"/>
        </w:rPr>
        <w:t xml:space="preserve">an undeclared conflict that regularly threatens to turn into an </w:t>
      </w:r>
      <w:r w:rsidRPr="00FE1313">
        <w:rPr>
          <w:rStyle w:val="Emphasis"/>
        </w:rPr>
        <w:t>all-out war</w:t>
      </w:r>
      <w:r w:rsidRPr="00FE1313">
        <w:rPr>
          <w:sz w:val="12"/>
        </w:rPr>
        <w:t xml:space="preserve">. </w:t>
      </w:r>
      <w:r w:rsidRPr="00FE1313">
        <w:rPr>
          <w:u w:val="single"/>
        </w:rPr>
        <w:t>There are other actors in this shadowy picture</w:t>
      </w:r>
      <w:r w:rsidRPr="00FE1313">
        <w:rPr>
          <w:sz w:val="12"/>
        </w:rPr>
        <w:t xml:space="preserve">. </w:t>
      </w:r>
      <w:r w:rsidRPr="00FE1313">
        <w:rPr>
          <w:u w:val="single"/>
        </w:rPr>
        <w:t xml:space="preserve">Saudi Arabia and the United Arab Emirates are supporting powerful </w:t>
      </w:r>
      <w:r w:rsidRPr="00FE1313">
        <w:rPr>
          <w:sz w:val="12"/>
        </w:rPr>
        <w:t xml:space="preserve">Syrian Kurdish </w:t>
      </w:r>
      <w:r w:rsidRPr="00FE1313">
        <w:rPr>
          <w:u w:val="single"/>
        </w:rPr>
        <w:t>militia</w:t>
      </w:r>
      <w:r w:rsidRPr="00FE1313">
        <w:rPr>
          <w:sz w:val="12"/>
        </w:rPr>
        <w:t xml:space="preserve">, </w:t>
      </w:r>
      <w:r w:rsidRPr="00FE1313">
        <w:rPr>
          <w:u w:val="single"/>
        </w:rPr>
        <w:t>who managed to take control of north-east Syria with US air cover provided in the fight against Isis</w:t>
      </w:r>
      <w:r w:rsidRPr="00FE1313">
        <w:rPr>
          <w:sz w:val="12"/>
        </w:rPr>
        <w:t xml:space="preserve">. </w:t>
      </w:r>
      <w:r w:rsidRPr="00FE1313">
        <w:rPr>
          <w:u w:val="single"/>
        </w:rPr>
        <w:t>But the Saudis and Emiratis are doing this to hit out at Iran and Turkey</w:t>
      </w:r>
      <w:r w:rsidRPr="00FE1313">
        <w:rPr>
          <w:sz w:val="12"/>
        </w:rPr>
        <w:t xml:space="preserve"> — both of whom confront their own Kurdish minorities. They have an additional grievance in Ankara’s case: Recep Tayyip Erdogan, the Turkish president, supports the Muslim Brotherhood. They have blockaded Qatar, the gas-rich Gulf emirate, for two years as a Brotherhood nest and Iranian surrogate — even though Qatar hosts the biggest US air base in the region. Adding to the murk and confusion is the still discreet Gulf interest in Syria. Saudi Arabia, the UAE and Qatar backed Sunni rebels against Bashar al-Assad’s Iran-backed and Russia-supported minority regime. But now, the Saudis and Emiratis look ready to rebuild fences, and even help reconstruct the devastated areas of Syria. The UAE reopened its embassy in Damascus in December. The Saudi-led Gulf looks anxious not to repeat the mistake Riyadh made by shunning diplomatic contact with Shia-majority Iraq and abandoning it to Iran. That is, at least, a more thoughtful response than the one Mr Trump urged on his first foreign trip as president in May 2017, to Riyadh — calling on the Saudis to lead a Sunni jihad against Iran. Yet in this part of the world, pushback elicits pushback: for every action there is an equal and opposite reaction. </w:t>
      </w:r>
      <w:r w:rsidRPr="00FE1313">
        <w:rPr>
          <w:u w:val="single"/>
        </w:rPr>
        <w:t>The</w:t>
      </w:r>
      <w:r w:rsidRPr="00FE1313">
        <w:rPr>
          <w:sz w:val="12"/>
        </w:rPr>
        <w:t xml:space="preserve"> present </w:t>
      </w:r>
      <w:r w:rsidRPr="00FE1313">
        <w:rPr>
          <w:rStyle w:val="Emphasis"/>
        </w:rPr>
        <w:t>flare-up in Gaza</w:t>
      </w:r>
      <w:r w:rsidRPr="00FE1313">
        <w:rPr>
          <w:sz w:val="12"/>
        </w:rPr>
        <w:t xml:space="preserve">, for example, </w:t>
      </w:r>
      <w:r w:rsidRPr="00FE1313">
        <w:rPr>
          <w:u w:val="single"/>
        </w:rPr>
        <w:t>looks to have an Iranian dimension</w:t>
      </w:r>
      <w:r w:rsidRPr="00FE1313">
        <w:rPr>
          <w:sz w:val="12"/>
        </w:rPr>
        <w:t xml:space="preserve">; Tehran’s closest client, </w:t>
      </w:r>
      <w:r w:rsidRPr="00FE1313">
        <w:rPr>
          <w:u w:val="single"/>
        </w:rPr>
        <w:t xml:space="preserve">Islamic Jihad, seems to have started it </w:t>
      </w:r>
      <w:r w:rsidRPr="00FE1313">
        <w:rPr>
          <w:rStyle w:val="Emphasis"/>
        </w:rPr>
        <w:t>by firing into Israel</w:t>
      </w:r>
      <w:r w:rsidRPr="00FE1313">
        <w:rPr>
          <w:sz w:val="12"/>
        </w:rPr>
        <w:t xml:space="preserve">. In north-west Syria, meanwhile, President Vladimir Putin of Russia and the Assad regime have started an offensive in Idlib, the last Sunni rebel enclave, in disregard of the deal they struck with Turkey last October. </w:t>
      </w:r>
      <w:r w:rsidRPr="00FE1313">
        <w:rPr>
          <w:u w:val="single"/>
        </w:rPr>
        <w:t xml:space="preserve">In the Middle East, there are </w:t>
      </w:r>
      <w:r w:rsidRPr="00FE1313">
        <w:rPr>
          <w:rStyle w:val="Emphasis"/>
        </w:rPr>
        <w:t>many dangerous moving parts</w:t>
      </w:r>
      <w:r w:rsidRPr="00FE1313">
        <w:rPr>
          <w:sz w:val="12"/>
        </w:rPr>
        <w:t xml:space="preserve">, and many immoderate actors who believe in executive action (Messrs Bolton, Pompeo, </w:t>
      </w:r>
      <w:r w:rsidRPr="00FE1313">
        <w:rPr>
          <w:u w:val="single"/>
        </w:rPr>
        <w:t>Netanyahu, Putin, Assad</w:t>
      </w:r>
      <w:r w:rsidRPr="00FE1313">
        <w:rPr>
          <w:sz w:val="12"/>
        </w:rPr>
        <w:t xml:space="preserve">, Erdogan </w:t>
      </w:r>
      <w:r w:rsidRPr="00FE1313">
        <w:rPr>
          <w:u w:val="single"/>
        </w:rPr>
        <w:t>and</w:t>
      </w:r>
      <w:r w:rsidRPr="00FE1313">
        <w:rPr>
          <w:sz w:val="12"/>
        </w:rPr>
        <w:t xml:space="preserve"> General Qasem Soleimani, the IRGC commander in Arab territories). And in the </w:t>
      </w:r>
      <w:proofErr w:type="gramStart"/>
      <w:r w:rsidRPr="00FE1313">
        <w:rPr>
          <w:sz w:val="12"/>
        </w:rPr>
        <w:t>US</w:t>
      </w:r>
      <w:proofErr w:type="gramEnd"/>
      <w:r w:rsidRPr="00FE1313">
        <w:rPr>
          <w:sz w:val="12"/>
        </w:rPr>
        <w:t xml:space="preserve"> there is a president as erratic as Mr </w:t>
      </w:r>
      <w:r w:rsidRPr="00FE1313">
        <w:rPr>
          <w:u w:val="single"/>
        </w:rPr>
        <w:t>Trump</w:t>
      </w:r>
      <w:r w:rsidRPr="00FE1313">
        <w:rPr>
          <w:sz w:val="12"/>
        </w:rPr>
        <w:t xml:space="preserve">. </w:t>
      </w:r>
      <w:r w:rsidRPr="00FE1313">
        <w:rPr>
          <w:u w:val="single"/>
        </w:rPr>
        <w:t xml:space="preserve">With a cast like this it is rational to </w:t>
      </w:r>
      <w:r w:rsidRPr="00FE1313">
        <w:rPr>
          <w:rStyle w:val="Emphasis"/>
        </w:rPr>
        <w:t>expect mishaps</w:t>
      </w:r>
      <w:r w:rsidRPr="00FE1313">
        <w:rPr>
          <w:u w:val="single"/>
        </w:rPr>
        <w:t xml:space="preserve"> </w:t>
      </w:r>
      <w:r w:rsidRPr="00FE1313">
        <w:rPr>
          <w:sz w:val="12"/>
        </w:rPr>
        <w:t>— as Iran’s foreign minister Mohammad Javad Zarif put it in New York last month. Some wars can and do happen by accident.</w:t>
      </w:r>
    </w:p>
    <w:p w:rsidR="00060581" w:rsidRPr="00FE1313" w:rsidRDefault="00060581" w:rsidP="00060581">
      <w:pPr>
        <w:rPr>
          <w:sz w:val="12"/>
        </w:rPr>
      </w:pPr>
    </w:p>
    <w:p w:rsidR="00060581" w:rsidRDefault="00060581" w:rsidP="00060581">
      <w:pPr>
        <w:pStyle w:val="Heading4"/>
      </w:pPr>
      <w:r>
        <w:t xml:space="preserve">That escalates to </w:t>
      </w:r>
      <w:r>
        <w:rPr>
          <w:u w:val="single"/>
        </w:rPr>
        <w:t>global nuclear war</w:t>
      </w:r>
    </w:p>
    <w:p w:rsidR="00060581" w:rsidRPr="00956CCF" w:rsidRDefault="00060581" w:rsidP="00060581">
      <w:r>
        <w:t xml:space="preserve">John </w:t>
      </w:r>
      <w:r w:rsidRPr="00956CCF">
        <w:rPr>
          <w:rStyle w:val="Style13ptBold"/>
        </w:rPr>
        <w:t>Steinbach 18</w:t>
      </w:r>
      <w:r>
        <w:t xml:space="preserve">, 6-30-2018, author for the Global Research Institute, "Israel's Nuclear Arsenal and Weapons of Mass Destruction: A Threat to World Peace," Global Research, </w:t>
      </w:r>
      <w:hyperlink r:id="rId13" w:history="1">
        <w:r w:rsidRPr="009D0A56">
          <w:rPr>
            <w:rStyle w:val="Hyperlink"/>
          </w:rPr>
          <w:t>https://www.globalresearch.ca/israeli-weapons-of-mass-destruction-a-threat-to-peace-israel-s-nuclear-arsenal/4365</w:t>
        </w:r>
      </w:hyperlink>
      <w:r>
        <w:t>//HM</w:t>
      </w:r>
    </w:p>
    <w:p w:rsidR="00060581" w:rsidRDefault="00060581" w:rsidP="00B96FD8">
      <w:pPr>
        <w:rPr>
          <w:sz w:val="12"/>
        </w:rPr>
      </w:pPr>
      <w:r w:rsidRPr="00F43436">
        <w:rPr>
          <w:sz w:val="12"/>
        </w:rPr>
        <w:t xml:space="preserve">Meanwhile, </w:t>
      </w:r>
      <w:r w:rsidRPr="00956CCF">
        <w:rPr>
          <w:u w:val="single"/>
        </w:rPr>
        <w:t>the existence of an arsenal of mass destruction in such an unstable region</w:t>
      </w:r>
      <w:r w:rsidRPr="00F43436">
        <w:rPr>
          <w:sz w:val="12"/>
        </w:rPr>
        <w:t xml:space="preserve"> in turn </w:t>
      </w:r>
      <w:r w:rsidRPr="00956CCF">
        <w:rPr>
          <w:u w:val="single"/>
        </w:rPr>
        <w:t xml:space="preserve">has </w:t>
      </w:r>
      <w:r w:rsidRPr="00F43436">
        <w:rPr>
          <w:rStyle w:val="Emphasis"/>
        </w:rPr>
        <w:t>serious implications</w:t>
      </w:r>
      <w:r w:rsidRPr="00956CCF">
        <w:rPr>
          <w:u w:val="single"/>
        </w:rPr>
        <w:t xml:space="preserve"> for</w:t>
      </w:r>
      <w:r w:rsidRPr="00F43436">
        <w:rPr>
          <w:sz w:val="12"/>
        </w:rPr>
        <w:t xml:space="preserve"> future arms control and disarmament negotiations, and even </w:t>
      </w:r>
      <w:r w:rsidRPr="00956CCF">
        <w:rPr>
          <w:u w:val="single"/>
        </w:rPr>
        <w:t xml:space="preserve">the threat of </w:t>
      </w:r>
      <w:r w:rsidRPr="00F43436">
        <w:rPr>
          <w:rStyle w:val="Emphasis"/>
        </w:rPr>
        <w:t>nuclear war</w:t>
      </w:r>
      <w:r w:rsidRPr="00F43436">
        <w:rPr>
          <w:sz w:val="12"/>
        </w:rPr>
        <w:t>. Seymour Hersh warns, “</w:t>
      </w:r>
      <w:r w:rsidRPr="00956CCF">
        <w:rPr>
          <w:u w:val="single"/>
        </w:rPr>
        <w:t>Should war break out in the Middle East again</w:t>
      </w:r>
      <w:r w:rsidRPr="00F43436">
        <w:rPr>
          <w:sz w:val="12"/>
        </w:rPr>
        <w:t xml:space="preserve">,… or should any Arab nation fire missiles against Israel, as the Iraqis did, </w:t>
      </w:r>
      <w:r w:rsidRPr="00956CCF">
        <w:rPr>
          <w:u w:val="single"/>
        </w:rPr>
        <w:t xml:space="preserve">a </w:t>
      </w:r>
      <w:r w:rsidRPr="00F43436">
        <w:rPr>
          <w:rStyle w:val="Emphasis"/>
        </w:rPr>
        <w:t>nuclear escalation</w:t>
      </w:r>
      <w:r w:rsidRPr="00F43436">
        <w:rPr>
          <w:sz w:val="12"/>
        </w:rPr>
        <w:t xml:space="preserve">, once unthinkable except as a last resort, </w:t>
      </w:r>
      <w:r w:rsidRPr="00956CCF">
        <w:rPr>
          <w:u w:val="single"/>
        </w:rPr>
        <w:t xml:space="preserve">would now be a </w:t>
      </w:r>
      <w:r w:rsidRPr="00F43436">
        <w:rPr>
          <w:rStyle w:val="Emphasis"/>
        </w:rPr>
        <w:t>strong probability</w:t>
      </w:r>
      <w:r w:rsidRPr="00F43436">
        <w:rPr>
          <w:sz w:val="12"/>
        </w:rPr>
        <w:t>.”(41) and Ezar Weissman, Israel’s current President said “</w:t>
      </w:r>
      <w:r w:rsidRPr="00F43436">
        <w:rPr>
          <w:u w:val="single"/>
        </w:rPr>
        <w:t>The nuclear issue is gaining momentum</w:t>
      </w:r>
      <w:r w:rsidRPr="00F43436">
        <w:rPr>
          <w:sz w:val="12"/>
        </w:rPr>
        <w:t>(</w:t>
      </w:r>
      <w:r w:rsidRPr="00F43436">
        <w:rPr>
          <w:u w:val="single"/>
        </w:rPr>
        <w:t>and the</w:t>
      </w:r>
      <w:r w:rsidRPr="00F43436">
        <w:rPr>
          <w:sz w:val="12"/>
        </w:rPr>
        <w:t xml:space="preserve">) </w:t>
      </w:r>
      <w:r w:rsidRPr="00F43436">
        <w:rPr>
          <w:u w:val="single"/>
        </w:rPr>
        <w:t xml:space="preserve">next war will </w:t>
      </w:r>
      <w:r w:rsidRPr="00F43436">
        <w:rPr>
          <w:rStyle w:val="Emphasis"/>
        </w:rPr>
        <w:t>not be conventional</w:t>
      </w:r>
      <w:r w:rsidRPr="00F43436">
        <w:rPr>
          <w:sz w:val="12"/>
        </w:rPr>
        <w:t>.”(42)</w:t>
      </w:r>
    </w:p>
    <w:p w:rsidR="00B96FD8" w:rsidRDefault="00B96FD8" w:rsidP="00B96FD8"/>
    <w:p w:rsidR="00060581" w:rsidRDefault="00060581" w:rsidP="00060581">
      <w:pPr>
        <w:pStyle w:val="Heading4"/>
      </w:pPr>
      <w:r>
        <w:t xml:space="preserve">Qatar arms Islamist militants in Libya </w:t>
      </w:r>
    </w:p>
    <w:p w:rsidR="00060581" w:rsidRDefault="00060581" w:rsidP="00060581">
      <w:r w:rsidRPr="0009350A">
        <w:rPr>
          <w:b/>
        </w:rPr>
        <w:t xml:space="preserve">Schanzer 17 </w:t>
      </w:r>
      <w:r>
        <w:t>[Jonathan Schanzer, a former terrorism finance analyst at the U.S. Department of the Treasury, is senior vice president at Foundation for Defense of Democracies, “QATAR'S SUPPORT OF THE WORST OF THE WORST IN LIBYA MUST END,” August 6, 2017, https://www.newsweek.com/qatar-support-worst-worst-libya-must-end-646280]</w:t>
      </w:r>
    </w:p>
    <w:p w:rsidR="00060581" w:rsidRPr="0009350A" w:rsidRDefault="00060581" w:rsidP="00060581"/>
    <w:p w:rsidR="00060581" w:rsidRDefault="00060581" w:rsidP="00060581">
      <w:r w:rsidRPr="0009350A">
        <w:rPr>
          <w:sz w:val="16"/>
        </w:rPr>
        <w:t xml:space="preserve">According to press reports, </w:t>
      </w:r>
      <w:r w:rsidRPr="0009350A">
        <w:rPr>
          <w:u w:val="single"/>
        </w:rPr>
        <w:t xml:space="preserve">Qatar has been sending </w:t>
      </w:r>
      <w:r w:rsidRPr="0009350A">
        <w:rPr>
          <w:rStyle w:val="Emphasis"/>
        </w:rPr>
        <w:t>massive amounts of weapons</w:t>
      </w:r>
      <w:r w:rsidRPr="0009350A">
        <w:rPr>
          <w:u w:val="single"/>
        </w:rPr>
        <w:t xml:space="preserve"> and cash to </w:t>
      </w:r>
      <w:r w:rsidRPr="0009350A">
        <w:rPr>
          <w:rStyle w:val="Emphasis"/>
        </w:rPr>
        <w:t>Islamist militants</w:t>
      </w:r>
      <w:r w:rsidRPr="0009350A">
        <w:rPr>
          <w:u w:val="single"/>
        </w:rPr>
        <w:t xml:space="preserve"> battling the Western-backed government in </w:t>
      </w:r>
      <w:r w:rsidRPr="0009350A">
        <w:rPr>
          <w:rStyle w:val="Emphasis"/>
        </w:rPr>
        <w:t>Libya</w:t>
      </w:r>
      <w:r w:rsidRPr="0009350A">
        <w:rPr>
          <w:sz w:val="16"/>
        </w:rPr>
        <w:t xml:space="preserve">. A March 2013 U.N. report noted that in 2011 and 2012, Qatar violated the U.N. arms embargo by "providing military material to the revolutionary forces through the organization of a large number of flights and the deliveries of a range of arms and ammunition." And according to another report in the Egyptian al-Masry al-Youm, Doha has provided more than 750 million euros ($890 million) to extremist groups in Libya since 2011. Arab officials believe that this assistance arrives in Western Libya by way of a commercial airline that is bankrolled by Qatar. But the Arab states are not simply bothered by Qatar's support for garden variety Islamists. They allege that </w:t>
      </w:r>
      <w:r w:rsidRPr="0009350A">
        <w:rPr>
          <w:u w:val="single"/>
        </w:rPr>
        <w:t>Qatar is directly backing the worst of the worst. And they appear to be correct.</w:t>
      </w:r>
      <w:r>
        <w:rPr>
          <w:u w:val="single"/>
        </w:rPr>
        <w:t xml:space="preserve"> </w:t>
      </w:r>
      <w:r w:rsidRPr="0009350A">
        <w:rPr>
          <w:sz w:val="16"/>
        </w:rPr>
        <w:t xml:space="preserve">According to Kristian Coates Ulrichsen of the Baker Institute for Public Policy, "Qatar developed close links with key Islamist militia commanders [in Libya] such as Abdelhakim Belhadj, once the head of the Libyan Islamic Fighting Group and, in 2011, the commander of the Tripoli Brigade." The LIFG is an al-Qaeda affiliate group that was sanctioned by both the United States and the United Nations. Belhadj twice met with Osama bin Laden, and he was detained by the CIA in 2004. He launched Hizb al-Watan in 2012, which Arab officials say has maintained close ties to LIFG and received continued support from Qatar. Ulrichsen also notes the connection between Qatar and "Ismael al-Salabi, the leader of one of the best-supplied rebel militias, the Rafallah al-Sahati Companies. Qatar was widely suspected of arming and funding al-Salabi's group, whose sudden munificence of resources in 2011 earned it the nickname of the 'Ferrari 17 Brigade.'" Ismael al-Salabi's brother, Ali al-Salabi, is a prominent Libyan cleric close to the emir of Qatar. One Egyptian source claims that he maintains close ties to the LIFG. This is a claim echoed by Arab officials familiar with the situation in Libya. On June 8, the LNA held a press conference alleging proof of Qatar's malign role in Libya. The LNA charged that Qatari intelligence General Salim Ali al-Jarboui supported al-Qaeda, the Islamic State, and the Muslim Brotherhood by transferring $8 billion from the Qatari Tunisian National Bank to the Housing Bank of Tataouine Governorate in southern Tunisia. According to the LNA, Qatar supported the assassination of senior officials, facilitated training of Islamist extremists by Hamas, and helped transport Libyan Islamists to Syria. The LNA also presented a letter purportedly penned by Mohammed Hamad Al Hajri, acting charge d'affaires at the Qatar Embassy in Libya, alleging that Qatar had deployed military units to the country. In June, </w:t>
      </w:r>
      <w:r w:rsidRPr="0009350A">
        <w:rPr>
          <w:u w:val="single"/>
        </w:rPr>
        <w:t>when Saudi Arabia, the UAE, Bahrain, and Egypt first issued their "terrorist list" of 59 individuals and 12 entities linked to Qatar, it included one entity</w:t>
      </w:r>
      <w:r w:rsidRPr="0009350A">
        <w:rPr>
          <w:sz w:val="16"/>
        </w:rPr>
        <w:t xml:space="preserve"> (the Benghazi Defense Brigades) </w:t>
      </w:r>
      <w:r w:rsidRPr="0009350A">
        <w:rPr>
          <w:u w:val="single"/>
        </w:rPr>
        <w:t>and five individuals from Libya</w:t>
      </w:r>
      <w:r w:rsidRPr="0009350A">
        <w:rPr>
          <w:sz w:val="16"/>
        </w:rPr>
        <w:t xml:space="preserve">. The LNA then released a second list of 75 Libyan individuals and nine organizations tied to Qatar. A third list, issued by the Arab states in late July, include two individuals and six organizations reportedly based in Libya. One highlight of the first list includes Al-Sadiq Abd al-Rahman Ali al-Ghiryani, who previously served the Grand Mufti of Libya, who has called for the destruction of the eastern government. </w:t>
      </w:r>
      <w:r w:rsidRPr="0009350A">
        <w:rPr>
          <w:u w:val="single"/>
        </w:rPr>
        <w:t>The allegations of Qatari malign behavior in Libya continue</w:t>
      </w:r>
      <w:r w:rsidRPr="0009350A">
        <w:rPr>
          <w:sz w:val="16"/>
        </w:rPr>
        <w:t>. The Libyan army spokesman just last week described Qatar, Sudan, and Turkey as "the triad of terrorism" in Libya. He also stated that, "</w:t>
      </w:r>
      <w:r w:rsidRPr="0009350A">
        <w:rPr>
          <w:u w:val="single"/>
        </w:rPr>
        <w:t>a number of Qatari aircraft are regularly landing in Libya in 2017 to support terrorist groups."</w:t>
      </w:r>
      <w:r>
        <w:rPr>
          <w:u w:val="single"/>
        </w:rPr>
        <w:t xml:space="preserve"> </w:t>
      </w:r>
      <w:r w:rsidRPr="0009350A">
        <w:rPr>
          <w:u w:val="single"/>
        </w:rPr>
        <w:t xml:space="preserve">The Libyan war is not likely to be solved anytime </w:t>
      </w:r>
      <w:r w:rsidRPr="00AF70E7">
        <w:rPr>
          <w:rStyle w:val="StyleUnderline"/>
        </w:rPr>
        <w:t>soon. Nor is the Gulf crisis with Qatar</w:t>
      </w:r>
      <w:r w:rsidRPr="0009350A">
        <w:rPr>
          <w:sz w:val="16"/>
        </w:rPr>
        <w:t xml:space="preserve">, for that matter. </w:t>
      </w:r>
      <w:r w:rsidRPr="0009350A">
        <w:rPr>
          <w:rStyle w:val="Emphasis"/>
        </w:rPr>
        <w:t>But putting a stop to Qatar's meddling in Libya might make it easier to solve both</w:t>
      </w:r>
      <w:r w:rsidRPr="0009350A">
        <w:rPr>
          <w:sz w:val="16"/>
        </w:rPr>
        <w:t>.</w:t>
      </w:r>
    </w:p>
    <w:p w:rsidR="00060581" w:rsidRDefault="00060581" w:rsidP="00060581"/>
    <w:p w:rsidR="00060581" w:rsidRDefault="00B96FD8" w:rsidP="00060581">
      <w:pPr>
        <w:pStyle w:val="Heading4"/>
      </w:pPr>
      <w:r>
        <w:t xml:space="preserve">That escalates the civil war and turns Libya into a terrorist training base </w:t>
      </w:r>
    </w:p>
    <w:p w:rsidR="00060581" w:rsidRDefault="00060581" w:rsidP="00060581">
      <w:r w:rsidRPr="004D4AB7">
        <w:rPr>
          <w:b/>
        </w:rPr>
        <w:t xml:space="preserve">Alkhereiji 19 </w:t>
      </w:r>
      <w:r>
        <w:t xml:space="preserve">[Mohammed Alkhereiji is the Arab Weekly’s Gulf section editor, “Qatar picks side of Tripoli militias in Libya showdown,” April 21, 2019, </w:t>
      </w:r>
      <w:hyperlink r:id="rId14" w:history="1">
        <w:r w:rsidRPr="006A35FE">
          <w:rPr>
            <w:rStyle w:val="Hyperlink"/>
          </w:rPr>
          <w:t>https://thearabweekly.com/qatar-picks-side-tripoli-militias-libya-showdown</w:t>
        </w:r>
      </w:hyperlink>
      <w:r>
        <w:t>]</w:t>
      </w:r>
    </w:p>
    <w:p w:rsidR="00060581" w:rsidRDefault="00060581" w:rsidP="00060581"/>
    <w:p w:rsidR="00060581" w:rsidRDefault="00060581" w:rsidP="00060581">
      <w:r w:rsidRPr="00AF70E7">
        <w:rPr>
          <w:sz w:val="16"/>
        </w:rPr>
        <w:t xml:space="preserve">The fighting in Tripoli pits the LNA against militias backing the internationally recognised Government of National Accord led by Prime Minister Fayez al-Sarraj. Many of the militias are Islamist-affiliated. “There is an oversimplification. It is not just Haftar the baddie against the goodies in Tripoli and Misrata. There are groups that are, at the end of the day, allied to al-Qaeda on the other side,” a French diplomatic source told Thomson Reuters. </w:t>
      </w:r>
      <w:r w:rsidRPr="00CC486F">
        <w:rPr>
          <w:rStyle w:val="Emphasis"/>
        </w:rPr>
        <w:t>Qatar’s stances seem to be nudging the Libya showdown towards a similar polarisation</w:t>
      </w:r>
      <w:r w:rsidRPr="00AF70E7">
        <w:rPr>
          <w:sz w:val="16"/>
        </w:rPr>
        <w:t xml:space="preserve"> in which the Saudi-led Arab Quartet has faced off with a Qatar-Turkey-Muslim Brotherhood alliance. In June 2017, the quartet — Saudi Arabia, the United Arab Emirates, Egypt and Bahrain — imposed a boycott of Qatar, claiming that Doha was supporting extremist groups and maintained close ties with Iran. </w:t>
      </w:r>
      <w:r w:rsidRPr="00AF70E7">
        <w:rPr>
          <w:rStyle w:val="StyleUnderline"/>
        </w:rPr>
        <w:t>Qatar’s suspected support for Islamist factions in Libya was pointed out in a sanctions list issued by the Arab Quartet</w:t>
      </w:r>
      <w:r w:rsidRPr="00AF70E7">
        <w:rPr>
          <w:sz w:val="16"/>
        </w:rPr>
        <w:t xml:space="preserve">. On the list of the 71 Qatari-linked organisations and individuals were leading players in Libya, including al-Qaeda-aligned Benghazi Defence Brigades. UAE officials said that </w:t>
      </w:r>
      <w:r w:rsidRPr="00AF70E7">
        <w:rPr>
          <w:rStyle w:val="StyleUnderline"/>
        </w:rPr>
        <w:t>since the 2011 Libyan uprisings, Doha funnelled arms and other support to Libyan militias</w:t>
      </w:r>
      <w:r w:rsidRPr="00AF70E7">
        <w:rPr>
          <w:sz w:val="16"/>
        </w:rPr>
        <w:t xml:space="preserve"> through radical Ali Mohammed al-Salabi and his brother Ismail, a leader of the Benghazi Defence Brigades. The Benghazi Defence Brigades has ties with Ansar al-Sharia, the group behind the 2012 attack on the US diplomatic mission in Benghazi, which resulted in the death of US Ambassador to Libya J. Christopher Stevens. Ansar al-Sharia is also suspected of terrorist activities in Tunisia. Another Libyan on the sanctions list is jihadist leader Abdel Hakim Belhadj, who turned political party leader after the fall of the Qaddafi regime in 2011. Belhaj is the former military commander of al-Qaeda-affiliated Libyan Islamic Fighting Group, created in the 1990s in Afghanistan and designated as a terror organisation by the United Nations. In a 2007 address announcing the merger of the Libyan Islamic Fighting Group, al-Qaeda leader Ayman al-Zawahiri bestowed the title of the “Emir of the Mujahideen” on Belhaj. A June 2017 report in Newsweek magazine stated that </w:t>
      </w:r>
      <w:r w:rsidRPr="007E2A40">
        <w:rPr>
          <w:rStyle w:val="StyleUnderline"/>
        </w:rPr>
        <w:t>Haftar accused Qatari intelligence</w:t>
      </w:r>
      <w:r w:rsidRPr="00AF70E7">
        <w:rPr>
          <w:sz w:val="16"/>
        </w:rPr>
        <w:t xml:space="preserve"> General Salim Ali al-Jarboui </w:t>
      </w:r>
      <w:r w:rsidRPr="007E2A40">
        <w:rPr>
          <w:rStyle w:val="StyleUnderline"/>
        </w:rPr>
        <w:t>of supporting al-Qaeda, the Islamic State and the Muslim Brotherhood by transferring $8 billion from a Qatari bank account.</w:t>
      </w:r>
      <w:r>
        <w:rPr>
          <w:rStyle w:val="StyleUnderline"/>
        </w:rPr>
        <w:t xml:space="preserve"> </w:t>
      </w:r>
      <w:r w:rsidRPr="00A344E3">
        <w:rPr>
          <w:rStyle w:val="StyleUnderline"/>
        </w:rPr>
        <w:t>The LNA accused Doha of complicity</w:t>
      </w:r>
      <w:r w:rsidRPr="00AF70E7">
        <w:rPr>
          <w:sz w:val="16"/>
        </w:rPr>
        <w:t xml:space="preserve"> in the assassination of senior officials and produced a letter by the acting charge d’affaires at the Qatar Embassy in Libya </w:t>
      </w:r>
      <w:r w:rsidRPr="00A344E3">
        <w:rPr>
          <w:rStyle w:val="StyleUnderline"/>
        </w:rPr>
        <w:t xml:space="preserve">alleging that Qatar had </w:t>
      </w:r>
      <w:r w:rsidRPr="00A344E3">
        <w:rPr>
          <w:rStyle w:val="Emphasis"/>
        </w:rPr>
        <w:t>deployed military units in the country</w:t>
      </w:r>
      <w:r w:rsidRPr="00A344E3">
        <w:rPr>
          <w:rStyle w:val="StyleUnderline"/>
        </w:rPr>
        <w:t>.</w:t>
      </w:r>
      <w:r>
        <w:rPr>
          <w:rStyle w:val="StyleUnderline"/>
        </w:rPr>
        <w:t xml:space="preserve"> </w:t>
      </w:r>
      <w:r w:rsidRPr="00A344E3">
        <w:rPr>
          <w:rStyle w:val="StyleUnderline"/>
        </w:rPr>
        <w:t>The Arab Quartet sees the</w:t>
      </w:r>
      <w:r w:rsidRPr="00AF70E7">
        <w:rPr>
          <w:sz w:val="16"/>
        </w:rPr>
        <w:t xml:space="preserve"> </w:t>
      </w:r>
      <w:r w:rsidRPr="00A344E3">
        <w:rPr>
          <w:rStyle w:val="StyleUnderline"/>
        </w:rPr>
        <w:t>Haftar</w:t>
      </w:r>
      <w:r w:rsidRPr="00AF70E7">
        <w:rPr>
          <w:sz w:val="16"/>
        </w:rPr>
        <w:t xml:space="preserve">-led </w:t>
      </w:r>
      <w:r w:rsidRPr="00A344E3">
        <w:rPr>
          <w:rStyle w:val="StyleUnderline"/>
        </w:rPr>
        <w:t xml:space="preserve">campaign as an effort to </w:t>
      </w:r>
      <w:r w:rsidRPr="00AF70E7">
        <w:rPr>
          <w:rStyle w:val="Emphasis"/>
        </w:rPr>
        <w:t>prevent Islamists from turning Libya into a base to pursue an agenda of conquest across the Middle East and North Africa</w:t>
      </w:r>
      <w:r w:rsidRPr="00AF70E7">
        <w:rPr>
          <w:sz w:val="16"/>
        </w:rPr>
        <w:t>.</w:t>
      </w:r>
    </w:p>
    <w:p w:rsidR="00060581" w:rsidRDefault="00060581" w:rsidP="00060581"/>
    <w:p w:rsidR="00060581" w:rsidRDefault="00060581" w:rsidP="00060581"/>
    <w:p w:rsidR="00060581" w:rsidRPr="004E5CA0" w:rsidRDefault="00060581" w:rsidP="00060581">
      <w:pPr>
        <w:pStyle w:val="Heading4"/>
      </w:pPr>
      <w:r>
        <w:t xml:space="preserve">Goes nuclear </w:t>
      </w:r>
    </w:p>
    <w:p w:rsidR="00060581" w:rsidRPr="006411C0" w:rsidRDefault="00060581" w:rsidP="00060581">
      <w:r w:rsidRPr="006411C0">
        <w:rPr>
          <w:b/>
        </w:rPr>
        <w:t xml:space="preserve">Lendman 11 </w:t>
      </w:r>
      <w:r>
        <w:t>[</w:t>
      </w:r>
      <w:r w:rsidRPr="006411C0">
        <w:t xml:space="preserve">Stephen Lendman 2011, Harvard BA and Wharton MBA, 7-6-2011, “Libya - Flashpoint </w:t>
      </w:r>
      <w:proofErr w:type="gramStart"/>
      <w:r w:rsidRPr="006411C0">
        <w:t>For</w:t>
      </w:r>
      <w:proofErr w:type="gramEnd"/>
      <w:r w:rsidRPr="006411C0">
        <w:t xml:space="preserve"> World Conflict</w:t>
      </w:r>
      <w:r>
        <w:t xml:space="preserve">,” </w:t>
      </w:r>
      <w:hyperlink r:id="rId15" w:history="1">
        <w:r w:rsidRPr="001E70BD">
          <w:rPr>
            <w:rStyle w:val="Hyperlink"/>
          </w:rPr>
          <w:t>http://www.rense.com/general94/libya.htm</w:t>
        </w:r>
      </w:hyperlink>
      <w:r>
        <w:t>]</w:t>
      </w:r>
    </w:p>
    <w:p w:rsidR="00060581" w:rsidRPr="002762CE" w:rsidRDefault="00060581" w:rsidP="00060581">
      <w:pPr>
        <w:pStyle w:val="cardtext"/>
        <w:ind w:left="0"/>
        <w:rPr>
          <w:rStyle w:val="StyleUnderline"/>
          <w:highlight w:val="yellow"/>
        </w:rPr>
      </w:pPr>
    </w:p>
    <w:p w:rsidR="00060581" w:rsidRPr="002762CE" w:rsidRDefault="00060581" w:rsidP="00060581">
      <w:pPr>
        <w:pStyle w:val="cardtext"/>
        <w:ind w:left="0"/>
        <w:rPr>
          <w:sz w:val="14"/>
        </w:rPr>
      </w:pPr>
      <w:r w:rsidRPr="002762CE">
        <w:rPr>
          <w:rStyle w:val="StyleUnderline"/>
          <w:highlight w:val="yellow"/>
        </w:rPr>
        <w:t>Scott</w:t>
      </w:r>
      <w:r w:rsidRPr="002762CE">
        <w:rPr>
          <w:sz w:val="14"/>
        </w:rPr>
        <w:t xml:space="preserve"> told Progressive Radio News Hour listeners that he</w:t>
      </w:r>
      <w:r w:rsidRPr="002762CE">
        <w:rPr>
          <w:rStyle w:val="StyleUnderline"/>
          <w:highlight w:val="yellow"/>
        </w:rPr>
        <w:t>'s warned</w:t>
      </w:r>
      <w:r w:rsidRPr="002762CE">
        <w:rPr>
          <w:rStyle w:val="StyleUnderline"/>
        </w:rPr>
        <w:t xml:space="preserve"> </w:t>
      </w:r>
      <w:r w:rsidRPr="002762CE">
        <w:rPr>
          <w:u w:val="single"/>
        </w:rPr>
        <w:t xml:space="preserve">for months </w:t>
      </w:r>
      <w:r w:rsidRPr="002762CE">
        <w:rPr>
          <w:rStyle w:val="Emphasis"/>
          <w:highlight w:val="yellow"/>
        </w:rPr>
        <w:t>about Libya being a flashpoint for escalated</w:t>
      </w:r>
      <w:r w:rsidRPr="002762CE">
        <w:rPr>
          <w:rStyle w:val="Emphasis"/>
        </w:rPr>
        <w:t xml:space="preserve"> general </w:t>
      </w:r>
      <w:r w:rsidRPr="002762CE">
        <w:rPr>
          <w:rStyle w:val="Emphasis"/>
          <w:highlight w:val="yellow"/>
        </w:rPr>
        <w:t xml:space="preserve">war, </w:t>
      </w:r>
      <w:proofErr w:type="gramStart"/>
      <w:r w:rsidRPr="002762CE">
        <w:rPr>
          <w:rStyle w:val="Emphasis"/>
          <w:highlight w:val="yellow"/>
        </w:rPr>
        <w:t>similar to</w:t>
      </w:r>
      <w:proofErr w:type="gramEnd"/>
      <w:r w:rsidRPr="002762CE">
        <w:rPr>
          <w:rStyle w:val="Emphasis"/>
        </w:rPr>
        <w:t xml:space="preserve"> </w:t>
      </w:r>
      <w:r w:rsidRPr="006411C0">
        <w:rPr>
          <w:rStyle w:val="Emphasis"/>
        </w:rPr>
        <w:t xml:space="preserve">how </w:t>
      </w:r>
      <w:r w:rsidRPr="006411C0">
        <w:rPr>
          <w:rStyle w:val="Emphasis"/>
          <w:highlight w:val="yellow"/>
        </w:rPr>
        <w:t>WW I</w:t>
      </w:r>
      <w:r w:rsidRPr="006411C0">
        <w:rPr>
          <w:rStyle w:val="Emphasis"/>
        </w:rPr>
        <w:t xml:space="preserve"> began</w:t>
      </w:r>
      <w:r w:rsidRPr="006411C0">
        <w:rPr>
          <w:sz w:val="16"/>
          <w:szCs w:val="16"/>
        </w:rPr>
        <w:t>. Global Research founder/editor Michel Chossudovsky has similar concerns, including in his new E-book titled, "Towards a World War III Scenario," calling today's world "at a critical crossroads." Citing</w:t>
      </w:r>
      <w:r w:rsidRPr="002762CE">
        <w:rPr>
          <w:sz w:val="14"/>
        </w:rPr>
        <w:t xml:space="preserve"> two major incidents, Japan's Fukushima disaster and imperial war on Libya, he called "(t)hese two seemingly unrelated events</w:t>
      </w:r>
      <w:proofErr w:type="gramStart"/>
      <w:r w:rsidRPr="002762CE">
        <w:rPr>
          <w:sz w:val="14"/>
        </w:rPr>
        <w:t>....of</w:t>
      </w:r>
      <w:proofErr w:type="gramEnd"/>
      <w:r w:rsidRPr="002762CE">
        <w:rPr>
          <w:sz w:val="14"/>
        </w:rPr>
        <w:t xml:space="preserve"> crucial importance in understanding both the nuclear issue as well as the ongoing US-NATO sponsored war." Fukushima's implications and fallout go largely unexplained. In fact, except for occasional misreporting, America's media now entirely ignore them, including warnings from Helen Caldicott and others that every commercial reactor is a ticking time bomb "atomic bomb factory." Moreover, Chossudovsky said "(n)uclear energy is not a civilian economic activity. It is an appendage of the nuclear weapons industry which is controlled by the so-called defense contractors." In fact, secret "atomic-bomb research facilities (are) hidden inside Japan's civilian nuclear power plants," and perhaps also in America's. It may not have been coincidence that </w:t>
      </w:r>
      <w:r w:rsidRPr="002762CE">
        <w:rPr>
          <w:rStyle w:val="Emphasis"/>
          <w:highlight w:val="yellow"/>
        </w:rPr>
        <w:t>Libya's</w:t>
      </w:r>
      <w:r w:rsidRPr="002762CE">
        <w:rPr>
          <w:u w:val="single"/>
        </w:rPr>
        <w:t xml:space="preserve"> war </w:t>
      </w:r>
      <w:r w:rsidRPr="002762CE">
        <w:rPr>
          <w:sz w:val="14"/>
        </w:rPr>
        <w:t xml:space="preserve">was launched within days of Fukushima's disaster. It's </w:t>
      </w:r>
      <w:r w:rsidRPr="006411C0">
        <w:rPr>
          <w:rStyle w:val="Emphasis"/>
        </w:rPr>
        <w:t>now</w:t>
      </w:r>
      <w:r w:rsidRPr="006411C0">
        <w:rPr>
          <w:u w:val="single"/>
        </w:rPr>
        <w:t xml:space="preserve"> dra</w:t>
      </w:r>
      <w:r w:rsidRPr="002762CE">
        <w:rPr>
          <w:u w:val="single"/>
        </w:rPr>
        <w:t xml:space="preserve">matically </w:t>
      </w:r>
      <w:r w:rsidRPr="002762CE">
        <w:rPr>
          <w:rStyle w:val="Emphasis"/>
          <w:highlight w:val="yellow"/>
        </w:rPr>
        <w:t>escalated as part of America's</w:t>
      </w:r>
      <w:r w:rsidRPr="002762CE">
        <w:rPr>
          <w:rStyle w:val="Emphasis"/>
        </w:rPr>
        <w:t xml:space="preserve"> </w:t>
      </w:r>
      <w:r w:rsidRPr="002762CE">
        <w:rPr>
          <w:rStyle w:val="Emphasis"/>
          <w:highlight w:val="yellow"/>
        </w:rPr>
        <w:t>broader</w:t>
      </w:r>
      <w:r w:rsidRPr="002762CE">
        <w:rPr>
          <w:rStyle w:val="Emphasis"/>
        </w:rPr>
        <w:t xml:space="preserve"> </w:t>
      </w:r>
      <w:r w:rsidRPr="002762CE">
        <w:rPr>
          <w:rStyle w:val="Emphasis"/>
          <w:highlight w:val="yellow"/>
        </w:rPr>
        <w:t>M</w:t>
      </w:r>
      <w:r w:rsidRPr="002762CE">
        <w:rPr>
          <w:rStyle w:val="Emphasis"/>
        </w:rPr>
        <w:t xml:space="preserve">iddle </w:t>
      </w:r>
      <w:r w:rsidRPr="002762CE">
        <w:rPr>
          <w:rStyle w:val="Emphasis"/>
          <w:highlight w:val="yellow"/>
        </w:rPr>
        <w:t>E</w:t>
      </w:r>
      <w:r w:rsidRPr="002762CE">
        <w:rPr>
          <w:rStyle w:val="Emphasis"/>
        </w:rPr>
        <w:t>ast/</w:t>
      </w:r>
      <w:r w:rsidRPr="002762CE">
        <w:rPr>
          <w:rStyle w:val="Emphasis"/>
          <w:highlight w:val="yellow"/>
        </w:rPr>
        <w:t>N</w:t>
      </w:r>
      <w:r w:rsidRPr="002762CE">
        <w:rPr>
          <w:rStyle w:val="Emphasis"/>
        </w:rPr>
        <w:t xml:space="preserve">orth </w:t>
      </w:r>
      <w:r w:rsidRPr="002762CE">
        <w:rPr>
          <w:rStyle w:val="Emphasis"/>
          <w:highlight w:val="yellow"/>
        </w:rPr>
        <w:t>A</w:t>
      </w:r>
      <w:r w:rsidRPr="002762CE">
        <w:rPr>
          <w:rStyle w:val="Emphasis"/>
        </w:rPr>
        <w:t xml:space="preserve">frica/Central Asia </w:t>
      </w:r>
      <w:r w:rsidRPr="002762CE">
        <w:rPr>
          <w:rStyle w:val="Emphasis"/>
          <w:highlight w:val="yellow"/>
        </w:rPr>
        <w:t>conflict</w:t>
      </w:r>
      <w:r w:rsidRPr="002762CE">
        <w:rPr>
          <w:rStyle w:val="Emphasis"/>
        </w:rPr>
        <w:t xml:space="preserve">, </w:t>
      </w:r>
      <w:r w:rsidRPr="002762CE">
        <w:rPr>
          <w:rStyle w:val="Emphasis"/>
          <w:highlight w:val="yellow"/>
        </w:rPr>
        <w:t>encroaching</w:t>
      </w:r>
      <w:r w:rsidRPr="002762CE">
        <w:rPr>
          <w:rStyle w:val="Emphasis"/>
        </w:rPr>
        <w:t xml:space="preserve"> recklessly </w:t>
      </w:r>
      <w:r w:rsidRPr="002762CE">
        <w:rPr>
          <w:rStyle w:val="Emphasis"/>
          <w:highlight w:val="yellow"/>
        </w:rPr>
        <w:t>close to China and Russia's borders</w:t>
      </w:r>
      <w:r w:rsidRPr="002762CE">
        <w:rPr>
          <w:rStyle w:val="StyleUnderline"/>
          <w:highlight w:val="yellow"/>
        </w:rPr>
        <w:t xml:space="preserve">. </w:t>
      </w:r>
      <w:r w:rsidRPr="002762CE">
        <w:rPr>
          <w:rStyle w:val="StyleUnderline"/>
        </w:rPr>
        <w:t xml:space="preserve">Their </w:t>
      </w:r>
      <w:r w:rsidRPr="002762CE">
        <w:rPr>
          <w:rStyle w:val="StyleUnderline"/>
          <w:highlight w:val="yellow"/>
        </w:rPr>
        <w:t>concerns</w:t>
      </w:r>
      <w:r w:rsidRPr="002762CE">
        <w:rPr>
          <w:rStyle w:val="StyleUnderline"/>
        </w:rPr>
        <w:t xml:space="preserve">, in fact, </w:t>
      </w:r>
      <w:r w:rsidRPr="002762CE">
        <w:rPr>
          <w:rStyle w:val="Emphasis"/>
          <w:highlight w:val="yellow"/>
        </w:rPr>
        <w:t>may trigger counter-responses that could dangerously spin</w:t>
      </w:r>
      <w:r w:rsidRPr="002762CE">
        <w:rPr>
          <w:rStyle w:val="Emphasis"/>
        </w:rPr>
        <w:t xml:space="preserve"> things </w:t>
      </w:r>
      <w:r w:rsidRPr="002762CE">
        <w:rPr>
          <w:rStyle w:val="Emphasis"/>
          <w:highlight w:val="yellow"/>
        </w:rPr>
        <w:t>out of control</w:t>
      </w:r>
      <w:r w:rsidRPr="002762CE">
        <w:rPr>
          <w:rStyle w:val="Emphasis"/>
        </w:rPr>
        <w:t>.</w:t>
      </w:r>
      <w:r w:rsidRPr="002762CE">
        <w:rPr>
          <w:rStyle w:val="StyleUnderline"/>
        </w:rPr>
        <w:t xml:space="preserve"> </w:t>
      </w:r>
      <w:r w:rsidRPr="006411C0">
        <w:rPr>
          <w:sz w:val="16"/>
          <w:szCs w:val="16"/>
        </w:rPr>
        <w:t>In fact, the</w:t>
      </w:r>
      <w:r w:rsidRPr="002762CE">
        <w:rPr>
          <w:sz w:val="14"/>
        </w:rPr>
        <w:t xml:space="preserve"> war Obama won't call </w:t>
      </w:r>
      <w:r w:rsidRPr="006411C0">
        <w:rPr>
          <w:rStyle w:val="Emphasis"/>
          <w:highlight w:val="yellow"/>
        </w:rPr>
        <w:t xml:space="preserve">war </w:t>
      </w:r>
      <w:r w:rsidRPr="006411C0">
        <w:rPr>
          <w:rStyle w:val="Emphasis"/>
        </w:rPr>
        <w:t xml:space="preserve">potentially </w:t>
      </w:r>
      <w:r w:rsidRPr="006411C0">
        <w:rPr>
          <w:rStyle w:val="Emphasis"/>
          <w:highlight w:val="yellow"/>
        </w:rPr>
        <w:t>could trigger</w:t>
      </w:r>
      <w:r w:rsidRPr="006411C0">
        <w:rPr>
          <w:rStyle w:val="Emphasis"/>
        </w:rPr>
        <w:t xml:space="preserve"> a "</w:t>
      </w:r>
      <w:r w:rsidRPr="006411C0">
        <w:rPr>
          <w:rStyle w:val="Emphasis"/>
          <w:highlight w:val="yellow"/>
        </w:rPr>
        <w:t>World War III</w:t>
      </w:r>
      <w:r w:rsidRPr="006411C0">
        <w:rPr>
          <w:rStyle w:val="Emphasis"/>
        </w:rPr>
        <w:t xml:space="preserve"> scenario."</w:t>
      </w:r>
      <w:r w:rsidRPr="002762CE">
        <w:rPr>
          <w:sz w:val="14"/>
        </w:rPr>
        <w:t xml:space="preserve"> It worries Chossudovsky, Scott and others enough to highlight it on air and in print. It's repeated in this article, citing another recent one discussing Barbara Tuchman's 1962 book, "The Guns of August," on how WW I began and its early </w:t>
      </w:r>
      <w:r w:rsidRPr="006411C0">
        <w:rPr>
          <w:sz w:val="16"/>
          <w:szCs w:val="16"/>
        </w:rPr>
        <w:t>weeks. Once started, it escalated out of control disastrously, involving dozens of countries directly and indirectly. Moreover, before it ended, over 2</w:t>
      </w:r>
      <w:r w:rsidRPr="002762CE">
        <w:rPr>
          <w:sz w:val="14"/>
        </w:rPr>
        <w:t xml:space="preserve">0 million died, at least that many more were wounded, and a generation of young men were erased before nuclear and today's other mass destruction weapons and technologies existed. Over a half century ago, </w:t>
      </w:r>
      <w:proofErr w:type="gramStart"/>
      <w:r w:rsidRPr="002762CE">
        <w:rPr>
          <w:sz w:val="14"/>
        </w:rPr>
        <w:t>it</w:t>
      </w:r>
      <w:proofErr w:type="gramEnd"/>
      <w:r w:rsidRPr="002762CE">
        <w:rPr>
          <w:sz w:val="14"/>
        </w:rPr>
        <w:t xml:space="preserve"> worried Einstein enough to say: "I know not with what weapons World War III will be fought, but World War IV will be fought with sticks and stones" if civilizations survive to do it. </w:t>
      </w:r>
      <w:r w:rsidRPr="002762CE">
        <w:rPr>
          <w:rStyle w:val="Emphasis"/>
          <w:highlight w:val="yellow"/>
        </w:rPr>
        <w:t>Given the</w:t>
      </w:r>
      <w:r w:rsidRPr="002762CE">
        <w:rPr>
          <w:rStyle w:val="Emphasis"/>
          <w:sz w:val="16"/>
          <w:highlight w:val="yellow"/>
        </w:rPr>
        <w:t xml:space="preserve"> </w:t>
      </w:r>
      <w:r w:rsidRPr="002762CE">
        <w:rPr>
          <w:rStyle w:val="Emphasis"/>
          <w:highlight w:val="yellow"/>
        </w:rPr>
        <w:t>possibility of Libya triggering escalated</w:t>
      </w:r>
      <w:r w:rsidRPr="002762CE">
        <w:rPr>
          <w:sz w:val="14"/>
        </w:rPr>
        <w:t xml:space="preserve"> </w:t>
      </w:r>
      <w:r w:rsidRPr="002762CE">
        <w:rPr>
          <w:u w:val="single"/>
        </w:rPr>
        <w:t>general or</w:t>
      </w:r>
      <w:r w:rsidRPr="002762CE">
        <w:rPr>
          <w:sz w:val="14"/>
        </w:rPr>
        <w:t xml:space="preserve"> </w:t>
      </w:r>
      <w:r w:rsidRPr="002762CE">
        <w:rPr>
          <w:rStyle w:val="Emphasis"/>
          <w:highlight w:val="yellow"/>
        </w:rPr>
        <w:t>global war, that scenario today is real</w:t>
      </w:r>
      <w:r w:rsidRPr="002762CE">
        <w:rPr>
          <w:u w:val="single"/>
        </w:rPr>
        <w:t>,</w:t>
      </w:r>
      <w:r w:rsidRPr="002762CE">
        <w:rPr>
          <w:sz w:val="14"/>
        </w:rPr>
        <w:t xml:space="preserve"> especially </w:t>
      </w:r>
      <w:proofErr w:type="gramStart"/>
      <w:r w:rsidRPr="002762CE">
        <w:rPr>
          <w:sz w:val="14"/>
        </w:rPr>
        <w:t>in light of</w:t>
      </w:r>
      <w:proofErr w:type="gramEnd"/>
      <w:r w:rsidRPr="002762CE">
        <w:rPr>
          <w:sz w:val="14"/>
        </w:rPr>
        <w:t xml:space="preserve"> a "1996 plan to bomb Libya using tactical nuclear weapons." It was shelved at that time, but never eliminated as a possibility against any nation. In fact, the Bush administration claimed the preemptive right to use nuclear weapons, including against non-nuclear states, based on alleged national security concerns. Obama recklessly maintains the same policy even though America hasn't had an enemy since Japan surrendered in August 1945. Nonetheless, </w:t>
      </w:r>
      <w:r w:rsidRPr="002762CE">
        <w:rPr>
          <w:rStyle w:val="StyleUnderline"/>
          <w:highlight w:val="yellow"/>
        </w:rPr>
        <w:t xml:space="preserve">the prospect of </w:t>
      </w:r>
      <w:r w:rsidRPr="002762CE">
        <w:rPr>
          <w:rStyle w:val="Emphasis"/>
          <w:highlight w:val="yellow"/>
        </w:rPr>
        <w:t>escalating war with nuclear</w:t>
      </w:r>
      <w:r w:rsidRPr="002762CE">
        <w:rPr>
          <w:rStyle w:val="StyleUnderline"/>
        </w:rPr>
        <w:t xml:space="preserve"> or other mass destruction </w:t>
      </w:r>
      <w:r w:rsidRPr="006411C0">
        <w:rPr>
          <w:rStyle w:val="Emphasis"/>
          <w:highlight w:val="yellow"/>
        </w:rPr>
        <w:t>weapons</w:t>
      </w:r>
      <w:r w:rsidRPr="002762CE">
        <w:rPr>
          <w:rStyle w:val="StyleUnderline"/>
          <w:highlight w:val="yellow"/>
        </w:rPr>
        <w:t xml:space="preserve"> suggests</w:t>
      </w:r>
      <w:r w:rsidRPr="002762CE">
        <w:rPr>
          <w:rStyle w:val="StyleUnderline"/>
        </w:rPr>
        <w:t xml:space="preserve"> </w:t>
      </w:r>
      <w:r w:rsidRPr="006411C0">
        <w:rPr>
          <w:rStyle w:val="StyleUnderline"/>
        </w:rPr>
        <w:t>frightening possibilities, including a potential</w:t>
      </w:r>
      <w:r w:rsidRPr="002762CE">
        <w:rPr>
          <w:rStyle w:val="StyleUnderline"/>
        </w:rPr>
        <w:t xml:space="preserve"> </w:t>
      </w:r>
      <w:r w:rsidRPr="002762CE">
        <w:rPr>
          <w:rStyle w:val="Emphasis"/>
          <w:highlight w:val="yellow"/>
        </w:rPr>
        <w:t>WW III</w:t>
      </w:r>
      <w:r w:rsidRPr="002762CE">
        <w:rPr>
          <w:rStyle w:val="Emphasis"/>
        </w:rPr>
        <w:t xml:space="preserve"> scenario</w:t>
      </w:r>
      <w:r w:rsidRPr="002762CE">
        <w:rPr>
          <w:sz w:val="14"/>
        </w:rPr>
        <w:t xml:space="preserve">. It's no less implausible now than WW I seemed in early 1914. </w:t>
      </w:r>
    </w:p>
    <w:p w:rsidR="00060581" w:rsidRDefault="00060581" w:rsidP="00060581"/>
    <w:p w:rsidR="000D1B5C" w:rsidRDefault="000D1B5C" w:rsidP="00060581"/>
    <w:p w:rsidR="000D1B5C" w:rsidRDefault="000D1B5C" w:rsidP="000D1B5C">
      <w:pPr>
        <w:pStyle w:val="Heading4"/>
      </w:pPr>
      <w:r>
        <w:t xml:space="preserve">Reject neg authors --- they’re paid off by a vast Qatari conspiracy </w:t>
      </w:r>
    </w:p>
    <w:p w:rsidR="000D1B5C" w:rsidRDefault="000D1B5C" w:rsidP="000D1B5C">
      <w:r w:rsidRPr="00026604">
        <w:rPr>
          <w:b/>
        </w:rPr>
        <w:t xml:space="preserve">Reaboi </w:t>
      </w:r>
      <w:r>
        <w:rPr>
          <w:b/>
        </w:rPr>
        <w:t>19</w:t>
      </w:r>
      <w:r>
        <w:t xml:space="preserve"> [David Reaboi, Claremont Fellow, works at the intersection of communications and policy, specializing in Sunni Islamist movements, received a BA from George Washington University in International Affairs, with a concentration in the history of the Cold War, Feb 16, 2019, https://securitystudies.org/why-should-we-care-about-qatars-influence/]</w:t>
      </w:r>
    </w:p>
    <w:p w:rsidR="000D1B5C" w:rsidRPr="002175D3" w:rsidRDefault="000D1B5C" w:rsidP="000D1B5C"/>
    <w:p w:rsidR="000D1B5C" w:rsidRDefault="000D1B5C" w:rsidP="000D1B5C">
      <w:r w:rsidRPr="0067399D">
        <w:rPr>
          <w:sz w:val="16"/>
        </w:rPr>
        <w:t xml:space="preserve">For a half-century, Qatar has been a tiny, desert oasis for the Muslim Brotherhood and many of the world’s most virulent Islamists. In the 1960s, Gamel Abdel Nasser once again banned and cracked-down on the Brotherhood in Egypt, forcing thousands of the group’s agitators, clerics and community organizers to retreat elsewhere into the Middle East, Europe, and North America. Since then, the Arabian Gulf emirate of Qatar has been the Brotherhood’s most hospitable base of operations. In time, Brotherhood Islamism would soon emerge as Qatar’s de-facto state ideology, as the ruling al-Thani family welcomed the Islamists with lavish funding, the highest state honors, and the establishment of new Islamist institutions that would indoctrinate thousands. Qatar has also been exceptionally successful at buying and obtaining influence to advance its interests in Washington. The extent of its influence and information operations is one of the least-covered and least-scrutinized stories of the last few years but, thankfully, that’s changing. Because of its promotion of the Muslim Brotherhood and its alliance with Iran, more and more American are coming to understand that Qatar is a malign force—not just in the Middle East but in this country, as well. Of course, spending a lot of money is the easiest way to change or tweak a public policy narrative. Having great wealth allows you to gain friends instantly, in the hope that your generosity will enrich these new friends as well. Nations spend a lot of money in the United States to advance their interests; rich nations, of course, can afford to spend more lavishly. But not every foreign dollar spent on making a nation’s voice heard inside the Beltway is equal: there are </w:t>
      </w:r>
      <w:proofErr w:type="gramStart"/>
      <w:r w:rsidRPr="0067399D">
        <w:rPr>
          <w:sz w:val="16"/>
        </w:rPr>
        <w:t>a number of</w:t>
      </w:r>
      <w:proofErr w:type="gramEnd"/>
      <w:r w:rsidRPr="0067399D">
        <w:rPr>
          <w:sz w:val="16"/>
        </w:rPr>
        <w:t xml:space="preserve"> pro-American allies that advance a policy agenda that aligns with U.S. national security and economic interests. There are, on the other hand, countries that pay enormous sums of money to influence American policy againstour interests. The policies these nations pursue can do real harm to our country’s welfare, both here and abroad. Because of its position with respect to terrorism, its alliance with Iran and Sunni Islamism, the millions of dollars Qatar has spent trying to influence perceptions and policies here in Washington falls squarely into this latter, more dangerous category. Despite being a relatively unstable country—where a whopping 88% of the population is comprised of foreign laborers—Qatar’s vast wealth can alter policy by carefully manipulating narratives and perceptions using weaponized information in the United States. The sums of money are so large—and the effort to evade the Foreign Agent Registration Act (FARA) and other disclosure laws are so comprehensive—that we don’t have anywhere near a complete picture of the scope of Qatar’s influence game. What we do know is worrying enough: </w:t>
      </w:r>
      <w:r w:rsidRPr="009F5719">
        <w:rPr>
          <w:rStyle w:val="StyleUnderline"/>
        </w:rPr>
        <w:t xml:space="preserve">—Qatar’s money has been able to buy lobbyists who have “encouraged” </w:t>
      </w:r>
      <w:proofErr w:type="gramStart"/>
      <w:r w:rsidRPr="009F5719">
        <w:rPr>
          <w:rStyle w:val="StyleUnderline"/>
        </w:rPr>
        <w:t>a number of</w:t>
      </w:r>
      <w:proofErr w:type="gramEnd"/>
      <w:r w:rsidRPr="009F5719">
        <w:rPr>
          <w:rStyle w:val="StyleUnderline"/>
        </w:rPr>
        <w:t xml:space="preserve"> influential people to soften their line on Qatar’s support</w:t>
      </w:r>
      <w:r w:rsidRPr="0067399D">
        <w:rPr>
          <w:sz w:val="16"/>
        </w:rPr>
        <w:t xml:space="preserve"> for terrorism and Islamism or take up rhetorical arms against its chief regional rivals, especially Saudi Arabia and the United Arab Emirates. </w:t>
      </w:r>
      <w:r w:rsidRPr="009F5719">
        <w:rPr>
          <w:rStyle w:val="StyleUnderline"/>
        </w:rPr>
        <w:t>—It’s been able to buy media outlets that create the battle-space or the environment that leads</w:t>
      </w:r>
      <w:r w:rsidRPr="0067399D">
        <w:rPr>
          <w:sz w:val="16"/>
        </w:rPr>
        <w:t xml:space="preserve">, as we have seen, in very short order, to </w:t>
      </w:r>
      <w:r w:rsidRPr="009F5719">
        <w:rPr>
          <w:rStyle w:val="StyleUnderline"/>
        </w:rPr>
        <w:t>dramatic policy shifts designed to benefit Qatar.</w:t>
      </w:r>
      <w:r>
        <w:rPr>
          <w:rStyle w:val="StyleUnderline"/>
        </w:rPr>
        <w:t xml:space="preserve"> </w:t>
      </w:r>
      <w:r w:rsidRPr="0067399D">
        <w:rPr>
          <w:sz w:val="16"/>
        </w:rPr>
        <w:t>—</w:t>
      </w:r>
      <w:r w:rsidRPr="009F5719">
        <w:rPr>
          <w:rStyle w:val="StyleUnderline"/>
        </w:rPr>
        <w:t>And it’s been able to cement pro-Qatar narratives in the minds of the professional Beltway foreign policy elite through massive grants to think tank</w:t>
      </w:r>
      <w:r w:rsidRPr="0067399D">
        <w:rPr>
          <w:sz w:val="16"/>
        </w:rPr>
        <w:t xml:space="preserve">s, universities and, perhaps most troublingly, shrewd use of the CENTCOM base at al-Udeid as a platform from where Qatar could ingratiate itself to a generation of U.S. military commanders and policymakers. Buying Lobbyists &amp; Influencers Once the diplomatic war with Saudi Arabia intensified in 2017, </w:t>
      </w:r>
      <w:r w:rsidRPr="0067399D">
        <w:rPr>
          <w:rStyle w:val="StyleUnderline"/>
        </w:rPr>
        <w:t xml:space="preserve">Qatar recognized the need for more air cover in Washington—especially </w:t>
      </w:r>
      <w:proofErr w:type="gramStart"/>
      <w:r w:rsidRPr="0067399D">
        <w:rPr>
          <w:rStyle w:val="StyleUnderline"/>
        </w:rPr>
        <w:t>on the subject of its</w:t>
      </w:r>
      <w:proofErr w:type="gramEnd"/>
      <w:r w:rsidRPr="0067399D">
        <w:rPr>
          <w:rStyle w:val="StyleUnderline"/>
        </w:rPr>
        <w:t xml:space="preserve"> funding of Islamists and terrorism. This culminated in a successful influence operation carried out with Qatari money by American lobbyists and agents</w:t>
      </w:r>
      <w:r w:rsidRPr="0067399D">
        <w:rPr>
          <w:sz w:val="16"/>
        </w:rPr>
        <w:t xml:space="preserve">, specifically groups like Stonington Strategies, run by Joey Allaham and the former deputy chief of staff for Senator Ted Cruz, Nick Muzin. They received around $7 million in Qatari money, according to an expose in Tablet. Not only is that a big paycheck for a lobbyist, but it allows such a lobbyist to spread a lot of dollars around. Of course, $7 million is just a small part of the money Qatar admits to spending on lobbying annually. Most of that goes to buy the usual PR firms and advertising campaigns, media operators, and former congressmen, generals and ex-staffers who’re paid largely to open key office doors to influential people inside the Beltway. It’s this last group that’s most interesting and, in the case of Stonington Strategies, deeply cynical. Without question, the Qataris hired Muzin and Allaham only because they were well connected to the American Jewish pro-Israel community, as well as to President Trump’s inner circle. They used that money to wine and dine Israel supporters, absurdly trying to convince them that Qatar—the patron of Hamas and the Muslim Brotherhood, the ally of Iran and Turkey—is friendly towards Israel. Muzin and Allaham targeted some very influential leaders in the Jewish and non-Jewish conservative community, which is horrifying if you care about the pro-Israel cause. Thankfully, it didn’t really work, at least not as well as the Qataris had hoped; however much you spend, and regardless of how many palms you grease, you’ll have a hard time convincing most people that their enemy is really their ally. Of course, nobody likes to be in the position to defend Qatar’s record on terrorism, even for satchels of cash. </w:t>
      </w:r>
      <w:r w:rsidRPr="0067399D">
        <w:rPr>
          <w:rStyle w:val="StyleUnderline"/>
        </w:rPr>
        <w:t>The Qataris</w:t>
      </w:r>
      <w:r w:rsidRPr="0067399D">
        <w:rPr>
          <w:sz w:val="16"/>
        </w:rPr>
        <w:t xml:space="preserve"> or their lobbyists, very smartly, </w:t>
      </w:r>
      <w:r w:rsidRPr="0067399D">
        <w:rPr>
          <w:rStyle w:val="StyleUnderline"/>
        </w:rPr>
        <w:t>realized that their money was best spent getting high profile American influencers to attack their main enemy, Saudi Arabia. We</w:t>
      </w:r>
      <w:r w:rsidRPr="0067399D">
        <w:rPr>
          <w:sz w:val="16"/>
        </w:rPr>
        <w:t xml:space="preserve"> </w:t>
      </w:r>
      <w:r w:rsidRPr="0067399D">
        <w:rPr>
          <w:rStyle w:val="StyleUnderline"/>
        </w:rPr>
        <w:t>still see the residue of some this spent money in the most hostile, unhinged attacks on Riyadh coming from unlikely places in the commentariat, from pundits both on the left and the right.</w:t>
      </w:r>
      <w:r>
        <w:rPr>
          <w:rStyle w:val="StyleUnderline"/>
        </w:rPr>
        <w:t xml:space="preserve"> </w:t>
      </w:r>
      <w:r w:rsidRPr="0067399D">
        <w:rPr>
          <w:rStyle w:val="StyleUnderline"/>
        </w:rPr>
        <w:t>Influencers</w:t>
      </w:r>
      <w:r w:rsidRPr="0067399D">
        <w:rPr>
          <w:sz w:val="16"/>
        </w:rPr>
        <w:t>—paid or otherwise—</w:t>
      </w:r>
      <w:r w:rsidRPr="0067399D">
        <w:rPr>
          <w:rStyle w:val="StyleUnderline"/>
        </w:rPr>
        <w:t>work best when there’s a conveyor belt of product for them to comment on, usually a stream of news articles.</w:t>
      </w:r>
      <w:r w:rsidRPr="0067399D">
        <w:rPr>
          <w:sz w:val="16"/>
        </w:rPr>
        <w:t xml:space="preserve"> And one of the biggest stories of the past year was the murder of Jamal Khashoggi. Not only did it receive an incredible amount of coverage, but it was used very deliberately as a spark that would ignite policy debates that would advance Qatar’s regional agenda. Even now, </w:t>
      </w:r>
      <w:r w:rsidRPr="0067399D">
        <w:rPr>
          <w:rStyle w:val="StyleUnderline"/>
        </w:rPr>
        <w:t>Khashoggi’s murder is waved</w:t>
      </w:r>
      <w:r w:rsidRPr="0067399D">
        <w:rPr>
          <w:sz w:val="16"/>
        </w:rPr>
        <w:t xml:space="preserve">, like a bloody shirt, </w:t>
      </w:r>
      <w:r w:rsidRPr="0067399D">
        <w:rPr>
          <w:rStyle w:val="StyleUnderline"/>
        </w:rPr>
        <w:t>to justify downgrading the US-Saudi alliance at a key moment of fragile peace between Israel and its Arab neighbors.</w:t>
      </w:r>
      <w:r>
        <w:rPr>
          <w:rStyle w:val="StyleUnderline"/>
        </w:rPr>
        <w:t xml:space="preserve"> </w:t>
      </w:r>
      <w:r w:rsidRPr="0067399D">
        <w:rPr>
          <w:sz w:val="16"/>
        </w:rPr>
        <w:t xml:space="preserve">Qatar’s Hacking and Cyber-Espionage Campaigns Much has been written here about Jamal Khashoggi and his usefulness as an instrument of information campaigns benefiting both Qatar and its Islamist ally, Turkey. But it’s far from the only time Qatar has waged a nasty campaign in the United States against its enemies. Cyber-espionage is the hacking or theft of a target’s electronic communications, and we have grown accustomed to thinking about it in the world of spy-craft. Things like stealing a country’s proprietary secrets, manipulating or sabotaging products or weapons systems. With most people conducting business online or over text or email, however, targeted cyber-espionage campaigns can do tremendous damage to citizens or countries. Qatar is alleged to have been behind the hacking of over 1000 prominent individuals, from soccer players and Bollywood stars to think tank experts and journalists. According to a recent filing in DC Court, Stonington’s Muzin and Allaham were allegedly behind the hacking and distribution of emails belonging to Elliott Broidy, a prominent voice in Republican fundraising with a long record of work against Islamists and terrorism. Naturally, Broidy was a prime target of the Qatari’s efforts in the United States; silencing his efforts to combat Qatar were very important, both to the lobbyists and their paymasters in Doha. He would be silenced through a media campaign of intimidation as, the lawsuit alleges, Greg Howard of Mercury Public Affairs (a lobbying and public affairs firm registered as foreign agents of Qatar in the United States) worked hard to disseminate cherry-picked contents of Broidy’s emails to journalists eager to undermine a Republican ally of Donald Trump’s. In much the same way as the effort to protect Jamal Khashoggi was weaponized, the media offensive against Broidy took advantage of a thoroughly corrupted press, willing to run with purloined information so long as it fit into their narrative. Brookings and the Qatar Foundation As a columnist for the most widely-read and important newspaper in the most important city in the world, Jamal Khashoggi had access to an extremely valuable audience: the policymakers and “smart set” think tankers and government officials who read the Washington Post daily. Getting in front of that audience is an opportunity to influence that’s worth millions. Despite the posthumous lionization of Khashoggi in the press, his English was so poor that he required more than just the several editors he leaned on for help writing his columns. We’ve subsequently learned that Khashoggi had what could be described as a “handler,” crafting the message of his Washington Post pieces. This staffer at the Qatar Foundation told the Post how she “shaped” the articles he was writing for a US audience. We tend to think of foundations as kinds of non-partisan non-profits; the Qatar Foundation, however, is different. It exists to advance the priorities of the state. Even as it has been routinely criticized for promoting Islamic extremism, including anti-Semitism, the Qatar Foundation has been, since its inception, a way for the Emirate to project soft power—usually influence, in one way or another—in the service of its national interests. In fact, the Foundation’s three shareholders are the very highest echelon of Doha’s royal family, the Emir of Qatar, Tamim bin Hamad al-Thani; his father, former Emir Hamad bin Khalifa al-Thani; and his father’s consort, Moza bint Nasser. The </w:t>
      </w:r>
      <w:r w:rsidRPr="0067399D">
        <w:rPr>
          <w:rStyle w:val="StyleUnderline"/>
        </w:rPr>
        <w:t>Qatar</w:t>
      </w:r>
      <w:r w:rsidRPr="0067399D">
        <w:rPr>
          <w:sz w:val="16"/>
        </w:rPr>
        <w:t xml:space="preserve"> Foundation also </w:t>
      </w:r>
      <w:r w:rsidRPr="0067399D">
        <w:rPr>
          <w:rStyle w:val="StyleUnderline"/>
        </w:rPr>
        <w:t>literally owns Brookings</w:t>
      </w:r>
      <w:r w:rsidRPr="0067399D">
        <w:rPr>
          <w:sz w:val="16"/>
        </w:rPr>
        <w:t xml:space="preserve"> Center </w:t>
      </w:r>
      <w:r w:rsidRPr="0067399D">
        <w:rPr>
          <w:rStyle w:val="StyleUnderline"/>
        </w:rPr>
        <w:t>Doha</w:t>
      </w:r>
      <w:r w:rsidRPr="0067399D">
        <w:rPr>
          <w:sz w:val="16"/>
        </w:rPr>
        <w:t xml:space="preserve">, the Qatar-based branch of one of the oldest think tanks in the world, the Brookings Institution. The Foundation’s listed “100%” ownership stake means that the Brookings Center Doha is </w:t>
      </w:r>
      <w:proofErr w:type="gramStart"/>
      <w:r w:rsidRPr="0067399D">
        <w:rPr>
          <w:sz w:val="16"/>
        </w:rPr>
        <w:t>actually controlled</w:t>
      </w:r>
      <w:proofErr w:type="gramEnd"/>
      <w:r w:rsidRPr="0067399D">
        <w:rPr>
          <w:sz w:val="16"/>
        </w:rPr>
        <w:t xml:space="preserve"> by Qatari heads of state. Exposés in the New York Times and at Tablet in 2014 show that, rather than producing objective, data-driven analysis about the region, Qatar’s millions colored the work the think tank produced. “[T]here was a no-go zone when it came to </w:t>
      </w:r>
      <w:proofErr w:type="gramStart"/>
      <w:r w:rsidRPr="0067399D">
        <w:rPr>
          <w:sz w:val="16"/>
        </w:rPr>
        <w:t>criticizing</w:t>
      </w:r>
      <w:proofErr w:type="gramEnd"/>
      <w:r w:rsidRPr="0067399D">
        <w:rPr>
          <w:sz w:val="16"/>
        </w:rPr>
        <w:t xml:space="preserve"> the Qatari government,” said Saleem Ali, a former visiting fellow at the Brookings Center Doha, told the Times. “If a member of Congress is using the Brookings reports, they should be aware; they are not getting the full story.” In a pointed back-and-forth with Brookings’ Strobe Talbot, writer Lee Smith addressed the </w:t>
      </w:r>
      <w:r w:rsidRPr="0067399D">
        <w:rPr>
          <w:rStyle w:val="StyleUnderline"/>
        </w:rPr>
        <w:t>glaring omissions in Brookings’ coverage</w:t>
      </w:r>
      <w:r w:rsidRPr="0067399D">
        <w:rPr>
          <w:sz w:val="16"/>
        </w:rPr>
        <w:t xml:space="preserve"> of the region: Many of those who follow developments in the Middle East, especially the Arab-Israeli peace process, would presumably be interested in some “objective, fact-based analysis” of why Qatar, ostensibly an American ally, hosts the head of a group that has killed Americans, and waged war against U.S. allies. Readers might also benefit from a hard look at other terror-sponsoring activities that Doha is widely reported—by the U.S. Treasury Department, among other credible sources—to engage in. But </w:t>
      </w:r>
      <w:r w:rsidRPr="0067399D">
        <w:rPr>
          <w:rStyle w:val="StyleUnderline"/>
        </w:rPr>
        <w:t>I can find no mention at all of Doha’s close and comfy relationship with</w:t>
      </w:r>
      <w:r w:rsidRPr="0067399D">
        <w:rPr>
          <w:sz w:val="16"/>
        </w:rPr>
        <w:t xml:space="preserve"> the head of </w:t>
      </w:r>
      <w:r w:rsidRPr="0067399D">
        <w:rPr>
          <w:rStyle w:val="StyleUnderline"/>
        </w:rPr>
        <w:t>a</w:t>
      </w:r>
      <w:r w:rsidRPr="0067399D">
        <w:rPr>
          <w:sz w:val="16"/>
        </w:rPr>
        <w:t xml:space="preserve"> State Department-designated foreign </w:t>
      </w:r>
      <w:r w:rsidRPr="0067399D">
        <w:rPr>
          <w:rStyle w:val="StyleUnderline"/>
        </w:rPr>
        <w:t>terrorist operation anywhere on the Brookings site.</w:t>
      </w:r>
      <w:r>
        <w:rPr>
          <w:rStyle w:val="StyleUnderline"/>
        </w:rPr>
        <w:t xml:space="preserve"> </w:t>
      </w:r>
      <w:r w:rsidRPr="0067399D">
        <w:rPr>
          <w:rStyle w:val="StyleUnderline"/>
        </w:rPr>
        <w:t>And yet, members of the media and policymakers still use Brookings as an independent, authoritative source of analysis on the Middle East</w:t>
      </w:r>
      <w:r w:rsidRPr="0067399D">
        <w:rPr>
          <w:sz w:val="16"/>
        </w:rPr>
        <w:t xml:space="preserve">. </w:t>
      </w:r>
      <w:r w:rsidRPr="0067399D">
        <w:rPr>
          <w:rStyle w:val="StyleUnderline"/>
        </w:rPr>
        <w:t>That this continues to work</w:t>
      </w:r>
      <w:r w:rsidRPr="0067399D">
        <w:rPr>
          <w:sz w:val="16"/>
        </w:rPr>
        <w:t>—thanks to the biases of the media and others who don’t want to look too closely at the sources of funding and influence—</w:t>
      </w:r>
      <w:r w:rsidRPr="0067399D">
        <w:rPr>
          <w:rStyle w:val="Emphasis"/>
        </w:rPr>
        <w:t>is both obscene and cynically impressive</w:t>
      </w:r>
      <w:r w:rsidRPr="0067399D">
        <w:rPr>
          <w:sz w:val="16"/>
        </w:rPr>
        <w:t>.</w:t>
      </w:r>
    </w:p>
    <w:p w:rsidR="000D1B5C" w:rsidRDefault="000D1B5C" w:rsidP="000D1B5C"/>
    <w:p w:rsidR="000D1B5C" w:rsidRPr="0031239F" w:rsidRDefault="000D1B5C" w:rsidP="000D1B5C"/>
    <w:p w:rsidR="000D1B5C" w:rsidRPr="0031239F" w:rsidRDefault="000D1B5C" w:rsidP="000D1B5C"/>
    <w:p w:rsidR="000D1B5C" w:rsidRDefault="000D1B5C" w:rsidP="00060581"/>
    <w:p w:rsidR="003D5998" w:rsidRDefault="003D5998" w:rsidP="003D5998">
      <w:pPr>
        <w:pStyle w:val="Heading1"/>
      </w:pPr>
      <w:r>
        <w:t>case</w:t>
      </w:r>
    </w:p>
    <w:p w:rsidR="00B96FD8" w:rsidRDefault="000A7D77" w:rsidP="000A7D77">
      <w:pPr>
        <w:pStyle w:val="Heading2"/>
      </w:pPr>
      <w:r>
        <w:t>islamists adv</w:t>
      </w:r>
    </w:p>
    <w:p w:rsidR="000A7D77" w:rsidRPr="000A7D77" w:rsidRDefault="000A7D77" w:rsidP="000A7D77"/>
    <w:p w:rsidR="000D1B5C" w:rsidRDefault="000D1B5C" w:rsidP="000D1B5C">
      <w:pPr>
        <w:pStyle w:val="Heading3"/>
      </w:pPr>
      <w:r>
        <w:t>2ac solvency</w:t>
      </w:r>
    </w:p>
    <w:p w:rsidR="000D1B5C" w:rsidRDefault="000D1B5C" w:rsidP="000D1B5C">
      <w:pPr>
        <w:pStyle w:val="Heading4"/>
      </w:pPr>
      <w:r>
        <w:t xml:space="preserve">Qatar is the “Club Med” of the Islamic terror world --- reducing our support for them forces them to choose sides --- and even if they say no, it builds stronger alliances that stop letting them get away with unabated support </w:t>
      </w:r>
    </w:p>
    <w:p w:rsidR="000D1B5C" w:rsidRDefault="000D1B5C" w:rsidP="000D1B5C">
      <w:r w:rsidRPr="00D7204E">
        <w:rPr>
          <w:b/>
        </w:rPr>
        <w:t xml:space="preserve">Wald 19 </w:t>
      </w:r>
      <w:r>
        <w:t>[General Charles Wald (Ret.) is a four-star general in the U.S. Air Force and former deputy commander of U.S. European Command, president of Jones Group Middle East, responsible for overseeing business development and operations in the region, and a distinguished fellow at the Jewish Institute for National Security of America, “Qatar is helping Iran. Trump has the leverage to force a change — but will he,” July 9, 2019, https://www.nbcnews.com/think/opinion/qatar-helping-iran-trump-has-leverage-force-change-will-he-ncna1027621]</w:t>
      </w:r>
    </w:p>
    <w:p w:rsidR="000D1B5C" w:rsidRDefault="000D1B5C" w:rsidP="000D1B5C"/>
    <w:p w:rsidR="000D1B5C" w:rsidRDefault="000D1B5C" w:rsidP="000D1B5C">
      <w:pPr>
        <w:rPr>
          <w:sz w:val="16"/>
        </w:rPr>
      </w:pPr>
      <w:r w:rsidRPr="00D7204E">
        <w:rPr>
          <w:sz w:val="16"/>
        </w:rPr>
        <w:t xml:space="preserve">Less than 48 hours after three commercial jets hit the World Trade Center and the Pentagon on Sept. 11, 2001, I helped the U.S. Air Force open the Al Udeid Air Base in Qatar as the general in charge of all U.S. Air Force personnel in the Middle East. It was a strategically advantageous site on the Persian Gulf that allowed our planes to get into position for operations in Afghanistan, a crucial mission in defense of our country. That conflict isn’t over, and the United States’ need for strategic posts in the Middle East is as great as ever, particularly as tensions with Iran mount and the Pentagon dispatches 1,000 more troops to the region. Though that number is down considerably from the 120,000 floated in May, it underscores how seriously the U.S. needs to be able to address threats in the region, particularly those from Iran. Yet, it is the very danger posed by Iran that leads me to call for the Al Udeid Air Base to be closed if Qatar doesn’t change its behavior. It has shown support for Iran, which has been the world’s foremost abetter of state-sponsored terrorism and ill-will in the Middle East and the very one we are prepping to combat. In this current climate, where Iran is accused of attacking foreign oil tankers and U.S. drones and has announced it’s accelerating work on its nuclear program, </w:t>
      </w:r>
      <w:r w:rsidRPr="00D7204E">
        <w:rPr>
          <w:rStyle w:val="Emphasis"/>
        </w:rPr>
        <w:t>Qatar must choose: It can keep its U.S. air base or its ties to Tehran</w:t>
      </w:r>
      <w:r w:rsidRPr="00D7204E">
        <w:rPr>
          <w:sz w:val="16"/>
        </w:rPr>
        <w:t xml:space="preserve">. President Donald Trump has the ideal opportunity to convincingly deliver this message when he hosts Qatari Emir Sheikh Tamim bin Hamad Al-Thani on Tuesday. </w:t>
      </w:r>
      <w:r w:rsidRPr="00D7204E">
        <w:rPr>
          <w:rStyle w:val="StyleUnderline"/>
        </w:rPr>
        <w:t>It is time to use the full force of the Oval Office to explain the dire consequences that Qatar could face for continuing its game of cozying up to countries on all sides of the Middle East’s volatile divides</w:t>
      </w:r>
      <w:r w:rsidRPr="00D7204E">
        <w:rPr>
          <w:sz w:val="16"/>
        </w:rPr>
        <w:t xml:space="preserve">; </w:t>
      </w:r>
      <w:r w:rsidRPr="00D7204E">
        <w:rPr>
          <w:rStyle w:val="Emphasis"/>
        </w:rPr>
        <w:t>it is time to decide which team it’s on.</w:t>
      </w:r>
      <w:r>
        <w:rPr>
          <w:rStyle w:val="Emphasis"/>
        </w:rPr>
        <w:t xml:space="preserve"> </w:t>
      </w:r>
      <w:r w:rsidRPr="00D7204E">
        <w:rPr>
          <w:sz w:val="16"/>
        </w:rPr>
        <w:t xml:space="preserve">Trump meets Qatar's Emir Sheikh Tamim bin Hamad al-Thani at the White House in WashingtonPresident Donald Trump meets Qatar's Emir Sheikh Tamim bin Hamad al-Thani in the Oval Office at the White House on April 10, 2018.Kevin Lamarque / Reuters file I say this as someone who has dedicated his career to serving our armed forces and who believes strongly that </w:t>
      </w:r>
      <w:r w:rsidRPr="00B96FD8">
        <w:rPr>
          <w:rStyle w:val="StyleUnderline"/>
        </w:rPr>
        <w:t xml:space="preserve">the U.S. must maintain a military presence in hot spots throughout the world, </w:t>
      </w:r>
      <w:r w:rsidRPr="00B96FD8">
        <w:rPr>
          <w:rStyle w:val="Emphasis"/>
        </w:rPr>
        <w:t>build alliances as a bulwark against terrorism</w:t>
      </w:r>
      <w:r w:rsidRPr="00D7204E">
        <w:rPr>
          <w:sz w:val="16"/>
        </w:rPr>
        <w:t xml:space="preserve">, and serve as a global player to stand for good. Including, certainly, in the Gulf. </w:t>
      </w:r>
      <w:r w:rsidRPr="00D7204E">
        <w:rPr>
          <w:rStyle w:val="StyleUnderline"/>
        </w:rPr>
        <w:t>We should build those alliances, though, only with partners that share our goals and objectives</w:t>
      </w:r>
      <w:r w:rsidRPr="00D7204E">
        <w:rPr>
          <w:sz w:val="16"/>
        </w:rPr>
        <w:t xml:space="preserve">. </w:t>
      </w:r>
      <w:r w:rsidRPr="00D7204E">
        <w:rPr>
          <w:rStyle w:val="StyleUnderline"/>
        </w:rPr>
        <w:t>We must now take the time to reconsider whether Qatar is such a strategic partner.</w:t>
      </w:r>
      <w:r>
        <w:rPr>
          <w:rStyle w:val="StyleUnderline"/>
        </w:rPr>
        <w:t xml:space="preserve"> </w:t>
      </w:r>
      <w:r w:rsidRPr="00D7204E">
        <w:rPr>
          <w:sz w:val="16"/>
        </w:rPr>
        <w:t xml:space="preserve">In addition to its troubling involvement with Iran, </w:t>
      </w:r>
      <w:r w:rsidRPr="00D7204E">
        <w:rPr>
          <w:rStyle w:val="StyleUnderline"/>
        </w:rPr>
        <w:t xml:space="preserve">Qatar is a nation that has been accused of supporting </w:t>
      </w:r>
      <w:r w:rsidRPr="00D7204E">
        <w:rPr>
          <w:sz w:val="16"/>
        </w:rPr>
        <w:t xml:space="preserve">Khalid Sheikh Mohammed, who was </w:t>
      </w:r>
      <w:r w:rsidRPr="00D7204E">
        <w:rPr>
          <w:rStyle w:val="StyleUnderline"/>
        </w:rPr>
        <w:t xml:space="preserve">the principal architect behind the Sept. 11 attacks. It is a nation that has funded Muslim Brotherhood affiliates, </w:t>
      </w:r>
      <w:r w:rsidRPr="00B96FD8">
        <w:rPr>
          <w:rStyle w:val="Emphasis"/>
        </w:rPr>
        <w:t>Hamas</w:t>
      </w:r>
      <w:r w:rsidRPr="00D7204E">
        <w:rPr>
          <w:rStyle w:val="StyleUnderline"/>
        </w:rPr>
        <w:t xml:space="preserve">, </w:t>
      </w:r>
      <w:r w:rsidRPr="00B96FD8">
        <w:rPr>
          <w:rStyle w:val="Emphasis"/>
        </w:rPr>
        <w:t>ISIS</w:t>
      </w:r>
      <w:r w:rsidRPr="00D7204E">
        <w:rPr>
          <w:rStyle w:val="StyleUnderline"/>
        </w:rPr>
        <w:t>, Al-Nusra Front</w:t>
      </w:r>
      <w:r w:rsidRPr="00D7204E">
        <w:rPr>
          <w:sz w:val="16"/>
        </w:rPr>
        <w:t xml:space="preserve"> (Al-Qaeda in Syria) </w:t>
      </w:r>
      <w:r w:rsidRPr="00D7204E">
        <w:rPr>
          <w:rStyle w:val="StyleUnderline"/>
        </w:rPr>
        <w:t>and the Taliban. Israeli diplomats refer to it as the “</w:t>
      </w:r>
      <w:r w:rsidRPr="00B96FD8">
        <w:rPr>
          <w:rStyle w:val="Emphasis"/>
        </w:rPr>
        <w:t>Club Med</w:t>
      </w:r>
      <w:r w:rsidRPr="00D7204E">
        <w:rPr>
          <w:rStyle w:val="StyleUnderline"/>
        </w:rPr>
        <w:t>” of the Islamic terror world — a posh breeding ground for terrorism.</w:t>
      </w:r>
      <w:r>
        <w:rPr>
          <w:rStyle w:val="StyleUnderline"/>
        </w:rPr>
        <w:t xml:space="preserve"> </w:t>
      </w:r>
      <w:r w:rsidRPr="00D7204E">
        <w:rPr>
          <w:sz w:val="16"/>
        </w:rPr>
        <w:t xml:space="preserve">In June 2017, </w:t>
      </w:r>
      <w:r w:rsidRPr="00D7204E">
        <w:rPr>
          <w:rStyle w:val="StyleUnderline"/>
        </w:rPr>
        <w:t>Saudi Arabia, Bahrain, the United Arab Emirates and Egypt all cut formal relations with Qatar because they recognized that their Gulf neighbor must make the choice that I am urging the U.S. to make as well. We should be as clear-eyed in our approach to the region</w:t>
      </w:r>
      <w:r w:rsidRPr="00D7204E">
        <w:rPr>
          <w:sz w:val="16"/>
        </w:rPr>
        <w:t xml:space="preserve">. Until now, </w:t>
      </w:r>
      <w:r w:rsidRPr="00D7204E">
        <w:rPr>
          <w:rStyle w:val="StyleUnderline"/>
        </w:rPr>
        <w:t>U.S. strategy in the Middle East has been uneven and fractionalized. It is time to set priorities and stay the course on those</w:t>
      </w:r>
      <w:r w:rsidRPr="00D7204E">
        <w:rPr>
          <w:sz w:val="16"/>
        </w:rPr>
        <w:t xml:space="preserve"> </w:t>
      </w:r>
      <w:r w:rsidRPr="00D7204E">
        <w:rPr>
          <w:rStyle w:val="StyleUnderline"/>
        </w:rPr>
        <w:t xml:space="preserve">objectives, </w:t>
      </w:r>
      <w:r w:rsidRPr="00D7204E">
        <w:rPr>
          <w:rStyle w:val="Emphasis"/>
        </w:rPr>
        <w:t>particularly deterring Iran and its proxies</w:t>
      </w:r>
      <w:r w:rsidRPr="00D7204E">
        <w:rPr>
          <w:rStyle w:val="StyleUnderline"/>
        </w:rPr>
        <w:t xml:space="preserve">, and </w:t>
      </w:r>
      <w:r w:rsidRPr="00D7204E">
        <w:rPr>
          <w:rStyle w:val="Emphasis"/>
        </w:rPr>
        <w:t>contributing to the defense of our regional allies</w:t>
      </w:r>
      <w:r w:rsidRPr="00D7204E">
        <w:rPr>
          <w:rStyle w:val="StyleUnderline"/>
        </w:rPr>
        <w:t xml:space="preserve">, first and foremost Israel, as well as </w:t>
      </w:r>
      <w:r w:rsidRPr="00B96FD8">
        <w:rPr>
          <w:rStyle w:val="Emphasis"/>
        </w:rPr>
        <w:t>like-minded</w:t>
      </w:r>
      <w:r w:rsidRPr="00D7204E">
        <w:rPr>
          <w:rStyle w:val="StyleUnderline"/>
        </w:rPr>
        <w:t xml:space="preserve"> nations such as Saudi Arabia, the United Arab Emirates, Bahrain, Kuwait, Jordan and Egypt.</w:t>
      </w:r>
      <w:r>
        <w:rPr>
          <w:rStyle w:val="StyleUnderline"/>
        </w:rPr>
        <w:t xml:space="preserve"> </w:t>
      </w:r>
      <w:r w:rsidRPr="00D7204E">
        <w:rPr>
          <w:rStyle w:val="StyleUnderline"/>
        </w:rPr>
        <w:t xml:space="preserve">The United States has </w:t>
      </w:r>
      <w:r w:rsidRPr="00B96FD8">
        <w:rPr>
          <w:rStyle w:val="Emphasis"/>
        </w:rPr>
        <w:t>leverage</w:t>
      </w:r>
      <w:r w:rsidRPr="00D7204E">
        <w:rPr>
          <w:rStyle w:val="StyleUnderline"/>
        </w:rPr>
        <w:t xml:space="preserve"> when it comes to Qatar</w:t>
      </w:r>
      <w:r w:rsidRPr="00D7204E">
        <w:rPr>
          <w:sz w:val="16"/>
        </w:rPr>
        <w:t xml:space="preserve"> and the Al Udeid Air Base. Our Air Force has used that base for more than 17 years now. </w:t>
      </w:r>
      <w:r w:rsidRPr="00D7204E">
        <w:rPr>
          <w:rStyle w:val="StyleUnderline"/>
        </w:rPr>
        <w:t xml:space="preserve">Qatar wants the base to </w:t>
      </w:r>
      <w:proofErr w:type="gramStart"/>
      <w:r w:rsidRPr="00D7204E">
        <w:rPr>
          <w:rStyle w:val="StyleUnderline"/>
        </w:rPr>
        <w:t>remain, and</w:t>
      </w:r>
      <w:proofErr w:type="gramEnd"/>
      <w:r w:rsidRPr="00D7204E">
        <w:rPr>
          <w:rStyle w:val="StyleUnderline"/>
        </w:rPr>
        <w:t xml:space="preserve"> has offered many inducements for it to stay.</w:t>
      </w:r>
      <w:r w:rsidRPr="00D7204E">
        <w:rPr>
          <w:sz w:val="16"/>
        </w:rPr>
        <w:t xml:space="preserve"> </w:t>
      </w:r>
      <w:r w:rsidRPr="00D7204E">
        <w:rPr>
          <w:rStyle w:val="StyleUnderline"/>
        </w:rPr>
        <w:t xml:space="preserve">As important as the base clearly is to Qatar, the kingdom doesn’t seem to realize that </w:t>
      </w:r>
      <w:r w:rsidRPr="00B96FD8">
        <w:rPr>
          <w:rStyle w:val="Emphasis"/>
        </w:rPr>
        <w:t>it’s not critical to America.</w:t>
      </w:r>
      <w:r w:rsidRPr="00D7204E">
        <w:rPr>
          <w:rStyle w:val="StyleUnderline"/>
        </w:rPr>
        <w:t xml:space="preserve"> </w:t>
      </w:r>
      <w:r w:rsidRPr="00060581">
        <w:rPr>
          <w:rStyle w:val="Emphasis"/>
        </w:rPr>
        <w:t>Our military could easily expand to other regional partners such as Saudi Arabia, the UAE or even Jordan. Moving</w:t>
      </w:r>
      <w:r w:rsidRPr="00D7204E">
        <w:rPr>
          <w:rStyle w:val="Emphasis"/>
        </w:rPr>
        <w:t xml:space="preserve"> our forces currently based in Qatar is not nearly as difficult as one might </w:t>
      </w:r>
      <w:proofErr w:type="gramStart"/>
      <w:r w:rsidRPr="00D7204E">
        <w:rPr>
          <w:rStyle w:val="Emphasis"/>
        </w:rPr>
        <w:t>think, and</w:t>
      </w:r>
      <w:proofErr w:type="gramEnd"/>
      <w:r w:rsidRPr="00D7204E">
        <w:rPr>
          <w:rStyle w:val="Emphasis"/>
        </w:rPr>
        <w:t xml:space="preserve"> can be done relatively quickly and painlessly. We are not, and never will be, dependent on a single base.</w:t>
      </w:r>
      <w:r>
        <w:rPr>
          <w:rStyle w:val="Emphasis"/>
        </w:rPr>
        <w:t xml:space="preserve"> </w:t>
      </w:r>
      <w:r w:rsidRPr="00D7204E">
        <w:rPr>
          <w:sz w:val="16"/>
        </w:rPr>
        <w:t xml:space="preserve">Trump must tell the emir: </w:t>
      </w:r>
      <w:r w:rsidRPr="00D7204E">
        <w:rPr>
          <w:rStyle w:val="StyleUnderline"/>
        </w:rPr>
        <w:t xml:space="preserve">The U.S. will stay and continue to invest in the Al Udeid Air Base if </w:t>
      </w:r>
      <w:r w:rsidRPr="00D7204E">
        <w:rPr>
          <w:sz w:val="16"/>
        </w:rPr>
        <w:t xml:space="preserve">— </w:t>
      </w:r>
      <w:r w:rsidRPr="00D7204E">
        <w:rPr>
          <w:rStyle w:val="StyleUnderline"/>
        </w:rPr>
        <w:t>and only if</w:t>
      </w:r>
      <w:r w:rsidRPr="00D7204E">
        <w:rPr>
          <w:sz w:val="16"/>
        </w:rPr>
        <w:t xml:space="preserve"> — </w:t>
      </w:r>
      <w:r w:rsidRPr="00D7204E">
        <w:rPr>
          <w:rStyle w:val="StyleUnderline"/>
        </w:rPr>
        <w:t>you rejoin the Gulf Cooperation Council and cut your ties with Iran.</w:t>
      </w:r>
      <w:r w:rsidRPr="00D7204E">
        <w:rPr>
          <w:sz w:val="16"/>
        </w:rPr>
        <w:t xml:space="preserve"> The choice is yours.</w:t>
      </w:r>
    </w:p>
    <w:p w:rsidR="000D1B5C" w:rsidRPr="00AF70E7" w:rsidRDefault="000D1B5C" w:rsidP="000D1B5C"/>
    <w:p w:rsidR="000A7D77" w:rsidRDefault="000A7D77" w:rsidP="000A7D77">
      <w:pPr>
        <w:pStyle w:val="Heading3"/>
      </w:pPr>
      <w:r>
        <w:t xml:space="preserve">1ac/2ac </w:t>
      </w:r>
      <w:r>
        <w:t>aqim/isis internal link</w:t>
      </w:r>
    </w:p>
    <w:p w:rsidR="000A7D77" w:rsidRDefault="000A7D77" w:rsidP="000A7D77">
      <w:pPr>
        <w:pStyle w:val="Heading4"/>
      </w:pPr>
      <w:r>
        <w:t>Libyan instability s</w:t>
      </w:r>
      <w:r>
        <w:t xml:space="preserve">trengthens AQIM and ISIS </w:t>
      </w:r>
    </w:p>
    <w:p w:rsidR="000A7D77" w:rsidRDefault="000A7D77" w:rsidP="000A7D77">
      <w:r w:rsidRPr="00AF70E7">
        <w:rPr>
          <w:b/>
        </w:rPr>
        <w:t xml:space="preserve">Reguly 18 </w:t>
      </w:r>
      <w:r>
        <w:t xml:space="preserve">[Eric Reguly, European Bureau Chief, Globe and Mail, “A stable Libya, a safer world: World leaders target hotbed of terrorism and rampant migration,” Nov 12, 2018, </w:t>
      </w:r>
      <w:hyperlink r:id="rId16" w:history="1">
        <w:r w:rsidRPr="001E70BD">
          <w:rPr>
            <w:rStyle w:val="Hyperlink"/>
          </w:rPr>
          <w:t>https://www.theglobeandmail.com/world/article-how-defusing-the-terrorism-threat-could-bring-peace-to-libya/</w:t>
        </w:r>
      </w:hyperlink>
      <w:r>
        <w:t>]</w:t>
      </w:r>
    </w:p>
    <w:p w:rsidR="000A7D77" w:rsidRPr="00AF70E7" w:rsidRDefault="000A7D77" w:rsidP="000A7D77"/>
    <w:p w:rsidR="000A7D77" w:rsidRDefault="000A7D77" w:rsidP="000A7D77">
      <w:pPr>
        <w:rPr>
          <w:sz w:val="16"/>
        </w:rPr>
      </w:pPr>
      <w:r w:rsidRPr="00AF70E7">
        <w:rPr>
          <w:sz w:val="16"/>
        </w:rPr>
        <w:t xml:space="preserve">Terrorist groups exploited the chaos that tore Libya apart after the 2011 civil war and the assassination late that year of Libyan dictator Muammar Gaddafi by rebel forces, who were supported by an air campaign led by the members of the North Atlantic Treaty Organization. (Canadian CF-18 fighter-bombers flew about 10 per cent of the missions.) After Mr. Gaddafi’s fall, terrorist organizations and human traffickers established themselves along the coast and the smuggling routes that extended into what is known as the Fezzan, the southwestern Libyan desert, next to the open borders of Algeria, Niger and Chad. </w:t>
      </w:r>
      <w:r w:rsidRPr="00AF70E7">
        <w:rPr>
          <w:rStyle w:val="StyleUnderline"/>
        </w:rPr>
        <w:t>Libya became a haven for al-Qaeda in the Islamic Maghreb (AQIM) and the Islamic State</w:t>
      </w:r>
      <w:r w:rsidRPr="00AF70E7">
        <w:rPr>
          <w:sz w:val="16"/>
        </w:rPr>
        <w:t xml:space="preserve">, which set up shop in Sirte, Mr. Gaddafi’s hometown. Diplomats at the Palermo conference say that </w:t>
      </w:r>
      <w:r w:rsidRPr="00AF70E7">
        <w:rPr>
          <w:rStyle w:val="Emphasis"/>
        </w:rPr>
        <w:t>Libya is perhaps the world’s most prolific breeding ground for terrorists and traffickers</w:t>
      </w:r>
      <w:r w:rsidRPr="00AF70E7">
        <w:rPr>
          <w:sz w:val="16"/>
        </w:rPr>
        <w:t xml:space="preserve">. While many of the terrorists on Libya’s Mediterranean coast have been wiped out, it is widely known that </w:t>
      </w:r>
      <w:r w:rsidRPr="00AF70E7">
        <w:rPr>
          <w:rStyle w:val="StyleUnderline"/>
        </w:rPr>
        <w:t>they operate sleeper cells that can strike with deadly force</w:t>
      </w:r>
      <w:r w:rsidRPr="00AF70E7">
        <w:rPr>
          <w:sz w:val="16"/>
        </w:rPr>
        <w:t xml:space="preserve">. Earlier this year, the Islamic State attacked the headquarters of the Libyan National Oil Corp. in Tripoli. </w:t>
      </w:r>
      <w:r w:rsidRPr="00AF70E7">
        <w:rPr>
          <w:rStyle w:val="Emphasis"/>
        </w:rPr>
        <w:t>AQIM operates largely unhindered in parts of southern Libya</w:t>
      </w:r>
      <w:r w:rsidRPr="00AF70E7">
        <w:rPr>
          <w:sz w:val="16"/>
        </w:rPr>
        <w:t xml:space="preserve">. </w:t>
      </w:r>
      <w:r w:rsidRPr="00AF70E7">
        <w:rPr>
          <w:rStyle w:val="StyleUnderline"/>
        </w:rPr>
        <w:t>If the Libyan security situation were not bad enough, hardened Libyan fighters are returning from the Syrian civil war and no doubt joining terrorist groups or the criminal gangs making fortunes by shaking down the migrants</w:t>
      </w:r>
      <w:r w:rsidRPr="00AF70E7">
        <w:rPr>
          <w:sz w:val="16"/>
        </w:rPr>
        <w:t xml:space="preserve"> determined to reach Europe. </w:t>
      </w:r>
      <w:r w:rsidRPr="00AF70E7">
        <w:rPr>
          <w:rStyle w:val="StyleUnderline"/>
        </w:rPr>
        <w:t>The terrorist attacks have not been limited to Libya, as the Manchester massacre has shown</w:t>
      </w:r>
      <w:r w:rsidRPr="00AF70E7">
        <w:rPr>
          <w:sz w:val="16"/>
        </w:rPr>
        <w:t xml:space="preserve">. To Libya’s immediate west, tiny Tunisia, the Arab Spring’s only successful democracy, has suffered three big attacks since 2015, including the tourist massacres in Sousse and at the Bardo Museum in Tunis. In each case, the perpetrators could be traced back to an Islamic State training camp and smuggling centre in Sabratha, to the west of Tripoli. Libyans and their neighbours across the Mediterranean know that </w:t>
      </w:r>
      <w:r w:rsidRPr="00AF70E7">
        <w:rPr>
          <w:rStyle w:val="Emphasis"/>
        </w:rPr>
        <w:t xml:space="preserve">terrorism could erupt at any time </w:t>
      </w:r>
      <w:proofErr w:type="gramStart"/>
      <w:r w:rsidRPr="00AF70E7">
        <w:rPr>
          <w:rStyle w:val="Emphasis"/>
        </w:rPr>
        <w:t>as long as</w:t>
      </w:r>
      <w:proofErr w:type="gramEnd"/>
      <w:r w:rsidRPr="00AF70E7">
        <w:rPr>
          <w:rStyle w:val="Emphasis"/>
        </w:rPr>
        <w:t xml:space="preserve"> Libya remains divided and overrun by militias</w:t>
      </w:r>
      <w:r w:rsidRPr="00AF70E7">
        <w:rPr>
          <w:sz w:val="16"/>
        </w:rPr>
        <w:t xml:space="preserve">. </w:t>
      </w:r>
      <w:r w:rsidRPr="00AF70E7">
        <w:rPr>
          <w:rStyle w:val="StyleUnderline"/>
        </w:rPr>
        <w:t>One of the main worries is the infamous Mitiga prison at the Tripoli airport</w:t>
      </w:r>
      <w:r w:rsidRPr="00AF70E7">
        <w:rPr>
          <w:sz w:val="16"/>
        </w:rPr>
        <w:t xml:space="preserve">, which occupies the site of the former Wheelus airbase, the United States' biggest foreign military installation until the late 1960s. </w:t>
      </w:r>
      <w:r w:rsidRPr="00AF70E7">
        <w:rPr>
          <w:rStyle w:val="Emphasis"/>
        </w:rPr>
        <w:t>The enormous prison is packed with Islamic terrorists,</w:t>
      </w:r>
      <w:r w:rsidRPr="00AF70E7">
        <w:rPr>
          <w:sz w:val="16"/>
        </w:rPr>
        <w:t xml:space="preserve"> real and suspected, and is controlled by RADA, the Tripoli presidential council’s gun-for-hire special deterrence force.</w:t>
      </w:r>
    </w:p>
    <w:p w:rsidR="000D1B5C" w:rsidRDefault="000D1B5C" w:rsidP="000A7D77">
      <w:pPr>
        <w:rPr>
          <w:sz w:val="16"/>
        </w:rPr>
      </w:pPr>
    </w:p>
    <w:p w:rsidR="000D1B5C" w:rsidRPr="008E460A" w:rsidRDefault="000D1B5C" w:rsidP="000D1B5C">
      <w:pPr>
        <w:pStyle w:val="Heading4"/>
      </w:pPr>
      <w:r>
        <w:t xml:space="preserve">Libyan civil war enables Al-Qaeda and ISIS to flourish </w:t>
      </w:r>
    </w:p>
    <w:p w:rsidR="000D1B5C" w:rsidRDefault="000D1B5C" w:rsidP="000D1B5C">
      <w:r w:rsidRPr="008E460A">
        <w:rPr>
          <w:b/>
        </w:rPr>
        <w:t xml:space="preserve">Estelle 19 </w:t>
      </w:r>
      <w:r>
        <w:t>[Emily Estelle, “</w:t>
      </w:r>
      <w:r w:rsidRPr="00CC486F">
        <w:rPr>
          <w:rStyle w:val="Emphasis"/>
        </w:rPr>
        <w:t>Al Qaeda and the Islamic State Will Be the Winners of the Libyan Civil War</w:t>
      </w:r>
      <w:r>
        <w:t xml:space="preserve">,” April 10, 2019, </w:t>
      </w:r>
      <w:hyperlink r:id="rId17" w:history="1">
        <w:r w:rsidRPr="001E70BD">
          <w:rPr>
            <w:rStyle w:val="Hyperlink"/>
          </w:rPr>
          <w:t>https://www.criticalthreats.org/analysis/al-qaeda-and-the-islamic-state-will-be-the-winners-of-the-libyan-civil-war</w:t>
        </w:r>
      </w:hyperlink>
      <w:r>
        <w:t>]</w:t>
      </w:r>
    </w:p>
    <w:p w:rsidR="000D1B5C" w:rsidRDefault="000D1B5C" w:rsidP="000D1B5C"/>
    <w:p w:rsidR="000D1B5C" w:rsidRDefault="000D1B5C" w:rsidP="000D1B5C">
      <w:r w:rsidRPr="008E460A">
        <w:rPr>
          <w:rStyle w:val="StyleUnderline"/>
        </w:rPr>
        <w:t>The latest bout of Libya’s multi-year civil war is creating conditions that will allow Islamic State and al Qaeda-linked militants to regain strength in the country.</w:t>
      </w:r>
      <w:r>
        <w:rPr>
          <w:rStyle w:val="StyleUnderline"/>
        </w:rPr>
        <w:t xml:space="preserve"> </w:t>
      </w:r>
      <w:r w:rsidRPr="00CC486F">
        <w:rPr>
          <w:sz w:val="16"/>
        </w:rPr>
        <w:t xml:space="preserve">Civil war in Libya is a key driver of the Salafi-jihadi presence there. Conflict in Benghazi after 2011 allowed the al Qaeda-linked Ansar al Sharia to infiltrate fighting and forge partnerships against common enemies. Strife in 2013 and 2014 allowed the Islamic State to exploit seams between warring factions and seize the coastal city of Sirte. </w:t>
      </w:r>
      <w:r w:rsidRPr="008E460A">
        <w:rPr>
          <w:rStyle w:val="StyleUnderline"/>
        </w:rPr>
        <w:t xml:space="preserve">Libya’s civil war largely froze—with some notable exceptions—between 2015 and 2017. This pause in hostilities paired with internationally-backed counterterrorism efforts weakened, but did not </w:t>
      </w:r>
      <w:r w:rsidRPr="00CC486F">
        <w:rPr>
          <w:rStyle w:val="StyleUnderline"/>
        </w:rPr>
        <w:t>defeat, Salafi-jihadi groups</w:t>
      </w:r>
      <w:r w:rsidRPr="00CC486F">
        <w:rPr>
          <w:sz w:val="16"/>
        </w:rPr>
        <w:t xml:space="preserve"> like the Islamic State and Ansar al Sharia. </w:t>
      </w:r>
      <w:r w:rsidRPr="00CC486F">
        <w:rPr>
          <w:rStyle w:val="Emphasis"/>
        </w:rPr>
        <w:t>Salafi-jihadi groups are seizing the opportunity to recoup their losses</w:t>
      </w:r>
      <w:r w:rsidRPr="00CC486F">
        <w:rPr>
          <w:sz w:val="16"/>
        </w:rPr>
        <w:t xml:space="preserve">. The Benghazi Revolutionaries Shura Council (BRSC), a coalition that included Ansar al Sharia, may be reactivating after a period of dormancy since late 2017. A BRSC supporter posted that the BRSC will fight against Haftar’s Libyan National Army (LNA) in Tripoli. A member of the Ajdabiya Revolutionaries Shura Council, which is connected to both Ansar al Sharia and the BRSC, is already fighting in Tripoli. The Ansar al Sharia networks could reconstitute in Benghazi, Ajdabiya, and elsewhere in eastern Libya, particularly if LNA forces are overstretched by a protracted Tripoli campaign. </w:t>
      </w:r>
      <w:r w:rsidRPr="008E460A">
        <w:rPr>
          <w:rStyle w:val="StyleUnderline"/>
        </w:rPr>
        <w:t>The Islamic State in Libya has already increased its activity throughout 2018 and is positioned to grow even stronger in civil war conditions.</w:t>
      </w:r>
      <w:r w:rsidRPr="00CC486F">
        <w:rPr>
          <w:sz w:val="16"/>
        </w:rPr>
        <w:t xml:space="preserve"> Islamic State militants attacked Fuqaha in central Libya on April 8. </w:t>
      </w:r>
      <w:r w:rsidRPr="00CC486F">
        <w:rPr>
          <w:rStyle w:val="StyleUnderline"/>
        </w:rPr>
        <w:t xml:space="preserve">The Islamic State likely exploited LNA forces’ preoccupation with the Tripoli front to conduct the attack. Renewed civil war in Libya will give the Islamic State </w:t>
      </w:r>
      <w:r w:rsidRPr="00CC486F">
        <w:rPr>
          <w:rStyle w:val="Emphasis"/>
        </w:rPr>
        <w:t>more freedom to operate in Libya</w:t>
      </w:r>
      <w:r w:rsidRPr="00CC486F">
        <w:rPr>
          <w:rStyle w:val="StyleUnderline"/>
        </w:rPr>
        <w:t xml:space="preserve"> and may allow the </w:t>
      </w:r>
      <w:r w:rsidRPr="00CC486F">
        <w:rPr>
          <w:rStyle w:val="Emphasis"/>
        </w:rPr>
        <w:t>group’s Libya branch to establish a haven for Islamic State leadership and fighters relocating from Syria</w:t>
      </w:r>
      <w:r w:rsidRPr="00CC486F">
        <w:rPr>
          <w:sz w:val="16"/>
        </w:rPr>
        <w:t xml:space="preserve">. U.S. counterterrorism policy in Libya relies on the UN-backed Government of National Accord (GNA) to resolve the civil war and political crisis. On the current trajectory, the GNA will weaken further and fighting will continue. [See the timeline below.] </w:t>
      </w:r>
      <w:r w:rsidRPr="00CC486F">
        <w:rPr>
          <w:rStyle w:val="StyleUnderline"/>
        </w:rPr>
        <w:t xml:space="preserve">The current escalation is a direct challenge to the GNA. The current fighting began with an LNA offensive on Tripoli that was intended to establish </w:t>
      </w:r>
      <w:r w:rsidRPr="00CC486F">
        <w:rPr>
          <w:sz w:val="16"/>
        </w:rPr>
        <w:t xml:space="preserve">LNA commander Khalifa </w:t>
      </w:r>
      <w:r w:rsidRPr="00CC486F">
        <w:rPr>
          <w:rStyle w:val="StyleUnderline"/>
        </w:rPr>
        <w:t>Haftar</w:t>
      </w:r>
      <w:r w:rsidRPr="00CC486F">
        <w:rPr>
          <w:sz w:val="16"/>
        </w:rPr>
        <w:t xml:space="preserve"> as Libya’s only viable leader by creating facts on the ground, pre-empting a UN conference planned for mid-April. Foreign backing for Haftar has legitimized and emboldened him. Even if GNA-aligned forces turn back the LNA offensive, the GNA will remain crippled. Such a victory would only strengthen the cartel of militias that run Tripoli under the GNA’s name. It could also lead to a follow-on conflict between rival forces in northwestern Libya, which are fighting together against the common LNA threat but have competing interests. </w:t>
      </w:r>
      <w:r w:rsidRPr="00CC486F">
        <w:rPr>
          <w:rStyle w:val="StyleUnderline"/>
        </w:rPr>
        <w:t>The fighting will likely continue. The LNA likely expected a quick victory</w:t>
      </w:r>
      <w:r w:rsidRPr="00CC486F">
        <w:rPr>
          <w:sz w:val="16"/>
        </w:rPr>
        <w:t xml:space="preserve">, following the playbook of military threat paired with negotiations that it has deployed successfully in the oil crescent and the southwest. </w:t>
      </w:r>
      <w:r w:rsidRPr="00CC486F">
        <w:rPr>
          <w:rStyle w:val="StyleUnderline"/>
        </w:rPr>
        <w:t>It has faced fierce resistance instead and now must maintain long supply lines with insufficient forces or accept a humiliating retreat.</w:t>
      </w:r>
      <w:r w:rsidRPr="00CC486F">
        <w:rPr>
          <w:sz w:val="16"/>
        </w:rPr>
        <w:t xml:space="preserve"> A negotiated settlement is not yet impossible, but the fault lines are hardening. The LNA formed an operations room to “liberate” longtime rival Misrata, an escalatory step that will encourage Misratan forces to stay in the fight. Misrata-aligned forces in Sirte have also gone on alert, signaling a potential expansion of conflict into central Libya.</w:t>
      </w:r>
    </w:p>
    <w:p w:rsidR="000D1B5C" w:rsidRDefault="000D1B5C" w:rsidP="000A7D77">
      <w:pPr>
        <w:rPr>
          <w:sz w:val="16"/>
        </w:rPr>
      </w:pPr>
    </w:p>
    <w:p w:rsidR="000A7D77" w:rsidRDefault="000A7D77" w:rsidP="000A7D77">
      <w:pPr>
        <w:rPr>
          <w:sz w:val="16"/>
        </w:rPr>
      </w:pPr>
    </w:p>
    <w:p w:rsidR="000A7D77" w:rsidRPr="00351C62" w:rsidRDefault="000A7D77" w:rsidP="000A7D77">
      <w:pPr>
        <w:pStyle w:val="Heading3"/>
      </w:pPr>
      <w:r>
        <w:t>1ac/2ac aqim bad – african instability</w:t>
      </w:r>
    </w:p>
    <w:p w:rsidR="000A7D77" w:rsidRDefault="000A7D77" w:rsidP="000A7D77">
      <w:pPr>
        <w:pStyle w:val="Heading4"/>
      </w:pPr>
      <w:r>
        <w:t>Strong AQIM causes African instability</w:t>
      </w:r>
    </w:p>
    <w:p w:rsidR="000A7D77" w:rsidRDefault="000A7D77" w:rsidP="000A7D77">
      <w:r w:rsidRPr="00351C62">
        <w:rPr>
          <w:b/>
        </w:rPr>
        <w:t xml:space="preserve">NYT 16 </w:t>
      </w:r>
      <w:r>
        <w:t>[Dionne Searcey, Eric Schmitt and Rukmini Callimachi, “Al Qaeda’s Branch in Africa Makes a Lethal Comeback,” https://www.nytimes.com/2016/03/16/world/africa/al-qaedas-african-offshoot-makes-a-lethal-comeback.html]</w:t>
      </w:r>
    </w:p>
    <w:p w:rsidR="000A7D77" w:rsidRDefault="000A7D77" w:rsidP="000A7D77"/>
    <w:p w:rsidR="000A7D77" w:rsidRPr="00351C62" w:rsidRDefault="000A7D77" w:rsidP="000A7D77">
      <w:pPr>
        <w:rPr>
          <w:sz w:val="16"/>
        </w:rPr>
      </w:pPr>
      <w:r w:rsidRPr="00351C62">
        <w:rPr>
          <w:sz w:val="16"/>
        </w:rPr>
        <w:t xml:space="preserve">Now, </w:t>
      </w:r>
      <w:r w:rsidRPr="00351C62">
        <w:rPr>
          <w:rStyle w:val="Emphasis"/>
        </w:rPr>
        <w:t>the group is making a devastating comeback</w:t>
      </w:r>
      <w:r w:rsidRPr="00351C62">
        <w:rPr>
          <w:sz w:val="16"/>
        </w:rPr>
        <w:t xml:space="preserve">. Until relatively recently, it was best known around the world for kidnapping Westerners in remote parts of the Sahel and using the ransoms to support itself. But </w:t>
      </w:r>
      <w:r w:rsidRPr="00351C62">
        <w:rPr>
          <w:rStyle w:val="StyleUnderline"/>
        </w:rPr>
        <w:t>its recent assaults on three enclaves for expatriates and African elites</w:t>
      </w:r>
      <w:r w:rsidRPr="00351C62">
        <w:rPr>
          <w:sz w:val="16"/>
        </w:rPr>
        <w:t xml:space="preserve"> — in Ivory Coast, Burkina Faso and Mali — </w:t>
      </w:r>
      <w:r w:rsidRPr="00351C62">
        <w:rPr>
          <w:rStyle w:val="StyleUnderline"/>
        </w:rPr>
        <w:t>seem to be patterned after the kind of big, shocking terrorist attacks carried out by rival extremist groups like the Islamic State.</w:t>
      </w:r>
      <w:r>
        <w:rPr>
          <w:rStyle w:val="StyleUnderline"/>
        </w:rPr>
        <w:t xml:space="preserve"> </w:t>
      </w:r>
      <w:r w:rsidRPr="00351C62">
        <w:rPr>
          <w:rStyle w:val="StyleUnderline"/>
        </w:rPr>
        <w:t>“For AQIM, this is an evolution in terms of tactics and targeting</w:t>
      </w:r>
      <w:r w:rsidRPr="00351C62">
        <w:rPr>
          <w:sz w:val="16"/>
        </w:rPr>
        <w:t>,” said Andrew Lebovich, a visiting fellow at the European Council on Foreign Relations who has tracked the group for years. “</w:t>
      </w:r>
      <w:r w:rsidRPr="00351C62">
        <w:rPr>
          <w:rStyle w:val="StyleUnderline"/>
        </w:rPr>
        <w:t>It shows a broadening of the group’s appeal</w:t>
      </w:r>
      <w:r w:rsidRPr="00351C62">
        <w:rPr>
          <w:sz w:val="16"/>
        </w:rPr>
        <w:t xml:space="preserve"> and much more staying power than many people thought.” </w:t>
      </w:r>
      <w:r w:rsidRPr="00351C62">
        <w:rPr>
          <w:rStyle w:val="StyleUnderline"/>
        </w:rPr>
        <w:t>The group’s latest attacks have put the entire region on edge. With each strike, extremists linked to Al Qaeda seem to be checking off countries on the map</w:t>
      </w:r>
      <w:r w:rsidRPr="00351C62">
        <w:rPr>
          <w:sz w:val="16"/>
        </w:rPr>
        <w:t xml:space="preserve">. They stunned the world by seizing the Radisson Blu hotel in Bamako in November, killing 19 people. </w:t>
      </w:r>
      <w:r w:rsidRPr="00351C62">
        <w:rPr>
          <w:rStyle w:val="StyleUnderline"/>
        </w:rPr>
        <w:t>Then they crossed the border into Burkina Faso and Ivory Coast, pushing into new terrain</w:t>
      </w:r>
      <w:r w:rsidRPr="00351C62">
        <w:rPr>
          <w:sz w:val="16"/>
        </w:rPr>
        <w:t xml:space="preserve">. Western-friendly capitals known for religious tolerance are now especially fearful, wondering who will be next. “No country in the world, even Senegal, is safe from an attack,” its president, Macky Sall, told reporters several weeks ago as armed guards in the peaceful country were dispatched in the capital, Dakar, along main roads and in front of hotels and shopping areas. Security in countries across the region has increased, with new barriers and metal detectors outside coffee shops and other businesses that cater to foreigners. On Monday, Al Qaeda in the Islamic Maghreb said it had attacked the resort area over the weekend in revenge because Ivory Coast had handed over prisoners to Mali. But it also described the siege as part of its continuing “plan to target the dens of the crusaders and locations of their gatherings,” according to a translation released by the SITE Intelligence Group, which tracks extremist organizations. “We repeat our call to all countries involved in the French invasion of Mali to withdraw from this satanic alliance,” it said. With the carnage left behind, </w:t>
      </w:r>
      <w:r w:rsidRPr="00351C62">
        <w:rPr>
          <w:rStyle w:val="Emphasis"/>
        </w:rPr>
        <w:t>the attacks are pummeling the economy and psyche of the regi</w:t>
      </w:r>
      <w:r w:rsidRPr="00351C62">
        <w:rPr>
          <w:sz w:val="16"/>
        </w:rPr>
        <w:t xml:space="preserve">on. Tourism is declining, hurting hotels that are already spending more on security. Governments worry that it will be harder to lure international companies, and organizations based in nations that have been hit are finding recruiting difficult. American defense officials worry that </w:t>
      </w:r>
      <w:r w:rsidRPr="00351C62">
        <w:rPr>
          <w:rStyle w:val="Emphasis"/>
        </w:rPr>
        <w:t>the group’s push into new areas could have far-reaching ramifications</w:t>
      </w:r>
      <w:r w:rsidRPr="00351C62">
        <w:rPr>
          <w:sz w:val="16"/>
        </w:rPr>
        <w:t xml:space="preserve">. If the authorities chase the militants south, they risk letting up on patrols in the northern part of </w:t>
      </w:r>
      <w:r w:rsidRPr="00351C62">
        <w:rPr>
          <w:rStyle w:val="Emphasis"/>
        </w:rPr>
        <w:t>Mali</w:t>
      </w:r>
      <w:r w:rsidRPr="00351C62">
        <w:rPr>
          <w:sz w:val="16"/>
        </w:rPr>
        <w:t xml:space="preserve">. That stretch of sparsely populated desert, lined by lightly controlled borders, </w:t>
      </w:r>
      <w:r w:rsidRPr="00351C62">
        <w:rPr>
          <w:rStyle w:val="Emphasis"/>
        </w:rPr>
        <w:t>could become a new haven for the thousands of fighters with the Islamic State in Libya</w:t>
      </w:r>
      <w:r w:rsidRPr="00351C62">
        <w:rPr>
          <w:sz w:val="16"/>
        </w:rPr>
        <w:t xml:space="preserve">. </w:t>
      </w:r>
      <w:r w:rsidRPr="00351C62">
        <w:rPr>
          <w:rStyle w:val="Emphasis"/>
        </w:rPr>
        <w:t>The Islamic State appears to be pushing south, too, according to American military experts on counterterrorism in Africa</w:t>
      </w:r>
      <w:r w:rsidRPr="00351C62">
        <w:rPr>
          <w:sz w:val="16"/>
        </w:rPr>
        <w:t>.</w:t>
      </w:r>
    </w:p>
    <w:p w:rsidR="000A7D77" w:rsidRDefault="000A7D77" w:rsidP="000A7D77"/>
    <w:p w:rsidR="000A7D77" w:rsidRDefault="000A7D77" w:rsidP="000A7D77">
      <w:pPr>
        <w:pStyle w:val="Heading4"/>
      </w:pPr>
      <w:r>
        <w:t>That escalates and draw in outside powers</w:t>
      </w:r>
      <w:r w:rsidRPr="006F6F60">
        <w:t xml:space="preserve"> </w:t>
      </w:r>
    </w:p>
    <w:p w:rsidR="000A7D77" w:rsidRDefault="000A7D77" w:rsidP="000A7D77">
      <w:r w:rsidRPr="00923580">
        <w:rPr>
          <w:rStyle w:val="Style13ptBold"/>
        </w:rPr>
        <w:t xml:space="preserve">Mead 13 </w:t>
      </w:r>
      <w:r w:rsidRPr="00923580">
        <w:t xml:space="preserve">[Walter Russell Mead, James Clarke Chace Professor of Foreign Affairs and Humanities at Bard College and Professor of American foreign policy at Yale University Peace </w:t>
      </w:r>
      <w:proofErr w:type="gramStart"/>
      <w:r w:rsidRPr="00923580">
        <w:t>In</w:t>
      </w:r>
      <w:proofErr w:type="gramEnd"/>
      <w:r w:rsidRPr="00923580">
        <w:t xml:space="preserve"> The Congo? Why The World Should Care, </w:t>
      </w:r>
      <w:hyperlink r:id="rId18" w:history="1">
        <w:r w:rsidRPr="00923580">
          <w:rPr>
            <w:rStyle w:val="Hyperlink"/>
          </w:rPr>
          <w:t>http://www.the-american-interest.com/2013/12/15/peace-in-the-congo-why-the-world-should-care/</w:t>
        </w:r>
      </w:hyperlink>
      <w:r w:rsidRPr="00923580">
        <w:t>]</w:t>
      </w:r>
    </w:p>
    <w:p w:rsidR="000A7D77" w:rsidRPr="00923580" w:rsidRDefault="000A7D77" w:rsidP="000A7D77"/>
    <w:p w:rsidR="000A7D77" w:rsidRDefault="000A7D77" w:rsidP="000A7D77">
      <w:r w:rsidRPr="00403568">
        <w:rPr>
          <w:rStyle w:val="StyleUnderline"/>
          <w:shd w:val="clear" w:color="auto" w:fill="FFFFFF" w:themeFill="background1"/>
        </w:rPr>
        <w:t xml:space="preserve">One of the biggest questions of the 21st century is whether this </w:t>
      </w:r>
      <w:r w:rsidRPr="00403568">
        <w:rPr>
          <w:rStyle w:val="Emphasis"/>
          <w:shd w:val="clear" w:color="auto" w:fill="FFFFFF" w:themeFill="background1"/>
        </w:rPr>
        <w:t>destructive dynamic</w:t>
      </w:r>
      <w:r w:rsidRPr="00403568">
        <w:rPr>
          <w:rStyle w:val="StyleUnderline"/>
          <w:shd w:val="clear" w:color="auto" w:fill="FFFFFF" w:themeFill="background1"/>
        </w:rPr>
        <w:t xml:space="preserve"> can be </w:t>
      </w:r>
      <w:r w:rsidRPr="00403568">
        <w:rPr>
          <w:rStyle w:val="Emphasis"/>
          <w:shd w:val="clear" w:color="auto" w:fill="FFFFFF" w:themeFill="background1"/>
        </w:rPr>
        <w:t>contained</w:t>
      </w:r>
      <w:r w:rsidRPr="00403568">
        <w:rPr>
          <w:rStyle w:val="StyleUnderline"/>
          <w:shd w:val="clear" w:color="auto" w:fill="FFFFFF" w:themeFill="background1"/>
        </w:rPr>
        <w:t>, or whether the demand for</w:t>
      </w:r>
      <w:r w:rsidRPr="00403568">
        <w:rPr>
          <w:sz w:val="14"/>
          <w:shd w:val="clear" w:color="auto" w:fill="FFFFFF" w:themeFill="background1"/>
        </w:rPr>
        <w:t xml:space="preserve"> ethnic, cultural and/or religious </w:t>
      </w:r>
      <w:r w:rsidRPr="00403568">
        <w:rPr>
          <w:rStyle w:val="StyleUnderline"/>
          <w:shd w:val="clear" w:color="auto" w:fill="FFFFFF" w:themeFill="background1"/>
        </w:rPr>
        <w:t>homogeneity will continue to convulse world politics, drive new generations of conflict, and create millions more victims.</w:t>
      </w:r>
      <w:r w:rsidRPr="00403568">
        <w:rPr>
          <w:sz w:val="14"/>
          <w:shd w:val="clear" w:color="auto" w:fill="FFFFFF" w:themeFill="background1"/>
        </w:rPr>
        <w:t xml:space="preserve"> The </w:t>
      </w:r>
      <w:r w:rsidRPr="00403568">
        <w:rPr>
          <w:rStyle w:val="StyleUnderline"/>
          <w:shd w:val="clear" w:color="auto" w:fill="FFFFFF" w:themeFill="background1"/>
        </w:rPr>
        <w:t>Congo</w:t>
      </w:r>
      <w:r w:rsidRPr="00403568">
        <w:rPr>
          <w:sz w:val="14"/>
          <w:shd w:val="clear" w:color="auto" w:fill="FFFFFF" w:themeFill="background1"/>
        </w:rPr>
        <w:t xml:space="preserve"> conflict </w:t>
      </w:r>
      <w:r w:rsidRPr="00403568">
        <w:rPr>
          <w:rStyle w:val="StyleUnderline"/>
          <w:shd w:val="clear" w:color="auto" w:fill="FFFFFF" w:themeFill="background1"/>
        </w:rPr>
        <w:t>is</w:t>
      </w:r>
      <w:r w:rsidRPr="00403568">
        <w:rPr>
          <w:sz w:val="14"/>
          <w:shd w:val="clear" w:color="auto" w:fill="FFFFFF" w:themeFill="background1"/>
        </w:rPr>
        <w:t xml:space="preserve"> a disturbing piece of </w:t>
      </w:r>
      <w:r w:rsidRPr="00403568">
        <w:rPr>
          <w:rStyle w:val="StyleUnderline"/>
          <w:shd w:val="clear" w:color="auto" w:fill="FFFFFF" w:themeFill="background1"/>
        </w:rPr>
        <w:t>evidence</w:t>
      </w:r>
      <w:r w:rsidRPr="00403568">
        <w:rPr>
          <w:sz w:val="14"/>
          <w:shd w:val="clear" w:color="auto" w:fill="FFFFFF" w:themeFill="background1"/>
        </w:rPr>
        <w:t xml:space="preserve"> </w:t>
      </w:r>
      <w:r w:rsidRPr="00403568">
        <w:rPr>
          <w:rStyle w:val="StyleUnderline"/>
          <w:shd w:val="clear" w:color="auto" w:fill="FFFFFF" w:themeFill="background1"/>
        </w:rPr>
        <w:t>suggesting</w:t>
      </w:r>
      <w:r w:rsidRPr="00403568">
        <w:rPr>
          <w:sz w:val="14"/>
          <w:shd w:val="clear" w:color="auto" w:fill="FFFFFF" w:themeFill="background1"/>
        </w:rPr>
        <w:t xml:space="preserve"> that, </w:t>
      </w:r>
      <w:r w:rsidRPr="00355A58">
        <w:rPr>
          <w:rStyle w:val="StyleUnderline"/>
          <w:highlight w:val="cyan"/>
          <w:shd w:val="clear" w:color="auto" w:fill="FFFFFF" w:themeFill="background1"/>
        </w:rPr>
        <w:t>in Africa</w:t>
      </w:r>
      <w:r w:rsidRPr="00403568">
        <w:rPr>
          <w:sz w:val="14"/>
          <w:shd w:val="clear" w:color="auto" w:fill="FFFFFF" w:themeFill="background1"/>
        </w:rPr>
        <w:t xml:space="preserve"> at least, </w:t>
      </w:r>
      <w:r w:rsidRPr="00355A58">
        <w:rPr>
          <w:rStyle w:val="StyleUnderline"/>
          <w:highlight w:val="cyan"/>
          <w:shd w:val="clear" w:color="auto" w:fill="FFFFFF" w:themeFill="background1"/>
        </w:rPr>
        <w:t>there is potential</w:t>
      </w:r>
      <w:r w:rsidRPr="00355A58">
        <w:rPr>
          <w:sz w:val="14"/>
          <w:highlight w:val="cyan"/>
          <w:shd w:val="clear" w:color="auto" w:fill="FFFFFF" w:themeFill="background1"/>
        </w:rPr>
        <w:t xml:space="preserve"> </w:t>
      </w:r>
      <w:r w:rsidRPr="00355A58">
        <w:rPr>
          <w:rStyle w:val="StyleUnderline"/>
          <w:highlight w:val="cyan"/>
          <w:shd w:val="clear" w:color="auto" w:fill="FFFFFF" w:themeFill="background1"/>
        </w:rPr>
        <w:t>for</w:t>
      </w:r>
      <w:r w:rsidRPr="00403568">
        <w:rPr>
          <w:sz w:val="14"/>
          <w:shd w:val="clear" w:color="auto" w:fill="FFFFFF" w:themeFill="background1"/>
        </w:rPr>
        <w:t xml:space="preserve"> this kind of </w:t>
      </w:r>
      <w:r w:rsidRPr="00355A58">
        <w:rPr>
          <w:rStyle w:val="Emphasis"/>
          <w:highlight w:val="cyan"/>
          <w:shd w:val="clear" w:color="auto" w:fill="FFFFFF" w:themeFill="background1"/>
        </w:rPr>
        <w:t>conflict</w:t>
      </w:r>
      <w:r w:rsidRPr="00403568">
        <w:rPr>
          <w:sz w:val="14"/>
          <w:shd w:val="clear" w:color="auto" w:fill="FFFFFF" w:themeFill="background1"/>
        </w:rPr>
        <w:t>. The Congo war (and the long Hutu-Tutsi conflict in neighboring countries) is not,</w:t>
      </w:r>
      <w:r w:rsidRPr="00403568">
        <w:rPr>
          <w:rStyle w:val="StyleUnderline"/>
          <w:shd w:val="clear" w:color="auto" w:fill="FFFFFF" w:themeFill="background1"/>
        </w:rPr>
        <w:t xml:space="preserve"> </w:t>
      </w:r>
      <w:r w:rsidRPr="00403568">
        <w:rPr>
          <w:sz w:val="14"/>
          <w:shd w:val="clear" w:color="auto" w:fill="FFFFFF" w:themeFill="background1"/>
        </w:rPr>
        <w:t xml:space="preserve">unfortunately </w:t>
      </w:r>
      <w:r w:rsidRPr="00403568">
        <w:rPr>
          <w:rStyle w:val="StyleUnderline"/>
          <w:shd w:val="clear" w:color="auto" w:fill="FFFFFF" w:themeFill="background1"/>
        </w:rPr>
        <w:t xml:space="preserve">alone. The </w:t>
      </w:r>
      <w:r w:rsidRPr="00355A58">
        <w:rPr>
          <w:rStyle w:val="StyleUnderline"/>
          <w:highlight w:val="cyan"/>
          <w:shd w:val="clear" w:color="auto" w:fill="FFFFFF" w:themeFill="background1"/>
        </w:rPr>
        <w:t>secession of South Sudan</w:t>
      </w:r>
      <w:r w:rsidRPr="00403568">
        <w:rPr>
          <w:rStyle w:val="StyleUnderline"/>
          <w:shd w:val="clear" w:color="auto" w:fill="FFFFFF" w:themeFill="background1"/>
        </w:rPr>
        <w:t xml:space="preserve"> from Sudan proper, the </w:t>
      </w:r>
      <w:r w:rsidRPr="00355A58">
        <w:rPr>
          <w:rStyle w:val="Emphasis"/>
          <w:highlight w:val="cyan"/>
          <w:shd w:val="clear" w:color="auto" w:fill="FFFFFF" w:themeFill="background1"/>
        </w:rPr>
        <w:t>wars</w:t>
      </w:r>
      <w:r w:rsidRPr="00403568">
        <w:rPr>
          <w:rStyle w:val="StyleUnderline"/>
          <w:shd w:val="clear" w:color="auto" w:fill="FFFFFF" w:themeFill="background1"/>
        </w:rPr>
        <w:t xml:space="preserve"> </w:t>
      </w:r>
      <w:r w:rsidRPr="00355A58">
        <w:rPr>
          <w:rStyle w:val="StyleUnderline"/>
          <w:highlight w:val="cyan"/>
          <w:shd w:val="clear" w:color="auto" w:fill="FFFFFF" w:themeFill="background1"/>
        </w:rPr>
        <w:t>in</w:t>
      </w:r>
      <w:r w:rsidRPr="00403568">
        <w:rPr>
          <w:rStyle w:val="StyleUnderline"/>
          <w:shd w:val="clear" w:color="auto" w:fill="FFFFFF" w:themeFill="background1"/>
        </w:rPr>
        <w:t xml:space="preserve"> what remains of </w:t>
      </w:r>
      <w:r w:rsidRPr="00355A58">
        <w:rPr>
          <w:rStyle w:val="StyleUnderline"/>
          <w:highlight w:val="cyan"/>
          <w:shd w:val="clear" w:color="auto" w:fill="FFFFFF" w:themeFill="background1"/>
        </w:rPr>
        <w:t>that</w:t>
      </w:r>
      <w:r w:rsidRPr="00403568">
        <w:rPr>
          <w:rStyle w:val="StyleUnderline"/>
          <w:shd w:val="clear" w:color="auto" w:fill="FFFFFF" w:themeFill="background1"/>
        </w:rPr>
        <w:t xml:space="preserve"> unhappy </w:t>
      </w:r>
      <w:r w:rsidRPr="00355A58">
        <w:rPr>
          <w:rStyle w:val="StyleUnderline"/>
          <w:highlight w:val="cyan"/>
          <w:shd w:val="clear" w:color="auto" w:fill="FFFFFF" w:themeFill="background1"/>
        </w:rPr>
        <w:t>country,</w:t>
      </w:r>
      <w:r w:rsidRPr="00403568">
        <w:rPr>
          <w:rStyle w:val="StyleUnderline"/>
          <w:shd w:val="clear" w:color="auto" w:fill="FFFFFF" w:themeFill="background1"/>
        </w:rPr>
        <w:t xml:space="preserve"> </w:t>
      </w:r>
      <w:r w:rsidRPr="00403568">
        <w:rPr>
          <w:sz w:val="14"/>
          <w:shd w:val="clear" w:color="auto" w:fill="FFFFFF" w:themeFill="background1"/>
        </w:rPr>
        <w:t xml:space="preserve">the </w:t>
      </w:r>
      <w:r w:rsidRPr="00355A58">
        <w:rPr>
          <w:rStyle w:val="StyleUnderline"/>
          <w:highlight w:val="cyan"/>
          <w:shd w:val="clear" w:color="auto" w:fill="FFFFFF" w:themeFill="background1"/>
        </w:rPr>
        <w:t>secession of Eritrea</w:t>
      </w:r>
      <w:r w:rsidRPr="00403568">
        <w:rPr>
          <w:sz w:val="14"/>
          <w:shd w:val="clear" w:color="auto" w:fill="FFFFFF" w:themeFill="background1"/>
        </w:rPr>
        <w:t xml:space="preserve"> from Ethiopia and </w:t>
      </w:r>
      <w:r w:rsidRPr="00403568">
        <w:rPr>
          <w:rStyle w:val="StyleUnderline"/>
          <w:shd w:val="clear" w:color="auto" w:fill="FFFFFF" w:themeFill="background1"/>
        </w:rPr>
        <w:t xml:space="preserve">the </w:t>
      </w:r>
      <w:r w:rsidRPr="00355A58">
        <w:rPr>
          <w:rStyle w:val="StyleUnderline"/>
          <w:highlight w:val="cyan"/>
          <w:shd w:val="clear" w:color="auto" w:fill="FFFFFF" w:themeFill="background1"/>
        </w:rPr>
        <w:t>rise of Christian-Muslim tension</w:t>
      </w:r>
      <w:r w:rsidRPr="00403568">
        <w:rPr>
          <w:sz w:val="14"/>
          <w:shd w:val="clear" w:color="auto" w:fill="FFFFFF" w:themeFill="background1"/>
        </w:rPr>
        <w:t xml:space="preserve"> right </w:t>
      </w:r>
      <w:r w:rsidRPr="00403568">
        <w:rPr>
          <w:rStyle w:val="StyleUnderline"/>
          <w:shd w:val="clear" w:color="auto" w:fill="FFFFFF" w:themeFill="background1"/>
        </w:rPr>
        <w:t>across Africa</w:t>
      </w:r>
      <w:r w:rsidRPr="00403568">
        <w:rPr>
          <w:sz w:val="14"/>
          <w:shd w:val="clear" w:color="auto" w:fill="FFFFFF" w:themeFill="background1"/>
        </w:rPr>
        <w:t xml:space="preserve"> (where religious conflict often is fed by and intensifies “tribal”—in Europe we would say “ethnic” or “national”—conflicts) </w:t>
      </w:r>
      <w:r w:rsidRPr="00403568">
        <w:rPr>
          <w:rStyle w:val="StyleUnderline"/>
          <w:shd w:val="clear" w:color="auto" w:fill="FFFFFF" w:themeFill="background1"/>
        </w:rPr>
        <w:t xml:space="preserve">are strong indications that </w:t>
      </w:r>
      <w:r w:rsidRPr="00355A58">
        <w:rPr>
          <w:rStyle w:val="StyleUnderline"/>
          <w:highlight w:val="cyan"/>
          <w:shd w:val="clear" w:color="auto" w:fill="FFFFFF" w:themeFill="background1"/>
        </w:rPr>
        <w:t xml:space="preserve">the potential for </w:t>
      </w:r>
      <w:r w:rsidRPr="00355A58">
        <w:rPr>
          <w:rStyle w:val="Emphasis"/>
          <w:highlight w:val="cyan"/>
          <w:shd w:val="clear" w:color="auto" w:fill="FFFFFF" w:themeFill="background1"/>
        </w:rPr>
        <w:t>huge</w:t>
      </w:r>
      <w:r w:rsidRPr="00403568">
        <w:rPr>
          <w:rStyle w:val="StyleUnderline"/>
          <w:shd w:val="clear" w:color="auto" w:fill="FFFFFF" w:themeFill="background1"/>
        </w:rPr>
        <w:t xml:space="preserve"> </w:t>
      </w:r>
      <w:r w:rsidRPr="00355A58">
        <w:rPr>
          <w:rStyle w:val="StyleUnderline"/>
          <w:highlight w:val="cyan"/>
          <w:shd w:val="clear" w:color="auto" w:fill="FFFFFF" w:themeFill="background1"/>
        </w:rPr>
        <w:t xml:space="preserve">and </w:t>
      </w:r>
      <w:r w:rsidRPr="00355A58">
        <w:rPr>
          <w:rStyle w:val="Emphasis"/>
          <w:highlight w:val="cyan"/>
          <w:shd w:val="clear" w:color="auto" w:fill="FFFFFF" w:themeFill="background1"/>
        </w:rPr>
        <w:t>destructive</w:t>
      </w:r>
      <w:r w:rsidRPr="00355A58">
        <w:rPr>
          <w:rStyle w:val="StyleUnderline"/>
          <w:highlight w:val="cyan"/>
          <w:shd w:val="clear" w:color="auto" w:fill="FFFFFF" w:themeFill="background1"/>
        </w:rPr>
        <w:t xml:space="preserve"> conflict</w:t>
      </w:r>
      <w:r w:rsidRPr="00403568">
        <w:rPr>
          <w:rStyle w:val="StyleUnderline"/>
          <w:shd w:val="clear" w:color="auto" w:fill="FFFFFF" w:themeFill="background1"/>
        </w:rPr>
        <w:t xml:space="preserve"> across Africa </w:t>
      </w:r>
      <w:r w:rsidRPr="00355A58">
        <w:rPr>
          <w:rStyle w:val="Emphasis"/>
          <w:highlight w:val="cyan"/>
          <w:shd w:val="clear" w:color="auto" w:fill="FFFFFF" w:themeFill="background1"/>
        </w:rPr>
        <w:t>is very real</w:t>
      </w:r>
      <w:r w:rsidRPr="00403568">
        <w:rPr>
          <w:rStyle w:val="Emphasis"/>
          <w:shd w:val="clear" w:color="auto" w:fill="FFFFFF" w:themeFill="background1"/>
        </w:rPr>
        <w:t>.</w:t>
      </w:r>
      <w:r w:rsidRPr="00403568">
        <w:rPr>
          <w:rStyle w:val="StyleUnderline"/>
          <w:shd w:val="clear" w:color="auto" w:fill="FFFFFF" w:themeFill="background1"/>
        </w:rPr>
        <w:t xml:space="preserve"> </w:t>
      </w:r>
      <w:r w:rsidRPr="00403568">
        <w:rPr>
          <w:sz w:val="14"/>
          <w:shd w:val="clear" w:color="auto" w:fill="FFFFFF" w:themeFill="background1"/>
        </w:rPr>
        <w:t>But one must look beyond Africa</w:t>
      </w:r>
      <w:r w:rsidRPr="00403568">
        <w:rPr>
          <w:rStyle w:val="StyleUnderline"/>
          <w:shd w:val="clear" w:color="auto" w:fill="FFFFFF" w:themeFill="background1"/>
        </w:rPr>
        <w:t xml:space="preserve">. </w:t>
      </w:r>
      <w:r w:rsidRPr="00355A58">
        <w:rPr>
          <w:rStyle w:val="StyleUnderline"/>
          <w:highlight w:val="cyan"/>
          <w:shd w:val="clear" w:color="auto" w:fill="FFFFFF" w:themeFill="background1"/>
        </w:rPr>
        <w:t>The Middle East</w:t>
      </w:r>
      <w:r w:rsidRPr="00403568">
        <w:rPr>
          <w:sz w:val="14"/>
          <w:shd w:val="clear" w:color="auto" w:fill="FFFFFF" w:themeFill="background1"/>
        </w:rPr>
        <w:t xml:space="preserve"> of course </w:t>
      </w:r>
      <w:r w:rsidRPr="00355A58">
        <w:rPr>
          <w:rStyle w:val="StyleUnderline"/>
          <w:highlight w:val="cyan"/>
          <w:shd w:val="clear" w:color="auto" w:fill="FFFFFF" w:themeFill="background1"/>
        </w:rPr>
        <w:t>is</w:t>
      </w:r>
      <w:r w:rsidRPr="00355A58">
        <w:rPr>
          <w:sz w:val="14"/>
          <w:highlight w:val="cyan"/>
          <w:shd w:val="clear" w:color="auto" w:fill="FFFFFF" w:themeFill="background1"/>
        </w:rPr>
        <w:t xml:space="preserve"> </w:t>
      </w:r>
      <w:r w:rsidRPr="00355A58">
        <w:rPr>
          <w:rStyle w:val="Emphasis"/>
          <w:highlight w:val="cyan"/>
          <w:shd w:val="clear" w:color="auto" w:fill="FFFFFF" w:themeFill="background1"/>
        </w:rPr>
        <w:t>aflame</w:t>
      </w:r>
      <w:r w:rsidRPr="00355A58">
        <w:rPr>
          <w:sz w:val="14"/>
          <w:highlight w:val="cyan"/>
          <w:shd w:val="clear" w:color="auto" w:fill="FFFFFF" w:themeFill="background1"/>
        </w:rPr>
        <w:t xml:space="preserve"> </w:t>
      </w:r>
      <w:r w:rsidRPr="00355A58">
        <w:rPr>
          <w:rStyle w:val="StyleUnderline"/>
          <w:highlight w:val="cyan"/>
          <w:shd w:val="clear" w:color="auto" w:fill="FFFFFF" w:themeFill="background1"/>
        </w:rPr>
        <w:t>in</w:t>
      </w:r>
      <w:r w:rsidRPr="00403568">
        <w:rPr>
          <w:rStyle w:val="StyleUnderline"/>
          <w:shd w:val="clear" w:color="auto" w:fill="FFFFFF" w:themeFill="background1"/>
        </w:rPr>
        <w:t xml:space="preserve"> religious and ethnic </w:t>
      </w:r>
      <w:r w:rsidRPr="00355A58">
        <w:rPr>
          <w:rStyle w:val="StyleUnderline"/>
          <w:highlight w:val="cyan"/>
          <w:shd w:val="clear" w:color="auto" w:fill="FFFFFF" w:themeFill="background1"/>
        </w:rPr>
        <w:t>conflict</w:t>
      </w:r>
      <w:r w:rsidRPr="00403568">
        <w:rPr>
          <w:sz w:val="14"/>
          <w:shd w:val="clear" w:color="auto" w:fill="FFFFFF" w:themeFill="background1"/>
        </w:rPr>
        <w:t xml:space="preserve">. The old British Raj including </w:t>
      </w:r>
      <w:r w:rsidRPr="00355A58">
        <w:rPr>
          <w:rStyle w:val="Emphasis"/>
          <w:highlight w:val="cyan"/>
          <w:shd w:val="clear" w:color="auto" w:fill="FFFFFF" w:themeFill="background1"/>
        </w:rPr>
        <w:t>India</w:t>
      </w:r>
      <w:r w:rsidRPr="00355A58">
        <w:rPr>
          <w:rStyle w:val="StyleUnderline"/>
          <w:highlight w:val="cyan"/>
          <w:shd w:val="clear" w:color="auto" w:fill="FFFFFF" w:themeFill="background1"/>
        </w:rPr>
        <w:t xml:space="preserve">, </w:t>
      </w:r>
      <w:r w:rsidRPr="00355A58">
        <w:rPr>
          <w:rStyle w:val="Emphasis"/>
          <w:highlight w:val="cyan"/>
          <w:shd w:val="clear" w:color="auto" w:fill="FFFFFF" w:themeFill="background1"/>
        </w:rPr>
        <w:t>Pakistan</w:t>
      </w:r>
      <w:r w:rsidRPr="00355A58">
        <w:rPr>
          <w:rStyle w:val="StyleUnderline"/>
          <w:highlight w:val="cyan"/>
          <w:shd w:val="clear" w:color="auto" w:fill="FFFFFF" w:themeFill="background1"/>
        </w:rPr>
        <w:t xml:space="preserve">, </w:t>
      </w:r>
      <w:r w:rsidRPr="00355A58">
        <w:rPr>
          <w:rStyle w:val="Emphasis"/>
          <w:highlight w:val="cyan"/>
          <w:shd w:val="clear" w:color="auto" w:fill="FFFFFF" w:themeFill="background1"/>
        </w:rPr>
        <w:t>Bangladesh</w:t>
      </w:r>
      <w:r w:rsidRPr="00355A58">
        <w:rPr>
          <w:rStyle w:val="StyleUnderline"/>
          <w:highlight w:val="cyan"/>
          <w:shd w:val="clear" w:color="auto" w:fill="FFFFFF" w:themeFill="background1"/>
        </w:rPr>
        <w:t xml:space="preserve">, </w:t>
      </w:r>
      <w:r w:rsidRPr="00355A58">
        <w:rPr>
          <w:rStyle w:val="Emphasis"/>
          <w:highlight w:val="cyan"/>
          <w:shd w:val="clear" w:color="auto" w:fill="FFFFFF" w:themeFill="background1"/>
        </w:rPr>
        <w:t>Burma</w:t>
      </w:r>
      <w:r w:rsidRPr="00355A58">
        <w:rPr>
          <w:rStyle w:val="StyleUnderline"/>
          <w:highlight w:val="cyan"/>
          <w:shd w:val="clear" w:color="auto" w:fill="FFFFFF" w:themeFill="background1"/>
        </w:rPr>
        <w:t xml:space="preserve"> and </w:t>
      </w:r>
      <w:r w:rsidRPr="00355A58">
        <w:rPr>
          <w:rStyle w:val="Emphasis"/>
          <w:highlight w:val="cyan"/>
          <w:shd w:val="clear" w:color="auto" w:fill="FFFFFF" w:themeFill="background1"/>
        </w:rPr>
        <w:t>Sri Lanka</w:t>
      </w:r>
      <w:r w:rsidRPr="00403568">
        <w:rPr>
          <w:sz w:val="14"/>
          <w:shd w:val="clear" w:color="auto" w:fill="FFFFFF" w:themeFill="background1"/>
        </w:rPr>
        <w:t xml:space="preserve"> offers </w:t>
      </w:r>
      <w:r w:rsidRPr="00355A58">
        <w:rPr>
          <w:rStyle w:val="StyleUnderline"/>
          <w:highlight w:val="cyan"/>
          <w:shd w:val="clear" w:color="auto" w:fill="FFFFFF" w:themeFill="background1"/>
        </w:rPr>
        <w:t>countless examples of</w:t>
      </w:r>
      <w:r w:rsidRPr="00403568">
        <w:rPr>
          <w:rStyle w:val="StyleUnderline"/>
          <w:shd w:val="clear" w:color="auto" w:fill="FFFFFF" w:themeFill="background1"/>
        </w:rPr>
        <w:t xml:space="preserve"> </w:t>
      </w:r>
      <w:r w:rsidRPr="00403568">
        <w:rPr>
          <w:sz w:val="14"/>
          <w:shd w:val="clear" w:color="auto" w:fill="FFFFFF" w:themeFill="background1"/>
        </w:rPr>
        <w:t xml:space="preserve">ethnic and religious </w:t>
      </w:r>
      <w:r w:rsidRPr="00355A58">
        <w:rPr>
          <w:rStyle w:val="Emphasis"/>
          <w:highlight w:val="cyan"/>
          <w:shd w:val="clear" w:color="auto" w:fill="FFFFFF" w:themeFill="background1"/>
        </w:rPr>
        <w:t>conflict</w:t>
      </w:r>
      <w:r w:rsidRPr="00403568">
        <w:rPr>
          <w:sz w:val="14"/>
          <w:shd w:val="clear" w:color="auto" w:fill="FFFFFF" w:themeFill="background1"/>
        </w:rPr>
        <w:t xml:space="preserve"> that sometimes is contained, and sometimes boils to the surface in horrendous acts of violence. Beyond that, rival nationalisms in East and Southeast Asia are keeping the world awake at night. The Congo war should be a reminder to us all that the foundations of our world are dynamite, and that the potential for new conflicts on the scale of the horrific wars of the 20th century is very much with us today. 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w:t>
      </w:r>
      <w:proofErr w:type="gramStart"/>
      <w:r w:rsidRPr="00403568">
        <w:rPr>
          <w:sz w:val="14"/>
          <w:shd w:val="clear" w:color="auto" w:fill="FFFFFF" w:themeFill="background1"/>
        </w:rPr>
        <w:t>often thankless</w:t>
      </w:r>
      <w:proofErr w:type="gramEnd"/>
      <w:r w:rsidRPr="00403568">
        <w:rPr>
          <w:sz w:val="14"/>
          <w:shd w:val="clear" w:color="auto" w:fill="FFFFFF" w:themeFill="background1"/>
        </w:rPr>
        <w:t xml:space="preserve"> task of solving these conflicts. That might be an ugly but defensible position if we didn’t live in such a tinderbox world. </w:t>
      </w:r>
      <w:r w:rsidRPr="00403568">
        <w:rPr>
          <w:rStyle w:val="StyleUnderline"/>
          <w:shd w:val="clear" w:color="auto" w:fill="FFFFFF" w:themeFill="background1"/>
        </w:rPr>
        <w:t xml:space="preserve">Someone could rationally say, yes, it’s terrible that a million plus people are being killed overseas in a horrific conflict, but the war is really very far </w:t>
      </w:r>
      <w:proofErr w:type="gramStart"/>
      <w:r w:rsidRPr="00403568">
        <w:rPr>
          <w:rStyle w:val="StyleUnderline"/>
          <w:shd w:val="clear" w:color="auto" w:fill="FFFFFF" w:themeFill="background1"/>
        </w:rPr>
        <w:t>away</w:t>
      </w:r>
      <w:proofErr w:type="gramEnd"/>
      <w:r w:rsidRPr="00403568">
        <w:rPr>
          <w:rStyle w:val="StyleUnderline"/>
          <w:shd w:val="clear" w:color="auto" w:fill="FFFFFF" w:themeFill="background1"/>
        </w:rPr>
        <w:t xml:space="preserve"> and America has urgent needs at home</w:t>
      </w:r>
      <w:r w:rsidRPr="00403568">
        <w:rPr>
          <w:sz w:val="14"/>
          <w:shd w:val="clear" w:color="auto" w:fill="FFFFFF" w:themeFill="background1"/>
        </w:rPr>
        <w:t xml:space="preserve"> and we should husband the resources we have available for foreign policy on things that have more power to affect us directly. </w:t>
      </w:r>
      <w:r w:rsidRPr="00403568">
        <w:rPr>
          <w:rStyle w:val="StyleUnderline"/>
          <w:shd w:val="clear" w:color="auto" w:fill="FFFFFF" w:themeFill="background1"/>
        </w:rPr>
        <w:t xml:space="preserve">The problem is that </w:t>
      </w:r>
      <w:r w:rsidRPr="00355A58">
        <w:rPr>
          <w:rStyle w:val="Emphasis"/>
          <w:highlight w:val="cyan"/>
          <w:shd w:val="clear" w:color="auto" w:fill="FFFFFF" w:themeFill="background1"/>
        </w:rPr>
        <w:t>these wars spread</w:t>
      </w:r>
      <w:r w:rsidRPr="00403568">
        <w:rPr>
          <w:rStyle w:val="StyleUnderline"/>
          <w:shd w:val="clear" w:color="auto" w:fill="FFFFFF" w:themeFill="background1"/>
        </w:rPr>
        <w:t>. They may start in places</w:t>
      </w:r>
      <w:r w:rsidRPr="00403568">
        <w:rPr>
          <w:sz w:val="14"/>
          <w:shd w:val="clear" w:color="auto" w:fill="FFFFFF" w:themeFill="background1"/>
        </w:rPr>
        <w:t xml:space="preserve"> that we don’t care much about (most </w:t>
      </w:r>
      <w:r w:rsidRPr="00403568">
        <w:rPr>
          <w:rStyle w:val="StyleUnderline"/>
          <w:shd w:val="clear" w:color="auto" w:fill="FFFFFF" w:themeFill="background1"/>
        </w:rPr>
        <w:t>Americans didn’t give a rat’s patootie about</w:t>
      </w:r>
      <w:r w:rsidRPr="00403568">
        <w:rPr>
          <w:sz w:val="14"/>
          <w:shd w:val="clear" w:color="auto" w:fill="FFFFFF" w:themeFill="background1"/>
        </w:rPr>
        <w:t xml:space="preserve"> whether Germany controlled the Sudetenland in 1938 or Danzig in 1939) </w:t>
      </w:r>
      <w:r w:rsidRPr="00403568">
        <w:rPr>
          <w:rStyle w:val="StyleUnderline"/>
          <w:shd w:val="clear" w:color="auto" w:fill="FFFFFF" w:themeFill="background1"/>
        </w:rPr>
        <w:t>but they tend to spread to places that we do care very much about</w:t>
      </w:r>
      <w:r w:rsidRPr="00403568">
        <w:rPr>
          <w:sz w:val="14"/>
          <w:shd w:val="clear" w:color="auto" w:fill="FFFFFF" w:themeFill="background1"/>
        </w:rPr>
        <w:t xml:space="preserve">. </w:t>
      </w:r>
      <w:r w:rsidRPr="00403568">
        <w:rPr>
          <w:rStyle w:val="StyleUnderline"/>
          <w:shd w:val="clear" w:color="auto" w:fill="FFFFFF" w:themeFill="background1"/>
        </w:rPr>
        <w:t xml:space="preserve">This can be </w:t>
      </w:r>
      <w:r w:rsidRPr="00355A58">
        <w:rPr>
          <w:rStyle w:val="StyleUnderline"/>
          <w:highlight w:val="cyan"/>
          <w:shd w:val="clear" w:color="auto" w:fill="FFFFFF" w:themeFill="background1"/>
        </w:rPr>
        <w:t>because</w:t>
      </w:r>
      <w:r w:rsidRPr="00403568">
        <w:rPr>
          <w:rStyle w:val="StyleUnderline"/>
          <w:shd w:val="clear" w:color="auto" w:fill="FFFFFF" w:themeFill="background1"/>
        </w:rPr>
        <w:t xml:space="preserve"> a </w:t>
      </w:r>
      <w:r w:rsidRPr="00355A58">
        <w:rPr>
          <w:rStyle w:val="StyleUnderline"/>
          <w:highlight w:val="cyan"/>
          <w:shd w:val="clear" w:color="auto" w:fill="FFFFFF" w:themeFill="background1"/>
        </w:rPr>
        <w:t>revisionist great power</w:t>
      </w:r>
      <w:r w:rsidRPr="00403568">
        <w:rPr>
          <w:sz w:val="14"/>
          <w:shd w:val="clear" w:color="auto" w:fill="FFFFFF" w:themeFill="background1"/>
        </w:rPr>
        <w:t xml:space="preserve"> like Germany in 1938-39 </w:t>
      </w:r>
      <w:r w:rsidRPr="00403568">
        <w:rPr>
          <w:rStyle w:val="StyleUnderline"/>
          <w:shd w:val="clear" w:color="auto" w:fill="FFFFFF" w:themeFill="background1"/>
        </w:rPr>
        <w:t xml:space="preserve">needs to </w:t>
      </w:r>
      <w:r w:rsidRPr="00355A58">
        <w:rPr>
          <w:rStyle w:val="StyleUnderline"/>
          <w:highlight w:val="cyan"/>
          <w:shd w:val="clear" w:color="auto" w:fill="FFFFFF" w:themeFill="background1"/>
        </w:rPr>
        <w:t>overturn</w:t>
      </w:r>
      <w:r w:rsidRPr="00403568">
        <w:rPr>
          <w:rStyle w:val="StyleUnderline"/>
          <w:shd w:val="clear" w:color="auto" w:fill="FFFFFF" w:themeFill="background1"/>
        </w:rPr>
        <w:t xml:space="preserve"> the </w:t>
      </w:r>
      <w:r w:rsidRPr="00355A58">
        <w:rPr>
          <w:rStyle w:val="StyleUnderline"/>
          <w:highlight w:val="cyan"/>
          <w:shd w:val="clear" w:color="auto" w:fill="FFFFFF" w:themeFill="background1"/>
        </w:rPr>
        <w:t>balance of power</w:t>
      </w:r>
      <w:r w:rsidRPr="00403568">
        <w:rPr>
          <w:sz w:val="14"/>
          <w:shd w:val="clear" w:color="auto" w:fill="FFFFFF" w:themeFill="background1"/>
        </w:rPr>
        <w:t xml:space="preserve"> in Europe to achieve its goals, </w:t>
      </w:r>
      <w:r w:rsidRPr="00355A58">
        <w:rPr>
          <w:rStyle w:val="StyleUnderline"/>
          <w:highlight w:val="cyan"/>
          <w:shd w:val="clear" w:color="auto" w:fill="FFFFFF" w:themeFill="background1"/>
        </w:rPr>
        <w:t>or</w:t>
      </w:r>
      <w:r w:rsidRPr="00403568">
        <w:rPr>
          <w:rStyle w:val="StyleUnderline"/>
          <w:shd w:val="clear" w:color="auto" w:fill="FFFFFF" w:themeFill="background1"/>
        </w:rPr>
        <w:t xml:space="preserve"> it can be </w:t>
      </w:r>
      <w:r w:rsidRPr="00355A58">
        <w:rPr>
          <w:rStyle w:val="StyleUnderline"/>
          <w:highlight w:val="cyan"/>
          <w:shd w:val="clear" w:color="auto" w:fill="FFFFFF" w:themeFill="background1"/>
        </w:rPr>
        <w:t>because instability in a</w:t>
      </w:r>
      <w:r w:rsidRPr="00403568">
        <w:rPr>
          <w:rStyle w:val="StyleUnderline"/>
          <w:shd w:val="clear" w:color="auto" w:fill="FFFFFF" w:themeFill="background1"/>
        </w:rPr>
        <w:t xml:space="preserve"> very </w:t>
      </w:r>
      <w:r w:rsidRPr="00355A58">
        <w:rPr>
          <w:rStyle w:val="StyleUnderline"/>
          <w:highlight w:val="cyan"/>
          <w:shd w:val="clear" w:color="auto" w:fill="FFFFFF" w:themeFill="background1"/>
        </w:rPr>
        <w:t>remote place</w:t>
      </w:r>
      <w:r w:rsidRPr="00403568">
        <w:rPr>
          <w:rStyle w:val="StyleUnderline"/>
          <w:shd w:val="clear" w:color="auto" w:fill="FFFFFF" w:themeFill="background1"/>
        </w:rPr>
        <w:t xml:space="preserve"> </w:t>
      </w:r>
      <w:r w:rsidRPr="00355A58">
        <w:rPr>
          <w:rStyle w:val="Emphasis"/>
          <w:highlight w:val="cyan"/>
          <w:shd w:val="clear" w:color="auto" w:fill="FFFFFF" w:themeFill="background1"/>
        </w:rPr>
        <w:t>triggers problems</w:t>
      </w:r>
      <w:r w:rsidRPr="00403568">
        <w:rPr>
          <w:rStyle w:val="StyleUnderline"/>
          <w:shd w:val="clear" w:color="auto" w:fill="FFFFFF" w:themeFill="background1"/>
        </w:rPr>
        <w:t xml:space="preserve"> in places that we care about very much</w:t>
      </w:r>
      <w:r w:rsidRPr="00403568">
        <w:rPr>
          <w:sz w:val="14"/>
          <w:shd w:val="clear" w:color="auto" w:fill="FFFFFF" w:themeFill="background1"/>
        </w:rPr>
        <w:t xml:space="preserve">. Out of Afghanistan in 2001 came both 9/11 and the waves of insurgency and instability that threaten to rip nuclear-armed Pakistan apart or trigger wider conflict with India. Out of the mess in Syria a witches’ brew of terrorism and religious conflict looks set to complicate the security of our allies in Europe and the Middle East and even the security of the oil supply on which the world economy so profoundly depends. </w:t>
      </w:r>
      <w:r w:rsidRPr="00403568">
        <w:rPr>
          <w:rStyle w:val="StyleUnderline"/>
          <w:shd w:val="clear" w:color="auto" w:fill="FFFFFF" w:themeFill="background1"/>
        </w:rPr>
        <w:t xml:space="preserve">Africa, and the potential for upheaval there, is of more importance to American security than many people may understand. </w:t>
      </w:r>
      <w:r w:rsidRPr="00403568">
        <w:rPr>
          <w:rStyle w:val="Emphasis"/>
          <w:shd w:val="clear" w:color="auto" w:fill="FFFFFF" w:themeFill="background1"/>
        </w:rPr>
        <w:t>The line between Africa and the Middle East is a soft one</w:t>
      </w:r>
      <w:r w:rsidRPr="00403568">
        <w:rPr>
          <w:sz w:val="14"/>
          <w:shd w:val="clear" w:color="auto" w:fill="FFFFFF" w:themeFill="background1"/>
        </w:rPr>
        <w:t xml:space="preserve">. The weak states that straddle the southern approaches of the Sahara are ideal petri dishes for Al Qaeda type groups to form and attract local support. There are networks of funding and religious contact that give groups in these countries potential access to funds, fighters, training and weapons from the Middle East. A war in the eastern Congo might not directly trigger these other conflicts, but it helps to create the swirling underworld of arms trading, money transfers, illegal commerce and the rise of a generation of young men who become experienced fighters—and know no other way to make a living. It destabilizes the environment for neighboring states (like Uganda and Kenya) that play much more direct role in potential crises of greater concern to us. </w:t>
      </w:r>
      <w:proofErr w:type="gramStart"/>
      <w:r w:rsidRPr="00403568">
        <w:rPr>
          <w:sz w:val="14"/>
          <w:shd w:val="clear" w:color="auto" w:fill="FFFFFF" w:themeFill="background1"/>
        </w:rPr>
        <w:t>This is why</w:t>
      </w:r>
      <w:proofErr w:type="gramEnd"/>
      <w:r w:rsidRPr="00403568">
        <w:rPr>
          <w:sz w:val="14"/>
          <w:shd w:val="clear" w:color="auto" w:fill="FFFFFF" w:themeFill="background1"/>
        </w:rPr>
        <w:t xml:space="preserve"> the Clinton, Bush and Obama administrations (representing three very different kinds of American politics) have all been engaged in efforts like the peace keeping effort in the Congo. It is why, despite our budget problems at home and despite our </w:t>
      </w:r>
      <w:proofErr w:type="gramStart"/>
      <w:r w:rsidRPr="00403568">
        <w:rPr>
          <w:sz w:val="14"/>
          <w:shd w:val="clear" w:color="auto" w:fill="FFFFFF" w:themeFill="background1"/>
        </w:rPr>
        <w:t>often justifiable</w:t>
      </w:r>
      <w:proofErr w:type="gramEnd"/>
      <w:r w:rsidRPr="00403568">
        <w:rPr>
          <w:sz w:val="14"/>
          <w:shd w:val="clear" w:color="auto" w:fill="FFFFFF" w:themeFill="background1"/>
        </w:rPr>
        <w:t xml:space="preserve"> impatience with the complexities of dealing with international coalitions and the inadequacies of international institutions, we need to continue the slow and painstaking work that makes agreements like this one possible. </w:t>
      </w:r>
      <w:r w:rsidRPr="00355A58">
        <w:rPr>
          <w:rStyle w:val="Emphasis"/>
          <w:highlight w:val="cyan"/>
          <w:shd w:val="clear" w:color="auto" w:fill="FFFFFF" w:themeFill="background1"/>
        </w:rPr>
        <w:t>The world we live in is</w:t>
      </w:r>
      <w:r w:rsidRPr="00403568">
        <w:rPr>
          <w:rStyle w:val="Emphasis"/>
          <w:shd w:val="clear" w:color="auto" w:fill="FFFFFF" w:themeFill="background1"/>
        </w:rPr>
        <w:t xml:space="preserve"> an </w:t>
      </w:r>
      <w:r w:rsidRPr="00355A58">
        <w:rPr>
          <w:rStyle w:val="Emphasis"/>
          <w:highlight w:val="cyan"/>
          <w:shd w:val="clear" w:color="auto" w:fill="FFFFFF" w:themeFill="background1"/>
        </w:rPr>
        <w:t>explosive</w:t>
      </w:r>
      <w:r w:rsidRPr="00403568">
        <w:rPr>
          <w:rStyle w:val="Emphasis"/>
          <w:shd w:val="clear" w:color="auto" w:fill="FFFFFF" w:themeFill="background1"/>
        </w:rPr>
        <w:t xml:space="preserve"> one.</w:t>
      </w:r>
      <w:r w:rsidRPr="00403568">
        <w:rPr>
          <w:sz w:val="14"/>
          <w:shd w:val="clear" w:color="auto" w:fill="FFFFFF" w:themeFill="background1"/>
        </w:rPr>
        <w:t xml:space="preserve"> </w:t>
      </w:r>
      <w:r w:rsidRPr="00403568">
        <w:rPr>
          <w:rStyle w:val="StyleUnderline"/>
          <w:shd w:val="clear" w:color="auto" w:fill="FFFFFF" w:themeFill="background1"/>
        </w:rPr>
        <w:t>There are all kinds of things that can go horribly wrong</w:t>
      </w:r>
      <w:r w:rsidRPr="00403568">
        <w:rPr>
          <w:sz w:val="14"/>
          <w:shd w:val="clear" w:color="auto" w:fill="FFFFFF" w:themeFill="background1"/>
        </w:rPr>
        <w:t xml:space="preserve">, and </w:t>
      </w:r>
      <w:r w:rsidRPr="00355A58">
        <w:rPr>
          <w:rStyle w:val="StyleUnderline"/>
          <w:highlight w:val="cyan"/>
          <w:shd w:val="clear" w:color="auto" w:fill="FFFFFF" w:themeFill="background1"/>
        </w:rPr>
        <w:t>what happens in one corner</w:t>
      </w:r>
      <w:r w:rsidRPr="00403568">
        <w:rPr>
          <w:sz w:val="14"/>
          <w:shd w:val="clear" w:color="auto" w:fill="FFFFFF" w:themeFill="background1"/>
        </w:rPr>
        <w:t xml:space="preserve"> of the world </w:t>
      </w:r>
      <w:r w:rsidRPr="00355A58">
        <w:rPr>
          <w:rStyle w:val="StyleUnderline"/>
          <w:highlight w:val="cyan"/>
          <w:shd w:val="clear" w:color="auto" w:fill="FFFFFF" w:themeFill="background1"/>
        </w:rPr>
        <w:t>doesn’t</w:t>
      </w:r>
      <w:r w:rsidRPr="00403568">
        <w:rPr>
          <w:rStyle w:val="StyleUnderline"/>
          <w:shd w:val="clear" w:color="auto" w:fill="FFFFFF" w:themeFill="background1"/>
        </w:rPr>
        <w:t xml:space="preserve"> necessarily </w:t>
      </w:r>
      <w:r w:rsidRPr="00355A58">
        <w:rPr>
          <w:rStyle w:val="StyleUnderline"/>
          <w:highlight w:val="cyan"/>
          <w:shd w:val="clear" w:color="auto" w:fill="FFFFFF" w:themeFill="background1"/>
        </w:rPr>
        <w:t>stay there</w:t>
      </w:r>
      <w:r w:rsidRPr="00403568">
        <w:rPr>
          <w:sz w:val="14"/>
          <w:shd w:val="clear" w:color="auto" w:fill="FFFFFF" w:themeFill="background1"/>
        </w:rPr>
        <w:t xml:space="preserve">. Reducing the danger requires an active, global American foreign policy whether we like it or not. </w:t>
      </w:r>
      <w:r w:rsidRPr="00355A58">
        <w:rPr>
          <w:rStyle w:val="StyleUnderline"/>
          <w:highlight w:val="cyan"/>
          <w:shd w:val="clear" w:color="auto" w:fill="FFFFFF" w:themeFill="background1"/>
        </w:rPr>
        <w:t>The potential for</w:t>
      </w:r>
      <w:r w:rsidRPr="00403568">
        <w:rPr>
          <w:rStyle w:val="StyleUnderline"/>
          <w:shd w:val="clear" w:color="auto" w:fill="FFFFFF" w:themeFill="background1"/>
        </w:rPr>
        <w:t xml:space="preserve"> </w:t>
      </w:r>
      <w:r w:rsidRPr="00403568">
        <w:rPr>
          <w:sz w:val="14"/>
          <w:shd w:val="clear" w:color="auto" w:fill="FFFFFF" w:themeFill="background1"/>
        </w:rPr>
        <w:t>new communal and religious</w:t>
      </w:r>
      <w:r w:rsidRPr="00403568">
        <w:rPr>
          <w:rStyle w:val="StyleUnderline"/>
          <w:shd w:val="clear" w:color="auto" w:fill="FFFFFF" w:themeFill="background1"/>
        </w:rPr>
        <w:t xml:space="preserve"> </w:t>
      </w:r>
      <w:r w:rsidRPr="00355A58">
        <w:rPr>
          <w:rStyle w:val="Emphasis"/>
          <w:highlight w:val="cyan"/>
          <w:shd w:val="clear" w:color="auto" w:fill="FFFFFF" w:themeFill="background1"/>
        </w:rPr>
        <w:t xml:space="preserve">wars that </w:t>
      </w:r>
      <w:r w:rsidRPr="002D6DFB">
        <w:rPr>
          <w:rStyle w:val="Emphasis"/>
          <w:shd w:val="clear" w:color="auto" w:fill="FFFFFF" w:themeFill="background1"/>
        </w:rPr>
        <w:t>kill millions</w:t>
      </w:r>
      <w:r w:rsidRPr="00403568">
        <w:rPr>
          <w:rStyle w:val="StyleUnderline"/>
          <w:shd w:val="clear" w:color="auto" w:fill="FFFFFF" w:themeFill="background1"/>
        </w:rPr>
        <w:t xml:space="preserve"> of people and </w:t>
      </w:r>
      <w:r w:rsidRPr="00355A58">
        <w:rPr>
          <w:rStyle w:val="Emphasis"/>
          <w:highlight w:val="cyan"/>
          <w:shd w:val="clear" w:color="auto" w:fill="FFFFFF" w:themeFill="background1"/>
        </w:rPr>
        <w:t>endanger</w:t>
      </w:r>
      <w:r w:rsidRPr="00355A58">
        <w:rPr>
          <w:rStyle w:val="StyleUnderline"/>
          <w:highlight w:val="cyan"/>
          <w:shd w:val="clear" w:color="auto" w:fill="FFFFFF" w:themeFill="background1"/>
        </w:rPr>
        <w:t xml:space="preserve"> </w:t>
      </w:r>
      <w:r w:rsidRPr="00403568">
        <w:rPr>
          <w:shd w:val="clear" w:color="auto" w:fill="FFFFFF" w:themeFill="background1"/>
        </w:rPr>
        <w:t>American</w:t>
      </w:r>
      <w:r w:rsidRPr="00403568">
        <w:rPr>
          <w:rStyle w:val="StyleUnderline"/>
          <w:shd w:val="clear" w:color="auto" w:fill="FFFFFF" w:themeFill="background1"/>
        </w:rPr>
        <w:t xml:space="preserve"> </w:t>
      </w:r>
      <w:r w:rsidRPr="00355A58">
        <w:rPr>
          <w:rStyle w:val="Emphasis"/>
          <w:highlight w:val="cyan"/>
          <w:shd w:val="clear" w:color="auto" w:fill="FFFFFF" w:themeFill="background1"/>
        </w:rPr>
        <w:t>security</w:t>
      </w:r>
      <w:r w:rsidRPr="00403568">
        <w:rPr>
          <w:rStyle w:val="StyleUnderline"/>
          <w:shd w:val="clear" w:color="auto" w:fill="FFFFFF" w:themeFill="background1"/>
        </w:rPr>
        <w:t xml:space="preserve"> </w:t>
      </w:r>
      <w:r w:rsidRPr="00355A58">
        <w:rPr>
          <w:rStyle w:val="StyleUnderline"/>
          <w:highlight w:val="cyan"/>
          <w:shd w:val="clear" w:color="auto" w:fill="FFFFFF" w:themeFill="background1"/>
        </w:rPr>
        <w:t xml:space="preserve">and </w:t>
      </w:r>
      <w:r w:rsidRPr="00355A58">
        <w:rPr>
          <w:rStyle w:val="Emphasis"/>
          <w:highlight w:val="cyan"/>
          <w:shd w:val="clear" w:color="auto" w:fill="FFFFFF" w:themeFill="background1"/>
        </w:rPr>
        <w:t>world peace</w:t>
      </w:r>
      <w:r w:rsidRPr="00403568">
        <w:rPr>
          <w:rStyle w:val="StyleUnderline"/>
          <w:shd w:val="clear" w:color="auto" w:fill="FFFFFF" w:themeFill="background1"/>
        </w:rPr>
        <w:t xml:space="preserve"> </w:t>
      </w:r>
      <w:r w:rsidRPr="00355A58">
        <w:rPr>
          <w:rStyle w:val="Emphasis"/>
          <w:highlight w:val="cyan"/>
          <w:shd w:val="clear" w:color="auto" w:fill="FFFFFF" w:themeFill="background1"/>
        </w:rPr>
        <w:t>is very real</w:t>
      </w:r>
      <w:r w:rsidRPr="00403568">
        <w:rPr>
          <w:sz w:val="14"/>
          <w:shd w:val="clear" w:color="auto" w:fill="FFFFFF" w:themeFill="background1"/>
        </w:rPr>
        <w:t xml:space="preserve">. The world seems safer than the world of the 1930s and 1940s in part because the United States and many of our friends and allies are working quietly around the world to contain outbreaks of violence, address </w:t>
      </w:r>
      <w:r w:rsidRPr="00923580">
        <w:rPr>
          <w:sz w:val="14"/>
        </w:rPr>
        <w:t xml:space="preserve">the issues that exacerbate hatred and distrust, and in the last analysis are willing to provide the security guarantees and deterrents that prevent mass mayhem. </w:t>
      </w:r>
      <w:r w:rsidRPr="00923580">
        <w:rPr>
          <w:sz w:val="16"/>
        </w:rPr>
        <w:t xml:space="preserve">Let us hope that the next generation of Americans will remember these important </w:t>
      </w:r>
      <w:proofErr w:type="gramStart"/>
      <w:r w:rsidRPr="00923580">
        <w:rPr>
          <w:sz w:val="16"/>
        </w:rPr>
        <w:t>facts, and</w:t>
      </w:r>
      <w:proofErr w:type="gramEnd"/>
      <w:r w:rsidRPr="00923580">
        <w:rPr>
          <w:sz w:val="16"/>
        </w:rPr>
        <w:t xml:space="preserve"> support the kind of diplomacy and engagement that offers our best hope of building a different and better world in the century ahead.</w:t>
      </w:r>
    </w:p>
    <w:p w:rsidR="000A7D77" w:rsidRDefault="000A7D77" w:rsidP="000A7D77">
      <w:pPr>
        <w:pStyle w:val="Heading3"/>
      </w:pPr>
      <w:r>
        <w:t xml:space="preserve">1ac/2ac libyan isis </w:t>
      </w:r>
      <w:r>
        <w:t>bad – cbw attack</w:t>
      </w:r>
    </w:p>
    <w:p w:rsidR="000A7D77" w:rsidRDefault="000A7D77" w:rsidP="000A7D77">
      <w:pPr>
        <w:pStyle w:val="Heading4"/>
      </w:pPr>
      <w:r>
        <w:t>Libyan ISIS stronghold causes an attack on Europe</w:t>
      </w:r>
    </w:p>
    <w:p w:rsidR="000A7D77" w:rsidRPr="002E5515" w:rsidRDefault="000A7D77" w:rsidP="000A7D77">
      <w:r>
        <w:rPr>
          <w:rStyle w:val="Style13ptBold"/>
        </w:rPr>
        <w:t>Babb 15</w:t>
      </w:r>
      <w:r>
        <w:t xml:space="preserve"> [Carla, VOA News, “Islamic State Targeting Africa: Top Africom Commander Tells VOA”, December 1, 2015,  </w:t>
      </w:r>
      <w:hyperlink r:id="rId19" w:history="1">
        <w:r w:rsidRPr="004939BE">
          <w:rPr>
            <w:rStyle w:val="Hyperlink"/>
          </w:rPr>
          <w:t>http://www.voanews.com/content/islamic-state-targeting-africa-top-african-commander-warns-voa/3083034.html</w:t>
        </w:r>
      </w:hyperlink>
      <w:r>
        <w:t>]</w:t>
      </w:r>
    </w:p>
    <w:p w:rsidR="000A7D77" w:rsidRDefault="000A7D77" w:rsidP="000A7D77"/>
    <w:p w:rsidR="000A7D77" w:rsidRPr="002E5515" w:rsidRDefault="000A7D77" w:rsidP="000A7D77">
      <w:pPr>
        <w:rPr>
          <w:rStyle w:val="StyleUnderline"/>
        </w:rPr>
      </w:pPr>
      <w:r w:rsidRPr="002E5515">
        <w:rPr>
          <w:sz w:val="16"/>
        </w:rPr>
        <w:t xml:space="preserve">It is beginning to appear that </w:t>
      </w:r>
      <w:r w:rsidRPr="00DD6A63">
        <w:rPr>
          <w:rStyle w:val="StyleUnderline"/>
          <w:highlight w:val="green"/>
        </w:rPr>
        <w:t>any counter-I</w:t>
      </w:r>
      <w:r w:rsidRPr="002E5515">
        <w:rPr>
          <w:rStyle w:val="StyleUnderline"/>
        </w:rPr>
        <w:t xml:space="preserve">slamic </w:t>
      </w:r>
      <w:r w:rsidRPr="00DD6A63">
        <w:rPr>
          <w:rStyle w:val="StyleUnderline"/>
          <w:highlight w:val="green"/>
        </w:rPr>
        <w:t>S</w:t>
      </w:r>
      <w:r w:rsidRPr="002E5515">
        <w:rPr>
          <w:rStyle w:val="StyleUnderline"/>
        </w:rPr>
        <w:t xml:space="preserve">tate </w:t>
      </w:r>
      <w:r w:rsidRPr="00DD6A63">
        <w:rPr>
          <w:rStyle w:val="StyleUnderline"/>
          <w:highlight w:val="green"/>
        </w:rPr>
        <w:t>strategy needs "serious elements</w:t>
      </w:r>
      <w:r w:rsidRPr="002E5515">
        <w:rPr>
          <w:rStyle w:val="StyleUnderline"/>
        </w:rPr>
        <w:t>"</w:t>
      </w:r>
      <w:r w:rsidRPr="002E5515">
        <w:rPr>
          <w:sz w:val="16"/>
        </w:rPr>
        <w:t xml:space="preserve"> not only </w:t>
      </w:r>
      <w:proofErr w:type="gramStart"/>
      <w:r w:rsidRPr="00DD6A63">
        <w:rPr>
          <w:rStyle w:val="StyleUnderline"/>
          <w:highlight w:val="green"/>
        </w:rPr>
        <w:t>in</w:t>
      </w:r>
      <w:r w:rsidRPr="002E5515">
        <w:rPr>
          <w:rStyle w:val="StyleUnderline"/>
        </w:rPr>
        <w:t xml:space="preserve"> regard to</w:t>
      </w:r>
      <w:proofErr w:type="gramEnd"/>
      <w:r w:rsidRPr="002E5515">
        <w:rPr>
          <w:sz w:val="16"/>
        </w:rPr>
        <w:t xml:space="preserve"> Syria and Iraq, but also </w:t>
      </w:r>
      <w:r w:rsidRPr="00DD6A63">
        <w:rPr>
          <w:rStyle w:val="StyleUnderline"/>
          <w:highlight w:val="green"/>
        </w:rPr>
        <w:t>Libya</w:t>
      </w:r>
      <w:r w:rsidRPr="002E5515">
        <w:rPr>
          <w:sz w:val="16"/>
        </w:rPr>
        <w:t xml:space="preserve"> and Yemen, </w:t>
      </w:r>
      <w:r w:rsidRPr="002E5515">
        <w:rPr>
          <w:rStyle w:val="StyleUnderline"/>
        </w:rPr>
        <w:t>according to</w:t>
      </w:r>
      <w:r w:rsidRPr="002E5515">
        <w:rPr>
          <w:sz w:val="16"/>
        </w:rPr>
        <w:t xml:space="preserve"> Brookings defense policy expert Michael </w:t>
      </w:r>
      <w:r w:rsidRPr="002E5515">
        <w:rPr>
          <w:rStyle w:val="StyleUnderline"/>
        </w:rPr>
        <w:t>O'Hanlon.</w:t>
      </w:r>
    </w:p>
    <w:p w:rsidR="000A7D77" w:rsidRPr="002E5515" w:rsidRDefault="000A7D77" w:rsidP="000A7D77">
      <w:pPr>
        <w:rPr>
          <w:sz w:val="16"/>
        </w:rPr>
      </w:pPr>
      <w:r w:rsidRPr="002E5515">
        <w:rPr>
          <w:rStyle w:val="StyleUnderline"/>
        </w:rPr>
        <w:t>"</w:t>
      </w:r>
      <w:r w:rsidRPr="00DD6A63">
        <w:rPr>
          <w:rStyle w:val="StyleUnderline"/>
          <w:highlight w:val="green"/>
        </w:rPr>
        <w:t>Access from Libya to Europe is disturbingly easy</w:t>
      </w:r>
      <w:r w:rsidRPr="002E5515">
        <w:rPr>
          <w:sz w:val="16"/>
        </w:rPr>
        <w:t>," O'Hanlon told VOA. "</w:t>
      </w:r>
      <w:r w:rsidRPr="002E5515">
        <w:rPr>
          <w:rStyle w:val="StyleUnderline"/>
        </w:rPr>
        <w:t>Sirte looks like a real stronghold</w:t>
      </w:r>
      <w:r w:rsidRPr="002E5515">
        <w:rPr>
          <w:sz w:val="16"/>
        </w:rPr>
        <w:t xml:space="preserve"> — and one with little prospect of being taken away from ISIL anytime soon."</w:t>
      </w:r>
    </w:p>
    <w:p w:rsidR="000A7D77" w:rsidRPr="002E5515" w:rsidRDefault="000A7D77" w:rsidP="000A7D77">
      <w:pPr>
        <w:rPr>
          <w:sz w:val="16"/>
        </w:rPr>
      </w:pPr>
      <w:r w:rsidRPr="00DD6A63">
        <w:rPr>
          <w:rStyle w:val="StyleUnderline"/>
          <w:highlight w:val="green"/>
        </w:rPr>
        <w:t>Libya has become</w:t>
      </w:r>
      <w:r w:rsidRPr="002E5515">
        <w:rPr>
          <w:rStyle w:val="StyleUnderline"/>
        </w:rPr>
        <w:t xml:space="preserve"> an importer of terrorists and </w:t>
      </w:r>
      <w:r w:rsidRPr="00DD6A63">
        <w:rPr>
          <w:rStyle w:val="StyleUnderline"/>
          <w:highlight w:val="green"/>
        </w:rPr>
        <w:t>the most important nexus for the Islamic State</w:t>
      </w:r>
      <w:r w:rsidRPr="002E5515">
        <w:rPr>
          <w:rStyle w:val="StyleUnderline"/>
        </w:rPr>
        <w:t xml:space="preserve"> group in Africa</w:t>
      </w:r>
      <w:r w:rsidRPr="002E5515">
        <w:rPr>
          <w:sz w:val="16"/>
        </w:rPr>
        <w:t xml:space="preserve">, according to Franken. Libyan government </w:t>
      </w:r>
      <w:r w:rsidRPr="002E5515">
        <w:rPr>
          <w:rStyle w:val="StyleUnderline"/>
        </w:rPr>
        <w:t>officials have reported hundreds of foreign fighters in Libya</w:t>
      </w:r>
      <w:r w:rsidRPr="002E5515">
        <w:rPr>
          <w:sz w:val="16"/>
        </w:rPr>
        <w:t>, with many pouring in from neighboring Tunisia and Yemen.</w:t>
      </w:r>
    </w:p>
    <w:p w:rsidR="000A7D77" w:rsidRDefault="000A7D77" w:rsidP="000A7D77">
      <w:pPr>
        <w:rPr>
          <w:rFonts w:eastAsiaTheme="majorEastAsia" w:cstheme="majorBidi"/>
          <w:b/>
          <w:caps/>
          <w:sz w:val="32"/>
          <w:szCs w:val="24"/>
          <w:u w:val="single"/>
        </w:rPr>
      </w:pPr>
    </w:p>
    <w:p w:rsidR="000A7D77" w:rsidRDefault="000A7D77" w:rsidP="000A7D77">
      <w:pPr>
        <w:pStyle w:val="Heading4"/>
      </w:pPr>
      <w:r>
        <w:t>That attack would be a CBW</w:t>
      </w:r>
    </w:p>
    <w:p w:rsidR="000A7D77" w:rsidRPr="002E5515" w:rsidRDefault="000A7D77" w:rsidP="000A7D77">
      <w:r>
        <w:rPr>
          <w:rStyle w:val="Style13ptBold"/>
        </w:rPr>
        <w:t>Moore 15</w:t>
      </w:r>
      <w:r>
        <w:t xml:space="preserve"> [Jack, “EUROPE MUST 'PREPARE FOR THE POSSIBILITY' OF AN ISIS CHEMICAL ATTACK: REPORT”, Newsweek, December 8, </w:t>
      </w:r>
      <w:hyperlink r:id="rId20" w:history="1">
        <w:r w:rsidRPr="001E70BD">
          <w:rPr>
            <w:rStyle w:val="Hyperlink"/>
          </w:rPr>
          <w:t>http://www.newsweek.com/eu-warned-prepare-isis-chemical-attack-illegal-materials-smuggled-past-blocs-401741</w:t>
        </w:r>
      </w:hyperlink>
      <w:r>
        <w:t>]</w:t>
      </w:r>
    </w:p>
    <w:p w:rsidR="000A7D77" w:rsidRDefault="000A7D77" w:rsidP="000A7D77"/>
    <w:p w:rsidR="000A7D77" w:rsidRPr="00DD6A63" w:rsidRDefault="000A7D77" w:rsidP="000A7D77">
      <w:pPr>
        <w:rPr>
          <w:sz w:val="16"/>
        </w:rPr>
      </w:pPr>
      <w:r w:rsidRPr="00DD6A63">
        <w:rPr>
          <w:sz w:val="16"/>
        </w:rPr>
        <w:t xml:space="preserve">The European Parliament released </w:t>
      </w:r>
      <w:r w:rsidRPr="00DD6A63">
        <w:rPr>
          <w:rStyle w:val="StyleUnderline"/>
          <w:highlight w:val="green"/>
        </w:rPr>
        <w:t>a report</w:t>
      </w:r>
      <w:r w:rsidRPr="00DD6A63">
        <w:rPr>
          <w:sz w:val="16"/>
        </w:rPr>
        <w:t xml:space="preserve"> on Friday </w:t>
      </w:r>
      <w:r w:rsidRPr="00DD6A63">
        <w:rPr>
          <w:rStyle w:val="StyleUnderline"/>
          <w:highlight w:val="green"/>
        </w:rPr>
        <w:t>warning the E</w:t>
      </w:r>
      <w:r w:rsidRPr="00DD6A63">
        <w:rPr>
          <w:sz w:val="16"/>
        </w:rPr>
        <w:t xml:space="preserve">uropean </w:t>
      </w:r>
      <w:r w:rsidRPr="00DD6A63">
        <w:rPr>
          <w:rStyle w:val="StyleUnderline"/>
          <w:highlight w:val="green"/>
        </w:rPr>
        <w:t>U</w:t>
      </w:r>
      <w:r w:rsidRPr="00DD6A63">
        <w:rPr>
          <w:sz w:val="16"/>
        </w:rPr>
        <w:t xml:space="preserve">nion’s member states </w:t>
      </w:r>
      <w:r w:rsidRPr="00DD6A63">
        <w:rPr>
          <w:rStyle w:val="StyleUnderline"/>
          <w:highlight w:val="green"/>
        </w:rPr>
        <w:t>to “prepare for</w:t>
      </w:r>
      <w:r w:rsidRPr="002E5515">
        <w:rPr>
          <w:rStyle w:val="StyleUnderline"/>
        </w:rPr>
        <w:t xml:space="preserve"> the possibility” of </w:t>
      </w:r>
      <w:r w:rsidRPr="00DD6A63">
        <w:rPr>
          <w:rStyle w:val="StyleUnderline"/>
          <w:highlight w:val="green"/>
        </w:rPr>
        <w:t>a chemical attack</w:t>
      </w:r>
      <w:r w:rsidRPr="00DD6A63">
        <w:rPr>
          <w:sz w:val="16"/>
        </w:rPr>
        <w:t xml:space="preserve"> on the continent </w:t>
      </w:r>
      <w:r w:rsidRPr="00DD6A63">
        <w:rPr>
          <w:rStyle w:val="StyleUnderline"/>
          <w:highlight w:val="green"/>
        </w:rPr>
        <w:t>by</w:t>
      </w:r>
      <w:r w:rsidRPr="00DD6A63">
        <w:rPr>
          <w:sz w:val="16"/>
        </w:rPr>
        <w:t xml:space="preserve"> the Islamic State militant group (</w:t>
      </w:r>
      <w:r w:rsidRPr="00DD6A63">
        <w:rPr>
          <w:rStyle w:val="StyleUnderline"/>
          <w:highlight w:val="green"/>
        </w:rPr>
        <w:t>ISIS</w:t>
      </w:r>
      <w:r w:rsidRPr="00DD6A63">
        <w:rPr>
          <w:sz w:val="16"/>
        </w:rPr>
        <w:t xml:space="preserve">) </w:t>
      </w:r>
      <w:r w:rsidRPr="002E5515">
        <w:rPr>
          <w:rStyle w:val="StyleUnderline"/>
        </w:rPr>
        <w:t xml:space="preserve">and revealing that </w:t>
      </w:r>
      <w:r w:rsidRPr="00DD6A63">
        <w:rPr>
          <w:rStyle w:val="StyleUnderline"/>
          <w:highlight w:val="green"/>
        </w:rPr>
        <w:t>more than 150 cases of toxic smuggling are reported each year</w:t>
      </w:r>
      <w:r w:rsidRPr="00DD6A63">
        <w:rPr>
          <w:sz w:val="16"/>
        </w:rPr>
        <w:t>.</w:t>
      </w:r>
    </w:p>
    <w:p w:rsidR="000A7D77" w:rsidRPr="00DD6A63" w:rsidRDefault="000A7D77" w:rsidP="000A7D77">
      <w:pPr>
        <w:rPr>
          <w:sz w:val="16"/>
        </w:rPr>
      </w:pPr>
      <w:r w:rsidRPr="00DD6A63">
        <w:rPr>
          <w:sz w:val="16"/>
        </w:rPr>
        <w:t>The report, entitled “ISIL/Da’esh and ‘</w:t>
      </w:r>
      <w:proofErr w:type="gramStart"/>
      <w:r w:rsidRPr="00DD6A63">
        <w:rPr>
          <w:sz w:val="16"/>
        </w:rPr>
        <w:t>non conventional</w:t>
      </w:r>
      <w:proofErr w:type="gramEnd"/>
      <w:r w:rsidRPr="00DD6A63">
        <w:rPr>
          <w:sz w:val="16"/>
        </w:rPr>
        <w:t>’ weapons of terror” and authored by political analyst Beatrix Immenkamp, notes that there is a “particular risk that terrorists might use sarin, ricin or anthrax” on European soil.</w:t>
      </w:r>
    </w:p>
    <w:p w:rsidR="000A7D77" w:rsidRPr="00DD6A63" w:rsidRDefault="000A7D77" w:rsidP="000A7D77">
      <w:pPr>
        <w:rPr>
          <w:sz w:val="16"/>
        </w:rPr>
      </w:pPr>
      <w:r w:rsidRPr="00DD6A63">
        <w:rPr>
          <w:sz w:val="16"/>
        </w:rPr>
        <w:t>“</w:t>
      </w:r>
      <w:r w:rsidRPr="002E5515">
        <w:rPr>
          <w:rStyle w:val="StyleUnderline"/>
        </w:rPr>
        <w:t>European governments</w:t>
      </w:r>
      <w:r w:rsidRPr="00DD6A63">
        <w:rPr>
          <w:sz w:val="16"/>
        </w:rPr>
        <w:t xml:space="preserve"> and EU institutions need to be on </w:t>
      </w:r>
      <w:proofErr w:type="gramStart"/>
      <w:r w:rsidRPr="00DD6A63">
        <w:rPr>
          <w:sz w:val="16"/>
        </w:rPr>
        <w:t>alert, and</w:t>
      </w:r>
      <w:proofErr w:type="gramEnd"/>
      <w:r w:rsidRPr="00DD6A63">
        <w:rPr>
          <w:sz w:val="16"/>
        </w:rPr>
        <w:t xml:space="preserve"> </w:t>
      </w:r>
      <w:r w:rsidRPr="002E5515">
        <w:rPr>
          <w:rStyle w:val="StyleUnderline"/>
        </w:rPr>
        <w:t>should consider</w:t>
      </w:r>
      <w:r w:rsidRPr="00DD6A63">
        <w:rPr>
          <w:sz w:val="16"/>
        </w:rPr>
        <w:t xml:space="preserve"> publicly addressing </w:t>
      </w:r>
      <w:r w:rsidRPr="002E5515">
        <w:rPr>
          <w:rStyle w:val="StyleUnderline"/>
        </w:rPr>
        <w:t>the possibility of a terrorist attack using chemical, biological, radiological or even nuclear materials</w:t>
      </w:r>
      <w:r w:rsidRPr="00DD6A63">
        <w:rPr>
          <w:sz w:val="16"/>
        </w:rPr>
        <w:t>,” the paper says.</w:t>
      </w:r>
    </w:p>
    <w:p w:rsidR="000A7D77" w:rsidRPr="00DD6A63" w:rsidRDefault="000A7D77" w:rsidP="000A7D77">
      <w:pPr>
        <w:rPr>
          <w:sz w:val="16"/>
        </w:rPr>
      </w:pPr>
      <w:r w:rsidRPr="00DD6A63">
        <w:rPr>
          <w:sz w:val="16"/>
        </w:rPr>
        <w:t xml:space="preserve">It adds that </w:t>
      </w:r>
      <w:r w:rsidRPr="00DD6A63">
        <w:rPr>
          <w:rStyle w:val="StyleUnderline"/>
          <w:highlight w:val="green"/>
        </w:rPr>
        <w:t>CBRN</w:t>
      </w:r>
      <w:r w:rsidRPr="00DD6A63">
        <w:rPr>
          <w:sz w:val="16"/>
        </w:rPr>
        <w:t xml:space="preserve"> (chemical, biological, radioactive or nuclear) </w:t>
      </w:r>
      <w:r w:rsidRPr="002E5515">
        <w:rPr>
          <w:rStyle w:val="StyleUnderline"/>
        </w:rPr>
        <w:t xml:space="preserve">substances </w:t>
      </w:r>
      <w:r w:rsidRPr="00DD6A63">
        <w:rPr>
          <w:rStyle w:val="StyleUnderline"/>
          <w:highlight w:val="green"/>
        </w:rPr>
        <w:t>have been “carried undetected” past the</w:t>
      </w:r>
      <w:r w:rsidRPr="002E5515">
        <w:rPr>
          <w:rStyle w:val="StyleUnderline"/>
        </w:rPr>
        <w:t xml:space="preserve"> bloc’s </w:t>
      </w:r>
      <w:r w:rsidRPr="00DD6A63">
        <w:rPr>
          <w:rStyle w:val="StyleUnderline"/>
          <w:highlight w:val="green"/>
        </w:rPr>
        <w:t>borders</w:t>
      </w:r>
      <w:r w:rsidRPr="00DD6A63">
        <w:rPr>
          <w:sz w:val="16"/>
        </w:rPr>
        <w:t>, citing the 2014 European Commission report on a new EU approach to the detection and mitigation of CBRN risks.</w:t>
      </w:r>
    </w:p>
    <w:p w:rsidR="000A7D77" w:rsidRPr="00DD6A63" w:rsidRDefault="000A7D77" w:rsidP="000A7D77">
      <w:pPr>
        <w:rPr>
          <w:sz w:val="16"/>
        </w:rPr>
      </w:pPr>
      <w:r w:rsidRPr="00DD6A63">
        <w:rPr>
          <w:sz w:val="16"/>
        </w:rPr>
        <w:t xml:space="preserve">The report does not detail specific recent cases of undetected smuggling of CBRN </w:t>
      </w:r>
      <w:proofErr w:type="gramStart"/>
      <w:r w:rsidRPr="00DD6A63">
        <w:rPr>
          <w:sz w:val="16"/>
        </w:rPr>
        <w:t>materials</w:t>
      </w:r>
      <w:proofErr w:type="gramEnd"/>
      <w:r w:rsidRPr="00DD6A63">
        <w:rPr>
          <w:sz w:val="16"/>
        </w:rPr>
        <w:t xml:space="preserve"> but it uses the 2006 poisoning of Alexander Litvinenko, who was spiked with polonium in London, as a previous example of such material smuggled into the EU. The report does not give details on the specific cases of chemical, biological, radioactive or nuclear material smuggling into Europe.</w:t>
      </w:r>
    </w:p>
    <w:p w:rsidR="000A7D77" w:rsidRPr="00DD6A63" w:rsidRDefault="000A7D77" w:rsidP="000A7D77">
      <w:pPr>
        <w:rPr>
          <w:sz w:val="16"/>
        </w:rPr>
      </w:pPr>
      <w:r w:rsidRPr="00DD6A63">
        <w:rPr>
          <w:sz w:val="16"/>
        </w:rPr>
        <w:t>Following the deadly Paris attacks in November, French Prime Minister Manuel Valls warned that the country could face a chemical or bacterial attack on its soil. “We must not rule anything out,” Valls said, addressing the lower house of the French parliament. “I say it with all the precautions needed. But we know and bear in mind that there is also a risk of chemical or bacteriological weapons.”</w:t>
      </w:r>
    </w:p>
    <w:p w:rsidR="000A7D77" w:rsidRPr="00DD6A63" w:rsidRDefault="000A7D77" w:rsidP="000A7D77">
      <w:pPr>
        <w:rPr>
          <w:sz w:val="16"/>
        </w:rPr>
      </w:pPr>
      <w:r w:rsidRPr="00DD6A63">
        <w:rPr>
          <w:sz w:val="16"/>
        </w:rPr>
        <w:t xml:space="preserve">After overrunning areas of northern Iraq last year, </w:t>
      </w:r>
      <w:r w:rsidRPr="00DD6A63">
        <w:rPr>
          <w:rStyle w:val="StyleUnderline"/>
          <w:highlight w:val="green"/>
        </w:rPr>
        <w:t>ISIS had “access</w:t>
      </w:r>
      <w:r w:rsidRPr="00DD6A63">
        <w:rPr>
          <w:sz w:val="16"/>
        </w:rPr>
        <w:t>...</w:t>
      </w:r>
      <w:r w:rsidRPr="00DD6A63">
        <w:rPr>
          <w:rStyle w:val="StyleUnderline"/>
          <w:highlight w:val="green"/>
        </w:rPr>
        <w:t>to</w:t>
      </w:r>
      <w:r w:rsidRPr="00DD6A63">
        <w:rPr>
          <w:rStyle w:val="StyleUnderline"/>
        </w:rPr>
        <w:t xml:space="preserve"> bunkers from </w:t>
      </w:r>
      <w:r w:rsidRPr="00DD6A63">
        <w:rPr>
          <w:rStyle w:val="StyleUnderline"/>
          <w:highlight w:val="green"/>
        </w:rPr>
        <w:t>the</w:t>
      </w:r>
      <w:r w:rsidRPr="00DD6A63">
        <w:rPr>
          <w:sz w:val="16"/>
        </w:rPr>
        <w:t xml:space="preserve"> past </w:t>
      </w:r>
      <w:r w:rsidRPr="00DD6A63">
        <w:rPr>
          <w:rStyle w:val="StyleUnderline"/>
          <w:highlight w:val="green"/>
        </w:rPr>
        <w:t>Iraqi chemical weapons programs</w:t>
      </w:r>
      <w:r w:rsidRPr="00DD6A63">
        <w:rPr>
          <w:sz w:val="16"/>
        </w:rPr>
        <w:t xml:space="preserve">” that included mustard agents </w:t>
      </w:r>
      <w:r w:rsidRPr="00DD6A63">
        <w:rPr>
          <w:rStyle w:val="StyleUnderline"/>
          <w:highlight w:val="green"/>
        </w:rPr>
        <w:t>and</w:t>
      </w:r>
      <w:r w:rsidRPr="00DD6A63">
        <w:rPr>
          <w:rStyle w:val="StyleUnderline"/>
        </w:rPr>
        <w:t xml:space="preserve"> may have had access to previous programs in </w:t>
      </w:r>
      <w:r w:rsidRPr="00DD6A63">
        <w:rPr>
          <w:rStyle w:val="StyleUnderline"/>
          <w:highlight w:val="green"/>
        </w:rPr>
        <w:t>Libya</w:t>
      </w:r>
      <w:r w:rsidRPr="00DD6A63">
        <w:rPr>
          <w:sz w:val="16"/>
        </w:rPr>
        <w:t xml:space="preserve"> where it expanded its control of areas of central Libya, the report adds.</w:t>
      </w:r>
    </w:p>
    <w:p w:rsidR="000A7D77" w:rsidRPr="00DD6A63" w:rsidRDefault="000A7D77" w:rsidP="000A7D77">
      <w:pPr>
        <w:rPr>
          <w:sz w:val="16"/>
        </w:rPr>
      </w:pPr>
      <w:r w:rsidRPr="00DD6A63">
        <w:rPr>
          <w:rStyle w:val="StyleUnderline"/>
        </w:rPr>
        <w:t xml:space="preserve">ISIS has previously used chemical weapons on </w:t>
      </w:r>
      <w:proofErr w:type="gramStart"/>
      <w:r w:rsidRPr="00DD6A63">
        <w:rPr>
          <w:rStyle w:val="StyleUnderline"/>
        </w:rPr>
        <w:t>a number of</w:t>
      </w:r>
      <w:proofErr w:type="gramEnd"/>
      <w:r w:rsidRPr="00DD6A63">
        <w:rPr>
          <w:rStyle w:val="StyleUnderline"/>
        </w:rPr>
        <w:t xml:space="preserve"> occasions</w:t>
      </w:r>
      <w:r w:rsidRPr="00DD6A63">
        <w:rPr>
          <w:sz w:val="16"/>
        </w:rPr>
        <w:t>, according to groups fighting the extremist group and NGOs operating in Syria such as Médecins Sans Frontières (MSF). MSF said that ISIS had used mustard gas in northern Syria in August, after its doctors treated four patients with symptoms of exposure to chemical agents. The Kurdistan Region Security Council in northern Iraq also said in March that it has evidence of ISIS using chlorine gas against Peshmerga fighters.</w:t>
      </w:r>
    </w:p>
    <w:p w:rsidR="000A7D77" w:rsidRPr="00DD6A63" w:rsidRDefault="000A7D77" w:rsidP="000A7D77">
      <w:pPr>
        <w:rPr>
          <w:sz w:val="16"/>
        </w:rPr>
      </w:pPr>
      <w:r w:rsidRPr="00DD6A63">
        <w:rPr>
          <w:sz w:val="16"/>
        </w:rPr>
        <w:t xml:space="preserve">Iraqi intelligence officials told the Associated Press in November that </w:t>
      </w:r>
      <w:r w:rsidRPr="00DD6A63">
        <w:rPr>
          <w:rStyle w:val="StyleUnderline"/>
          <w:highlight w:val="green"/>
        </w:rPr>
        <w:t>ISIS has set up a chemical weapons research unit</w:t>
      </w:r>
      <w:r w:rsidRPr="00DD6A63">
        <w:rPr>
          <w:rStyle w:val="StyleUnderline"/>
        </w:rPr>
        <w:t xml:space="preserve"> dedicated to pursuing the creation of deadlier and more advanced toxic weapons</w:t>
      </w:r>
      <w:r w:rsidRPr="00DD6A63">
        <w:rPr>
          <w:sz w:val="16"/>
        </w:rPr>
        <w:t xml:space="preserve">. The group has also recruited </w:t>
      </w:r>
      <w:proofErr w:type="gramStart"/>
      <w:r w:rsidRPr="00DD6A63">
        <w:rPr>
          <w:sz w:val="16"/>
        </w:rPr>
        <w:t>a number of</w:t>
      </w:r>
      <w:proofErr w:type="gramEnd"/>
      <w:r w:rsidRPr="00DD6A63">
        <w:rPr>
          <w:sz w:val="16"/>
        </w:rPr>
        <w:t xml:space="preserve"> scientists who worked under Saddam Hussein, according to Hakim al Zamili, the head of the Iraqi parliament’s security and defence committee.</w:t>
      </w:r>
    </w:p>
    <w:p w:rsidR="000A7D77" w:rsidRPr="00DD6A63" w:rsidRDefault="000A7D77" w:rsidP="000A7D77">
      <w:pPr>
        <w:rPr>
          <w:sz w:val="16"/>
        </w:rPr>
      </w:pPr>
      <w:r w:rsidRPr="00DD6A63">
        <w:rPr>
          <w:sz w:val="16"/>
        </w:rPr>
        <w:t xml:space="preserve">“Daesh (an Arabic acronym for </w:t>
      </w:r>
      <w:r w:rsidRPr="00DD6A63">
        <w:rPr>
          <w:rStyle w:val="StyleUnderline"/>
          <w:highlight w:val="green"/>
        </w:rPr>
        <w:t>ISIS</w:t>
      </w:r>
      <w:r w:rsidRPr="00DD6A63">
        <w:rPr>
          <w:sz w:val="16"/>
          <w:highlight w:val="green"/>
        </w:rPr>
        <w:t xml:space="preserve">) </w:t>
      </w:r>
      <w:r w:rsidRPr="00DD6A63">
        <w:rPr>
          <w:rStyle w:val="StyleUnderline"/>
          <w:highlight w:val="green"/>
        </w:rPr>
        <w:t>is working</w:t>
      </w:r>
      <w:r w:rsidRPr="00DD6A63">
        <w:rPr>
          <w:rStyle w:val="StyleUnderline"/>
        </w:rPr>
        <w:t xml:space="preserve"> very seriously </w:t>
      </w:r>
      <w:r w:rsidRPr="00DD6A63">
        <w:rPr>
          <w:rStyle w:val="StyleUnderline"/>
          <w:highlight w:val="green"/>
        </w:rPr>
        <w:t>to reach production</w:t>
      </w:r>
      <w:r w:rsidRPr="00DD6A63">
        <w:rPr>
          <w:rStyle w:val="StyleUnderline"/>
        </w:rPr>
        <w:t xml:space="preserve"> of chemical weapons</w:t>
      </w:r>
      <w:r w:rsidRPr="00DD6A63">
        <w:rPr>
          <w:sz w:val="16"/>
        </w:rPr>
        <w:t>, particularly nerve gas,” he said. “</w:t>
      </w:r>
      <w:r w:rsidRPr="00DD6A63">
        <w:rPr>
          <w:rStyle w:val="StyleUnderline"/>
          <w:highlight w:val="green"/>
        </w:rPr>
        <w:t>That would threaten</w:t>
      </w:r>
      <w:r w:rsidRPr="00DD6A63">
        <w:rPr>
          <w:sz w:val="16"/>
        </w:rPr>
        <w:t xml:space="preserve"> not just Iraq but </w:t>
      </w:r>
      <w:r w:rsidRPr="00DD6A63">
        <w:rPr>
          <w:rStyle w:val="StyleUnderline"/>
          <w:highlight w:val="green"/>
        </w:rPr>
        <w:t>the whole world</w:t>
      </w:r>
      <w:r w:rsidRPr="00DD6A63">
        <w:rPr>
          <w:sz w:val="16"/>
        </w:rPr>
        <w:t>.”</w:t>
      </w:r>
    </w:p>
    <w:p w:rsidR="000A7D77" w:rsidRDefault="000A7D77" w:rsidP="000A7D77">
      <w:pPr>
        <w:rPr>
          <w:sz w:val="16"/>
        </w:rPr>
      </w:pPr>
    </w:p>
    <w:p w:rsidR="000A7D77" w:rsidRDefault="000A7D77" w:rsidP="000A7D77">
      <w:pPr>
        <w:pStyle w:val="Heading4"/>
      </w:pPr>
      <w:r>
        <w:t>Extinction</w:t>
      </w:r>
    </w:p>
    <w:p w:rsidR="000A7D77" w:rsidRPr="00A66482" w:rsidRDefault="000A7D77" w:rsidP="000A7D77">
      <w:pPr>
        <w:rPr>
          <w:rStyle w:val="Style13ptBold"/>
        </w:rPr>
      </w:pPr>
      <w:r w:rsidRPr="00A66482">
        <w:rPr>
          <w:rStyle w:val="Style13ptBold"/>
        </w:rPr>
        <w:t xml:space="preserve">Sandberg 08—Research Fellow for the Future of Humanity Institute @ Oxford University &amp; senior research associate @ Astronomical Observatory of Belgrade </w:t>
      </w:r>
    </w:p>
    <w:p w:rsidR="000A7D77" w:rsidRDefault="000A7D77" w:rsidP="000A7D77">
      <w:pPr>
        <w:rPr>
          <w:sz w:val="16"/>
          <w:szCs w:val="16"/>
        </w:rPr>
      </w:pPr>
      <w:r w:rsidRPr="00A66482">
        <w:rPr>
          <w:sz w:val="16"/>
          <w:szCs w:val="16"/>
        </w:rPr>
        <w:t xml:space="preserve">[Anders Sandberg (PhD in computational neuroscience from Stockholm University) </w:t>
      </w:r>
      <w:r w:rsidRPr="00A66482">
        <w:rPr>
          <w:sz w:val="16"/>
          <w:szCs w:val="16"/>
          <w:u w:val="single"/>
        </w:rPr>
        <w:t>&amp;</w:t>
      </w:r>
      <w:r w:rsidRPr="00A66482">
        <w:rPr>
          <w:sz w:val="16"/>
          <w:szCs w:val="16"/>
        </w:rPr>
        <w:t xml:space="preserve"> Milan M. </w:t>
      </w:r>
      <w:proofErr w:type="gramStart"/>
      <w:r w:rsidRPr="00A66482">
        <w:rPr>
          <w:sz w:val="16"/>
          <w:szCs w:val="16"/>
        </w:rPr>
        <w:t>Ćirković  (</w:t>
      </w:r>
      <w:proofErr w:type="gramEnd"/>
      <w:r w:rsidRPr="00A66482">
        <w:rPr>
          <w:sz w:val="16"/>
          <w:szCs w:val="16"/>
        </w:rPr>
        <w:t xml:space="preserve">Professor of physics @ University of Novi Sad in Serbia and Montenegro), “How can we reduce the risk of human extinction?” </w:t>
      </w:r>
      <w:r w:rsidRPr="00A66482">
        <w:rPr>
          <w:sz w:val="16"/>
          <w:szCs w:val="16"/>
          <w:u w:val="single"/>
        </w:rPr>
        <w:t>Bulletin of the Atomic Scientist</w:t>
      </w:r>
      <w:r w:rsidRPr="00A66482">
        <w:rPr>
          <w:sz w:val="16"/>
          <w:szCs w:val="16"/>
        </w:rPr>
        <w:t xml:space="preserve">, 9/9/2008, </w:t>
      </w:r>
      <w:hyperlink r:id="rId21" w:history="1">
        <w:r w:rsidRPr="002847E2">
          <w:rPr>
            <w:rStyle w:val="Hyperlink"/>
            <w:sz w:val="16"/>
            <w:szCs w:val="16"/>
          </w:rPr>
          <w:t>http://tinyurl.com/p4gjozx</w:t>
        </w:r>
      </w:hyperlink>
      <w:r w:rsidRPr="00A66482">
        <w:rPr>
          <w:sz w:val="16"/>
          <w:szCs w:val="16"/>
        </w:rPr>
        <w:t>]</w:t>
      </w:r>
    </w:p>
    <w:p w:rsidR="000A7D77" w:rsidRPr="00A66482" w:rsidRDefault="000A7D77" w:rsidP="000A7D77">
      <w:pPr>
        <w:rPr>
          <w:sz w:val="16"/>
          <w:szCs w:val="16"/>
        </w:rPr>
      </w:pPr>
    </w:p>
    <w:p w:rsidR="000A7D77" w:rsidRPr="00A66482" w:rsidRDefault="000A7D77" w:rsidP="000A7D77">
      <w:pPr>
        <w:rPr>
          <w:rStyle w:val="StyleUnderline"/>
          <w:b/>
          <w:sz w:val="16"/>
        </w:rPr>
      </w:pPr>
      <w:r w:rsidRPr="00A66482">
        <w:rPr>
          <w:rStyle w:val="StyleUnderline"/>
        </w:rPr>
        <w:t xml:space="preserve">The risks from anthropogenic hazards appear </w:t>
      </w:r>
      <w:r w:rsidRPr="00A66482">
        <w:rPr>
          <w:sz w:val="16"/>
        </w:rPr>
        <w:t>at present</w:t>
      </w:r>
      <w:r w:rsidRPr="00A66482">
        <w:rPr>
          <w:b/>
          <w:sz w:val="16"/>
        </w:rPr>
        <w:t xml:space="preserve"> </w:t>
      </w:r>
      <w:r w:rsidRPr="00A66482">
        <w:rPr>
          <w:rStyle w:val="StyleUnderline"/>
        </w:rPr>
        <w:t>larger than those from natural ones</w:t>
      </w:r>
      <w:r w:rsidRPr="00A66482">
        <w:rPr>
          <w:b/>
          <w:sz w:val="16"/>
        </w:rPr>
        <w:t xml:space="preserve">. </w:t>
      </w:r>
      <w:r w:rsidRPr="00A66482">
        <w:rPr>
          <w:rStyle w:val="StyleUnderline"/>
        </w:rPr>
        <w:t xml:space="preserve">Although </w:t>
      </w:r>
      <w:r w:rsidRPr="00A66482">
        <w:rPr>
          <w:sz w:val="16"/>
        </w:rPr>
        <w:t>great progress has been made in reducing the number of nuclear weapons in the world,</w:t>
      </w:r>
      <w:r w:rsidRPr="00A66482">
        <w:rPr>
          <w:b/>
          <w:sz w:val="16"/>
        </w:rPr>
        <w:t xml:space="preserve"> </w:t>
      </w:r>
      <w:r w:rsidRPr="00A66482">
        <w:rPr>
          <w:rStyle w:val="StyleUnderline"/>
        </w:rPr>
        <w:t>humanity is</w:t>
      </w:r>
      <w:r w:rsidRPr="00A66482">
        <w:rPr>
          <w:b/>
          <w:sz w:val="16"/>
        </w:rPr>
        <w:t xml:space="preserve"> </w:t>
      </w:r>
      <w:r w:rsidRPr="00A66482">
        <w:rPr>
          <w:sz w:val="16"/>
        </w:rPr>
        <w:t>still</w:t>
      </w:r>
      <w:r w:rsidRPr="00A66482">
        <w:rPr>
          <w:b/>
          <w:sz w:val="16"/>
        </w:rPr>
        <w:t xml:space="preserve"> </w:t>
      </w:r>
      <w:r w:rsidRPr="00A66482">
        <w:rPr>
          <w:rStyle w:val="StyleUnderline"/>
        </w:rPr>
        <w:t>threatened by</w:t>
      </w:r>
      <w:r w:rsidRPr="00A66482">
        <w:rPr>
          <w:b/>
          <w:sz w:val="16"/>
        </w:rPr>
        <w:t xml:space="preserve"> </w:t>
      </w:r>
      <w:r w:rsidRPr="00A66482">
        <w:rPr>
          <w:sz w:val="16"/>
        </w:rPr>
        <w:t>the possibility of a global thermonuclear war and a resulting</w:t>
      </w:r>
      <w:r w:rsidRPr="00A66482">
        <w:rPr>
          <w:b/>
          <w:sz w:val="16"/>
        </w:rPr>
        <w:t xml:space="preserve"> </w:t>
      </w:r>
      <w:r w:rsidRPr="00A66482">
        <w:rPr>
          <w:rStyle w:val="StyleUnderline"/>
        </w:rPr>
        <w:t>nuclear winter</w:t>
      </w:r>
      <w:r w:rsidRPr="00A66482">
        <w:rPr>
          <w:b/>
          <w:sz w:val="16"/>
        </w:rPr>
        <w:t xml:space="preserve">. </w:t>
      </w:r>
      <w:r w:rsidRPr="00A66482">
        <w:rPr>
          <w:rStyle w:val="StyleUnderline"/>
        </w:rPr>
        <w:t>We may face even greater risks from emerging tech</w:t>
      </w:r>
      <w:r w:rsidRPr="00A66482">
        <w:rPr>
          <w:sz w:val="16"/>
        </w:rPr>
        <w:t>nologies.</w:t>
      </w:r>
      <w:r w:rsidRPr="00A66482">
        <w:rPr>
          <w:b/>
          <w:sz w:val="16"/>
        </w:rPr>
        <w:t xml:space="preserve"> </w:t>
      </w:r>
      <w:r w:rsidRPr="00A66482">
        <w:rPr>
          <w:rStyle w:val="StyleUnderline"/>
          <w:highlight w:val="yellow"/>
        </w:rPr>
        <w:t xml:space="preserve">Advances in </w:t>
      </w:r>
      <w:r w:rsidRPr="00A66482">
        <w:rPr>
          <w:rStyle w:val="Emphasis"/>
          <w:rFonts w:ascii="Times New Roman" w:hAnsi="Times New Roman"/>
          <w:highlight w:val="yellow"/>
        </w:rPr>
        <w:t>synthetic biology</w:t>
      </w:r>
      <w:r w:rsidRPr="00A66482">
        <w:rPr>
          <w:b/>
          <w:sz w:val="16"/>
        </w:rPr>
        <w:t xml:space="preserve"> </w:t>
      </w:r>
      <w:r w:rsidRPr="00A66482">
        <w:rPr>
          <w:sz w:val="16"/>
        </w:rPr>
        <w:t>might</w:t>
      </w:r>
      <w:r w:rsidRPr="00A66482">
        <w:rPr>
          <w:b/>
          <w:sz w:val="16"/>
        </w:rPr>
        <w:t xml:space="preserve"> </w:t>
      </w:r>
      <w:r w:rsidRPr="00A66482">
        <w:rPr>
          <w:rStyle w:val="StyleUnderline"/>
          <w:highlight w:val="yellow"/>
        </w:rPr>
        <w:t xml:space="preserve">make it possible to </w:t>
      </w:r>
      <w:r w:rsidRPr="00A66482">
        <w:rPr>
          <w:rStyle w:val="Emphasis"/>
          <w:rFonts w:ascii="Times New Roman" w:hAnsi="Times New Roman"/>
          <w:highlight w:val="yellow"/>
        </w:rPr>
        <w:t>engineer pathogens</w:t>
      </w:r>
      <w:r w:rsidRPr="00A66482">
        <w:rPr>
          <w:rStyle w:val="StyleUnderline"/>
          <w:highlight w:val="yellow"/>
        </w:rPr>
        <w:t xml:space="preserve"> capable of </w:t>
      </w:r>
      <w:r w:rsidRPr="00A66482">
        <w:rPr>
          <w:rStyle w:val="Emphasis"/>
          <w:rFonts w:ascii="Times New Roman" w:hAnsi="Times New Roman"/>
          <w:highlight w:val="yellow"/>
        </w:rPr>
        <w:t>extinction</w:t>
      </w:r>
      <w:r w:rsidRPr="00A66482">
        <w:rPr>
          <w:sz w:val="16"/>
        </w:rPr>
        <w:t>-level pandemics.</w:t>
      </w:r>
      <w:r w:rsidRPr="00A66482">
        <w:rPr>
          <w:b/>
          <w:sz w:val="16"/>
        </w:rPr>
        <w:t xml:space="preserve"> </w:t>
      </w:r>
      <w:r w:rsidRPr="00A66482">
        <w:rPr>
          <w:rStyle w:val="StyleUnderline"/>
        </w:rPr>
        <w:t xml:space="preserve">The </w:t>
      </w:r>
      <w:r w:rsidRPr="00A66482">
        <w:rPr>
          <w:rStyle w:val="StyleUnderline"/>
          <w:highlight w:val="yellow"/>
        </w:rPr>
        <w:t>knowledge</w:t>
      </w:r>
      <w:r w:rsidRPr="00A66482">
        <w:rPr>
          <w:rStyle w:val="StyleUnderline"/>
        </w:rPr>
        <w:t xml:space="preserve">, equipment, </w:t>
      </w:r>
      <w:r w:rsidRPr="00A66482">
        <w:rPr>
          <w:rStyle w:val="StyleUnderline"/>
          <w:highlight w:val="yellow"/>
        </w:rPr>
        <w:t>and materials needed</w:t>
      </w:r>
      <w:r w:rsidRPr="00A66482">
        <w:rPr>
          <w:rStyle w:val="StyleUnderline"/>
        </w:rPr>
        <w:t xml:space="preserve"> to engineer pathogens </w:t>
      </w:r>
      <w:r w:rsidRPr="00A66482">
        <w:rPr>
          <w:rStyle w:val="StyleUnderline"/>
          <w:highlight w:val="yellow"/>
        </w:rPr>
        <w:t>are more accessible than</w:t>
      </w:r>
      <w:r w:rsidRPr="00A66482">
        <w:rPr>
          <w:rStyle w:val="StyleUnderline"/>
        </w:rPr>
        <w:t xml:space="preserve"> those needed to build </w:t>
      </w:r>
      <w:r w:rsidRPr="00A66482">
        <w:rPr>
          <w:rStyle w:val="StyleUnderline"/>
          <w:highlight w:val="yellow"/>
        </w:rPr>
        <w:t>nuclear weapons</w:t>
      </w:r>
      <w:r w:rsidRPr="00A66482">
        <w:rPr>
          <w:b/>
          <w:sz w:val="16"/>
        </w:rPr>
        <w:t xml:space="preserve">. </w:t>
      </w:r>
      <w:r w:rsidRPr="00A66482">
        <w:rPr>
          <w:rStyle w:val="StyleUnderline"/>
        </w:rPr>
        <w:t xml:space="preserve">And unlike other weapons, </w:t>
      </w:r>
      <w:r w:rsidRPr="00A66482">
        <w:rPr>
          <w:rStyle w:val="StyleUnderline"/>
          <w:highlight w:val="yellow"/>
        </w:rPr>
        <w:t xml:space="preserve">pathogens are </w:t>
      </w:r>
      <w:r w:rsidRPr="00A66482">
        <w:rPr>
          <w:rStyle w:val="Emphasis"/>
          <w:rFonts w:ascii="Times New Roman" w:hAnsi="Times New Roman"/>
          <w:highlight w:val="yellow"/>
        </w:rPr>
        <w:t>self-replicating</w:t>
      </w:r>
      <w:r w:rsidRPr="00A66482">
        <w:rPr>
          <w:rStyle w:val="StyleUnderline"/>
          <w:highlight w:val="yellow"/>
        </w:rPr>
        <w:t xml:space="preserve">, allowing a small arsenal to become </w:t>
      </w:r>
      <w:r w:rsidRPr="00A66482">
        <w:rPr>
          <w:rStyle w:val="StyleUnderline"/>
        </w:rPr>
        <w:t xml:space="preserve">exponentially </w:t>
      </w:r>
      <w:r w:rsidRPr="00A66482">
        <w:rPr>
          <w:rStyle w:val="StyleUnderline"/>
          <w:highlight w:val="yellow"/>
        </w:rPr>
        <w:t>destructive</w:t>
      </w:r>
      <w:r w:rsidRPr="00A66482">
        <w:rPr>
          <w:rStyle w:val="StyleUnderline"/>
        </w:rPr>
        <w:t>. Pathogens have been implicated in the extinctions of many</w:t>
      </w:r>
      <w:r w:rsidRPr="00A66482">
        <w:rPr>
          <w:b/>
          <w:sz w:val="16"/>
        </w:rPr>
        <w:t xml:space="preserve"> </w:t>
      </w:r>
      <w:r w:rsidRPr="00A66482">
        <w:rPr>
          <w:sz w:val="16"/>
        </w:rPr>
        <w:t>wild</w:t>
      </w:r>
      <w:r w:rsidRPr="00A66482">
        <w:rPr>
          <w:b/>
          <w:sz w:val="16"/>
        </w:rPr>
        <w:t xml:space="preserve"> </w:t>
      </w:r>
      <w:r w:rsidRPr="00A66482">
        <w:rPr>
          <w:rStyle w:val="StyleUnderline"/>
        </w:rPr>
        <w:t>species. Although most pandemics "fade out"</w:t>
      </w:r>
      <w:r w:rsidRPr="00A66482">
        <w:rPr>
          <w:b/>
          <w:sz w:val="16"/>
        </w:rPr>
        <w:t xml:space="preserve"> </w:t>
      </w:r>
      <w:r w:rsidRPr="00A66482">
        <w:rPr>
          <w:sz w:val="16"/>
        </w:rPr>
        <w:t>by reducing the density of susceptible</w:t>
      </w:r>
      <w:r w:rsidRPr="00A66482">
        <w:rPr>
          <w:b/>
          <w:sz w:val="16"/>
        </w:rPr>
        <w:t xml:space="preserve"> </w:t>
      </w:r>
      <w:r w:rsidRPr="00A66482">
        <w:rPr>
          <w:sz w:val="16"/>
        </w:rPr>
        <w:t>populations,</w:t>
      </w:r>
      <w:r w:rsidRPr="00A66482">
        <w:rPr>
          <w:b/>
          <w:sz w:val="16"/>
        </w:rPr>
        <w:t xml:space="preserve"> </w:t>
      </w:r>
      <w:r w:rsidRPr="00A66482">
        <w:rPr>
          <w:rStyle w:val="StyleUnderline"/>
          <w:highlight w:val="yellow"/>
        </w:rPr>
        <w:t>pathogens with wide host ranges</w:t>
      </w:r>
      <w:r w:rsidRPr="00A66482">
        <w:rPr>
          <w:rStyle w:val="StyleUnderline"/>
        </w:rPr>
        <w:t xml:space="preserve"> in multiple species </w:t>
      </w:r>
      <w:r w:rsidRPr="00A66482">
        <w:rPr>
          <w:rStyle w:val="StyleUnderline"/>
          <w:highlight w:val="yellow"/>
        </w:rPr>
        <w:t>can reach</w:t>
      </w:r>
      <w:r w:rsidRPr="00A66482">
        <w:rPr>
          <w:rStyle w:val="StyleUnderline"/>
        </w:rPr>
        <w:t xml:space="preserve"> even </w:t>
      </w:r>
      <w:r w:rsidRPr="00A66482">
        <w:rPr>
          <w:rStyle w:val="StyleUnderline"/>
          <w:highlight w:val="yellow"/>
        </w:rPr>
        <w:t>isolated individuals</w:t>
      </w:r>
      <w:r w:rsidRPr="00A66482">
        <w:rPr>
          <w:sz w:val="16"/>
        </w:rPr>
        <w:t>.</w:t>
      </w:r>
      <w:r w:rsidRPr="00A66482">
        <w:rPr>
          <w:b/>
          <w:sz w:val="16"/>
        </w:rPr>
        <w:t xml:space="preserve"> </w:t>
      </w:r>
      <w:r w:rsidRPr="00A66482">
        <w:rPr>
          <w:sz w:val="16"/>
        </w:rPr>
        <w:t>The intentional or unintentional</w:t>
      </w:r>
      <w:r w:rsidRPr="00A66482">
        <w:rPr>
          <w:b/>
          <w:sz w:val="16"/>
        </w:rPr>
        <w:t xml:space="preserve"> </w:t>
      </w:r>
      <w:r w:rsidRPr="00A66482">
        <w:rPr>
          <w:rStyle w:val="StyleUnderline"/>
          <w:highlight w:val="yellow"/>
        </w:rPr>
        <w:t xml:space="preserve">release of </w:t>
      </w:r>
      <w:r w:rsidRPr="00A66482">
        <w:rPr>
          <w:rStyle w:val="Emphasis"/>
          <w:rFonts w:ascii="Times New Roman" w:hAnsi="Times New Roman"/>
          <w:highlight w:val="yellow"/>
        </w:rPr>
        <w:t>engineered pathogens</w:t>
      </w:r>
      <w:r w:rsidRPr="00A66482">
        <w:rPr>
          <w:rStyle w:val="StyleUnderline"/>
          <w:highlight w:val="yellow"/>
        </w:rPr>
        <w:t xml:space="preserve"> with high transmissibility, latency, and lethality might be capable of causing human extinction</w:t>
      </w:r>
      <w:r w:rsidRPr="00A66482">
        <w:rPr>
          <w:sz w:val="16"/>
        </w:rPr>
        <w:t>. While such an event seems unlikely today,</w:t>
      </w:r>
      <w:r w:rsidRPr="00A66482">
        <w:rPr>
          <w:b/>
          <w:sz w:val="16"/>
        </w:rPr>
        <w:t xml:space="preserve"> </w:t>
      </w:r>
      <w:r w:rsidRPr="00A66482">
        <w:rPr>
          <w:rStyle w:val="StyleUnderline"/>
        </w:rPr>
        <w:t>the likelihood</w:t>
      </w:r>
      <w:r w:rsidRPr="00A66482">
        <w:rPr>
          <w:b/>
          <w:sz w:val="16"/>
        </w:rPr>
        <w:t xml:space="preserve"> may </w:t>
      </w:r>
      <w:r w:rsidRPr="00A66482">
        <w:rPr>
          <w:rStyle w:val="StyleUnderline"/>
        </w:rPr>
        <w:t>increase as biotechnologies continue to improve at a rate rivaling Moore's Law</w:t>
      </w:r>
      <w:r w:rsidRPr="00A66482">
        <w:rPr>
          <w:b/>
          <w:sz w:val="16"/>
        </w:rPr>
        <w:t>.</w:t>
      </w:r>
    </w:p>
    <w:p w:rsidR="000A7D77" w:rsidRPr="00DD6A63" w:rsidRDefault="000A7D77" w:rsidP="000A7D77"/>
    <w:p w:rsidR="000D1B5C" w:rsidRDefault="000D1B5C" w:rsidP="000D1B5C">
      <w:pPr>
        <w:pStyle w:val="Heading3"/>
      </w:pPr>
      <w:r>
        <w:t>2ac us-qatar weapons help hamas</w:t>
      </w:r>
    </w:p>
    <w:p w:rsidR="000D1B5C" w:rsidRDefault="000D1B5C" w:rsidP="000D1B5C">
      <w:pPr>
        <w:pStyle w:val="Heading4"/>
      </w:pPr>
      <w:r>
        <w:t>Arms sales to Qatar end up in Hamas’ hands</w:t>
      </w:r>
    </w:p>
    <w:p w:rsidR="000D1B5C" w:rsidRDefault="000D1B5C" w:rsidP="000D1B5C">
      <w:r w:rsidRPr="00D25AF6">
        <w:rPr>
          <w:b/>
        </w:rPr>
        <w:t xml:space="preserve">Flatow 18 </w:t>
      </w:r>
      <w:r>
        <w:t xml:space="preserve">[Stephen M. Flatow, “A Raw Deal: Trump Sells US Weapons to Qatari Terror Sponsors?,” April 18, 2018, </w:t>
      </w:r>
      <w:hyperlink r:id="rId22" w:history="1">
        <w:r w:rsidRPr="001E70BD">
          <w:rPr>
            <w:rStyle w:val="Hyperlink"/>
          </w:rPr>
          <w:t>https://www.algemeiner.com/2018/04/18/a-raw-deal-trump-sells-us-weapons-to-qatari-terror-sponsors/</w:t>
        </w:r>
      </w:hyperlink>
      <w:r>
        <w:t>]</w:t>
      </w:r>
    </w:p>
    <w:p w:rsidR="000D1B5C" w:rsidRDefault="000D1B5C" w:rsidP="000D1B5C"/>
    <w:p w:rsidR="000D1B5C" w:rsidRDefault="000D1B5C" w:rsidP="000D1B5C">
      <w:r w:rsidRPr="00C611BB">
        <w:rPr>
          <w:rStyle w:val="StyleUnderline"/>
        </w:rPr>
        <w:t>There was a time when a proposed US sale of sophisticated rocket systems to an Arab regime that finances terrorism against Israel would arouse fierce opposition</w:t>
      </w:r>
      <w:r w:rsidRPr="00C611BB">
        <w:rPr>
          <w:sz w:val="16"/>
        </w:rPr>
        <w:t xml:space="preserve"> from American Jewish leaders. So </w:t>
      </w:r>
      <w:r w:rsidRPr="00C611BB">
        <w:rPr>
          <w:rStyle w:val="StyleUnderline"/>
        </w:rPr>
        <w:t>why are</w:t>
      </w:r>
      <w:r w:rsidRPr="00C611BB">
        <w:rPr>
          <w:sz w:val="16"/>
        </w:rPr>
        <w:t xml:space="preserve"> Jewish </w:t>
      </w:r>
      <w:r w:rsidRPr="00C611BB">
        <w:rPr>
          <w:rStyle w:val="StyleUnderline"/>
        </w:rPr>
        <w:t>leaders silent in the face of the Trump</w:t>
      </w:r>
      <w:r w:rsidRPr="00C611BB">
        <w:rPr>
          <w:sz w:val="16"/>
        </w:rPr>
        <w:t xml:space="preserve"> administration’s announced </w:t>
      </w:r>
      <w:r w:rsidRPr="00C611BB">
        <w:rPr>
          <w:rStyle w:val="StyleUnderline"/>
        </w:rPr>
        <w:t>plan to sell $300 million in advanced rocket technology</w:t>
      </w:r>
      <w:r w:rsidRPr="00C611BB">
        <w:rPr>
          <w:sz w:val="16"/>
        </w:rPr>
        <w:t xml:space="preserve"> to the government of Qatar? The emir of Qatar, Tamim bin Hamad al-Thani, claimed at his White House meeting on April 10 that he doesn’t help terrorists. (I guess his well-paid American PR advisers told him what he had to say </w:t>
      </w:r>
      <w:proofErr w:type="gramStart"/>
      <w:r w:rsidRPr="00C611BB">
        <w:rPr>
          <w:sz w:val="16"/>
        </w:rPr>
        <w:t>in order to</w:t>
      </w:r>
      <w:proofErr w:type="gramEnd"/>
      <w:r w:rsidRPr="00C611BB">
        <w:rPr>
          <w:sz w:val="16"/>
        </w:rPr>
        <w:t xml:space="preserve"> receive those rocket systems.) Donald Trump offered no objection to that assertion. Yet according to The Jerusalem Post, Qatar “has pledged more than $1 billion to Hamas’s declared campaign for Israel’s destruction. … </w:t>
      </w:r>
      <w:r w:rsidRPr="00C611BB">
        <w:rPr>
          <w:rStyle w:val="StyleUnderline"/>
        </w:rPr>
        <w:t>Qatar is Hamas’s ally and single largest donor, paying out hundreds of millions of so far.”</w:t>
      </w:r>
      <w:r>
        <w:rPr>
          <w:rStyle w:val="StyleUnderline"/>
        </w:rPr>
        <w:t xml:space="preserve"> </w:t>
      </w:r>
      <w:r w:rsidRPr="00C611BB">
        <w:rPr>
          <w:sz w:val="16"/>
        </w:rPr>
        <w:t xml:space="preserve">The US House of Representatives recently adopted a resolution condemning Qatar for providing “significant financial and military support” to Hamas. And it’s no secret that senior Hamas fugitives, including terror leaders Khaled Mashal and Yusuf al-Qaradawi, are living safely in Qatar’s capital of Doha. A bipartisan group of US Congress members last year expressed their “deep concern” that Doha continues to serve as “a sanctuary to Hamas terrorist officials.” Not only that, but the Qatari government finances Al Jazeera, the notoriously anti-Israel and antisemitic international media outlet. Given the Qatari regime’s close relationship with the mass murderers of Hamas, how can we be sure that </w:t>
      </w:r>
      <w:r w:rsidRPr="00C611BB">
        <w:rPr>
          <w:rStyle w:val="Emphasis"/>
        </w:rPr>
        <w:t>US military aid to Qatar might</w:t>
      </w:r>
      <w:r w:rsidRPr="00C611BB">
        <w:rPr>
          <w:sz w:val="16"/>
        </w:rPr>
        <w:t xml:space="preserve"> not one day </w:t>
      </w:r>
      <w:r w:rsidRPr="00C611BB">
        <w:rPr>
          <w:rStyle w:val="Emphasis"/>
        </w:rPr>
        <w:t>end up in the hands of Doha’s terrorist friends in Gaza</w:t>
      </w:r>
      <w:r w:rsidRPr="00C611BB">
        <w:rPr>
          <w:sz w:val="16"/>
        </w:rPr>
        <w:t xml:space="preserve">? It’s a legitimate question to ask in view of what happened to some of the weapons that the US provided to Saudi Arabia in the late 1970s and early 1980s. When Israeli troops overran PLO terrorist bases in southern Lebanon during the 1982 war, they discovered what The New York Times called (July 11, 1982) “surprisingly large stores of weapons.” And “among those weapons,” reported the Times, “were American M-16 rifles that had been sold to Saudi Arabia.” I’m sure that when Saudi Arabian officials first asked for M-16 rifles from the United States, they promised that the weapons would never be transferred to a third party without explicit American authorization. And if Israel, or any of its American friends, expressed any concerns about giving Saudi Arabia those rifles, they were likely assured that the Saudi leadership was “moderate” and “trustworthy.” Yet somehow, those Saudi-purchased weapons made their way into the hands of the PLO in Lebanon. Isn’t that remarkable? Ad the rifles didn’t just fall off the back of a truck. It’s 927 miles from Riyadh to Beirut. Somebody had to organize a </w:t>
      </w:r>
      <w:proofErr w:type="gramStart"/>
      <w:r w:rsidRPr="00C611BB">
        <w:rPr>
          <w:sz w:val="16"/>
        </w:rPr>
        <w:t>pretty sophisticated</w:t>
      </w:r>
      <w:proofErr w:type="gramEnd"/>
      <w:r w:rsidRPr="00C611BB">
        <w:rPr>
          <w:sz w:val="16"/>
        </w:rPr>
        <w:t xml:space="preserve"> means of transportation for those rifles. Obviously, the Saudis figured that they could get away with it. And they were right. Because even after the rifles were discovered, the US didn’t stop sending weapons to the Saudi regime. What if the Qataris reach that conclusion, too? </w:t>
      </w:r>
      <w:r w:rsidRPr="00C611BB">
        <w:rPr>
          <w:rStyle w:val="StyleUnderline"/>
        </w:rPr>
        <w:t>The emir of Qatar could look back at the Saudi rifles’ scandal, and figure that even if it is discovered that some American rocket system reached Hamas in Gaza, Qatar can just pretend that it doesn’t know how it happened</w:t>
      </w:r>
      <w:r w:rsidRPr="00C611BB">
        <w:rPr>
          <w:sz w:val="16"/>
        </w:rPr>
        <w:t xml:space="preserve"> — </w:t>
      </w:r>
      <w:r w:rsidRPr="00C611BB">
        <w:rPr>
          <w:rStyle w:val="Emphasis"/>
        </w:rPr>
        <w:t>and that there probably will be no consequences.</w:t>
      </w:r>
    </w:p>
    <w:p w:rsidR="000D1B5C" w:rsidRDefault="000D1B5C" w:rsidP="000D1B5C"/>
    <w:p w:rsidR="000D1B5C" w:rsidRPr="00027E61" w:rsidRDefault="000D1B5C" w:rsidP="000D1B5C"/>
    <w:p w:rsidR="000D1B5C" w:rsidRPr="00C611BB" w:rsidRDefault="000D1B5C" w:rsidP="000D1B5C">
      <w:pPr>
        <w:rPr>
          <w:sz w:val="16"/>
        </w:rPr>
      </w:pPr>
    </w:p>
    <w:p w:rsidR="000D1B5C" w:rsidRDefault="000D1B5C" w:rsidP="000D1B5C"/>
    <w:p w:rsidR="000D1B5C" w:rsidRDefault="000D1B5C" w:rsidP="000D1B5C">
      <w:pPr>
        <w:pStyle w:val="Heading3"/>
      </w:pPr>
      <w:r>
        <w:t>at: alt causes to libyan civil war</w:t>
      </w:r>
    </w:p>
    <w:p w:rsidR="000D1B5C" w:rsidRDefault="000D1B5C" w:rsidP="000D1B5C">
      <w:pPr>
        <w:pStyle w:val="Heading4"/>
      </w:pPr>
      <w:r>
        <w:t>Qatari financing is key --- the</w:t>
      </w:r>
      <w:r>
        <w:t>y’re waging a proxy war against the UAE</w:t>
      </w:r>
    </w:p>
    <w:p w:rsidR="000D1B5C" w:rsidRDefault="000D1B5C" w:rsidP="000D1B5C">
      <w:r w:rsidRPr="005401F3">
        <w:rPr>
          <w:b/>
        </w:rPr>
        <w:t>Hammond</w:t>
      </w:r>
      <w:r>
        <w:rPr>
          <w:b/>
        </w:rPr>
        <w:t xml:space="preserve"> and Kebhaj</w:t>
      </w:r>
      <w:r w:rsidRPr="005401F3">
        <w:rPr>
          <w:b/>
        </w:rPr>
        <w:t xml:space="preserve"> 17</w:t>
      </w:r>
      <w:r>
        <w:t xml:space="preserve"> [Joseph Hammond, a former Cairo correspondent for Radio Free Europe, is a senior contributor with the American Media Institute, and Suhaib Kebhaj, Research Assistant at the International Monetary Fund and has worked extensively in his native Libya, “Qatar and Arab powers are already at war…in Libya,” Aug 16, 2017, </w:t>
      </w:r>
      <w:hyperlink r:id="rId23" w:history="1">
        <w:r w:rsidRPr="006A35FE">
          <w:rPr>
            <w:rStyle w:val="Hyperlink"/>
          </w:rPr>
          <w:t>https://www.washingtonexaminer.com/qatar-and-arab-powers-are-already-at-warin-libya</w:t>
        </w:r>
      </w:hyperlink>
      <w:r>
        <w:t>]</w:t>
      </w:r>
    </w:p>
    <w:p w:rsidR="000D1B5C" w:rsidRPr="00E233E5" w:rsidRDefault="000D1B5C" w:rsidP="000D1B5C"/>
    <w:p w:rsidR="000D1B5C" w:rsidRPr="00834302" w:rsidRDefault="000D1B5C" w:rsidP="000D1B5C">
      <w:pPr>
        <w:rPr>
          <w:rStyle w:val="Emphasis"/>
        </w:rPr>
      </w:pPr>
      <w:r w:rsidRPr="000B4FAB">
        <w:rPr>
          <w:u w:val="single"/>
        </w:rPr>
        <w:t>Among the many civil wars ravaging the Arab world</w:t>
      </w:r>
      <w:r w:rsidRPr="00CC486F">
        <w:rPr>
          <w:sz w:val="16"/>
        </w:rPr>
        <w:t xml:space="preserve"> – in Syria, Iraq, Yemen and Egypt – </w:t>
      </w:r>
      <w:r w:rsidRPr="000B4FAB">
        <w:rPr>
          <w:u w:val="single"/>
        </w:rPr>
        <w:t>the one Westerners hear the least about may prove</w:t>
      </w:r>
      <w:r w:rsidRPr="00CC486F">
        <w:rPr>
          <w:sz w:val="16"/>
        </w:rPr>
        <w:t xml:space="preserve"> </w:t>
      </w:r>
      <w:r w:rsidRPr="000B4FAB">
        <w:rPr>
          <w:u w:val="single"/>
        </w:rPr>
        <w:t xml:space="preserve">the </w:t>
      </w:r>
      <w:r w:rsidRPr="000B4FAB">
        <w:rPr>
          <w:rStyle w:val="Emphasis"/>
        </w:rPr>
        <w:t>most dangerous: Libya</w:t>
      </w:r>
      <w:r w:rsidRPr="00CC486F">
        <w:rPr>
          <w:sz w:val="16"/>
        </w:rPr>
        <w:t xml:space="preserve">. </w:t>
      </w:r>
      <w:r w:rsidRPr="000B4FAB">
        <w:rPr>
          <w:rStyle w:val="StyleUnderline"/>
        </w:rPr>
        <w:t>The civil war that has been raging</w:t>
      </w:r>
      <w:r w:rsidRPr="00CC486F">
        <w:rPr>
          <w:sz w:val="16"/>
        </w:rPr>
        <w:t xml:space="preserve"> in Libya since 2011 </w:t>
      </w:r>
      <w:r w:rsidRPr="000B4FAB">
        <w:rPr>
          <w:rStyle w:val="StyleUnderline"/>
        </w:rPr>
        <w:t>is</w:t>
      </w:r>
      <w:r w:rsidRPr="00CC486F">
        <w:rPr>
          <w:sz w:val="16"/>
        </w:rPr>
        <w:t xml:space="preserve">, in many ways, </w:t>
      </w:r>
      <w:r w:rsidRPr="000B4FAB">
        <w:rPr>
          <w:rStyle w:val="Emphasis"/>
        </w:rPr>
        <w:t>a proxy war pitting Qatar and its Muslim Brotherhood allies against the United Arab Emirates and Saudi Arabia</w:t>
      </w:r>
      <w:r w:rsidRPr="00CC486F">
        <w:rPr>
          <w:sz w:val="16"/>
        </w:rPr>
        <w:t xml:space="preserve">. </w:t>
      </w:r>
      <w:r w:rsidRPr="000B4FAB">
        <w:rPr>
          <w:rStyle w:val="Emphasis"/>
        </w:rPr>
        <w:t>The Qatari-Emirati rivalry</w:t>
      </w:r>
      <w:r w:rsidRPr="00CC486F">
        <w:rPr>
          <w:sz w:val="16"/>
        </w:rPr>
        <w:t xml:space="preserve">, which became front-page news last week when Saudi Arabia and its allies severed diplomatic ties with Qatar, </w:t>
      </w:r>
      <w:r w:rsidRPr="000B4FAB">
        <w:rPr>
          <w:rStyle w:val="StyleUnderline"/>
        </w:rPr>
        <w:t xml:space="preserve">has been the </w:t>
      </w:r>
      <w:r w:rsidRPr="000B4FAB">
        <w:rPr>
          <w:rStyle w:val="Emphasis"/>
        </w:rPr>
        <w:t>significant factor</w:t>
      </w:r>
      <w:r w:rsidRPr="000B4FAB">
        <w:rPr>
          <w:rStyle w:val="StyleUnderline"/>
        </w:rPr>
        <w:t xml:space="preserve"> in the </w:t>
      </w:r>
      <w:r w:rsidRPr="000B4FAB">
        <w:rPr>
          <w:rStyle w:val="Emphasis"/>
        </w:rPr>
        <w:t>continuation of the current Libyan Civil War</w:t>
      </w:r>
      <w:r w:rsidRPr="00CC486F">
        <w:rPr>
          <w:sz w:val="16"/>
        </w:rPr>
        <w:t xml:space="preserve">, </w:t>
      </w:r>
      <w:r w:rsidRPr="000B4FAB">
        <w:rPr>
          <w:rStyle w:val="StyleUnderline"/>
        </w:rPr>
        <w:t>much more so than nationalistic or Islamist ideologies.</w:t>
      </w:r>
      <w:r>
        <w:rPr>
          <w:rStyle w:val="StyleUnderline"/>
        </w:rPr>
        <w:t xml:space="preserve"> </w:t>
      </w:r>
      <w:r w:rsidRPr="000B4FAB">
        <w:rPr>
          <w:rStyle w:val="StyleUnderline"/>
        </w:rPr>
        <w:t xml:space="preserve">Qatar and the UAE both </w:t>
      </w:r>
      <w:r w:rsidRPr="000B4FAB">
        <w:rPr>
          <w:rStyle w:val="Emphasis"/>
        </w:rPr>
        <w:t>punch above their weight in the conflict because</w:t>
      </w:r>
      <w:r w:rsidRPr="00CC486F">
        <w:rPr>
          <w:sz w:val="16"/>
        </w:rPr>
        <w:t xml:space="preserve"> unlike in Yemen or Syria, </w:t>
      </w:r>
      <w:r w:rsidRPr="000B4FAB">
        <w:rPr>
          <w:rStyle w:val="StyleUnderline"/>
        </w:rPr>
        <w:t xml:space="preserve">the role of the </w:t>
      </w:r>
      <w:r w:rsidRPr="000B4FAB">
        <w:rPr>
          <w:rStyle w:val="Emphasis"/>
        </w:rPr>
        <w:t>United States</w:t>
      </w:r>
      <w:r w:rsidRPr="00CC486F">
        <w:rPr>
          <w:sz w:val="16"/>
        </w:rPr>
        <w:t xml:space="preserve"> and other major powers </w:t>
      </w:r>
      <w:r w:rsidRPr="000B4FAB">
        <w:rPr>
          <w:rStyle w:val="StyleUnderline"/>
        </w:rPr>
        <w:t>is somewhat muted.</w:t>
      </w:r>
      <w:r>
        <w:rPr>
          <w:rStyle w:val="StyleUnderline"/>
        </w:rPr>
        <w:t xml:space="preserve"> </w:t>
      </w:r>
      <w:r w:rsidRPr="000B4FAB">
        <w:rPr>
          <w:rStyle w:val="StyleUnderline"/>
        </w:rPr>
        <w:t>At stake for both</w:t>
      </w:r>
      <w:r w:rsidRPr="00CC486F">
        <w:rPr>
          <w:sz w:val="16"/>
        </w:rPr>
        <w:t xml:space="preserve"> Gulf monarchies </w:t>
      </w:r>
      <w:r w:rsidRPr="000B4FAB">
        <w:rPr>
          <w:rStyle w:val="StyleUnderline"/>
        </w:rPr>
        <w:t>is influence in</w:t>
      </w:r>
      <w:r w:rsidRPr="00CC486F">
        <w:rPr>
          <w:sz w:val="16"/>
        </w:rPr>
        <w:t xml:space="preserve"> post-war </w:t>
      </w:r>
      <w:r w:rsidRPr="000B4FAB">
        <w:rPr>
          <w:rStyle w:val="StyleUnderline"/>
        </w:rPr>
        <w:t>Libya</w:t>
      </w:r>
      <w:r w:rsidRPr="00CC486F">
        <w:rPr>
          <w:sz w:val="16"/>
        </w:rPr>
        <w:t xml:space="preserve"> as well as economic opportunity. The country is</w:t>
      </w:r>
      <w:r w:rsidRPr="000B4FAB">
        <w:rPr>
          <w:rStyle w:val="StyleUnderline"/>
        </w:rPr>
        <w:t xml:space="preserve"> home to some of the last significant underexplored oil and gas basins in the Middle East</w:t>
      </w:r>
      <w:r w:rsidRPr="00CC486F">
        <w:rPr>
          <w:sz w:val="16"/>
        </w:rPr>
        <w:t xml:space="preserve">. Outside the oil sector, Qatar has financial deals with Libya that date to the Ghaddafi era. The UAE, as an early investor in Libya, has also sought controlling positions in the Libyan financial sector. After disputed elections in 2014, Libya has once again descended into chaos, with numerous factions warring against one another. These include Berber militias, ISIS terrorists, repentant former members of Ghaddafi's military, and many other factions. Over the last three years, however, </w:t>
      </w:r>
      <w:r w:rsidRPr="000B4FAB">
        <w:rPr>
          <w:rStyle w:val="StyleUnderline"/>
        </w:rPr>
        <w:t>Libyan politics have been defined by three large coalitions, each claiming to be Libya's legitimate government.</w:t>
      </w:r>
      <w:r>
        <w:rPr>
          <w:rStyle w:val="StyleUnderline"/>
        </w:rPr>
        <w:t xml:space="preserve"> </w:t>
      </w:r>
      <w:r w:rsidRPr="000B4FAB">
        <w:rPr>
          <w:rStyle w:val="StyleUnderline"/>
        </w:rPr>
        <w:t>The General National Congress is largely Muslim Brotherhood-influenced and is supported by Qatar</w:t>
      </w:r>
      <w:r w:rsidRPr="00CC486F">
        <w:rPr>
          <w:sz w:val="16"/>
        </w:rPr>
        <w:t xml:space="preserve">. Conversely, </w:t>
      </w:r>
      <w:r w:rsidRPr="000B4FAB">
        <w:rPr>
          <w:rStyle w:val="StyleUnderline"/>
        </w:rPr>
        <w:t>the UAE along with Saudi</w:t>
      </w:r>
      <w:r w:rsidRPr="00CC486F">
        <w:rPr>
          <w:sz w:val="16"/>
        </w:rPr>
        <w:t xml:space="preserve"> </w:t>
      </w:r>
      <w:r w:rsidRPr="000B4FAB">
        <w:rPr>
          <w:rStyle w:val="StyleUnderline"/>
        </w:rPr>
        <w:t>Arabia</w:t>
      </w:r>
      <w:r w:rsidRPr="00CC486F">
        <w:rPr>
          <w:sz w:val="16"/>
        </w:rPr>
        <w:t xml:space="preserve"> now </w:t>
      </w:r>
      <w:r w:rsidRPr="000B4FAB">
        <w:rPr>
          <w:rStyle w:val="StyleUnderline"/>
        </w:rPr>
        <w:t>support</w:t>
      </w:r>
      <w:r w:rsidRPr="00CC486F">
        <w:rPr>
          <w:sz w:val="16"/>
        </w:rPr>
        <w:t xml:space="preserve"> General Khalifa </w:t>
      </w:r>
      <w:r w:rsidRPr="000B4FAB">
        <w:rPr>
          <w:rStyle w:val="StyleUnderline"/>
        </w:rPr>
        <w:t>Haftar and his</w:t>
      </w:r>
      <w:r w:rsidRPr="00CC486F">
        <w:rPr>
          <w:sz w:val="16"/>
        </w:rPr>
        <w:t xml:space="preserve"> Libyan National Army (</w:t>
      </w:r>
      <w:r w:rsidRPr="000B4FAB">
        <w:rPr>
          <w:rStyle w:val="StyleUnderline"/>
        </w:rPr>
        <w:t>LNA</w:t>
      </w:r>
      <w:r w:rsidRPr="00CC486F">
        <w:rPr>
          <w:sz w:val="16"/>
        </w:rPr>
        <w:t xml:space="preserve">). The LNA claims to represent Libya's House of Representatives, a rival government based in Tobruk. </w:t>
      </w:r>
      <w:proofErr w:type="gramStart"/>
      <w:r w:rsidRPr="000B4FAB">
        <w:rPr>
          <w:rStyle w:val="StyleUnderline"/>
        </w:rPr>
        <w:t>Both</w:t>
      </w:r>
      <w:r w:rsidRPr="00CC486F">
        <w:rPr>
          <w:sz w:val="16"/>
        </w:rPr>
        <w:t xml:space="preserve"> of the above</w:t>
      </w:r>
      <w:proofErr w:type="gramEnd"/>
      <w:r w:rsidRPr="00CC486F">
        <w:rPr>
          <w:sz w:val="16"/>
        </w:rPr>
        <w:t xml:space="preserve"> factions </w:t>
      </w:r>
      <w:r w:rsidRPr="000B4FAB">
        <w:rPr>
          <w:rStyle w:val="StyleUnderline"/>
        </w:rPr>
        <w:t>give lip service to the G</w:t>
      </w:r>
      <w:r w:rsidRPr="00CC486F">
        <w:rPr>
          <w:sz w:val="16"/>
        </w:rPr>
        <w:t xml:space="preserve">overnment of </w:t>
      </w:r>
      <w:r w:rsidRPr="000B4FAB">
        <w:rPr>
          <w:rStyle w:val="StyleUnderline"/>
        </w:rPr>
        <w:t>N</w:t>
      </w:r>
      <w:r w:rsidRPr="00CC486F">
        <w:rPr>
          <w:sz w:val="16"/>
        </w:rPr>
        <w:t xml:space="preserve">ational </w:t>
      </w:r>
      <w:r w:rsidRPr="000B4FAB">
        <w:rPr>
          <w:rStyle w:val="StyleUnderline"/>
        </w:rPr>
        <w:t>A</w:t>
      </w:r>
      <w:r w:rsidRPr="00CC486F">
        <w:rPr>
          <w:sz w:val="16"/>
        </w:rPr>
        <w:t xml:space="preserve">ccord, </w:t>
      </w:r>
      <w:r w:rsidRPr="000B4FAB">
        <w:rPr>
          <w:rStyle w:val="StyleUnderline"/>
        </w:rPr>
        <w:t>the body recognized by the United Nations as Libya's legitimate government.</w:t>
      </w:r>
      <w:r>
        <w:rPr>
          <w:rStyle w:val="StyleUnderline"/>
        </w:rPr>
        <w:t xml:space="preserve"> </w:t>
      </w:r>
      <w:r w:rsidRPr="00CC486F">
        <w:rPr>
          <w:sz w:val="16"/>
        </w:rPr>
        <w:t xml:space="preserve">Both sides also have other allies, of course. Egypt also supports Haftar, and in the past the General National Congress has received support from Turkey. </w:t>
      </w:r>
      <w:r w:rsidRPr="000B4FAB">
        <w:rPr>
          <w:rStyle w:val="Emphasis"/>
        </w:rPr>
        <w:t>Qatar has long been involved in Libyan politics</w:t>
      </w:r>
      <w:r w:rsidRPr="000B4FAB">
        <w:rPr>
          <w:rStyle w:val="StyleUnderline"/>
        </w:rPr>
        <w:t xml:space="preserve"> and had ties to the Islamist opposition since the Ghaddaffi era</w:t>
      </w:r>
      <w:r w:rsidRPr="00CC486F">
        <w:rPr>
          <w:sz w:val="16"/>
        </w:rPr>
        <w:t xml:space="preserve">. </w:t>
      </w:r>
      <w:r w:rsidRPr="00834302">
        <w:rPr>
          <w:rStyle w:val="StyleUnderline"/>
        </w:rPr>
        <w:t>When the Arab Spring uprisings of 2011 began</w:t>
      </w:r>
      <w:r w:rsidRPr="00CC486F">
        <w:rPr>
          <w:sz w:val="16"/>
        </w:rPr>
        <w:t xml:space="preserve">, </w:t>
      </w:r>
      <w:r w:rsidRPr="00834302">
        <w:rPr>
          <w:rStyle w:val="StyleUnderline"/>
        </w:rPr>
        <w:t>it supported the Muslim Brotherhood, which was the best organized political force in several Arab states</w:t>
      </w:r>
      <w:r w:rsidRPr="00CC486F">
        <w:rPr>
          <w:sz w:val="16"/>
        </w:rPr>
        <w:t xml:space="preserve">. </w:t>
      </w:r>
      <w:r w:rsidRPr="00834302">
        <w:rPr>
          <w:rStyle w:val="StyleUnderline"/>
        </w:rPr>
        <w:t xml:space="preserve">Qatar was the first country to recognize the Libyan </w:t>
      </w:r>
      <w:r w:rsidRPr="00834302">
        <w:rPr>
          <w:rStyle w:val="Emphasis"/>
        </w:rPr>
        <w:t>rebels</w:t>
      </w:r>
      <w:r w:rsidRPr="00834302">
        <w:rPr>
          <w:rStyle w:val="StyleUnderline"/>
        </w:rPr>
        <w:t xml:space="preserve"> and had </w:t>
      </w:r>
      <w:r w:rsidRPr="00834302">
        <w:rPr>
          <w:rStyle w:val="Emphasis"/>
        </w:rPr>
        <w:t>begun sending them arms early in 2011</w:t>
      </w:r>
      <w:r w:rsidRPr="00CC486F">
        <w:rPr>
          <w:sz w:val="16"/>
        </w:rPr>
        <w:t xml:space="preserve"> as they fought to topple Ghaddaffi. Media reports also suggest that </w:t>
      </w:r>
      <w:r w:rsidRPr="00834302">
        <w:rPr>
          <w:rStyle w:val="StyleUnderline"/>
        </w:rPr>
        <w:t>Qatari special forces were deployed to Libya and at least some Libyan rebels received military training in Qatar</w:t>
      </w:r>
      <w:r w:rsidRPr="00CC486F">
        <w:rPr>
          <w:sz w:val="16"/>
        </w:rPr>
        <w:t xml:space="preserve">. The Emirates also sent weapons to rebel groups early in the conflict but failed to build lasting ties. Instead the Emirates turned to General Haftar, a supposed former CIA asset who was living in exile in Northern Virginia as recently as 2011. In May 2014, Haftar launched a military movement to create a unified Libyan National Army (LNA) and to eliminate Islamic extremists. (Haftar's definition of extremists includes many whom others would consider moderates.) This moment set in stone the Qatar-UAE rivalry. When each nation officially backed opposing sides in the Libyan armed conflict, Bahrain, UAE, and Saudi Arabia pulled their ambassadors from Qatar's capital, Doha. The diplomats did not return for eight months. The septuagenarian Haftar is perhaps the ablest military commander Libya has ever produced. He also makes little secret of his Neo-Ghaddaffi ambition to rule the country. Personality traits aside, his rapid rise has been accelerated by Egyptian and Emirati airstrikes in support of the LNA. At first, those two countries kept their role secret due to U.S. disapproval. But following a massacre of Coptic Christians in February 2015, Egypt publicly launched airstrikes against Islamist militants in Libya. The Qatari-backed New General National Congress called Egypt's airstrikes a "horrible assault." Al-Jazeera coverage highlighted the civilian casualties of the strike. The continuous airstrikes increasingly suggest an escalation of the conflict in a conventional sense. A once semi-secret activity is now being conducted in the open. </w:t>
      </w:r>
      <w:r w:rsidRPr="00834302">
        <w:rPr>
          <w:rStyle w:val="StyleUnderline"/>
        </w:rPr>
        <w:t>Qatar did not respond militarily to support its clients</w:t>
      </w:r>
      <w:r w:rsidRPr="00CC486F">
        <w:rPr>
          <w:sz w:val="16"/>
        </w:rPr>
        <w:t xml:space="preserve">. </w:t>
      </w:r>
      <w:r w:rsidRPr="00834302">
        <w:rPr>
          <w:rStyle w:val="StyleUnderline"/>
        </w:rPr>
        <w:t xml:space="preserve">Even if it wanted to, </w:t>
      </w:r>
      <w:r w:rsidRPr="00834302">
        <w:rPr>
          <w:rStyle w:val="Emphasis"/>
        </w:rPr>
        <w:t>Libya is beyond the operational range of Qatari aircraft</w:t>
      </w:r>
      <w:r w:rsidRPr="00834302">
        <w:rPr>
          <w:rStyle w:val="StyleUnderline"/>
        </w:rPr>
        <w:t>.</w:t>
      </w:r>
      <w:r w:rsidRPr="00CC486F">
        <w:rPr>
          <w:sz w:val="16"/>
        </w:rPr>
        <w:t xml:space="preserve"> Even </w:t>
      </w:r>
      <w:r w:rsidRPr="00834302">
        <w:rPr>
          <w:rStyle w:val="StyleUnderline"/>
        </w:rPr>
        <w:t>the</w:t>
      </w:r>
      <w:r w:rsidRPr="00CC486F">
        <w:rPr>
          <w:sz w:val="16"/>
        </w:rPr>
        <w:t xml:space="preserve"> 24 </w:t>
      </w:r>
      <w:r w:rsidRPr="00834302">
        <w:rPr>
          <w:rStyle w:val="StyleUnderline"/>
        </w:rPr>
        <w:t>longer-ranged</w:t>
      </w:r>
      <w:r w:rsidRPr="00CC486F">
        <w:rPr>
          <w:sz w:val="16"/>
        </w:rPr>
        <w:t xml:space="preserve"> Dassault Rafale </w:t>
      </w:r>
      <w:r w:rsidRPr="00834302">
        <w:rPr>
          <w:rStyle w:val="StyleUnderline"/>
        </w:rPr>
        <w:t>fighter jets Qatar has ordered from France could not attack Libya without access to access to friendly airbases or mid-air refueling.</w:t>
      </w:r>
      <w:r>
        <w:rPr>
          <w:rStyle w:val="StyleUnderline"/>
        </w:rPr>
        <w:t xml:space="preserve"> </w:t>
      </w:r>
      <w:r w:rsidRPr="00CC486F">
        <w:rPr>
          <w:sz w:val="16"/>
        </w:rPr>
        <w:t xml:space="preserve">In any case, diplomatic relations soon returned to normal in the GCC, and on the surface Gulf politics seemed calm, with Qatar even joining the Saudi-led military intervention in Yemen. However, in </w:t>
      </w:r>
      <w:r w:rsidRPr="00834302">
        <w:rPr>
          <w:rStyle w:val="StyleUnderline"/>
        </w:rPr>
        <w:t>Libya, tensions between the two countries continued unabated with the Emirates and Egypt increasing their military support to Haftar in recent months.</w:t>
      </w:r>
      <w:r>
        <w:rPr>
          <w:rStyle w:val="StyleUnderline"/>
        </w:rPr>
        <w:t xml:space="preserve"> </w:t>
      </w:r>
      <w:r w:rsidRPr="00CC486F">
        <w:rPr>
          <w:sz w:val="16"/>
        </w:rPr>
        <w:t xml:space="preserve">This was apparent in the most recent Egyptian bombing campaign in Libya. Though it used the May 26 attack on Coptic Christians as a pretext, the Egyptian government acknowledged its new bombing campaign was not aimed at the perpetrators of that attack per se. Instead, the Derna Mujahideen Shura Council, an Islamist group, bore the brunt of the campaign. The group was an impediment to Haftar's efforts to consolidate control of the country. According to Arab press reports, the group has received support from Qatar. Still isolated and left with few options, </w:t>
      </w:r>
      <w:r w:rsidRPr="00834302">
        <w:rPr>
          <w:rStyle w:val="Emphasis"/>
        </w:rPr>
        <w:t>Qatar may choose Libya as the place where it strikes back at the UAE.</w:t>
      </w:r>
      <w:r w:rsidRPr="00CC486F">
        <w:rPr>
          <w:sz w:val="16"/>
        </w:rPr>
        <w:t xml:space="preserve"> If so, </w:t>
      </w:r>
      <w:r w:rsidRPr="00834302">
        <w:rPr>
          <w:rStyle w:val="Emphasis"/>
        </w:rPr>
        <w:t>the long and wrongly ignored war in Libya is likely to be even longer.</w:t>
      </w:r>
    </w:p>
    <w:p w:rsidR="000D1B5C" w:rsidRPr="00E233E5" w:rsidRDefault="000D1B5C" w:rsidP="000D1B5C"/>
    <w:p w:rsidR="000D1B5C" w:rsidRPr="00E233E5" w:rsidRDefault="000D1B5C" w:rsidP="000D1B5C"/>
    <w:p w:rsidR="000D1B5C" w:rsidRPr="007762EA" w:rsidRDefault="000D1B5C" w:rsidP="000D1B5C"/>
    <w:p w:rsidR="000D1B5C" w:rsidRPr="00AF70E7" w:rsidRDefault="000D1B5C" w:rsidP="000D1B5C"/>
    <w:p w:rsidR="00C545EF" w:rsidRDefault="00C545EF" w:rsidP="00C545EF">
      <w:pPr>
        <w:pStyle w:val="Heading3"/>
      </w:pPr>
      <w:r>
        <w:t>at: alt causes to hamas</w:t>
      </w:r>
    </w:p>
    <w:p w:rsidR="00C545EF" w:rsidRDefault="00C545EF" w:rsidP="00C545EF">
      <w:pPr>
        <w:pStyle w:val="Heading4"/>
      </w:pPr>
      <w:r>
        <w:t xml:space="preserve">Qatar keeps Hamas alive through </w:t>
      </w:r>
      <w:r w:rsidRPr="006577D7">
        <w:rPr>
          <w:i/>
          <w:u w:val="single"/>
        </w:rPr>
        <w:t>financial</w:t>
      </w:r>
      <w:r>
        <w:t xml:space="preserve"> and </w:t>
      </w:r>
      <w:r w:rsidRPr="006577D7">
        <w:rPr>
          <w:i/>
          <w:u w:val="single"/>
        </w:rPr>
        <w:t>influence</w:t>
      </w:r>
      <w:r>
        <w:t xml:space="preserve"> – continued American support enables their destabilization</w:t>
      </w:r>
    </w:p>
    <w:p w:rsidR="00C545EF" w:rsidRPr="006577D7" w:rsidRDefault="00C545EF" w:rsidP="00C545EF">
      <w:r>
        <w:rPr>
          <w:rStyle w:val="Style13ptBold"/>
        </w:rPr>
        <w:t xml:space="preserve">Spyer, 14 </w:t>
      </w:r>
      <w:r w:rsidRPr="006577D7">
        <w:t xml:space="preserve">– </w:t>
      </w:r>
      <w:r>
        <w:t xml:space="preserve">Jonathan Spyer is a Middle East analyst focusing on Syria, Lebanon and Israeli strategic affairs.  He is a senior research fellow at the Global Research in International Affairs (GLORIA) Center, Herzliya, a fellow at the Middle East Forum, and is the author of The Transforming Fire: </w:t>
      </w:r>
      <w:proofErr w:type="gramStart"/>
      <w:r>
        <w:t>the</w:t>
      </w:r>
      <w:proofErr w:type="gramEnd"/>
      <w:r>
        <w:t xml:space="preserve"> Rise of the Israel-Islamist Conflict (Continuum, 2011).  Spyer holds a PhD in International Relations from the London School of Economics and an MA in Middle East Politics from the School </w:t>
      </w:r>
      <w:proofErr w:type="gramStart"/>
      <w:r>
        <w:t>of  Oriental</w:t>
      </w:r>
      <w:proofErr w:type="gramEnd"/>
      <w:r>
        <w:t xml:space="preserve"> and African Studies </w:t>
      </w:r>
      <w:r w:rsidRPr="006577D7">
        <w:t>(Jonathan, “Qatar’s Rise and America’s Tortured Middle East Policy”, August 2014, http://www.thetower.org/article/qatars-rise-and-americas-tortured-middle-east-policy/)//RCU</w:t>
      </w:r>
    </w:p>
    <w:p w:rsidR="00C545EF" w:rsidRDefault="00C545EF" w:rsidP="00C545EF">
      <w:r w:rsidRPr="00DC2C53">
        <w:rPr>
          <w:rStyle w:val="StyleUnderline"/>
        </w:rPr>
        <w:t>Qatar’s aid to Hamas is not military, but</w:t>
      </w:r>
      <w:r>
        <w:t xml:space="preserve"> it </w:t>
      </w:r>
      <w:r w:rsidRPr="00DC2C53">
        <w:rPr>
          <w:rStyle w:val="Emphasis"/>
        </w:rPr>
        <w:t>is hugely important</w:t>
      </w:r>
      <w:r>
        <w:t xml:space="preserve"> nonetheless. It doesn’t supply weapons to Hamas, and as a purchaser of U.S. weapons systems, it is not </w:t>
      </w:r>
      <w:proofErr w:type="gramStart"/>
      <w:r>
        <w:t>in a position</w:t>
      </w:r>
      <w:proofErr w:type="gramEnd"/>
      <w:r>
        <w:t xml:space="preserve"> to do so. Instead, Hamas acquires its weapons from Iran and Syria, or its own domestic production capacities.</w:t>
      </w:r>
    </w:p>
    <w:p w:rsidR="00C545EF" w:rsidRDefault="00C545EF" w:rsidP="00C545EF">
      <w:r w:rsidRPr="00DC2C53">
        <w:rPr>
          <w:rStyle w:val="StyleUnderline"/>
        </w:rPr>
        <w:t xml:space="preserve">Qatar’s support is financial, and </w:t>
      </w:r>
      <w:r w:rsidRPr="00DC2C53">
        <w:rPr>
          <w:rStyle w:val="Emphasis"/>
        </w:rPr>
        <w:t>very considerable</w:t>
      </w:r>
      <w:r>
        <w:t xml:space="preserve"> indeed. </w:t>
      </w:r>
      <w:r w:rsidRPr="00DC2C53">
        <w:rPr>
          <w:rStyle w:val="StyleUnderline"/>
        </w:rPr>
        <w:t>Hamas has been in financial straits since 2012</w:t>
      </w:r>
      <w:r>
        <w:t xml:space="preserve">, when Iranian financial support declined. Then, after the Egyptian military coup of July 2013, </w:t>
      </w:r>
      <w:r w:rsidRPr="00DC2C53">
        <w:rPr>
          <w:rStyle w:val="StyleUnderline"/>
        </w:rPr>
        <w:t>the Sisi government in Cairo began to destroy the tunnel system which had served as a lucrative source of income for Hamas members</w:t>
      </w:r>
      <w:r>
        <w:t xml:space="preserve">. The </w:t>
      </w:r>
      <w:proofErr w:type="gramStart"/>
      <w:r>
        <w:t>movement controlled</w:t>
      </w:r>
      <w:proofErr w:type="gramEnd"/>
      <w:r>
        <w:t xml:space="preserve"> access to the tunnels and charged Gazans for using them. Hamas itself also used the tunnels to smuggle in weapons and funds.</w:t>
      </w:r>
    </w:p>
    <w:p w:rsidR="00C545EF" w:rsidRDefault="00C545EF" w:rsidP="00C545EF">
      <w:r w:rsidRPr="00DC2C53">
        <w:rPr>
          <w:rStyle w:val="StyleUnderline"/>
        </w:rPr>
        <w:t>The tunnels’ destruction</w:t>
      </w:r>
      <w:r>
        <w:t xml:space="preserve"> thus </w:t>
      </w:r>
      <w:r w:rsidRPr="00DC2C53">
        <w:rPr>
          <w:rStyle w:val="StyleUnderline"/>
        </w:rPr>
        <w:t>left the movement increasingly strapped for cash</w:t>
      </w:r>
      <w:r>
        <w:t xml:space="preserve">. </w:t>
      </w:r>
      <w:r w:rsidRPr="00DC2C53">
        <w:rPr>
          <w:rStyle w:val="StyleUnderline"/>
        </w:rPr>
        <w:t xml:space="preserve">Qatar attempted to step in by transferring funds to Hamas </w:t>
      </w:r>
      <w:proofErr w:type="gramStart"/>
      <w:r w:rsidRPr="00DC2C53">
        <w:rPr>
          <w:rStyle w:val="StyleUnderline"/>
        </w:rPr>
        <w:t>in order to</w:t>
      </w:r>
      <w:proofErr w:type="gramEnd"/>
      <w:r w:rsidRPr="00DC2C53">
        <w:rPr>
          <w:rStyle w:val="StyleUnderline"/>
        </w:rPr>
        <w:t xml:space="preserve"> help pay the salaries of 40,000 civil servants in Gaza</w:t>
      </w:r>
      <w:r>
        <w:t xml:space="preserve">. (The transfer was blocked by the U.S., and so </w:t>
      </w:r>
      <w:proofErr w:type="gramStart"/>
      <w:r>
        <w:t>far</w:t>
      </w:r>
      <w:proofErr w:type="gramEnd"/>
      <w:r>
        <w:t xml:space="preserve"> no bank has been willing to risk sanctions to do so. Getting the money has been one of Hamas’ key demands for ending the recent conflict.)</w:t>
      </w:r>
    </w:p>
    <w:p w:rsidR="00C545EF" w:rsidRDefault="00C545EF" w:rsidP="00C545EF">
      <w:r>
        <w:t>Qatar also championed the cause of Hamas in Arab diplomatic forums. In recent days, for example, the Arab League backed the Egyptian ceasefire plan, which effectively called for a restoration of the status quo ante bellum. But Qatar formulated its own plan, together with non-Arab, pro-Brotherhood Turkey, which was far more favorable to Hamas’ demands.</w:t>
      </w:r>
    </w:p>
    <w:p w:rsidR="00C545EF" w:rsidRDefault="00C545EF" w:rsidP="00C545EF">
      <w:r>
        <w:t xml:space="preserve">As can be seen from the resulting diplomacy, </w:t>
      </w:r>
      <w:r w:rsidRPr="00DC2C53">
        <w:rPr>
          <w:rStyle w:val="Emphasis"/>
        </w:rPr>
        <w:t>Qatari support for Hamas has had the effect of “sanitizing” the movement</w:t>
      </w:r>
      <w:r w:rsidRPr="00DC2C53">
        <w:rPr>
          <w:rStyle w:val="StyleUnderline"/>
        </w:rPr>
        <w:t>, allowing it to present itself as a normal political actor, rather than a terrorist group committed to the destruction of Israel and the murder of Jews</w:t>
      </w:r>
      <w:r>
        <w:t>.</w:t>
      </w:r>
    </w:p>
    <w:p w:rsidR="00C545EF" w:rsidRPr="00DC2C53" w:rsidRDefault="00C545EF" w:rsidP="00C545EF">
      <w:pPr>
        <w:rPr>
          <w:rStyle w:val="StyleUnderline"/>
        </w:rPr>
      </w:pPr>
      <w:r w:rsidRPr="00DC2C53">
        <w:rPr>
          <w:rStyle w:val="StyleUnderline"/>
        </w:rPr>
        <w:t>This is</w:t>
      </w:r>
      <w:r>
        <w:t xml:space="preserve"> partly </w:t>
      </w:r>
      <w:r w:rsidRPr="00DC2C53">
        <w:rPr>
          <w:rStyle w:val="StyleUnderline"/>
        </w:rPr>
        <w:t>because Qatar is regarded in Western capitals as a legitimate regional actor</w:t>
      </w:r>
      <w:r>
        <w:t xml:space="preserve">. The fury now felt toward it by the main bloc of Sunni Arab states is not shared in Europe or the U.S. </w:t>
      </w:r>
      <w:r w:rsidRPr="00DC2C53">
        <w:rPr>
          <w:rStyle w:val="StyleUnderline"/>
        </w:rPr>
        <w:t xml:space="preserve">As a result, Qatar </w:t>
      </w:r>
      <w:proofErr w:type="gramStart"/>
      <w:r w:rsidRPr="00DC2C53">
        <w:rPr>
          <w:rStyle w:val="StyleUnderline"/>
        </w:rPr>
        <w:t>is able to</w:t>
      </w:r>
      <w:proofErr w:type="gramEnd"/>
      <w:r w:rsidRPr="00DC2C53">
        <w:rPr>
          <w:rStyle w:val="StyleUnderline"/>
        </w:rPr>
        <w:t xml:space="preserve"> insert Hamas’s demands into the negotiations for ending the current conflict between Hamas and Israel.</w:t>
      </w:r>
    </w:p>
    <w:p w:rsidR="00C545EF" w:rsidRDefault="00C545EF" w:rsidP="00C545EF">
      <w:r>
        <w:t>It is noteworthy, for example, that the controversial ceasefire proposal supported by Secretary Kerry specifically mentioned only three countries that might play a role in the implementation of the plan. According to the leaked wording of the proposal:</w:t>
      </w:r>
    </w:p>
    <w:p w:rsidR="00C545EF" w:rsidRDefault="00C545EF" w:rsidP="00C545EF">
      <w:r>
        <w:t>Members of the international community, including the United Nations, the Arab League, the European Union, the United States, Turkey, Qatar, and many others, support the effective implementation of the humanitarian ceasefire and agreements reached between the parties.</w:t>
      </w:r>
    </w:p>
    <w:p w:rsidR="00C545EF" w:rsidRDefault="00C545EF" w:rsidP="00C545EF">
      <w:r>
        <w:t>Qatar and Turkey, both supporters of Hamas, are thus placed alongside the U.S. as the key implementers of the proposed deal, while Egypt is nowhere to be found. Moreover, the deal itself, as noted above, privileges Hamas’ demands over Israel’s. Presumably the insertion of these demands is the result of successful diplomacy on the part of Hamas’s “interlocutor” with the international community, which faithfully communicated the minimum the Hamas feels willing to accept. That interlocutor is Qatar.</w:t>
      </w:r>
    </w:p>
    <w:p w:rsidR="00C545EF" w:rsidRDefault="00C545EF" w:rsidP="00C545EF">
      <w:proofErr w:type="gramStart"/>
      <w:r>
        <w:t>So</w:t>
      </w:r>
      <w:proofErr w:type="gramEnd"/>
      <w:r>
        <w:t xml:space="preserve"> </w:t>
      </w:r>
      <w:r w:rsidRPr="00DC2C53">
        <w:rPr>
          <w:rStyle w:val="StyleUnderline"/>
        </w:rPr>
        <w:t>while Qatar cannot match the “hard power” of the Shia resistance bloc in providing arms</w:t>
      </w:r>
      <w:r>
        <w:t xml:space="preserve"> and weaponry to its clients, </w:t>
      </w:r>
      <w:r w:rsidRPr="00DC2C53">
        <w:rPr>
          <w:rStyle w:val="StyleUnderline"/>
        </w:rPr>
        <w:t>it possesses a diplomatic power and influence in the West of a very different kind</w:t>
      </w:r>
      <w:r>
        <w:t xml:space="preserve">. </w:t>
      </w:r>
      <w:r w:rsidRPr="00DC2C53">
        <w:rPr>
          <w:rStyle w:val="StyleUnderline"/>
        </w:rPr>
        <w:t>The current war between Israel and Hamas has demonstrated</w:t>
      </w:r>
      <w:r>
        <w:t xml:space="preserve"> for the first time, perhaps, </w:t>
      </w:r>
      <w:r w:rsidRPr="00DC2C53">
        <w:rPr>
          <w:rStyle w:val="StyleUnderline"/>
        </w:rPr>
        <w:t>the pernicious role this influence can play</w:t>
      </w:r>
      <w:r>
        <w:t xml:space="preserve">. But it is </w:t>
      </w:r>
      <w:proofErr w:type="gramStart"/>
      <w:r>
        <w:t>in the nature of diplomatic</w:t>
      </w:r>
      <w:proofErr w:type="gramEnd"/>
      <w:r>
        <w:t xml:space="preserve"> power that it works by consent, rather than coercion. </w:t>
      </w:r>
      <w:r w:rsidRPr="00DC2C53">
        <w:rPr>
          <w:rStyle w:val="Emphasis"/>
        </w:rPr>
        <w:t xml:space="preserve">Qatar </w:t>
      </w:r>
      <w:proofErr w:type="gramStart"/>
      <w:r w:rsidRPr="00DC2C53">
        <w:rPr>
          <w:rStyle w:val="Emphasis"/>
        </w:rPr>
        <w:t>is able to</w:t>
      </w:r>
      <w:proofErr w:type="gramEnd"/>
      <w:r w:rsidRPr="00DC2C53">
        <w:rPr>
          <w:rStyle w:val="Emphasis"/>
        </w:rPr>
        <w:t xml:space="preserve"> play an outsized role because the </w:t>
      </w:r>
      <w:r>
        <w:t xml:space="preserve">West, and most importantly the </w:t>
      </w:r>
      <w:r w:rsidRPr="006577D7">
        <w:rPr>
          <w:rStyle w:val="Emphasis"/>
        </w:rPr>
        <w:t>U</w:t>
      </w:r>
      <w:r>
        <w:t xml:space="preserve">nited </w:t>
      </w:r>
      <w:r w:rsidRPr="006577D7">
        <w:rPr>
          <w:rStyle w:val="Emphasis"/>
        </w:rPr>
        <w:t>S</w:t>
      </w:r>
      <w:r>
        <w:t xml:space="preserve">tates, </w:t>
      </w:r>
      <w:r w:rsidRPr="006577D7">
        <w:rPr>
          <w:rStyle w:val="Emphasis"/>
        </w:rPr>
        <w:t>permits it to do so</w:t>
      </w:r>
      <w:r>
        <w:t>. Why is this the case?</w:t>
      </w:r>
    </w:p>
    <w:p w:rsidR="00C545EF" w:rsidRPr="00EC1FA8" w:rsidRDefault="00C545EF" w:rsidP="00C545EF"/>
    <w:p w:rsidR="00C545EF" w:rsidRDefault="00C545EF" w:rsidP="00C545EF">
      <w:pPr>
        <w:pStyle w:val="Heading4"/>
      </w:pPr>
      <w:r>
        <w:t>Qatari arms directly support terrorist groups</w:t>
      </w:r>
    </w:p>
    <w:p w:rsidR="00C545EF" w:rsidRDefault="00C545EF" w:rsidP="00C545EF">
      <w:r>
        <w:rPr>
          <w:rStyle w:val="Style13ptBold"/>
        </w:rPr>
        <w:t xml:space="preserve">Hunter, 7/13 </w:t>
      </w:r>
      <w:r w:rsidRPr="00772320">
        <w:t xml:space="preserve">– </w:t>
      </w:r>
      <w:r>
        <w:t xml:space="preserve">contributor to the Washington Examiner's Beltway Confidential blog. He is the former political editor of Rare.us and co-authored the 2011 book The Tea Party Goes to Washington </w:t>
      </w:r>
      <w:r w:rsidRPr="00772320">
        <w:t xml:space="preserve">(Jack, “The Senate basically just voted to arm ISIS with your tax dollars”, Washington Examiner, 7/13/2019, </w:t>
      </w:r>
      <w:hyperlink r:id="rId24" w:history="1">
        <w:r w:rsidRPr="001E70BD">
          <w:rPr>
            <w:rStyle w:val="Hyperlink"/>
          </w:rPr>
          <w:t>https://www.washingtonexaminer.com/opinion/the-senate-basically-just-voted-to-arm-isis-with-your-tax-dollars)//RCU</w:t>
        </w:r>
      </w:hyperlink>
    </w:p>
    <w:p w:rsidR="00C545EF" w:rsidRPr="00772320" w:rsidRDefault="00C545EF" w:rsidP="00C545EF"/>
    <w:p w:rsidR="00C545EF" w:rsidRDefault="00C545EF" w:rsidP="00C545EF">
      <w:r>
        <w:t xml:space="preserve">Sen. Rand </w:t>
      </w:r>
      <w:r w:rsidRPr="00305F34">
        <w:rPr>
          <w:rStyle w:val="StyleUnderline"/>
        </w:rPr>
        <w:t>Paul</w:t>
      </w:r>
      <w:r>
        <w:t xml:space="preserve">, R-Ky., </w:t>
      </w:r>
      <w:r w:rsidRPr="00305F34">
        <w:rPr>
          <w:rStyle w:val="StyleUnderline"/>
        </w:rPr>
        <w:t>said on the senate floor</w:t>
      </w:r>
      <w:r>
        <w:t xml:space="preserve"> Thursday, before a vote </w:t>
      </w:r>
      <w:r w:rsidRPr="00305F34">
        <w:rPr>
          <w:rStyle w:val="StyleUnderline"/>
        </w:rPr>
        <w:t>that</w:t>
      </w:r>
      <w:r>
        <w:t xml:space="preserve"> would bar U.S. arm sales with three Arab states: "</w:t>
      </w:r>
      <w:r w:rsidRPr="00305F34">
        <w:rPr>
          <w:rStyle w:val="StyleUnderline"/>
        </w:rPr>
        <w:t>The facts are not contested</w:t>
      </w:r>
      <w:r>
        <w:t xml:space="preserve">. Saudi Arabia, </w:t>
      </w:r>
      <w:r w:rsidRPr="00305F34">
        <w:rPr>
          <w:rStyle w:val="StyleUnderline"/>
        </w:rPr>
        <w:t>Qatar, and Bahrain have allowed U.S. arms to be funneled to radical Islamist groups throughout the Middle East</w:t>
      </w:r>
      <w:r>
        <w:t>.”</w:t>
      </w:r>
    </w:p>
    <w:p w:rsidR="00C545EF" w:rsidRDefault="00C545EF" w:rsidP="00C545EF">
      <w:r>
        <w:t xml:space="preserve">Paul is right. </w:t>
      </w:r>
      <w:r w:rsidRPr="00305F34">
        <w:rPr>
          <w:rStyle w:val="StyleUnderline"/>
        </w:rPr>
        <w:t>No one</w:t>
      </w:r>
      <w:r>
        <w:t xml:space="preserve"> really </w:t>
      </w:r>
      <w:r w:rsidRPr="00305F34">
        <w:rPr>
          <w:rStyle w:val="StyleUnderline"/>
        </w:rPr>
        <w:t>contests this</w:t>
      </w:r>
      <w:r>
        <w:t>.</w:t>
      </w:r>
    </w:p>
    <w:p w:rsidR="00C545EF" w:rsidRDefault="00C545EF" w:rsidP="00C545EF">
      <w:r>
        <w:t xml:space="preserve">President Trump, who supports the arms sale, agrees that these countries have supported extremists. If Hillary Clinton had been elected president, </w:t>
      </w:r>
      <w:proofErr w:type="gramStart"/>
      <w:r>
        <w:t>apparently</w:t>
      </w:r>
      <w:proofErr w:type="gramEnd"/>
      <w:r>
        <w:t xml:space="preserve"> she knew too. President Barack Obama knew.</w:t>
      </w:r>
    </w:p>
    <w:p w:rsidR="00C545EF" w:rsidRDefault="00C545EF" w:rsidP="00C545EF">
      <w:r>
        <w:t>Clinton’s tenure as secretary of state made clear the U.S. was backing countries that aided our enemies. As Paul observed in his floor speech Thursday, “</w:t>
      </w:r>
      <w:r w:rsidRPr="00772320">
        <w:rPr>
          <w:rStyle w:val="StyleUnderline"/>
        </w:rPr>
        <w:t>Even</w:t>
      </w:r>
      <w:r>
        <w:t xml:space="preserve"> Hillary </w:t>
      </w:r>
      <w:r w:rsidRPr="00772320">
        <w:rPr>
          <w:rStyle w:val="StyleUnderline"/>
        </w:rPr>
        <w:t>Clinton admitted in an email</w:t>
      </w:r>
      <w:r>
        <w:t xml:space="preserve"> to John Podesta: ‘</w:t>
      </w:r>
      <w:r w:rsidRPr="00772320">
        <w:rPr>
          <w:rStyle w:val="StyleUnderline"/>
        </w:rPr>
        <w:t>We need to use our diplomatic</w:t>
      </w:r>
      <w:r>
        <w:t xml:space="preserve"> and more traditional intelligence </w:t>
      </w:r>
      <w:r w:rsidRPr="00772320">
        <w:rPr>
          <w:rStyle w:val="StyleUnderline"/>
        </w:rPr>
        <w:t>assets to bring pressure on the governments of Qatar</w:t>
      </w:r>
      <w:r>
        <w:t xml:space="preserve"> and Saudi Arabia, </w:t>
      </w:r>
      <w:r w:rsidRPr="00772320">
        <w:rPr>
          <w:rStyle w:val="StyleUnderline"/>
        </w:rPr>
        <w:t>which are providing clandestine financial and logistic support to Isis and other radical groups</w:t>
      </w:r>
      <w:r>
        <w:t xml:space="preserve"> in the region'" (emphasis added).</w:t>
      </w:r>
    </w:p>
    <w:p w:rsidR="00C545EF" w:rsidRDefault="00C545EF" w:rsidP="00C545EF">
      <w:r>
        <w:t>Paul also noted that in 2009 — a decade ago, because, yes, this is how long this has been going on — Hillary Clinton sent the State Department a cable that read, “Saudi Arabia remains a critical financial support base for al-Qaeda [and] the Taliban.”</w:t>
      </w:r>
    </w:p>
    <w:p w:rsidR="00C545EF" w:rsidRDefault="00C545EF" w:rsidP="00C545EF">
      <w:r>
        <w:t>Al Qaeda. The very group that attacked the U.S. on Sept. 11 and who most Americans probably think we are still trying to fight. Also, the Taliban, the entire reason we went to war in Afghanistan in 2001 — apparently U.S. foreign policy had indirectly bolstered both?</w:t>
      </w:r>
    </w:p>
    <w:p w:rsidR="00C545EF" w:rsidRDefault="00C545EF" w:rsidP="00C545EF">
      <w:r>
        <w:t xml:space="preserve">Again, these are not </w:t>
      </w:r>
      <w:proofErr w:type="gramStart"/>
      <w:r>
        <w:t>secrets</w:t>
      </w:r>
      <w:proofErr w:type="gramEnd"/>
      <w:r>
        <w:t>. These leaders knew.</w:t>
      </w:r>
    </w:p>
    <w:p w:rsidR="00C545EF" w:rsidRDefault="00C545EF" w:rsidP="00C545EF">
      <w:r>
        <w:t>Congress knows. But that didn’t stop them Thursday from voting 43-56 to proceed with these arms sales.</w:t>
      </w:r>
    </w:p>
    <w:p w:rsidR="00C545EF" w:rsidRDefault="00C545EF" w:rsidP="00C545EF">
      <w:r>
        <w:t>The only Republicans who voted to stop this were Sens. Paul, Mike Lee, R-Utah, and Jerry Moran, R-Kan. Every other Republican voted to give arms and aid to countries that have histories of coddling terrorists.</w:t>
      </w:r>
    </w:p>
    <w:p w:rsidR="00C545EF" w:rsidRDefault="00C545EF" w:rsidP="00C545EF">
      <w:r w:rsidRPr="00772320">
        <w:rPr>
          <w:rStyle w:val="StyleUnderline"/>
        </w:rPr>
        <w:t>Every Democrat voted to stop arms sales, except for seven</w:t>
      </w:r>
      <w:r>
        <w:t>: Sens. Doug Jones, D-Ala., Angus King, I-Maine, Joe Manchin, D-W.Va., Jeanne Shaheen, D-N.H., Kyrsten Sinema, D-Ariz., Jon Tester, D-Mont., and Mark Warner, D-Va.</w:t>
      </w:r>
    </w:p>
    <w:p w:rsidR="00C545EF" w:rsidRDefault="00C545EF" w:rsidP="00C545EF">
      <w:r w:rsidRPr="00772320">
        <w:rPr>
          <w:rStyle w:val="StyleUnderline"/>
        </w:rPr>
        <w:t>These seven</w:t>
      </w:r>
      <w:r>
        <w:t xml:space="preserve"> Democrats </w:t>
      </w:r>
      <w:r w:rsidRPr="00772320">
        <w:rPr>
          <w:rStyle w:val="StyleUnderline"/>
        </w:rPr>
        <w:t xml:space="preserve">apparently agree with </w:t>
      </w:r>
      <w:proofErr w:type="gramStart"/>
      <w:r w:rsidRPr="00772320">
        <w:rPr>
          <w:rStyle w:val="StyleUnderline"/>
        </w:rPr>
        <w:t>the overwhelming majority of</w:t>
      </w:r>
      <w:proofErr w:type="gramEnd"/>
      <w:r w:rsidRPr="00772320">
        <w:rPr>
          <w:rStyle w:val="StyleUnderline"/>
        </w:rPr>
        <w:t xml:space="preserve"> Republicans that allowing U.S. weapons to end up in the hands of ISIS and al Qaeda is worth whatever security benefit the U</w:t>
      </w:r>
      <w:r>
        <w:t xml:space="preserve">nited </w:t>
      </w:r>
      <w:r w:rsidRPr="00772320">
        <w:rPr>
          <w:rStyle w:val="StyleUnderline"/>
        </w:rPr>
        <w:t>S</w:t>
      </w:r>
      <w:r>
        <w:t xml:space="preserve">tates </w:t>
      </w:r>
      <w:r w:rsidRPr="00772320">
        <w:rPr>
          <w:rStyle w:val="StyleUnderline"/>
        </w:rPr>
        <w:t>allegedly gets</w:t>
      </w:r>
      <w:r>
        <w:t xml:space="preserve"> from these exchanges.</w:t>
      </w:r>
    </w:p>
    <w:p w:rsidR="00C545EF" w:rsidRDefault="00C545EF" w:rsidP="00C545EF">
      <w:r>
        <w:t xml:space="preserve">The </w:t>
      </w:r>
      <w:r w:rsidRPr="00772320">
        <w:rPr>
          <w:rStyle w:val="StyleUnderline"/>
        </w:rPr>
        <w:t>senators who support this insist it is to guard against Iranian influence in the region, which is a lazy rationale</w:t>
      </w:r>
      <w:r>
        <w:t xml:space="preserve"> at best. “Maybe we should consider a peace plan that doesn’t include dumping more arms into a region aflame in civil unrest, civil war, and anarchy,” Paul said on the floor. “The argument goes that we must arm anyone who is not Iran. We are told that because of Iran’s threat, the U.S. must accept selling arms to anyone who opposes Iran, even bone-saw-wielding countries brazen enough to kill a dissident in a foreign consulate.”</w:t>
      </w:r>
    </w:p>
    <w:p w:rsidR="00C545EF" w:rsidRDefault="00C545EF" w:rsidP="00C545EF"/>
    <w:p w:rsidR="002150FA" w:rsidRDefault="002150FA" w:rsidP="002150FA">
      <w:pPr>
        <w:pStyle w:val="Heading3"/>
      </w:pPr>
      <w:r>
        <w:t>at: containing iran fails</w:t>
      </w:r>
      <w:r w:rsidRPr="00AC3DE1">
        <w:t xml:space="preserve"> </w:t>
      </w:r>
    </w:p>
    <w:p w:rsidR="002150FA" w:rsidRPr="00AD26AE" w:rsidRDefault="002150FA" w:rsidP="002150FA">
      <w:pPr>
        <w:pStyle w:val="Heading4"/>
      </w:pPr>
      <w:r>
        <w:t>we need to contain iran – they empirically respond to deterrence</w:t>
      </w:r>
    </w:p>
    <w:p w:rsidR="002150FA" w:rsidRPr="00916E20" w:rsidRDefault="002150FA" w:rsidP="002150FA">
      <w:r w:rsidRPr="00916E20">
        <w:t xml:space="preserve">James </w:t>
      </w:r>
      <w:r w:rsidRPr="00AD26AE">
        <w:rPr>
          <w:rStyle w:val="Style13ptBold"/>
        </w:rPr>
        <w:t>Phillips 18</w:t>
      </w:r>
      <w:r w:rsidRPr="00916E20">
        <w:t xml:space="preserve">, </w:t>
      </w:r>
      <w:r w:rsidRPr="00AD26AE">
        <w:t>a senior research fellow for Middle Eastern affairs at The Heritage Foundation</w:t>
      </w:r>
      <w:r>
        <w:t xml:space="preserve">, </w:t>
      </w:r>
      <w:r w:rsidRPr="00916E20">
        <w:t>"U.S. Iran Policy After the Demise of the Nuclear Deal", Heritage Foundation, 8-6-2018, https://www.heritage.org/middle-east/report/us-iran-policy-after-the-demise-the-nuclear-deal, //sab</w:t>
      </w:r>
    </w:p>
    <w:p w:rsidR="002150FA" w:rsidRDefault="002150FA" w:rsidP="002150FA">
      <w:pPr>
        <w:rPr>
          <w:rStyle w:val="StyleUnderline"/>
        </w:rPr>
      </w:pPr>
      <w:r w:rsidRPr="00916E20">
        <w:rPr>
          <w:rStyle w:val="StyleUnderline"/>
        </w:rPr>
        <w:t xml:space="preserve">Maintain a Favorable Balance of Power to Contain and Deter Iran. Iran’s regime is mindful of the balance of power and </w:t>
      </w:r>
      <w:r w:rsidRPr="00916E20">
        <w:rPr>
          <w:rStyle w:val="Emphasis"/>
        </w:rPr>
        <w:t>responds to pressure tactics</w:t>
      </w:r>
      <w:r w:rsidRPr="00916E20">
        <w:rPr>
          <w:rStyle w:val="StyleUnderline"/>
        </w:rPr>
        <w:t>. It is no coincidence that Tehran suspended some elements of its nuclear program in 2003, including a “structured” weaponization program that involved designing and testing nuclear trigger devices, after the U.S. ousted hostile regimes in neighboring Iraq and Afghanistan.</w:t>
      </w:r>
      <w:r w:rsidRPr="00916E20">
        <w:rPr>
          <w:sz w:val="16"/>
        </w:rPr>
        <w:t xml:space="preserve">35 It is also telling that </w:t>
      </w:r>
      <w:r w:rsidRPr="00916E20">
        <w:rPr>
          <w:rStyle w:val="StyleUnderline"/>
        </w:rPr>
        <w:t xml:space="preserve">the IRGC’s harassment of U.S. Navy warships in the Persian Gulf markedly declined after President Trump took office and ended in August 2017. On the other hand, </w:t>
      </w:r>
      <w:r w:rsidRPr="00916E20">
        <w:rPr>
          <w:rStyle w:val="Emphasis"/>
        </w:rPr>
        <w:t>when pressure on the regime is relaxed, it feels free to step up its destabilizing activities</w:t>
      </w:r>
      <w:r w:rsidRPr="00916E20">
        <w:rPr>
          <w:rStyle w:val="StyleUnderline"/>
        </w:rPr>
        <w:t>.</w:t>
      </w:r>
      <w:r w:rsidRPr="00916E20">
        <w:rPr>
          <w:sz w:val="16"/>
        </w:rPr>
        <w:t xml:space="preserve"> </w:t>
      </w:r>
      <w:r w:rsidRPr="00916E20">
        <w:rPr>
          <w:rStyle w:val="StyleUnderline"/>
        </w:rPr>
        <w:t>After the 2015 agreement was reached, Iran escalated its military intervention in Syria, started building missile production factories in Lebanon, Syria, and Yemen, provided medium-range ballistic missiles to Houthi rebels in Yemen who launched them at civilian targets in Saudi Arabia and the United Arab Emirates, and stepped up its support for insurgent and terrorist groups in Afghanistan, Gaza, and Yemen.</w:t>
      </w:r>
      <w:r>
        <w:rPr>
          <w:rStyle w:val="StyleUnderline"/>
        </w:rPr>
        <w:t xml:space="preserve"> </w:t>
      </w:r>
      <w:r w:rsidRPr="00916E20">
        <w:rPr>
          <w:rStyle w:val="StyleUnderline"/>
        </w:rPr>
        <w:t xml:space="preserve">The </w:t>
      </w:r>
      <w:r w:rsidRPr="00916E20">
        <w:rPr>
          <w:rStyle w:val="Emphasis"/>
        </w:rPr>
        <w:t>credible threat of the use of force is necessary to deter and contain Iran</w:t>
      </w:r>
      <w:r w:rsidRPr="00916E20">
        <w:rPr>
          <w:rStyle w:val="StyleUnderline"/>
        </w:rPr>
        <w:t>. Ultimately, it is the most important factor that would deter an Iranian nuclear breakout.</w:t>
      </w:r>
      <w:r w:rsidRPr="00916E20">
        <w:rPr>
          <w:sz w:val="16"/>
        </w:rPr>
        <w:t xml:space="preserve"> Sanctions alone are unlikely to end Iran’s nuclear ambitions, just as they failed to stop North Korea’s duplicitous path to a nuclear weapon. </w:t>
      </w:r>
      <w:r w:rsidRPr="00916E20">
        <w:rPr>
          <w:rStyle w:val="StyleUnderline"/>
        </w:rPr>
        <w:t xml:space="preserve">The United States must maintain a robust air and naval presence in the Persian Gulf region to deter Iran, reassure allies, and protect the continued flow of gulf oil exports, which Tehran has threatened to cut off if its own oil exports are reduced to zero. In addition, </w:t>
      </w:r>
      <w:r w:rsidRPr="00916E20">
        <w:rPr>
          <w:rStyle w:val="Emphasis"/>
        </w:rPr>
        <w:t>Washington should focus on building up the capacity of regional partners</w:t>
      </w:r>
      <w:r w:rsidRPr="00916E20">
        <w:rPr>
          <w:rStyle w:val="StyleUnderline"/>
        </w:rPr>
        <w:t xml:space="preserve"> and promoting interoperability with each other and the United States, so that they can better collectively provide for their own self-defense against Iran.</w:t>
      </w:r>
    </w:p>
    <w:p w:rsidR="002150FA" w:rsidRDefault="002150FA" w:rsidP="002150FA">
      <w:pPr>
        <w:pStyle w:val="Heading4"/>
      </w:pPr>
      <w:r w:rsidRPr="004B5F43">
        <w:t>international support key</w:t>
      </w:r>
    </w:p>
    <w:p w:rsidR="002150FA" w:rsidRPr="004B5F43" w:rsidRDefault="002150FA" w:rsidP="002150FA">
      <w:r w:rsidRPr="00B63E85">
        <w:t xml:space="preserve">James </w:t>
      </w:r>
      <w:r w:rsidRPr="00B63E85">
        <w:rPr>
          <w:rStyle w:val="Style13ptBold"/>
        </w:rPr>
        <w:t xml:space="preserve">Phillips </w:t>
      </w:r>
      <w:r>
        <w:rPr>
          <w:rStyle w:val="Style13ptBold"/>
        </w:rPr>
        <w:t>6/21</w:t>
      </w:r>
      <w:r w:rsidRPr="00B63E85">
        <w:t>, a senior research fellow for Middle Eastern affairs at The Heritage Foundation</w:t>
      </w:r>
      <w:r>
        <w:t xml:space="preserve">, </w:t>
      </w:r>
      <w:r w:rsidRPr="00B63E85">
        <w:t xml:space="preserve">"U.S. Should Lead Patient </w:t>
      </w:r>
      <w:proofErr w:type="gramStart"/>
      <w:r w:rsidRPr="00B63E85">
        <w:t>But</w:t>
      </w:r>
      <w:proofErr w:type="gramEnd"/>
      <w:r w:rsidRPr="00B63E85">
        <w:t xml:space="preserve"> Firm International Response to Iran’s Provocations", Heritage Foundation, 6-21-2019, https://www.heritage.org/middle-east/report/us-should-lead-patient-firm-international-response-irans-provocations, //sab</w:t>
      </w:r>
    </w:p>
    <w:p w:rsidR="002150FA" w:rsidRDefault="002150FA" w:rsidP="002150FA">
      <w:pPr>
        <w:rPr>
          <w:sz w:val="14"/>
        </w:rPr>
      </w:pPr>
      <w:r w:rsidRPr="005F572E">
        <w:rPr>
          <w:rStyle w:val="StyleUnderline"/>
        </w:rPr>
        <w:t>Iran’s provocative actions in shooting down a U.S. drone and disrupting oil exports are part of its strategy of pushing back against U.S. pressure on the nuclear issue</w:t>
      </w:r>
      <w:r w:rsidRPr="004B5F43">
        <w:rPr>
          <w:sz w:val="14"/>
        </w:rPr>
        <w:t>. Those asymmetric tactics are the opening skirmish in what is likely to be a protracted and intensifying crisis over Iran’s escalating uranium enrichment</w:t>
      </w:r>
      <w:r w:rsidRPr="004B5F43">
        <w:rPr>
          <w:rStyle w:val="StyleUnderline"/>
        </w:rPr>
        <w:t xml:space="preserve">. Washington should keep an eye on </w:t>
      </w:r>
      <w:r w:rsidRPr="004B5F43">
        <w:rPr>
          <w:rStyle w:val="Emphasis"/>
        </w:rPr>
        <w:t>how to mobilize the most international pressure</w:t>
      </w:r>
      <w:r w:rsidRPr="004B5F43">
        <w:rPr>
          <w:rStyle w:val="StyleUnderline"/>
        </w:rPr>
        <w:t xml:space="preserve"> on Iran on the nuclear front</w:t>
      </w:r>
      <w:r w:rsidRPr="004B5F43">
        <w:rPr>
          <w:sz w:val="14"/>
        </w:rPr>
        <w:t xml:space="preserve">, as it mulls </w:t>
      </w:r>
      <w:proofErr w:type="gramStart"/>
      <w:r w:rsidRPr="004B5F43">
        <w:rPr>
          <w:sz w:val="14"/>
        </w:rPr>
        <w:t>its</w:t>
      </w:r>
      <w:proofErr w:type="gramEnd"/>
      <w:r w:rsidRPr="004B5F43">
        <w:rPr>
          <w:sz w:val="14"/>
        </w:rPr>
        <w:t xml:space="preserve"> options on the maritime front. </w:t>
      </w:r>
      <w:r w:rsidRPr="004B5F43">
        <w:rPr>
          <w:rStyle w:val="StyleUnderline"/>
        </w:rPr>
        <w:t xml:space="preserve">Iran seeks to drive a deep wedge in the international coalition that pressured it to reach the 2015 nuclear agreement and forestall a renewed international pressure campaign by provoking a crisis with the U.S. in which it will pose as a victim of U.S. “bullying.” Washington can exploit the weakness of Iran’s strategy by patiently building an airtight case documenting Iranian covert aggression. </w:t>
      </w:r>
      <w:r w:rsidRPr="004B5F43">
        <w:rPr>
          <w:sz w:val="14"/>
        </w:rPr>
        <w:t xml:space="preserve">Iran’s sabotage campaign against Arab oil exports threaten the interests of European and Asian oil importers, particularly China, India, and Japan, much more than it threatens the U.S., which is much less dependent on Middle Eastern oil. </w:t>
      </w:r>
      <w:r w:rsidRPr="004B5F43">
        <w:rPr>
          <w:rStyle w:val="StyleUnderline"/>
        </w:rPr>
        <w:t>This gives Washington a chance to enlist such oil-importing states in a broad coalition to protect shipping that will make the issue one of “Iran against the world,” rather than just “Iran against the U.S.”</w:t>
      </w:r>
      <w:r>
        <w:rPr>
          <w:rStyle w:val="StyleUnderline"/>
        </w:rPr>
        <w:t xml:space="preserve"> </w:t>
      </w:r>
      <w:r w:rsidRPr="004B5F43">
        <w:rPr>
          <w:rStyle w:val="StyleUnderline"/>
        </w:rPr>
        <w:t>Underhanded but deniable attacks on international shipping in violation of international law remind other countries why the regime in Tehran cannot be trusted with a nuclear program.</w:t>
      </w:r>
      <w:r w:rsidRPr="004B5F43">
        <w:rPr>
          <w:sz w:val="14"/>
        </w:rPr>
        <w:t xml:space="preserve"> Iran’s high-seas terrorism and intimidation tactics give European allies ample reason to reconsider their soft and naive approach to Iran policy, and to reunite with the U.S. in seeking a more binding and long-lasting agreement to preclude an Iranian nuclear weapon. The Trump Administration should: Have patience—sanctions are working. Renewed oil sanctions have been much more effective in diminishing Iran’s oil export revenues in part because of the dramatic surge of U.S. shale oil and gas production in recent years, which has helped free up alternatives to Iranian oil exports. Sanctions have forced Tehran to cut back its military budget and reduce its support for militant </w:t>
      </w:r>
      <w:proofErr w:type="gramStart"/>
      <w:r w:rsidRPr="004B5F43">
        <w:rPr>
          <w:sz w:val="14"/>
        </w:rPr>
        <w:t>groups, and</w:t>
      </w:r>
      <w:proofErr w:type="gramEnd"/>
      <w:r w:rsidRPr="004B5F43">
        <w:rPr>
          <w:sz w:val="14"/>
        </w:rPr>
        <w:t xml:space="preserve"> have fueled domestic opposition to its costly intervention in Syria. Tehran’s pinprick attacks on oil tankers cannot reverse Iran’s deteriorating economic situation, but they can create the conditions for a more assertive international response to Iran. If Tehran escalates the attacks, it risks provoking not only a multinational naval escort operation and international sanctions, but possibly a costly and risky military clash with the United States. Such a clash could enable the unpopular regime to rally domestic support by appealing to Iranian nationalism to offset the declining appeal of its harsh Islamist ideology. This is another reason for Washington to patiently build the case for any military response and to make clear to Iranians that the regime provoked the crisis as part of its desperate efforts to cling to power. </w:t>
      </w:r>
      <w:r w:rsidRPr="004B5F43">
        <w:rPr>
          <w:rStyle w:val="StyleUnderline"/>
        </w:rPr>
        <w:t xml:space="preserve">Seek greater international support. Washington </w:t>
      </w:r>
      <w:r w:rsidRPr="004B5F43">
        <w:rPr>
          <w:rStyle w:val="Emphasis"/>
        </w:rPr>
        <w:t>needs to mobilize the strongest possible international support</w:t>
      </w:r>
      <w:r w:rsidRPr="004B5F43">
        <w:rPr>
          <w:rStyle w:val="StyleUnderline"/>
        </w:rPr>
        <w:t xml:space="preserve"> to effectively deal with Iran’s naval, nuclear, and terrorist threats. It should patiently build a case against Iran that could generate wider and greater international support for further sanctions, possible naval escort missions, or as a last resort, military operations.</w:t>
      </w:r>
      <w:r w:rsidRPr="004B5F43">
        <w:rPr>
          <w:sz w:val="14"/>
        </w:rPr>
        <w:t xml:space="preserve"> To this end, Washington should go the extra mile to furnish proof of Iranian attacks and put the focus on Iran’s aggressive tactics and nuclear brinkmanship.</w:t>
      </w:r>
      <w:r w:rsidRPr="004B5F43">
        <w:rPr>
          <w:rStyle w:val="StyleUnderline"/>
        </w:rPr>
        <w:t xml:space="preserve"> The best way to deter further Iranian aggression and avoid a possible war is to enlist European, Asian, and Arab allies to join a U.S.-led diplomatic campaign to persuade Tehran that the only way to lift sanctions is through negotiations to resolve the nuclear issue.</w:t>
      </w:r>
      <w:r>
        <w:rPr>
          <w:rStyle w:val="StyleUnderline"/>
        </w:rPr>
        <w:t xml:space="preserve"> </w:t>
      </w:r>
      <w:r w:rsidRPr="004B5F43">
        <w:rPr>
          <w:sz w:val="14"/>
        </w:rPr>
        <w:t xml:space="preserve">Maintain strong military forces in the region to deter Iranian attacks and defend U.S. interests against them. </w:t>
      </w:r>
      <w:r w:rsidRPr="004B5F43">
        <w:rPr>
          <w:rStyle w:val="StyleUnderline"/>
        </w:rPr>
        <w:t>Ultimately, no international agreement to limit Iran’s nuclear weapons efforts can succeed unless it is backed by the credible threat of the use of force.</w:t>
      </w:r>
      <w:r w:rsidRPr="004B5F43">
        <w:rPr>
          <w:sz w:val="14"/>
        </w:rPr>
        <w:t xml:space="preserve"> </w:t>
      </w:r>
      <w:r w:rsidRPr="004B5F43">
        <w:rPr>
          <w:rStyle w:val="Emphasis"/>
        </w:rPr>
        <w:t>Deterring an Iranian nuclear breakout is a much higher priority</w:t>
      </w:r>
      <w:r w:rsidRPr="004B5F43">
        <w:rPr>
          <w:rStyle w:val="StyleUnderline"/>
        </w:rPr>
        <w:t xml:space="preserve"> than responding to Tehran’s symbolic pinprick attacks on oil tankers. </w:t>
      </w:r>
      <w:r w:rsidRPr="004B5F43">
        <w:rPr>
          <w:sz w:val="14"/>
        </w:rPr>
        <w:t xml:space="preserve">The U.S. should practice military restraint </w:t>
      </w:r>
      <w:proofErr w:type="gramStart"/>
      <w:r w:rsidRPr="004B5F43">
        <w:rPr>
          <w:sz w:val="14"/>
        </w:rPr>
        <w:t>as long as</w:t>
      </w:r>
      <w:proofErr w:type="gramEnd"/>
      <w:r w:rsidRPr="004B5F43">
        <w:rPr>
          <w:sz w:val="14"/>
        </w:rPr>
        <w:t xml:space="preserve"> Tehran refrains from direct attacks on U.S. troops, citizens, or officials, or unless Tehran significantly escalates its attacks on international shipping.</w:t>
      </w:r>
    </w:p>
    <w:p w:rsidR="002150FA" w:rsidRDefault="002150FA" w:rsidP="002150FA">
      <w:pPr>
        <w:rPr>
          <w:sz w:val="14"/>
        </w:rPr>
      </w:pPr>
    </w:p>
    <w:p w:rsidR="00B96FD8" w:rsidRDefault="00B96FD8" w:rsidP="00B96FD8">
      <w:pPr>
        <w:pStyle w:val="Heading3"/>
      </w:pPr>
      <w:r>
        <w:t>at: libya impact defense</w:t>
      </w:r>
    </w:p>
    <w:p w:rsidR="00B96FD8" w:rsidRDefault="00B96FD8" w:rsidP="00B96FD8">
      <w:pPr>
        <w:pStyle w:val="Heading4"/>
      </w:pPr>
      <w:r>
        <w:t xml:space="preserve">Tensions now --- status quo will escalate to full-scale civil war </w:t>
      </w:r>
    </w:p>
    <w:p w:rsidR="00B96FD8" w:rsidRDefault="00B96FD8" w:rsidP="00B96FD8">
      <w:r w:rsidRPr="008E460A">
        <w:rPr>
          <w:b/>
        </w:rPr>
        <w:t xml:space="preserve">Stratfor 19 </w:t>
      </w:r>
      <w:r>
        <w:t xml:space="preserve">[April 16, 2019, “An Escalation in Tripoli Pushes Libya to the Brink of Open War,” </w:t>
      </w:r>
      <w:hyperlink r:id="rId25" w:history="1">
        <w:r w:rsidRPr="001E70BD">
          <w:rPr>
            <w:rStyle w:val="Hyperlink"/>
          </w:rPr>
          <w:t>https://worldview.stratfor.com/article/escalation-tripoli-pushes-libya-brink-open-war</w:t>
        </w:r>
      </w:hyperlink>
      <w:r>
        <w:t>]</w:t>
      </w:r>
    </w:p>
    <w:p w:rsidR="00B96FD8" w:rsidRDefault="00B96FD8" w:rsidP="00B96FD8"/>
    <w:p w:rsidR="00B96FD8" w:rsidRDefault="00B96FD8" w:rsidP="00B96FD8">
      <w:r w:rsidRPr="008E460A">
        <w:rPr>
          <w:rStyle w:val="Emphasis"/>
        </w:rPr>
        <w:t>Libya is, once again, teetering on the edge of full-scale civil war</w:t>
      </w:r>
      <w:r w:rsidRPr="008E460A">
        <w:rPr>
          <w:sz w:val="16"/>
        </w:rPr>
        <w:t xml:space="preserve">. On April 4, Field Marshal Khalifa Hifter and his Libyan National Army (LNA) launched an offensive against Tripoli, likely as a ploy to gain an unassailable position before his rivals with the Government of National Accord (GNA) could respond. But it appears Hifter may have underestimated his enemy, as his attack was quickly met with a fierce and unified resistance. Since then, the commander of the GNA's southern forces has reportedly seized control of Sebha in the Fezzan region — taking advantage of the LNA's reduced presence there after the fighting in Tripoli broke out. Meanwhile, the Islamic State has already claimed two attacks, on April 9 and April 11, in central Libya. </w:t>
      </w:r>
      <w:r w:rsidRPr="008E460A">
        <w:rPr>
          <w:rStyle w:val="StyleUnderline"/>
        </w:rPr>
        <w:t xml:space="preserve">The </w:t>
      </w:r>
      <w:proofErr w:type="gramStart"/>
      <w:r w:rsidRPr="008E460A">
        <w:rPr>
          <w:rStyle w:val="StyleUnderline"/>
        </w:rPr>
        <w:t>best case</w:t>
      </w:r>
      <w:proofErr w:type="gramEnd"/>
      <w:r w:rsidRPr="008E460A">
        <w:rPr>
          <w:rStyle w:val="StyleUnderline"/>
        </w:rPr>
        <w:t xml:space="preserve"> scenario at present for the prevention of further escalation and the resurgence of the Islamic State is a cease-fire between Hifter's LNA and the pro-GNA militias</w:t>
      </w:r>
      <w:r w:rsidRPr="008E460A">
        <w:rPr>
          <w:sz w:val="16"/>
        </w:rPr>
        <w:t xml:space="preserve">. Otherwise, the </w:t>
      </w:r>
      <w:r w:rsidRPr="008E460A">
        <w:rPr>
          <w:rStyle w:val="StyleUnderline"/>
        </w:rPr>
        <w:t>conflict in Tripoli will likely remain a stalemate as the civil war risks spreading to other parts of the country. But getting Hifter to accept a cease-fire</w:t>
      </w:r>
      <w:r w:rsidRPr="008E460A">
        <w:rPr>
          <w:sz w:val="16"/>
        </w:rPr>
        <w:t xml:space="preserve"> — even one backed by his loyal foreign supporters — </w:t>
      </w:r>
      <w:r w:rsidRPr="008E460A">
        <w:rPr>
          <w:rStyle w:val="StyleUnderline"/>
        </w:rPr>
        <w:t>will be easier said than done, given the doctrine he has committed himself to.</w:t>
      </w:r>
      <w:r>
        <w:rPr>
          <w:rStyle w:val="StyleUnderline"/>
        </w:rPr>
        <w:t xml:space="preserve"> </w:t>
      </w:r>
      <w:r w:rsidRPr="008E460A">
        <w:rPr>
          <w:sz w:val="16"/>
        </w:rPr>
        <w:t xml:space="preserve">Prospects of a Prolonged Civil War From both the perspective of the pro-GNA militias and the LNA, it makes tactical sense to broaden the fight beyond Tripoli. Hifter likely thought he would be able to gain a foothold in the capital through a surprise attack, but the opportunity for such an ambush seems to have passed. As a result, Hifter must now prepare for a longer fight in Tripoli, which means protecting the LNA's long supply chains to the city by </w:t>
      </w:r>
      <w:proofErr w:type="gramStart"/>
      <w:r w:rsidRPr="008E460A">
        <w:rPr>
          <w:sz w:val="16"/>
        </w:rPr>
        <w:t>opening up</w:t>
      </w:r>
      <w:proofErr w:type="gramEnd"/>
      <w:r w:rsidRPr="008E460A">
        <w:rPr>
          <w:sz w:val="16"/>
        </w:rPr>
        <w:t xml:space="preserve"> an offensive around Sirte. The GNA militias Hifter is facing in Tripoli, however, are better organized, trained and equipped compared with those he fought previously in Fezzan, Darnah and Benghazi. And it appears that Misratan militias — which are some of the most powerful forces currently backing the GNA — have already set their sights on severing the LNA's supply chains. In addition to sending forces to reinforce GNA efforts in Tripoli, the Misratans have bolstered their presence in central Libya in preparation for a potential LNA </w:t>
      </w:r>
      <w:proofErr w:type="gramStart"/>
      <w:r w:rsidRPr="008E460A">
        <w:rPr>
          <w:sz w:val="16"/>
        </w:rPr>
        <w:t>attack, and</w:t>
      </w:r>
      <w:proofErr w:type="gramEnd"/>
      <w:r w:rsidRPr="008E460A">
        <w:rPr>
          <w:sz w:val="16"/>
        </w:rPr>
        <w:t xml:space="preserve"> have launched airstrikes against Hifter's supply chains that run south of Sirte. They might also try to take advantage of Hifter's overextended forces to seize valuable oil terminals east of Sirte — forcing Hifter to retreat </w:t>
      </w:r>
      <w:proofErr w:type="gramStart"/>
      <w:r w:rsidRPr="008E460A">
        <w:rPr>
          <w:sz w:val="16"/>
        </w:rPr>
        <w:t>in order to</w:t>
      </w:r>
      <w:proofErr w:type="gramEnd"/>
      <w:r w:rsidRPr="008E460A">
        <w:rPr>
          <w:sz w:val="16"/>
        </w:rPr>
        <w:t xml:space="preserve"> retake them. The International Response </w:t>
      </w:r>
      <w:r w:rsidRPr="008E460A">
        <w:rPr>
          <w:rStyle w:val="StyleUnderline"/>
        </w:rPr>
        <w:t>Hifter's foreign backers have been crucial to his rise and continued dominance over the past five years</w:t>
      </w:r>
      <w:r w:rsidRPr="008E460A">
        <w:rPr>
          <w:sz w:val="16"/>
        </w:rPr>
        <w:t>. Russia, Egypt and the United Arab Emirates and France have all invested heavily in Hifter's future since his offensive in Libya was first announced in 2014 — viewing Hifter as a strong military commander who could help stabilize a country rife with security threats. And while it's not clear whether these four countries have backed his latest offensive, Hifter's recent trips to Moscow, Cairo and Abu Dhabi — along with his meeting with Saudi King Salman in March — signify that they will continue to support him as a leader, both militarily and politically. There's a good chance that Egypt and the United Arab Emirates</w:t>
      </w:r>
      <w:proofErr w:type="gramStart"/>
      <w:r w:rsidRPr="008E460A">
        <w:rPr>
          <w:sz w:val="16"/>
        </w:rPr>
        <w:t>, in particular, could</w:t>
      </w:r>
      <w:proofErr w:type="gramEnd"/>
      <w:r w:rsidRPr="008E460A">
        <w:rPr>
          <w:sz w:val="16"/>
        </w:rPr>
        <w:t xml:space="preserve"> intervene to bolster the LNA's efforts in Tripoli. In addition to being backed by their regional rivals Turkey and Qatar, Tripolitanian and Misratan forces that have united against Hifter also include members of the jihadist and Islamist-linked Benghazi Defense Brigades — further motivating Abu Dhabi and Cairo to join the fight. France, on the other hand, may not be as willing to step in directly through airstrikes and equipment, but will likely push for a diplomatic settlement that rebuilds Hifter's political capital and keeps it intact. Compared with Hifter's loyal foreign backers, the countries backing the GNA will likely not step in as readily or substantially in Tripoli. While Turkey and Qatar do have ties to some of its allied militias, their overall ties to the GNA remain weak. It's unlikely that Italy — the strongest pro-GNA voice in Europe — would intervene militarily either. But Rome might instead push for the European Union to respond with sanctions </w:t>
      </w:r>
      <w:proofErr w:type="gramStart"/>
      <w:r w:rsidRPr="008E460A">
        <w:rPr>
          <w:sz w:val="16"/>
        </w:rPr>
        <w:t>pressure, and</w:t>
      </w:r>
      <w:proofErr w:type="gramEnd"/>
      <w:r w:rsidRPr="008E460A">
        <w:rPr>
          <w:sz w:val="16"/>
        </w:rPr>
        <w:t xml:space="preserve"> could even call for a no-fly-zone or an increased EU presence along the Libyan coast to prevent a naval attack by the LNA. The United States, meanwhile, will likely continue its hands-off approach to the Libyan conflict, which has been a politically toxic issue since the 2012 attack in Benghazi that left four Americans dead. The administration of U.S. President Donald Trump has tacitly approved of Hifter's gaining strength in recent </w:t>
      </w:r>
      <w:proofErr w:type="gramStart"/>
      <w:r w:rsidRPr="008E460A">
        <w:rPr>
          <w:sz w:val="16"/>
        </w:rPr>
        <w:t>years, but</w:t>
      </w:r>
      <w:proofErr w:type="gramEnd"/>
      <w:r w:rsidRPr="008E460A">
        <w:rPr>
          <w:sz w:val="16"/>
        </w:rPr>
        <w:t xml:space="preserve"> has also called for increased dialogue between the LNA and GNA. Washington has pragmatically worked with both LNA and GNA forces in its effort to counter terrorism in the Middle East. But should its access to Libyan oil get cut off amid the chaos, the United States could threaten to impose sanctions against Hifter, like it did in 2018 to get him to back down on withholding oil exports.</w:t>
      </w:r>
      <w:r>
        <w:t xml:space="preserve"> </w:t>
      </w:r>
      <w:r w:rsidRPr="008E460A">
        <w:rPr>
          <w:sz w:val="16"/>
        </w:rPr>
        <w:t xml:space="preserve">Hifter's Credo </w:t>
      </w:r>
      <w:r w:rsidRPr="008E460A">
        <w:rPr>
          <w:rStyle w:val="StyleUnderline"/>
        </w:rPr>
        <w:t xml:space="preserve">Regardless of whose side they're on, the </w:t>
      </w:r>
      <w:r w:rsidRPr="008E460A">
        <w:rPr>
          <w:rStyle w:val="Emphasis"/>
        </w:rPr>
        <w:t>potential for renewed civil war</w:t>
      </w:r>
      <w:r w:rsidRPr="008E460A">
        <w:rPr>
          <w:rStyle w:val="StyleUnderline"/>
        </w:rPr>
        <w:t xml:space="preserve"> is a significant concern for all outside powers.</w:t>
      </w:r>
      <w:r w:rsidRPr="008E460A">
        <w:rPr>
          <w:sz w:val="16"/>
        </w:rPr>
        <w:t xml:space="preserve"> Hifter's foreign supporters will try to convince him to </w:t>
      </w:r>
      <w:proofErr w:type="gramStart"/>
      <w:r w:rsidRPr="008E460A">
        <w:rPr>
          <w:sz w:val="16"/>
        </w:rPr>
        <w:t>enter into</w:t>
      </w:r>
      <w:proofErr w:type="gramEnd"/>
      <w:r w:rsidRPr="008E460A">
        <w:rPr>
          <w:sz w:val="16"/>
        </w:rPr>
        <w:t xml:space="preserve"> a cease-fire with the GNA to prevent another war, but it is unclear whether he will be willing to do so. Over the years, Hifter has dabbled in peace initiatives: He flirted with the U.N.-led peace process in 2015, agreed to a cease-fire during the civil war in 2017 and has even met with the GNA Prime Minister Fayez al-Sarraj on several occasions. But Hifter has yet to fully back any peace initiative or offer any significant concession, in large part because they haven't aligned with his doctrine about how the Libyan conflict should evolve. </w:t>
      </w:r>
      <w:r w:rsidRPr="008E460A">
        <w:rPr>
          <w:rStyle w:val="StyleUnderline"/>
        </w:rPr>
        <w:t>Two tenets define Hifter's doctrine</w:t>
      </w:r>
      <w:r w:rsidRPr="008E460A">
        <w:rPr>
          <w:sz w:val="16"/>
        </w:rPr>
        <w:t xml:space="preserve">: </w:t>
      </w:r>
      <w:r w:rsidRPr="008E460A">
        <w:rPr>
          <w:rStyle w:val="StyleUnderline"/>
        </w:rPr>
        <w:t>First</w:t>
      </w:r>
      <w:r w:rsidRPr="008E460A">
        <w:rPr>
          <w:sz w:val="16"/>
        </w:rPr>
        <w:t xml:space="preserve">, </w:t>
      </w:r>
      <w:r w:rsidRPr="008E460A">
        <w:rPr>
          <w:rStyle w:val="StyleUnderline"/>
        </w:rPr>
        <w:t>the only way to solve Libya's challenges is through a unified military that is answerable to no one and has a strong leader at its helm</w:t>
      </w:r>
      <w:r w:rsidRPr="008E460A">
        <w:rPr>
          <w:sz w:val="16"/>
        </w:rPr>
        <w:t xml:space="preserve">. And </w:t>
      </w:r>
      <w:r w:rsidRPr="008E460A">
        <w:rPr>
          <w:rStyle w:val="StyleUnderline"/>
        </w:rPr>
        <w:t>second, Libya's Muslim Brotherhood, as well as other jihadist and politically motivated Islamist elements, must be defeated.</w:t>
      </w:r>
      <w:r>
        <w:rPr>
          <w:rStyle w:val="StyleUnderline"/>
        </w:rPr>
        <w:t xml:space="preserve"> </w:t>
      </w:r>
      <w:r w:rsidRPr="008E460A">
        <w:rPr>
          <w:sz w:val="16"/>
        </w:rPr>
        <w:t xml:space="preserve">As evidenced by the attack on Tripoli, it is increasingly clear that </w:t>
      </w:r>
      <w:r w:rsidRPr="008E460A">
        <w:rPr>
          <w:rStyle w:val="StyleUnderline"/>
        </w:rPr>
        <w:t>Hifter views himself and the LNA as the legitimate savior from Libya's woes.</w:t>
      </w:r>
      <w:r w:rsidRPr="008E460A">
        <w:rPr>
          <w:sz w:val="16"/>
        </w:rPr>
        <w:t xml:space="preserve"> The offensive also underlines that he views the Muslim Brotherhood, Islamic State and al Qaeda-linked groups (such as the Benghazi Defense Brigades) — as well as their allies — with equal levels of staunch disdain, which has made it </w:t>
      </w:r>
      <w:proofErr w:type="gramStart"/>
      <w:r w:rsidRPr="008E460A">
        <w:rPr>
          <w:sz w:val="16"/>
        </w:rPr>
        <w:t>all the more</w:t>
      </w:r>
      <w:proofErr w:type="gramEnd"/>
      <w:r w:rsidRPr="008E460A">
        <w:rPr>
          <w:sz w:val="16"/>
        </w:rPr>
        <w:t xml:space="preserve"> difficult for Hifter to find consensus with moderate Islamist lawmakers in Tripoli. The Slim Chance of a Cease-fire His commitment to these tenets has been problematic for outside players trying to unify Libya's competing governments over the years. In 2016, for example, the United States and Europe tried to get Hifter to form a united front with Misratan forces in the assault on the Islamic State stronghold of Sirte. But Hifter was unwilling to work with the Misratans — who he had previously been fighting in Benghazi — instead sitting out the fight entirely. Protecting the </w:t>
      </w:r>
      <w:proofErr w:type="gramStart"/>
      <w:r w:rsidRPr="008E460A">
        <w:rPr>
          <w:sz w:val="16"/>
        </w:rPr>
        <w:t>influence</w:t>
      </w:r>
      <w:proofErr w:type="gramEnd"/>
      <w:r w:rsidRPr="008E460A">
        <w:rPr>
          <w:sz w:val="16"/>
        </w:rPr>
        <w:t xml:space="preserve"> he's been able to build among militia leaders in Libya will likely once again keep Hifter reticent to sign any cease-fire with the GNA. Although it is called a national army, the LNA is best described as a collection of militias underneath Hifter, each with its own interests. And many of them are demanding the retaking of Tripoli. Agreeing to a lengthy cease-fire could be viewed as a betrayal of that vision. Perhaps more important, a </w:t>
      </w:r>
      <w:r w:rsidRPr="008E460A">
        <w:rPr>
          <w:rStyle w:val="StyleUnderline"/>
        </w:rPr>
        <w:t>cease-fire would shatter the idea that Hifter is becoming a strongman fit to lead the nation and a unified army.</w:t>
      </w:r>
      <w:r>
        <w:rPr>
          <w:rStyle w:val="StyleUnderline"/>
        </w:rPr>
        <w:t xml:space="preserve"> </w:t>
      </w:r>
      <w:r w:rsidRPr="008E460A">
        <w:rPr>
          <w:sz w:val="16"/>
        </w:rPr>
        <w:t xml:space="preserve">But without a cease-fire, </w:t>
      </w:r>
      <w:r w:rsidRPr="008E460A">
        <w:rPr>
          <w:u w:val="single"/>
        </w:rPr>
        <w:t>the renewed fighting between some of Libya's most powerful forces is only going to entrench animosities toward one another — complicating negotiations for a peaceful resolution to Libya's most recent full-scale civil</w:t>
      </w:r>
      <w:r w:rsidRPr="008E460A">
        <w:rPr>
          <w:sz w:val="16"/>
        </w:rPr>
        <w:t xml:space="preserve"> war. Hifter's offensive on Tripoli has likely burned any bridges in the ongoing peace process with the United Nations as well, at least for the time being. After all, why would anyone in Tripoli trust him in a political settlement after his ambush? But </w:t>
      </w:r>
      <w:r w:rsidRPr="008E460A">
        <w:rPr>
          <w:rStyle w:val="StyleUnderline"/>
        </w:rPr>
        <w:t>the longer the conflict rages, the greater the likelihood that the progress</w:t>
      </w:r>
      <w:r w:rsidRPr="008E460A">
        <w:rPr>
          <w:sz w:val="16"/>
        </w:rPr>
        <w:t xml:space="preserve"> made on unifying Libya's institutions — and keeping its oil exports open — </w:t>
      </w:r>
      <w:r w:rsidRPr="008E460A">
        <w:rPr>
          <w:rStyle w:val="StyleUnderline"/>
        </w:rPr>
        <w:t>will backslide</w:t>
      </w:r>
      <w:r w:rsidRPr="008E460A">
        <w:rPr>
          <w:sz w:val="16"/>
        </w:rPr>
        <w:t xml:space="preserve">. </w:t>
      </w:r>
    </w:p>
    <w:p w:rsidR="00B96FD8" w:rsidRDefault="00B96FD8" w:rsidP="00B96FD8"/>
    <w:p w:rsidR="00B96FD8" w:rsidRPr="00B96FD8" w:rsidRDefault="00B96FD8" w:rsidP="00B96FD8"/>
    <w:p w:rsidR="00B96FD8" w:rsidRPr="00B96FD8" w:rsidRDefault="00B96FD8" w:rsidP="00B96FD8"/>
    <w:p w:rsidR="000D1B5C" w:rsidRDefault="000D1B5C" w:rsidP="000D1B5C">
      <w:pPr>
        <w:pStyle w:val="Heading3"/>
      </w:pPr>
      <w:r>
        <w:t>at: isis dead</w:t>
      </w:r>
    </w:p>
    <w:p w:rsidR="000D1B5C" w:rsidRDefault="000D1B5C" w:rsidP="000D1B5C">
      <w:pPr>
        <w:pStyle w:val="Heading4"/>
      </w:pPr>
      <w:r>
        <w:t xml:space="preserve">Libyan instability enables ISIS rebirth  </w:t>
      </w:r>
    </w:p>
    <w:p w:rsidR="000D1B5C" w:rsidRDefault="000D1B5C" w:rsidP="000D1B5C">
      <w:r w:rsidRPr="00761B38">
        <w:rPr>
          <w:b/>
        </w:rPr>
        <w:t xml:space="preserve">Cafiero 19 </w:t>
      </w:r>
      <w:r>
        <w:t xml:space="preserve">[Giorgio Cafiero is the CEO and founder of Gulf State Analytics, a geostrategic consultancy based in Washington, DC, “Is ISIS the real winner of Hifter’s Tripoli </w:t>
      </w:r>
      <w:proofErr w:type="gramStart"/>
      <w:r>
        <w:t>offensive?,</w:t>
      </w:r>
      <w:proofErr w:type="gramEnd"/>
      <w:r>
        <w:t xml:space="preserve">” May 30, 2019, https://www.mei.edu/publications/isis-real-winner-hifters-tripoli-offensive] </w:t>
      </w:r>
    </w:p>
    <w:p w:rsidR="000D1B5C" w:rsidRPr="00761B38" w:rsidRDefault="000D1B5C" w:rsidP="000D1B5C"/>
    <w:p w:rsidR="000D1B5C" w:rsidRDefault="000D1B5C" w:rsidP="000D1B5C">
      <w:r w:rsidRPr="00761B38">
        <w:rPr>
          <w:sz w:val="16"/>
        </w:rPr>
        <w:t xml:space="preserve">The launch of General Khalifa Hifter’s campaign to retake Tripoli in April has intensified Libya’s political upheaval and created the conditions for a potential resurgence of ISIS. </w:t>
      </w:r>
      <w:r w:rsidRPr="005532E6">
        <w:rPr>
          <w:rStyle w:val="StyleUnderline"/>
        </w:rPr>
        <w:t>The onset of the Libyan civil war in mid-2014 gave rise to a power vacuum that enabled the group to establish a presence in Libya, and while ISIS was eventually driven out</w:t>
      </w:r>
      <w:r w:rsidRPr="00761B38">
        <w:rPr>
          <w:sz w:val="16"/>
        </w:rPr>
        <w:t xml:space="preserve"> at the end of 2016, </w:t>
      </w:r>
      <w:r w:rsidRPr="005532E6">
        <w:rPr>
          <w:rStyle w:val="StyleUnderline"/>
        </w:rPr>
        <w:t>the current political instability could give it an opportunity to regroup and re-establish itself</w:t>
      </w:r>
      <w:r w:rsidRPr="00761B38">
        <w:rPr>
          <w:sz w:val="16"/>
        </w:rPr>
        <w:t xml:space="preserve"> — </w:t>
      </w:r>
      <w:r w:rsidRPr="005532E6">
        <w:rPr>
          <w:rStyle w:val="Emphasis"/>
        </w:rPr>
        <w:t>with major ramifications for the country and the broader region</w:t>
      </w:r>
      <w:r w:rsidRPr="00761B38">
        <w:rPr>
          <w:sz w:val="16"/>
        </w:rPr>
        <w:t xml:space="preserve">. Until a political settlement is reached, the ongoing cycle of violence in Libya will continue. As was the case in other Arab states such as Iraq, Syria, and Yemen, </w:t>
      </w:r>
      <w:r w:rsidRPr="005532E6">
        <w:rPr>
          <w:rStyle w:val="StyleUnderline"/>
        </w:rPr>
        <w:t>extremists are the best positioned to capitalize on the chaos in Libya to gain influence</w:t>
      </w:r>
      <w:r w:rsidRPr="00761B38">
        <w:rPr>
          <w:sz w:val="16"/>
        </w:rPr>
        <w:t xml:space="preserve">. As more Libyans are killed, injured, or displaced by fighting, </w:t>
      </w:r>
      <w:r w:rsidRPr="005532E6">
        <w:rPr>
          <w:rStyle w:val="StyleUnderline"/>
        </w:rPr>
        <w:t xml:space="preserve">there will be more grievances that radical forces can exploit for political, social, and ideological purposes. </w:t>
      </w:r>
      <w:r w:rsidRPr="00761B38">
        <w:rPr>
          <w:sz w:val="16"/>
        </w:rPr>
        <w:t xml:space="preserve">As a result, ISIS has a stake in playing a “spoiler role” with respect to efforts by the UN and other players to seek a peaceful resolution to the conflict. The rise of ISIS in Libya </w:t>
      </w:r>
      <w:proofErr w:type="gramStart"/>
      <w:r w:rsidRPr="005532E6">
        <w:rPr>
          <w:rStyle w:val="StyleUnderline"/>
        </w:rPr>
        <w:t>The</w:t>
      </w:r>
      <w:proofErr w:type="gramEnd"/>
      <w:r w:rsidRPr="005532E6">
        <w:rPr>
          <w:rStyle w:val="StyleUnderline"/>
        </w:rPr>
        <w:t xml:space="preserve"> outbreak of civil war in mid-2014 split Libya between two main power centers</w:t>
      </w:r>
      <w:r w:rsidRPr="00761B38">
        <w:rPr>
          <w:sz w:val="16"/>
        </w:rPr>
        <w:t xml:space="preserve"> in Tripolitania and Cyrenaica with rival governments in Tripoli and Tobruk, and this upheaval gave ISIS an opportunity to set up a local branch, replicating the model it used in Syria and Iraq. The fighters who joined its ranks included battle-hardened Libyans, many of whom had previously fought for Ansar al-Sharia, an al-Qaeda offshoot that established itself in eastern Libya after the 2011 revolution, as well as ISIS’s franchise in the Levant. Yet ISIS in Libya was mostly a foreign force: </w:t>
      </w:r>
      <w:r w:rsidRPr="00761B38">
        <w:rPr>
          <w:rStyle w:val="StyleUnderline"/>
        </w:rPr>
        <w:t>Almost three-quarters of its fighters were non-Libyan</w:t>
      </w:r>
      <w:r w:rsidRPr="00761B38">
        <w:rPr>
          <w:sz w:val="16"/>
        </w:rPr>
        <w:t xml:space="preserve">, mainly from Tunisia and other North African states, and its leader, Abu Habib al-Jazrawi, was a Saudi national. Throughout 2015, ISIS took over Sirte and established governing units elsewhere too, such as Derna, Benghazi, and Sabratha. At its peak in 2015-16, the group had 4,000-7,000 members and controlled around 200 kilometers of coastal territory. At the time, </w:t>
      </w:r>
      <w:r w:rsidRPr="00761B38">
        <w:rPr>
          <w:rStyle w:val="StyleUnderline"/>
        </w:rPr>
        <w:t>ISIS’s chief goals were disrupting Libya’s hydrocarbons exports, consolidating its military gains, and expanding its territorial control. After a seven-month</w:t>
      </w:r>
      <w:r w:rsidRPr="005532E6">
        <w:rPr>
          <w:rStyle w:val="StyleUnderline"/>
        </w:rPr>
        <w:t>-long fight,</w:t>
      </w:r>
      <w:r w:rsidRPr="00761B38">
        <w:rPr>
          <w:sz w:val="16"/>
        </w:rPr>
        <w:t xml:space="preserve"> </w:t>
      </w:r>
      <w:r w:rsidRPr="005532E6">
        <w:rPr>
          <w:rStyle w:val="StyleUnderline"/>
        </w:rPr>
        <w:t>in December 2016, the U.S. military and its local partners on the ground</w:t>
      </w:r>
      <w:r w:rsidRPr="00761B38">
        <w:rPr>
          <w:sz w:val="16"/>
        </w:rPr>
        <w:t xml:space="preserve"> — mainly Muslim Brotherhood-linked fighters from Misrata in the al-Bunyan al-Marsous — “defeated” ISIS in Sirte, </w:t>
      </w:r>
      <w:r w:rsidRPr="005532E6">
        <w:rPr>
          <w:rStyle w:val="StyleUnderline"/>
        </w:rPr>
        <w:t>removing the extremist group from its last stronghold in Libya, at least for a time.</w:t>
      </w:r>
      <w:r>
        <w:rPr>
          <w:rStyle w:val="StyleUnderline"/>
        </w:rPr>
        <w:t xml:space="preserve"> </w:t>
      </w:r>
      <w:r w:rsidRPr="00761B38">
        <w:rPr>
          <w:sz w:val="16"/>
        </w:rPr>
        <w:t xml:space="preserve">The resurgence of ISIS Fast forward two and a half years and Libya’s deep political divisions have once again given ISIS an opportunity to establish itself in the country. Just as in 2014-15, when its enemies were too busy fighting one another to confront it, the conditions in Libya are again ripe for ISIS and other extremists to exploit. To be sure, after its defeat in Sirte in late 2016, ISIS did not disappear from Libya. Instead, it shifted to waging a “war of attrition,” fighting guerrilla warfare in the lawless desert, using sleeper cells, and carrying out symbolic attacks on state institutions, rather than seeking to govern territory as a de facto state. Between March 2018 and March 2019, ISIS carried out suicide attacks and bombings in Tripoli, targeting Libya’s Foreign Ministry, the National Oil Corporation (NOC), and the High National Electoral Commission. The group was responsible for a total of 25 attacks in Tripoli and the south of the country in 2018, all of which targeted the internationally-recognized Government of National Accord (GNA). By March 2019, </w:t>
      </w:r>
      <w:r w:rsidRPr="00761B38">
        <w:rPr>
          <w:rStyle w:val="StyleUnderline"/>
        </w:rPr>
        <w:t>Libya’s interior minister was issuing warnings about ISIS again, noting that a lack of help from Washington would increase the odds of the terrorist group capitalizing on the chaotic conditions to regroup</w:t>
      </w:r>
      <w:r w:rsidRPr="00761B38">
        <w:rPr>
          <w:sz w:val="16"/>
        </w:rPr>
        <w:t xml:space="preserve">. The following month, events made clear how real the risk was. Hifter’s Tripoli campaign In April 2019, General Hifter and his Libyan National Army (LNA) forces launched a westward offensive to “liberate” Tripoli from Muslim Brotherhood-linked groups and other Islamist factions that have controlled the city for years. Since the campaign began, ISIS has carried out four attacks against the LNA, marking a shift in the extremist’s group’s strategy and priorities from last year, when it focused its operations on the GNA. On April 9, four days after the launch of the LNA’s assault on Tripoli, ISIS reportedly attacked Fuqaha, a town controlled by Hifter’s forces in central Libya, kidnapping one person and killing three. Afterwards, Amaq, ISIS’s official media outlet, put out a statement claiming responsibility for the attack, ISIS’s second in Fuqaha in six months. In May the tempo of attacks increased sharply. On May 4, ISIS militants claimed responsibility for an attack on an LNA training camp at the Tamanhint air base in Sabha, in the Fezzan region, which killed nine people. On May 9, it carried out a hit-and-run attack during daylight hours in Ghadwa, the largest city in southern Libya, killing three, kidnapping one, and destroying </w:t>
      </w:r>
      <w:proofErr w:type="gramStart"/>
      <w:r w:rsidRPr="00761B38">
        <w:rPr>
          <w:sz w:val="16"/>
        </w:rPr>
        <w:t>a number of</w:t>
      </w:r>
      <w:proofErr w:type="gramEnd"/>
      <w:r w:rsidRPr="00761B38">
        <w:rPr>
          <w:sz w:val="16"/>
        </w:rPr>
        <w:t xml:space="preserve"> houses. On May 18, </w:t>
      </w:r>
      <w:r w:rsidRPr="00761B38">
        <w:rPr>
          <w:rStyle w:val="StyleUnderline"/>
        </w:rPr>
        <w:t>ISIS struck again, killing two guards and an LNA solider at the Zella oilfield, 470 miles southwest of Tripoli, and kidnapping four others.</w:t>
      </w:r>
      <w:r>
        <w:rPr>
          <w:rStyle w:val="StyleUnderline"/>
        </w:rPr>
        <w:t xml:space="preserve"> </w:t>
      </w:r>
      <w:r w:rsidRPr="00761B38">
        <w:rPr>
          <w:sz w:val="16"/>
        </w:rPr>
        <w:t xml:space="preserve">Despite the real threat that ISIS poses to Hifter’s forces, the eastern commander may prove successful in capitalizing on the extremist group’s attacks for political purposes. </w:t>
      </w:r>
      <w:r w:rsidRPr="00761B38">
        <w:rPr>
          <w:rStyle w:val="StyleUnderline"/>
        </w:rPr>
        <w:t>As Hifter continues to portray the LNA as the sole force in Libya that is committed to combatting terrorist</w:t>
      </w:r>
      <w:r w:rsidRPr="00761B38">
        <w:rPr>
          <w:sz w:val="16"/>
        </w:rPr>
        <w:t xml:space="preserve"> </w:t>
      </w:r>
      <w:r w:rsidRPr="00761B38">
        <w:rPr>
          <w:rStyle w:val="StyleUnderline"/>
        </w:rPr>
        <w:t>groups and militant Sunni fundamentalism</w:t>
      </w:r>
      <w:r w:rsidRPr="00761B38">
        <w:rPr>
          <w:sz w:val="16"/>
        </w:rPr>
        <w:t xml:space="preserve">, </w:t>
      </w:r>
      <w:r w:rsidRPr="00761B38">
        <w:rPr>
          <w:rStyle w:val="StyleUnderline"/>
        </w:rPr>
        <w:t>ISIS’s focus on attacking the LNA will only help his narrative</w:t>
      </w:r>
      <w:r w:rsidRPr="00761B38">
        <w:rPr>
          <w:sz w:val="16"/>
        </w:rPr>
        <w:t xml:space="preserve">. </w:t>
      </w:r>
      <w:r w:rsidRPr="00761B38">
        <w:rPr>
          <w:rStyle w:val="StyleUnderline"/>
        </w:rPr>
        <w:t>As the crisis in Libya worsens and the prospects for diplomatic resolution dim while violence intensifies</w:t>
      </w:r>
      <w:r w:rsidRPr="00761B38">
        <w:rPr>
          <w:sz w:val="16"/>
        </w:rPr>
        <w:t xml:space="preserve">, </w:t>
      </w:r>
      <w:r w:rsidRPr="00761B38">
        <w:rPr>
          <w:rStyle w:val="StyleUnderline"/>
        </w:rPr>
        <w:t>the odds are good that ISIS will</w:t>
      </w:r>
      <w:r w:rsidRPr="00761B38">
        <w:rPr>
          <w:sz w:val="16"/>
        </w:rPr>
        <w:t xml:space="preserve"> </w:t>
      </w:r>
      <w:r w:rsidRPr="00761B38">
        <w:rPr>
          <w:rStyle w:val="StyleUnderline"/>
        </w:rPr>
        <w:t>continue to carry out attacks from the shadows. The fighting</w:t>
      </w:r>
      <w:r w:rsidRPr="00761B38">
        <w:rPr>
          <w:sz w:val="16"/>
        </w:rPr>
        <w:t xml:space="preserve"> in and near Tripoli </w:t>
      </w:r>
      <w:r w:rsidRPr="00761B38">
        <w:rPr>
          <w:rStyle w:val="StyleUnderline"/>
        </w:rPr>
        <w:t>will likely create new power vacuums that the group will try to</w:t>
      </w:r>
      <w:r w:rsidRPr="00761B38">
        <w:rPr>
          <w:sz w:val="16"/>
        </w:rPr>
        <w:t xml:space="preserve"> </w:t>
      </w:r>
      <w:r w:rsidRPr="00761B38">
        <w:rPr>
          <w:rStyle w:val="StyleUnderline"/>
        </w:rPr>
        <w:t xml:space="preserve">fill and grievances it can exploit. </w:t>
      </w:r>
      <w:r w:rsidRPr="00761B38">
        <w:rPr>
          <w:sz w:val="16"/>
        </w:rPr>
        <w:t xml:space="preserve">Much like in 2014-16, with both the Tripoli and Tobruk governments channeling their resources toward the fight between GNA and LNA forces, ISIS will have freer rein to operate. If Tripoli-based militias are focused on fighting Hifter’s forces, they will likely have less success tracking down ISIS sleeper cells. Having said that, on May 26 the Ministry of Interior in Tripoli said that GNA forces had arrested an ISIS commander, Amir al-Hisbah, the previous month. The stakes for Libya and the region </w:t>
      </w:r>
      <w:proofErr w:type="gramStart"/>
      <w:r w:rsidRPr="00761B38">
        <w:rPr>
          <w:rStyle w:val="StyleUnderline"/>
        </w:rPr>
        <w:t>The</w:t>
      </w:r>
      <w:proofErr w:type="gramEnd"/>
      <w:r w:rsidRPr="00761B38">
        <w:rPr>
          <w:rStyle w:val="StyleUnderline"/>
        </w:rPr>
        <w:t xml:space="preserve"> resurgence of ISIS presents a grave danger for many parties with stakes in Libya’s civil war</w:t>
      </w:r>
      <w:r w:rsidRPr="00761B38">
        <w:rPr>
          <w:sz w:val="16"/>
        </w:rPr>
        <w:t xml:space="preserve">. Doubtless, Libyans themselves have the most to lose from the re-emergence of a violent group that has repeatedly committed atrocities and grave human rights violations. When ISIS first established itself in Libya, it caused international alarm by carrying out public executions, beheadings, floggings, and amputations, including the barbaric killing of 21 Egyptian Coptic Christians in a propaganda video. </w:t>
      </w:r>
      <w:r w:rsidRPr="00761B38">
        <w:rPr>
          <w:rStyle w:val="StyleUnderline"/>
        </w:rPr>
        <w:t xml:space="preserve">The group’s re-emergence would also have </w:t>
      </w:r>
      <w:r w:rsidRPr="00761B38">
        <w:rPr>
          <w:rStyle w:val="Emphasis"/>
        </w:rPr>
        <w:t>wider repercussions for the region</w:t>
      </w:r>
      <w:r w:rsidRPr="00761B38">
        <w:rPr>
          <w:sz w:val="16"/>
        </w:rPr>
        <w:t xml:space="preserve">, </w:t>
      </w:r>
      <w:r w:rsidRPr="00761B38">
        <w:rPr>
          <w:rStyle w:val="StyleUnderline"/>
        </w:rPr>
        <w:t>unsettling</w:t>
      </w:r>
      <w:r w:rsidRPr="00761B38">
        <w:rPr>
          <w:sz w:val="16"/>
        </w:rPr>
        <w:t xml:space="preserve"> neighboring </w:t>
      </w:r>
      <w:r w:rsidRPr="00761B38">
        <w:rPr>
          <w:rStyle w:val="StyleUnderline"/>
        </w:rPr>
        <w:t>Tunisia</w:t>
      </w:r>
      <w:r w:rsidRPr="00761B38">
        <w:rPr>
          <w:sz w:val="16"/>
        </w:rPr>
        <w:t xml:space="preserve">, where the group’s Libyan branch had operational reach in 2015-16. </w:t>
      </w:r>
      <w:r w:rsidRPr="00761B38">
        <w:rPr>
          <w:rStyle w:val="StyleUnderline"/>
        </w:rPr>
        <w:t>For Europe, too, the stakes are high</w:t>
      </w:r>
      <w:r w:rsidRPr="00761B38">
        <w:rPr>
          <w:sz w:val="16"/>
        </w:rPr>
        <w:t xml:space="preserve">. </w:t>
      </w:r>
      <w:r w:rsidRPr="00761B38">
        <w:rPr>
          <w:rStyle w:val="StyleUnderline"/>
        </w:rPr>
        <w:t>Not only would an ISIS presence in Libya pose a direct security threat to EU member states, but it could also trigger a rise in migration across the Mediterranean and disrupt the flow of oil</w:t>
      </w:r>
      <w:r w:rsidRPr="00761B38">
        <w:rPr>
          <w:sz w:val="16"/>
        </w:rPr>
        <w:t>, while further complicating international efforts to make peace in the war-torn country.</w:t>
      </w:r>
    </w:p>
    <w:p w:rsidR="000D1B5C" w:rsidRDefault="000D1B5C" w:rsidP="000D1B5C">
      <w:r>
        <w:t xml:space="preserve"> </w:t>
      </w:r>
    </w:p>
    <w:p w:rsidR="000D1B5C" w:rsidRDefault="000D1B5C" w:rsidP="000D1B5C"/>
    <w:p w:rsidR="000D1B5C" w:rsidRDefault="000D1B5C" w:rsidP="000D1B5C"/>
    <w:p w:rsidR="00B96FD8" w:rsidRDefault="000A7D77" w:rsidP="00B2707A">
      <w:pPr>
        <w:pStyle w:val="Heading3"/>
      </w:pPr>
      <w:r>
        <w:t xml:space="preserve">at: </w:t>
      </w:r>
      <w:r w:rsidR="00473B55">
        <w:t xml:space="preserve">say no / </w:t>
      </w:r>
      <w:r>
        <w:t>qatar won’t stop financing terrorists</w:t>
      </w:r>
    </w:p>
    <w:p w:rsidR="00473B55" w:rsidRDefault="00473B55" w:rsidP="00473B55"/>
    <w:p w:rsidR="00473B55" w:rsidRDefault="00473B55" w:rsidP="00473B55">
      <w:pPr>
        <w:pStyle w:val="Heading4"/>
      </w:pPr>
      <w:r>
        <w:t>US can send shock waves through Qatari financing if they wanted to --- ending arms sales shows they will</w:t>
      </w:r>
    </w:p>
    <w:p w:rsidR="00473B55" w:rsidRDefault="00473B55" w:rsidP="00473B55">
      <w:r w:rsidRPr="007762EA">
        <w:rPr>
          <w:b/>
        </w:rPr>
        <w:t xml:space="preserve">Dickinson 14 </w:t>
      </w:r>
      <w:r>
        <w:t xml:space="preserve">[Elizabeth Dickinson, “The Case Against Qatar,” </w:t>
      </w:r>
      <w:r>
        <w:rPr>
          <w:i/>
        </w:rPr>
        <w:t xml:space="preserve">Foreign Policy, </w:t>
      </w:r>
      <w:r>
        <w:t xml:space="preserve">September 30, 2014, </w:t>
      </w:r>
      <w:hyperlink r:id="rId26" w:history="1">
        <w:r w:rsidRPr="006A35FE">
          <w:rPr>
            <w:rStyle w:val="Hyperlink"/>
          </w:rPr>
          <w:t>https://foreignpolicy.com/2014/09/30/the-case-against-qatar</w:t>
        </w:r>
      </w:hyperlink>
      <w:r>
        <w:t>]</w:t>
      </w:r>
    </w:p>
    <w:p w:rsidR="00473B55" w:rsidRDefault="00473B55" w:rsidP="00473B55"/>
    <w:p w:rsidR="00473B55" w:rsidRDefault="00473B55" w:rsidP="00473B55">
      <w:r w:rsidRPr="00473B55">
        <w:rPr>
          <w:sz w:val="16"/>
        </w:rPr>
        <w:t xml:space="preserve">Before and during the latest Gaza war, </w:t>
      </w:r>
      <w:r w:rsidRPr="00AF70E7">
        <w:rPr>
          <w:rStyle w:val="StyleUnderline"/>
        </w:rPr>
        <w:t>fellow Gulf states began to lobby in Washington to get tough with Qatar</w:t>
      </w:r>
      <w:r w:rsidRPr="00473B55">
        <w:rPr>
          <w:sz w:val="16"/>
        </w:rPr>
        <w:t>. In 2013, the UAE spent $14 million — more than any other country — on lobbying in Washington, according to data compiled by the Sunlight Foundation. The Camstoll Group, which has been linked to recent media coverage, has held a contract since 2012 that disclosure documents indicate can represent fees of up to $400,000 a month</w:t>
      </w:r>
      <w:r w:rsidRPr="00473B55">
        <w:rPr>
          <w:rStyle w:val="StyleUnderline"/>
        </w:rPr>
        <w:t>. In the first half of 2013, it earned $4.3 million for activities that disclosure documents describe as advising on matters of “illicit financial activities</w:t>
      </w:r>
      <w:r w:rsidRPr="00473B55">
        <w:rPr>
          <w:sz w:val="16"/>
        </w:rPr>
        <w:t xml:space="preserve">.” (Disclosure: Foreign </w:t>
      </w:r>
      <w:proofErr w:type="gramStart"/>
      <w:r w:rsidRPr="00473B55">
        <w:rPr>
          <w:sz w:val="16"/>
        </w:rPr>
        <w:t>Policy‘</w:t>
      </w:r>
      <w:proofErr w:type="gramEnd"/>
      <w:r w:rsidRPr="00473B55">
        <w:rPr>
          <w:sz w:val="16"/>
        </w:rPr>
        <w:t xml:space="preserve">s PeaceGame program, presented in conjunction with the U.S. Institute of Peace, is underwritten in part by a grant from the UAE Embassy. All FP editorial content, however, is entirely independent.) Heads have begun to in Washington. In a Sept. 9 hearing in the U.S. House of Representatives, witnesses and congressmen suggested measures that would dramatically recast the relationship between Washington and Doha. In testimony, Jonathan Schanzer, vice president for research at the Foundation for Defense of Democracies, proposed </w:t>
      </w:r>
      <w:r w:rsidRPr="00AF70E7">
        <w:rPr>
          <w:rStyle w:val="Emphasis"/>
        </w:rPr>
        <w:t>measures that could “send shock waves through the Qatari financial system”</w:t>
      </w:r>
      <w:r w:rsidRPr="00473B55">
        <w:rPr>
          <w:sz w:val="16"/>
        </w:rPr>
        <w:t xml:space="preserve">: designating charities and individuals in Qatar, </w:t>
      </w:r>
      <w:r w:rsidRPr="00AF70E7">
        <w:rPr>
          <w:rStyle w:val="Emphasis"/>
        </w:rPr>
        <w:t>putting a hold on an $11 billion arms deal</w:t>
      </w:r>
      <w:r w:rsidRPr="00473B55">
        <w:rPr>
          <w:sz w:val="16"/>
        </w:rPr>
        <w:t xml:space="preserve">, </w:t>
      </w:r>
      <w:r w:rsidRPr="00473B55">
        <w:rPr>
          <w:rStyle w:val="StyleUnderline"/>
        </w:rPr>
        <w:t>and even opening an assessment into the cost of moving the U.S. military base away from the emirate</w:t>
      </w:r>
      <w:r w:rsidRPr="00473B55">
        <w:rPr>
          <w:sz w:val="16"/>
        </w:rPr>
        <w:t>.</w:t>
      </w:r>
    </w:p>
    <w:p w:rsidR="00473B55" w:rsidRPr="007762EA" w:rsidRDefault="00473B55" w:rsidP="00473B55"/>
    <w:p w:rsidR="00473B55" w:rsidRPr="00473B55" w:rsidRDefault="00473B55" w:rsidP="00473B55"/>
    <w:p w:rsidR="00B96FD8" w:rsidRDefault="00B96FD8" w:rsidP="00B96FD8">
      <w:pPr>
        <w:pStyle w:val="Heading4"/>
      </w:pPr>
      <w:r>
        <w:t xml:space="preserve">Qatar’s need for security means they’d try and maintain any American military ties </w:t>
      </w:r>
    </w:p>
    <w:p w:rsidR="00B96FD8" w:rsidRDefault="00B96FD8" w:rsidP="00B96FD8">
      <w:r w:rsidRPr="002B0EBD">
        <w:rPr>
          <w:b/>
        </w:rPr>
        <w:t>Economist 18</w:t>
      </w:r>
      <w:r>
        <w:t xml:space="preserve"> [The Economist, “For the Gulf states, diplomacy involves buying weapons they don’t need,” March 1, 2018, https://www.economist.com/middle-east-and-africa/2018/03/01/for-the-gulf-states-diplomacy-involves-buying-weapons-they-dont-need]</w:t>
      </w:r>
    </w:p>
    <w:p w:rsidR="00B96FD8" w:rsidRDefault="00B96FD8" w:rsidP="00B96FD8"/>
    <w:p w:rsidR="00B96FD8" w:rsidRDefault="00B96FD8" w:rsidP="00B96FD8">
      <w:pPr>
        <w:rPr>
          <w:sz w:val="16"/>
        </w:rPr>
      </w:pPr>
      <w:r w:rsidRPr="00F05613">
        <w:rPr>
          <w:rStyle w:val="StyleUnderline"/>
        </w:rPr>
        <w:t>WHEN Qatar celebrated its national day in December, warplanes whizzed over the seaside corniche in quick succession</w:t>
      </w:r>
      <w:r w:rsidRPr="00AF70E7">
        <w:rPr>
          <w:sz w:val="16"/>
        </w:rPr>
        <w:t xml:space="preserve">: six French-made Mirage fighters, six cargo planes and a squadron of propeller-powered trainers. That was half of the air force. </w:t>
      </w:r>
      <w:r w:rsidRPr="00F05613">
        <w:rPr>
          <w:rStyle w:val="StyleUnderline"/>
        </w:rPr>
        <w:t>The world’s wealthiest state,</w:t>
      </w:r>
      <w:r w:rsidRPr="00AF70E7">
        <w:rPr>
          <w:sz w:val="16"/>
        </w:rPr>
        <w:t xml:space="preserve"> with a native population of only 300,000, </w:t>
      </w:r>
      <w:r w:rsidRPr="00F05613">
        <w:rPr>
          <w:rStyle w:val="StyleUnderline"/>
        </w:rPr>
        <w:t>has never been known for its martial prowess</w:t>
      </w:r>
      <w:r w:rsidRPr="00AF70E7">
        <w:rPr>
          <w:sz w:val="16"/>
        </w:rPr>
        <w:t xml:space="preserve">. The first three aircraft deployed to enforce a no-fly zone over Libya in 2011 had to make emergency landings in Cyprus. </w:t>
      </w:r>
      <w:r w:rsidRPr="00F05613">
        <w:rPr>
          <w:rStyle w:val="StyleUnderline"/>
        </w:rPr>
        <w:t>Yet Qatar plans to increase the size of its air force</w:t>
      </w:r>
      <w:r w:rsidRPr="00AF70E7">
        <w:rPr>
          <w:sz w:val="16"/>
        </w:rPr>
        <w:t xml:space="preserve">. Since June it has signed $20bn in contracts to buy 96 new jets from three countries: F-15s from America, Typhoons from Britain and Rafales from France. The shopping spree is one side-effect of the nine-month-old blockade of Qatar by Bahrain, Egypt, Saudi Arabia and the United Arab Emirates (UAE). </w:t>
      </w:r>
      <w:r w:rsidRPr="00EA55CA">
        <w:rPr>
          <w:rStyle w:val="StyleUnderline"/>
        </w:rPr>
        <w:t>The quartet wants Qatar to end its support for Islamist groups</w:t>
      </w:r>
      <w:r w:rsidRPr="00AF70E7">
        <w:rPr>
          <w:sz w:val="16"/>
        </w:rPr>
        <w:t xml:space="preserve">, among other things. But the move has awakened rare displays of nationalism in the tiny emirate, the military build-up being one example. “We need to plan for the worst,” says Khalid al-Attiyah, the defence minister. “I still see $25bn as not enough.” Western defence officials already wonder how Qatar will incorporate the new kit. The standing army numbers just 27,500 men. Fewer than 10% are in the air force, which will need hundreds of new pilots to fly an expanded fleet. The air academy graduated just 30 last year, though it hopes to double that number in 2018. It will need to train them on three different platforms, a decision that puzzles some military attachés. Mr Attiyah defends the purchases. The F-15s are strike fighters, he notes, whereas the European jets are better suited to air-to-air combat. But </w:t>
      </w:r>
      <w:r w:rsidRPr="00F05613">
        <w:rPr>
          <w:rStyle w:val="Emphasis"/>
        </w:rPr>
        <w:t>for Qatar</w:t>
      </w:r>
      <w:r w:rsidRPr="00AF70E7">
        <w:rPr>
          <w:sz w:val="16"/>
        </w:rPr>
        <w:t xml:space="preserve"> and its neighbours, </w:t>
      </w:r>
      <w:r w:rsidRPr="00F05613">
        <w:rPr>
          <w:rStyle w:val="Emphasis"/>
        </w:rPr>
        <w:t>arms deals are also a way to shore up support in Western capitals</w:t>
      </w:r>
      <w:r w:rsidRPr="00AF70E7">
        <w:rPr>
          <w:sz w:val="16"/>
        </w:rPr>
        <w:t xml:space="preserve">. Bahrain is spending $3.8bn to about double its fleet of F-16s. The UAE signed a $1.6bn deal with Lockheed Martin, an American firm, to upgrade its air force. During his visit to Saudi Arabia last May, President Donald Trump announced arms deals with the kingdom worth $110bn. It was the largest such sale in American history—or, at least, it appeared to be. “It was a shopping list, but the Saudis haven’t actually signed contracts for most of it,” says an American diplomat. </w:t>
      </w:r>
      <w:r w:rsidRPr="00AF70E7">
        <w:rPr>
          <w:rStyle w:val="StyleUnderline"/>
        </w:rPr>
        <w:t>Qatar has been most aggressive in pursuing this strategy</w:t>
      </w:r>
      <w:r w:rsidRPr="00AF70E7">
        <w:rPr>
          <w:sz w:val="16"/>
        </w:rPr>
        <w:t xml:space="preserve">. On June 9th Mr Trump called the emirate a sponsor of terrorism. Five days later his defence secretary signed off on the F-15 deal, undermining the president’s narrative. In October BAE Systems, a British firm, announced that it would lay off nearly 2,000 workers because of sluggish Typhoon sales. But </w:t>
      </w:r>
      <w:r w:rsidRPr="00AF70E7">
        <w:rPr>
          <w:rStyle w:val="StyleUnderline"/>
        </w:rPr>
        <w:t>the $6.7bn deal with Qatar</w:t>
      </w:r>
      <w:r w:rsidRPr="00AF70E7">
        <w:rPr>
          <w:sz w:val="16"/>
        </w:rPr>
        <w:t xml:space="preserve">, announced two months later, </w:t>
      </w:r>
      <w:r w:rsidRPr="00AF70E7">
        <w:rPr>
          <w:rStyle w:val="StyleUnderline"/>
        </w:rPr>
        <w:t>will help keep the production lines humming</w:t>
      </w:r>
      <w:r w:rsidRPr="00AF70E7">
        <w:rPr>
          <w:sz w:val="16"/>
        </w:rPr>
        <w:t xml:space="preserve">. The frenzied defence spending mirrors a flood of Qatari cash into Washington lobbying firms, which totals $4.7m since June. (In the five years before that, it spent only $6.5m on lobbying in America.) A mitten-shaped peninsula that juts off Saudi Arabia’s eastern coast, </w:t>
      </w:r>
      <w:r w:rsidRPr="00EA55CA">
        <w:rPr>
          <w:rStyle w:val="StyleUnderline"/>
        </w:rPr>
        <w:t>Qatar has always felt insecure</w:t>
      </w:r>
      <w:r w:rsidRPr="00AF70E7">
        <w:rPr>
          <w:sz w:val="16"/>
        </w:rPr>
        <w:t xml:space="preserve">. In 1996, soon after the previous emir took power, dozens of ex-military officers were charged with plotting a coup. Qatar blamed Saudi Arabia and the UAE, though they denied involvement. Qatar’s fears were amplified in 2011 when other Gulf states deployed troops to Bahrain to quash a popular uprising. Qatar supported the move (and sent a small contingent of troops), but many people felt it set a troubling precedent. </w:t>
      </w:r>
      <w:r w:rsidRPr="008E7AF0">
        <w:rPr>
          <w:u w:val="single"/>
        </w:rPr>
        <w:t>Qatar’s best defence against outside aggression is al-Udeid, a sprawling airbase that is the forward headquarters of America’s Central</w:t>
      </w:r>
      <w:r w:rsidRPr="00AF70E7">
        <w:rPr>
          <w:sz w:val="16"/>
        </w:rPr>
        <w:t xml:space="preserve"> </w:t>
      </w:r>
      <w:r w:rsidRPr="008E7AF0">
        <w:rPr>
          <w:u w:val="single"/>
        </w:rPr>
        <w:t>Command</w:t>
      </w:r>
      <w:r w:rsidRPr="00AF70E7">
        <w:rPr>
          <w:sz w:val="16"/>
        </w:rPr>
        <w:t xml:space="preserve">. </w:t>
      </w:r>
      <w:r w:rsidRPr="009C6755">
        <w:rPr>
          <w:u w:val="single"/>
        </w:rPr>
        <w:t>To please America’s airmen, Qatar is constructing 200 housing units for officers and their families, plus an entertainment complex</w:t>
      </w:r>
      <w:r w:rsidRPr="00AF70E7">
        <w:rPr>
          <w:sz w:val="16"/>
        </w:rPr>
        <w:t xml:space="preserve">. </w:t>
      </w:r>
      <w:r w:rsidRPr="008E7AF0">
        <w:rPr>
          <w:rStyle w:val="Emphasis"/>
        </w:rPr>
        <w:t>It also wants to build ports that could host American warships</w:t>
      </w:r>
      <w:r w:rsidRPr="00AF70E7">
        <w:rPr>
          <w:sz w:val="16"/>
        </w:rPr>
        <w:t xml:space="preserve">. Bahrain is currently home to America’s Fifth Fleet. That is unlikely to change, but </w:t>
      </w:r>
      <w:r w:rsidRPr="00AF70E7">
        <w:rPr>
          <w:rStyle w:val="StyleUnderline"/>
        </w:rPr>
        <w:t xml:space="preserve">the proposal underscores </w:t>
      </w:r>
      <w:r w:rsidRPr="00AF70E7">
        <w:rPr>
          <w:rStyle w:val="Emphasis"/>
        </w:rPr>
        <w:t>how important the American security umbrella is to Qatar</w:t>
      </w:r>
      <w:r w:rsidRPr="00AF70E7">
        <w:rPr>
          <w:rStyle w:val="StyleUnderline"/>
        </w:rPr>
        <w:t>.</w:t>
      </w:r>
      <w:r>
        <w:rPr>
          <w:rStyle w:val="StyleUnderline"/>
        </w:rPr>
        <w:t xml:space="preserve"> </w:t>
      </w:r>
      <w:r w:rsidRPr="008E7AF0">
        <w:rPr>
          <w:rStyle w:val="StyleUnderline"/>
        </w:rPr>
        <w:t>The military build-up is already raising tensions in the Gulf</w:t>
      </w:r>
      <w:r w:rsidRPr="00AF70E7">
        <w:rPr>
          <w:sz w:val="16"/>
        </w:rPr>
        <w:t xml:space="preserve">. In January </w:t>
      </w:r>
      <w:r w:rsidRPr="008E7AF0">
        <w:rPr>
          <w:rStyle w:val="StyleUnderline"/>
        </w:rPr>
        <w:t>the UAE claimed that two Qatari fighter jets intercepted a civilian</w:t>
      </w:r>
      <w:r w:rsidRPr="00AF70E7">
        <w:rPr>
          <w:sz w:val="16"/>
        </w:rPr>
        <w:t xml:space="preserve"> </w:t>
      </w:r>
      <w:r w:rsidRPr="008E7AF0">
        <w:rPr>
          <w:rStyle w:val="StyleUnderline"/>
        </w:rPr>
        <w:t>airliner</w:t>
      </w:r>
      <w:r w:rsidRPr="00AF70E7">
        <w:rPr>
          <w:sz w:val="16"/>
        </w:rPr>
        <w:t xml:space="preserve">. Bahraini state television aired a video that showed the radar tracks of all three aircraft. They were indeed close to each other. But the Qatari jets were flying on a perpendicular course to the Emirates plane, and 2,000 feet below it. </w:t>
      </w:r>
      <w:r w:rsidRPr="00AF70E7">
        <w:rPr>
          <w:rStyle w:val="StyleUnderline"/>
        </w:rPr>
        <w:t>With scores of new warplanes buzzing the skies over the Gulf, though, such run-ins may become more common</w:t>
      </w:r>
      <w:r w:rsidRPr="00AF70E7">
        <w:rPr>
          <w:sz w:val="16"/>
        </w:rPr>
        <w:t>.</w:t>
      </w:r>
    </w:p>
    <w:p w:rsidR="000D1B5C" w:rsidRDefault="000D1B5C" w:rsidP="00B96FD8"/>
    <w:p w:rsidR="000D1B5C" w:rsidRDefault="000D1B5C" w:rsidP="00B96FD8"/>
    <w:p w:rsidR="000D1B5C" w:rsidRPr="000D1B5C" w:rsidRDefault="000D1B5C" w:rsidP="000D1B5C">
      <w:pPr>
        <w:pStyle w:val="Heading3"/>
      </w:pPr>
      <w:r>
        <w:t xml:space="preserve">at: </w:t>
      </w:r>
      <w:r>
        <w:t>qatar doesn’t care about arms sales</w:t>
      </w:r>
    </w:p>
    <w:p w:rsidR="000D1B5C" w:rsidRDefault="000D1B5C" w:rsidP="000D1B5C">
      <w:pPr>
        <w:pStyle w:val="Heading4"/>
      </w:pPr>
      <w:r>
        <w:t>American arms make up a significant portion of Qatari imports – recent trends prove</w:t>
      </w:r>
    </w:p>
    <w:p w:rsidR="000D1B5C" w:rsidRPr="005D6D25" w:rsidRDefault="000D1B5C" w:rsidP="000D1B5C">
      <w:pPr>
        <w:rPr>
          <w:rStyle w:val="Style13ptBold"/>
        </w:rPr>
      </w:pPr>
      <w:r>
        <w:rPr>
          <w:rStyle w:val="Style13ptBold"/>
        </w:rPr>
        <w:t xml:space="preserve">Martin, 19 </w:t>
      </w:r>
      <w:r w:rsidRPr="005D6D25">
        <w:t>– masters from Johns Hopkins School of Advanced International Studies (Danielle, “SAUDI ARABIA AND QATAR: A NON-HURTING STALEMATE”, CONFLICT MANAGEMENT PROGRAM 2019, Johns Hopkins School of Advanced International Studies, January</w:t>
      </w:r>
      <w:r>
        <w:t xml:space="preserve"> 2019, https://www.sais-jhu.edu/sites/default/files/Riyadh-Doha%20Report%204-4%20final%20reduced.pdf)//RCU</w:t>
      </w:r>
    </w:p>
    <w:p w:rsidR="000D1B5C" w:rsidRPr="00B96FD8" w:rsidRDefault="000D1B5C" w:rsidP="000D1B5C">
      <w:r w:rsidRPr="00C611BB">
        <w:rPr>
          <w:sz w:val="16"/>
        </w:rPr>
        <w:t xml:space="preserve">When it comes to arms sales the French continue to be the largest supplier to Qatar. Recently, however, </w:t>
      </w:r>
      <w:r w:rsidRPr="005D6D25">
        <w:rPr>
          <w:rStyle w:val="StyleUnderline"/>
        </w:rPr>
        <w:t>Qatar has begun to diversify its arms mix to include an increased amount of US equipment and weapons</w:t>
      </w:r>
      <w:r w:rsidRPr="00C611BB">
        <w:rPr>
          <w:sz w:val="16"/>
        </w:rPr>
        <w:t xml:space="preserve">. </w:t>
      </w:r>
      <w:r w:rsidRPr="005D6D25">
        <w:rPr>
          <w:rStyle w:val="StyleUnderline"/>
        </w:rPr>
        <w:t xml:space="preserve">Qatar has become the </w:t>
      </w:r>
      <w:r w:rsidRPr="005D6D25">
        <w:rPr>
          <w:rStyle w:val="Emphasis"/>
        </w:rPr>
        <w:t>second largest</w:t>
      </w:r>
      <w:r w:rsidRPr="005D6D25">
        <w:rPr>
          <w:rStyle w:val="StyleUnderline"/>
        </w:rPr>
        <w:t xml:space="preserve"> US foreign military sales customer, with</w:t>
      </w:r>
      <w:r w:rsidRPr="00C611BB">
        <w:rPr>
          <w:sz w:val="16"/>
        </w:rPr>
        <w:t xml:space="preserve"> an estimated </w:t>
      </w:r>
      <w:r w:rsidRPr="005D6D25">
        <w:rPr>
          <w:rStyle w:val="StyleUnderline"/>
        </w:rPr>
        <w:t>$25 billion in new sales in 2018</w:t>
      </w:r>
      <w:r w:rsidRPr="00C611BB">
        <w:rPr>
          <w:sz w:val="16"/>
        </w:rPr>
        <w:t xml:space="preserve"> (Congressional Research Services 2018). While the dollar value pales in comparison to Saudi Arabia’s arms sales, </w:t>
      </w:r>
      <w:r w:rsidRPr="005D6D25">
        <w:rPr>
          <w:rStyle w:val="StyleUnderline"/>
        </w:rPr>
        <w:t>the trend is significant</w:t>
      </w:r>
      <w:r w:rsidRPr="00C611BB">
        <w:rPr>
          <w:sz w:val="16"/>
        </w:rPr>
        <w:t xml:space="preserve">. </w:t>
      </w:r>
      <w:r w:rsidRPr="005D6D25">
        <w:rPr>
          <w:rStyle w:val="StyleUnderline"/>
        </w:rPr>
        <w:t>From 2011 to 2015 alone, Qatari arms sales increased by 279%,</w:t>
      </w:r>
      <w:r w:rsidRPr="00C611BB">
        <w:rPr>
          <w:sz w:val="16"/>
        </w:rPr>
        <w:t xml:space="preserve"> when compared to the previous four years, similarly Saudi Arabia increased its spending by 275% (Middle East Eye 2016). </w:t>
      </w:r>
      <w:r w:rsidRPr="005D6D25">
        <w:rPr>
          <w:rStyle w:val="StyleUnderline"/>
        </w:rPr>
        <w:t>The main reason</w:t>
      </w:r>
      <w:r w:rsidRPr="00C611BB">
        <w:rPr>
          <w:sz w:val="16"/>
        </w:rPr>
        <w:t xml:space="preserve"> for the Qatari increase of equipment and arms purchases from the United States </w:t>
      </w:r>
      <w:r w:rsidRPr="005D6D25">
        <w:rPr>
          <w:rStyle w:val="StyleUnderline"/>
        </w:rPr>
        <w:t>is interoperability</w:t>
      </w:r>
      <w:r w:rsidRPr="00C611BB">
        <w:rPr>
          <w:sz w:val="16"/>
        </w:rPr>
        <w:t xml:space="preserve">. The </w:t>
      </w:r>
      <w:r w:rsidRPr="005D6D25">
        <w:rPr>
          <w:rStyle w:val="StyleUnderline"/>
        </w:rPr>
        <w:t>Qataris are looking to make their tanks, aircraft, and other weaponry</w:t>
      </w:r>
      <w:r w:rsidRPr="00C611BB">
        <w:rPr>
          <w:sz w:val="16"/>
        </w:rPr>
        <w:t xml:space="preserve"> more </w:t>
      </w:r>
      <w:r w:rsidRPr="005D6D25">
        <w:rPr>
          <w:rStyle w:val="StyleUnderline"/>
        </w:rPr>
        <w:t>compatible during joint US-Qatari exercises</w:t>
      </w:r>
      <w:r w:rsidRPr="00C611BB">
        <w:rPr>
          <w:sz w:val="16"/>
        </w:rPr>
        <w:t xml:space="preserve">, particularly </w:t>
      </w:r>
      <w:r w:rsidRPr="005D6D25">
        <w:rPr>
          <w:rStyle w:val="StyleUnderline"/>
        </w:rPr>
        <w:t>in Libya and Syria</w:t>
      </w:r>
      <w:r w:rsidRPr="00C611BB">
        <w:rPr>
          <w:sz w:val="16"/>
        </w:rPr>
        <w:t xml:space="preserve"> (Congressional Research Services 2018). </w:t>
      </w:r>
      <w:r w:rsidRPr="005D6D25">
        <w:rPr>
          <w:rStyle w:val="StyleUnderline"/>
        </w:rPr>
        <w:t>In November</w:t>
      </w:r>
      <w:r w:rsidRPr="00C611BB">
        <w:rPr>
          <w:sz w:val="16"/>
        </w:rPr>
        <w:t xml:space="preserve"> 2018, </w:t>
      </w:r>
      <w:r w:rsidRPr="005D6D25">
        <w:rPr>
          <w:rStyle w:val="StyleUnderline"/>
        </w:rPr>
        <w:t>the US State Department approved an arms sale to Qatar in the amount of $215 billion</w:t>
      </w:r>
      <w:r w:rsidRPr="00C611BB">
        <w:rPr>
          <w:sz w:val="16"/>
        </w:rPr>
        <w:t>, which would include missiles, training, and a National Advanced Surface to Air Missile System (Defense Security Cooperation Agency 2018). Another request approved was for equipment and support to upgrade the Qatari Air Force Operations Center, which is valued at an estimated $197 million (Defense Security Cooperation Agency 2018). Both deals are pending Congressional review and approval.</w:t>
      </w:r>
    </w:p>
    <w:p w:rsidR="002150FA" w:rsidRDefault="002150FA" w:rsidP="002150FA">
      <w:pPr>
        <w:pStyle w:val="Heading3"/>
      </w:pPr>
      <w:r>
        <w:t>at: qatar doesn’t fund terrorists</w:t>
      </w:r>
    </w:p>
    <w:p w:rsidR="002150FA" w:rsidRDefault="002150FA" w:rsidP="002150FA">
      <w:pPr>
        <w:pStyle w:val="Heading4"/>
      </w:pPr>
      <w:r>
        <w:t>qatar funds terrorism</w:t>
      </w:r>
    </w:p>
    <w:p w:rsidR="002150FA" w:rsidRPr="002D27B9" w:rsidRDefault="002150FA" w:rsidP="002150FA">
      <w:r w:rsidRPr="008B6697">
        <w:t xml:space="preserve">David </w:t>
      </w:r>
      <w:r w:rsidRPr="008B6697">
        <w:rPr>
          <w:rStyle w:val="Style13ptBold"/>
        </w:rPr>
        <w:t>Blair</w:t>
      </w:r>
      <w:r w:rsidRPr="008B6697">
        <w:t xml:space="preserve"> and Richard </w:t>
      </w:r>
      <w:r w:rsidRPr="008B6697">
        <w:rPr>
          <w:rStyle w:val="Style13ptBold"/>
        </w:rPr>
        <w:t>Spencer 14</w:t>
      </w:r>
      <w:r w:rsidRPr="008B6697">
        <w:t xml:space="preserve">, </w:t>
      </w:r>
      <w:r>
        <w:t xml:space="preserve">Blair is </w:t>
      </w:r>
      <w:r w:rsidRPr="008B6697">
        <w:t>chief foreign correspondent</w:t>
      </w:r>
      <w:r>
        <w:t xml:space="preserve"> at the Telegraph, Spencer is a reporter on the Middle East for the Telegraph</w:t>
      </w:r>
      <w:r w:rsidRPr="008B6697">
        <w:t xml:space="preserve">"How Qatar is funding the rise of Islamist extremists ", </w:t>
      </w:r>
      <w:r>
        <w:t>The Telegraph</w:t>
      </w:r>
      <w:r w:rsidRPr="008B6697">
        <w:t>, 9-20-2014,</w:t>
      </w:r>
      <w:r>
        <w:t xml:space="preserve"> </w:t>
      </w:r>
      <w:r w:rsidRPr="008B6697">
        <w:t>https://www.telegraph.co.uk/news/worldnews/middleeast/qatar/11110931/How-Qatar-is-funding-the-rise-of-Islamist-extremists.html, //sab</w:t>
      </w:r>
    </w:p>
    <w:p w:rsidR="002150FA" w:rsidRPr="00FE2CB6" w:rsidRDefault="002150FA" w:rsidP="002150FA">
      <w:pPr>
        <w:rPr>
          <w:u w:val="single"/>
        </w:rPr>
      </w:pPr>
      <w:r w:rsidRPr="005A067E">
        <w:rPr>
          <w:rStyle w:val="StyleUnderline"/>
        </w:rPr>
        <w:t xml:space="preserve">Western officials have tracked the Qatari arms flights as they land in the city of Misrata, about 100 miles east of Tripoli, where the Islamist militias have their stronghold. Even after the fall of the capital and the removal of Libya's government, </w:t>
      </w:r>
      <w:r w:rsidRPr="005A067E">
        <w:rPr>
          <w:rStyle w:val="Emphasis"/>
        </w:rPr>
        <w:t>Qatar is "still flying in weapons straight to Misrata airport</w:t>
      </w:r>
      <w:r w:rsidRPr="005A067E">
        <w:rPr>
          <w:rStyle w:val="StyleUnderline"/>
        </w:rPr>
        <w:t>", said a senior Western official.</w:t>
      </w:r>
      <w:r>
        <w:rPr>
          <w:rStyle w:val="StyleUnderline"/>
        </w:rPr>
        <w:t xml:space="preserve"> </w:t>
      </w:r>
      <w:proofErr w:type="gramStart"/>
      <w:r w:rsidRPr="007B4914">
        <w:rPr>
          <w:sz w:val="16"/>
        </w:rPr>
        <w:t>So</w:t>
      </w:r>
      <w:proofErr w:type="gramEnd"/>
      <w:r w:rsidRPr="007B4914">
        <w:rPr>
          <w:sz w:val="16"/>
        </w:rPr>
        <w:t xml:space="preserve"> it is that Qatar buys London property while working against British interests in Libya and arming friends of the jihadists who tried to kill one of our ambassadors. A state that partly owns 1 Hyde Park, London's most expensive apartment block, and the Shard, the city's tallest building, is working with people who would gladly destroy Western society. The remarkable truth is that few in the Middle East would be shocked. </w:t>
      </w:r>
      <w:r w:rsidRPr="005A067E">
        <w:rPr>
          <w:rStyle w:val="StyleUnderline"/>
        </w:rPr>
        <w:t xml:space="preserve">From Hamas in the Gaza Strip to radical armed movements in Syria, Qatar's status as </w:t>
      </w:r>
      <w:r w:rsidRPr="002D27B9">
        <w:rPr>
          <w:rStyle w:val="Emphasis"/>
        </w:rPr>
        <w:t>a prime sponsor of violent Islamists</w:t>
      </w:r>
      <w:r w:rsidRPr="005A067E">
        <w:rPr>
          <w:rStyle w:val="StyleUnderline"/>
        </w:rPr>
        <w:t>, including groups linked to al-Qaeda, is clear to diplomats and experts.</w:t>
      </w:r>
      <w:r>
        <w:rPr>
          <w:rStyle w:val="StyleUnderline"/>
        </w:rPr>
        <w:t xml:space="preserve"> </w:t>
      </w:r>
      <w:r w:rsidRPr="005A067E">
        <w:rPr>
          <w:rStyle w:val="StyleUnderline"/>
        </w:rPr>
        <w:t>Qatar's promotion of extremism has so infuriated its neighbours that Saudi Arabia, Bahrain and the United Arab Emirates all chose to withdraw their ambassadors from the country in March.</w:t>
      </w:r>
      <w:r>
        <w:rPr>
          <w:rStyle w:val="StyleUnderline"/>
        </w:rPr>
        <w:t xml:space="preserve"> </w:t>
      </w:r>
      <w:r w:rsidRPr="007B4914">
        <w:rPr>
          <w:sz w:val="16"/>
        </w:rPr>
        <w:t xml:space="preserve">Take Syria, where Qatar has been sponsoring the rebellion against Bashar al-Assad's regime. </w:t>
      </w:r>
      <w:proofErr w:type="gramStart"/>
      <w:r w:rsidRPr="007B4914">
        <w:rPr>
          <w:sz w:val="16"/>
        </w:rPr>
        <w:t>In itself, that</w:t>
      </w:r>
      <w:proofErr w:type="gramEnd"/>
      <w:r w:rsidRPr="007B4914">
        <w:rPr>
          <w:sz w:val="16"/>
        </w:rPr>
        <w:t xml:space="preserve"> policy places Qatar alongside the leading Western powers and much of the Arab world. </w:t>
      </w:r>
      <w:r w:rsidRPr="005A067E">
        <w:rPr>
          <w:rStyle w:val="StyleUnderline"/>
        </w:rPr>
        <w:t xml:space="preserve">But Qatar has deliberately </w:t>
      </w:r>
      <w:r w:rsidRPr="002D27B9">
        <w:rPr>
          <w:rStyle w:val="Emphasis"/>
        </w:rPr>
        <w:t>channelled guns and cash towards Islamist rebels</w:t>
      </w:r>
      <w:r w:rsidRPr="005A067E">
        <w:rPr>
          <w:rStyle w:val="StyleUnderline"/>
        </w:rPr>
        <w:t>, notably a group styling itself Ahrar al-Sham, or "Free Men of Syria".</w:t>
      </w:r>
      <w:r w:rsidRPr="007B4914">
        <w:rPr>
          <w:sz w:val="16"/>
        </w:rPr>
        <w:t xml:space="preserve"> Only last week, Khalid al-Attiyah, the Qatari foreign minister, praised this movement as "purely" Syrian. He added that its fighters had suffered heavy losses while combating the Islamic State of Iraq and the Levant (Isil), the group behind the murder of David Haines, the British aid worker, and which is holding John Cantlie and Alan Henning hostage. </w:t>
      </w:r>
      <w:r w:rsidRPr="005A067E">
        <w:rPr>
          <w:rStyle w:val="StyleUnderline"/>
        </w:rPr>
        <w:t xml:space="preserve">Far from being a force for moderation, Ahrar al-Sham played a key role in transforming the anti-Assad revolt into an Islamist uprising. Its men fought alongside Jabhat al-Nusra, an al-Qaeda affiliate, during the battle for Aleppo and they were </w:t>
      </w:r>
      <w:r w:rsidRPr="002D27B9">
        <w:rPr>
          <w:rStyle w:val="Emphasis"/>
        </w:rPr>
        <w:t>accused of at least one sectarian massacre</w:t>
      </w:r>
      <w:r w:rsidRPr="005A067E">
        <w:rPr>
          <w:rStyle w:val="StyleUnderline"/>
        </w:rPr>
        <w:t>.</w:t>
      </w:r>
      <w:r>
        <w:rPr>
          <w:rStyle w:val="StyleUnderline"/>
        </w:rPr>
        <w:t xml:space="preserve"> </w:t>
      </w:r>
      <w:r w:rsidRPr="007B4914">
        <w:rPr>
          <w:sz w:val="16"/>
        </w:rPr>
        <w:t>Instead of fighting Isil, Ahrar al-Sham helped the jihadists to run Raqqa, the town in eastern Syria that is now the capital of the self-proclaimed "Caliphate". This cooperation with Isil happened for some months until the two groups fell out last year. Last December, the US Treasury designated a Qatari academic and businessman, Abdul Rahman al-Nuaimi, as a "global terrorist". The US accused him of sending nearly £366,000 to "al-Qaeda's representative in Syria", named as Abu Khalid al-Suri. Suri has also been a senior commander of Ahrar al-Sham. If America was right to describe him as "al-Qaeda's representative", then there was an overlap between the leadership of the two groups. Mr Nuaimi is also accused by the US treasury of transferring as much as $2 million per month to "al-Qaeda in Iraq" and $250,000 to al-Shabaab, the movement's affiliate in Somalia. Mr Nuaimi denies the allegations, saying they are motivated by his own criticism of US policy. But critics question why Qatar has failed to act against him. "</w:t>
      </w:r>
      <w:r w:rsidRPr="005A067E">
        <w:rPr>
          <w:rStyle w:val="StyleUnderline"/>
        </w:rPr>
        <w:t xml:space="preserve">It's deeply concerning that these individuals, where sufficient evidence is in place to justify </w:t>
      </w:r>
      <w:r w:rsidRPr="002D27B9">
        <w:rPr>
          <w:rStyle w:val="Emphasis"/>
        </w:rPr>
        <w:t>their inclusion on the US sanctions list</w:t>
      </w:r>
      <w:r w:rsidRPr="005A067E">
        <w:rPr>
          <w:rStyle w:val="StyleUnderline"/>
        </w:rPr>
        <w:t xml:space="preserve">, continue to be free to undertake their business dealings," </w:t>
      </w:r>
      <w:r w:rsidRPr="007B4914">
        <w:rPr>
          <w:sz w:val="16"/>
        </w:rPr>
        <w:t xml:space="preserve">said Stephen Barclay, the Conservative MP for North East Cambridgeshire. Qatar's investment in Britain is so extensive, and the Foreign Office is so anxious to win its favour, that some question whether UK diplomats will have the resolve to ask robust questions. "If diplomats are focused on winning commercial contracts, there is a danger they will be reluctant to ask tough questions on the funding of unsavoury groups," said Mr Barclay. A Foreign Office spokesman insisted there was no such risk, saying: "We encourage further progress to prevent terrorist financing from individuals in the [Gulf] region. We have honest and robust conversations with all our Gulf partners on these issues, including Qatar." One diplomat from a country in the Middle East said Jabhat al-Nusra had been a beneficiary of Qatar's help for a period last year. "They are partly responsible for Jabhat al-Nusra having money and weapons and everything they need," said the diplomat. There was no evidence of Qatar's largesse going directly to Isil, he added, but this could have taken place by accident rather than design. "I don't think they have any intention to support Isil, but it's a fact they did support Jabhat al-Nusra. And some people moved from Jabhat al-Nusra and went over to Isil and they took their weaponry with them," added the diplomat. Four branches of the Qatari government handle relations with armed groups in Syria and Libya: the foreign ministry, the defence ministry, the country's intelligence agency, and the personal office of the ruler, Emir Tamim bin Hamad al-Thani. </w:t>
      </w:r>
      <w:r w:rsidRPr="005A067E">
        <w:rPr>
          <w:rStyle w:val="StyleUnderline"/>
        </w:rPr>
        <w:t>In the case of Syria, Qatar's chosen method for supporting its favoured insurgents is to pass large sums to middlemen in Turkey. These figures then use the money to buy weapons from third countries, notably Croatia, and arrange for their onward transfer to rebels in Syria.</w:t>
      </w:r>
      <w:r>
        <w:rPr>
          <w:rStyle w:val="StyleUnderline"/>
        </w:rPr>
        <w:t xml:space="preserve"> </w:t>
      </w:r>
      <w:r w:rsidRPr="007B4914">
        <w:rPr>
          <w:sz w:val="16"/>
        </w:rPr>
        <w:t xml:space="preserve">Experts question how much control Qatar has over this process and whether the middlemen might be pursuing their own aims and pocketing much of the money. "Qatar was handling weapons and supplies for Syria, but they were never really keeping a full grip on the nature of the conflict," said Michael Stephens, the deputy director of the Royal United Services Institute's office in Qatar. Others believe that Qatar was acting very deliberately. </w:t>
      </w:r>
      <w:r w:rsidRPr="005A067E">
        <w:rPr>
          <w:rStyle w:val="StyleUnderline"/>
        </w:rPr>
        <w:t>Last month, Gerd Müller, the German international development minister, implicated Qatar in the rise of Isil. "You have to ask who is arming, who is financing Isil troops. The keyword there is Qatar," he said.</w:t>
      </w:r>
      <w:r>
        <w:rPr>
          <w:rStyle w:val="StyleUnderline"/>
        </w:rPr>
        <w:t xml:space="preserve"> </w:t>
      </w:r>
      <w:r w:rsidRPr="007B4914">
        <w:rPr>
          <w:sz w:val="16"/>
        </w:rPr>
        <w:t xml:space="preserve">Yet a state endowed with large reserves of gas and oil and one of the world's biggest sovereign wealth funds can wield immense influence, even over Berlin. Qatar was duly able to secure a formal withdrawal of this charge from the German government. On Wednesday, the 34-year-old Emir of Qatar, who was educated at Harrow and Sandhurst, took pains to deny the accusation while standing alongside Angela Merkel, the German Chancellor. "What is happening in Iraq and Syria is extremism and such organisations are partly financed from abroad, but Qatar has never supported and will never support terrorist organisations," he said. The credibility of that denial depends partly on how you define a "terrorist organisation". </w:t>
      </w:r>
      <w:r w:rsidRPr="005A067E">
        <w:rPr>
          <w:rStyle w:val="StyleUnderline"/>
        </w:rPr>
        <w:t xml:space="preserve">Qatar has let Hamas, the armed Palestinian movement, base its political leadership in Doha since 2012. </w:t>
      </w:r>
      <w:r w:rsidRPr="002D27B9">
        <w:rPr>
          <w:rStyle w:val="Emphasis"/>
        </w:rPr>
        <w:t>Qatar's government has funded Hamas</w:t>
      </w:r>
      <w:r w:rsidRPr="005A067E">
        <w:rPr>
          <w:rStyle w:val="StyleUnderline"/>
        </w:rPr>
        <w:t xml:space="preserve"> and the previous Emir paid an official visit to the Hamas-ruled Gaza Strip in 2012.</w:t>
      </w:r>
      <w:r>
        <w:rPr>
          <w:rStyle w:val="StyleUnderline"/>
        </w:rPr>
        <w:t xml:space="preserve"> </w:t>
      </w:r>
    </w:p>
    <w:p w:rsidR="002150FA" w:rsidRDefault="002150FA" w:rsidP="002150FA">
      <w:pPr>
        <w:pStyle w:val="Heading4"/>
      </w:pPr>
      <w:r>
        <w:t>qatar supports the muslim brotherhood--- root cause of GCC tensions</w:t>
      </w:r>
    </w:p>
    <w:p w:rsidR="002150FA" w:rsidRPr="007124EF" w:rsidRDefault="002150FA" w:rsidP="002150FA">
      <w:r w:rsidRPr="007124EF">
        <w:t>Matthew</w:t>
      </w:r>
      <w:r>
        <w:rPr>
          <w:rStyle w:val="Style13ptBold"/>
        </w:rPr>
        <w:t xml:space="preserve"> Hedges &amp; </w:t>
      </w:r>
      <w:r w:rsidRPr="007124EF">
        <w:t>Giorgio Cafiero</w:t>
      </w:r>
      <w:r>
        <w:rPr>
          <w:rStyle w:val="Style13ptBold"/>
        </w:rPr>
        <w:t xml:space="preserve"> 17, </w:t>
      </w:r>
      <w:r w:rsidRPr="007124EF">
        <w:t xml:space="preserve">Hedges is an </w:t>
      </w:r>
      <w:r w:rsidRPr="007124EF">
        <w:rPr>
          <w:rFonts w:hint="eastAsia"/>
        </w:rPr>
        <w:t>Adviser at Gulf State Analytic</w:t>
      </w:r>
      <w:r w:rsidRPr="007124EF">
        <w:t>s</w:t>
      </w:r>
      <w:r w:rsidRPr="007124EF">
        <w:rPr>
          <w:rFonts w:hint="eastAsia"/>
        </w:rPr>
        <w:t>, a DC based geopolitical-risk consultancy and a PhD candidate and associate researcher at Durham University, United Kingdom</w:t>
      </w:r>
      <w:r w:rsidRPr="007124EF">
        <w:t>, Cafiero is CEO and founder of Gulf State Analytics</w:t>
      </w:r>
      <w:r>
        <w:t>,</w:t>
      </w:r>
      <w:r w:rsidRPr="007124EF">
        <w:t xml:space="preserve"> "The GCC and the Muslim Brotherhood: What Does the Future Hold?", </w:t>
      </w:r>
      <w:r>
        <w:t>Middle East Policy Volume 24 Issue 1, Pages 129-154</w:t>
      </w:r>
      <w:r w:rsidRPr="007124EF">
        <w:t>, 3-19-2017, https://onlinelibrary.wiley.com/doi/abs/10.1111/mepo.12256, //sab</w:t>
      </w:r>
    </w:p>
    <w:p w:rsidR="002150FA" w:rsidRPr="007976BC" w:rsidRDefault="002150FA" w:rsidP="002150FA">
      <w:pPr>
        <w:rPr>
          <w:rStyle w:val="StyleUnderline"/>
        </w:rPr>
      </w:pPr>
      <w:r w:rsidRPr="00125276">
        <w:rPr>
          <w:rStyle w:val="StyleUnderline"/>
          <w:rFonts w:hint="eastAsia"/>
        </w:rPr>
        <w:t>Doha continues to back the MB, but a simple question remains: Why? The Ikhwan's ideas run contrary to the state's current existence as an unelected monarchy, and the Islamist movement is antimonarchical.</w:t>
      </w:r>
      <w:r w:rsidRPr="007124EF">
        <w:rPr>
          <w:rFonts w:hint="eastAsia"/>
          <w:sz w:val="16"/>
        </w:rPr>
        <w:t xml:space="preserve"> The Qatar</w:t>
      </w:r>
      <w:r w:rsidRPr="007124EF">
        <w:rPr>
          <w:rFonts w:hint="eastAsia"/>
          <w:sz w:val="16"/>
        </w:rPr>
        <w:t>‐</w:t>
      </w:r>
      <w:r w:rsidRPr="007124EF">
        <w:rPr>
          <w:rFonts w:hint="eastAsia"/>
          <w:sz w:val="16"/>
        </w:rPr>
        <w:t>MB relationship is indeed paradoxical, giv</w:t>
      </w:r>
      <w:r w:rsidRPr="007124EF">
        <w:rPr>
          <w:sz w:val="16"/>
        </w:rPr>
        <w:t xml:space="preserve">en that the group currently has no formal voice in support of or opposition to the Al Thani rulers. In fact, the Qatari MB voluntarily dissolved its formal presence in Doha in 1999, as it believed the state was appropriately adhering to its religious obligations, according to Jasim Sultan, a former member of the Qatari MB.81 </w:t>
      </w:r>
      <w:r w:rsidRPr="00125276">
        <w:rPr>
          <w:rStyle w:val="StyleUnderline"/>
        </w:rPr>
        <w:t>The movement and the Al Thani rulers reached an agreement whereby Qatar agreed to sponsor the Ikhwan across the Arab world as long as the Islamist group never challenged the Qatari royal family's legitimacy.</w:t>
      </w:r>
      <w:r>
        <w:rPr>
          <w:rStyle w:val="StyleUnderline"/>
        </w:rPr>
        <w:t xml:space="preserve"> </w:t>
      </w:r>
      <w:r w:rsidRPr="007124EF">
        <w:rPr>
          <w:rFonts w:hint="eastAsia"/>
          <w:sz w:val="16"/>
        </w:rPr>
        <w:t xml:space="preserve">It was a pragmatic political gambit that prompted Doha to back the MB. Driven by a desire to promote itself and the Qatar brand, </w:t>
      </w:r>
      <w:r w:rsidRPr="00125276">
        <w:rPr>
          <w:rStyle w:val="StyleUnderline"/>
          <w:rFonts w:hint="eastAsia"/>
        </w:rPr>
        <w:t>Doha envisaged the future MENA region to be dominated by MB</w:t>
      </w:r>
      <w:r w:rsidRPr="00125276">
        <w:rPr>
          <w:rStyle w:val="StyleUnderline"/>
          <w:rFonts w:hint="eastAsia"/>
        </w:rPr>
        <w:t>‐</w:t>
      </w:r>
      <w:r w:rsidRPr="00125276">
        <w:rPr>
          <w:rStyle w:val="StyleUnderline"/>
          <w:rFonts w:hint="eastAsia"/>
        </w:rPr>
        <w:t xml:space="preserve">affiliated groups. If Qatar supported their rise, they would have widespread support and space to continue extending influence despite the contradiction. </w:t>
      </w:r>
      <w:r w:rsidRPr="00125276">
        <w:rPr>
          <w:rStyle w:val="StyleUnderline"/>
          <w:rFonts w:hint="eastAsia"/>
        </w:rPr>
        <w:t>“</w:t>
      </w:r>
      <w:r w:rsidRPr="00125276">
        <w:rPr>
          <w:rStyle w:val="StyleUnderline"/>
          <w:rFonts w:hint="eastAsia"/>
        </w:rPr>
        <w:t>Qatar's support for the Muslim Brotherhood,</w:t>
      </w:r>
      <w:r w:rsidRPr="00125276">
        <w:rPr>
          <w:rStyle w:val="StyleUnderline"/>
          <w:rFonts w:hint="eastAsia"/>
        </w:rPr>
        <w:t>”</w:t>
      </w:r>
      <w:r w:rsidRPr="00125276">
        <w:rPr>
          <w:rStyle w:val="StyleUnderline"/>
          <w:rFonts w:hint="eastAsia"/>
        </w:rPr>
        <w:t xml:space="preserve"> according to Chrisa Case Bryant, was </w:t>
      </w:r>
      <w:r w:rsidRPr="00125276">
        <w:rPr>
          <w:rStyle w:val="StyleUnderline"/>
          <w:rFonts w:hint="eastAsia"/>
        </w:rPr>
        <w:t>“</w:t>
      </w:r>
      <w:r w:rsidRPr="00125276">
        <w:rPr>
          <w:rStyle w:val="StyleUnderline"/>
          <w:rFonts w:hint="eastAsia"/>
        </w:rPr>
        <w:t>partly a bet on the longevity of people</w:t>
      </w:r>
      <w:r w:rsidRPr="00125276">
        <w:rPr>
          <w:rStyle w:val="StyleUnderline"/>
          <w:rFonts w:hint="eastAsia"/>
        </w:rPr>
        <w:t>‐</w:t>
      </w:r>
      <w:r w:rsidRPr="00125276">
        <w:rPr>
          <w:rStyle w:val="StyleUnderline"/>
          <w:rFonts w:hint="eastAsia"/>
        </w:rPr>
        <w:t>powered political movements.</w:t>
      </w:r>
      <w:r w:rsidRPr="00125276">
        <w:rPr>
          <w:rStyle w:val="StyleUnderline"/>
          <w:rFonts w:hint="eastAsia"/>
        </w:rPr>
        <w:t>”</w:t>
      </w:r>
      <w:r w:rsidRPr="00125276">
        <w:rPr>
          <w:rStyle w:val="StyleUnderline"/>
          <w:rFonts w:hint="eastAsia"/>
        </w:rPr>
        <w:t>82</w:t>
      </w:r>
      <w:r>
        <w:rPr>
          <w:rStyle w:val="StyleUnderline"/>
          <w:rFonts w:hint="eastAsia"/>
        </w:rPr>
        <w:t xml:space="preserve"> </w:t>
      </w:r>
      <w:r w:rsidRPr="007124EF">
        <w:rPr>
          <w:sz w:val="16"/>
        </w:rPr>
        <w:t>Yet, understanding the price Doha paid for Sheikh Hamad's ambitious and controversial foreign policy, Emir Tamim has toned down some of the perceived excesses of his predecessor's reign and prioritized a deepening of relations with Qatar's fellow Gulf Arab</w:t>
      </w:r>
      <w:r w:rsidRPr="007124EF">
        <w:rPr>
          <w:rFonts w:hint="eastAsia"/>
          <w:sz w:val="16"/>
        </w:rPr>
        <w:t xml:space="preserve"> states. This action has prompted Doha to dispel regional fears that it will follow Sheikh Hamad's strict support for the group and has partially muffled the voice of the MB from Doha, expelling numerous high</w:t>
      </w:r>
      <w:r w:rsidRPr="007124EF">
        <w:rPr>
          <w:rFonts w:hint="eastAsia"/>
          <w:sz w:val="16"/>
        </w:rPr>
        <w:t>‐</w:t>
      </w:r>
      <w:r w:rsidRPr="007124EF">
        <w:rPr>
          <w:rFonts w:hint="eastAsia"/>
          <w:sz w:val="16"/>
        </w:rPr>
        <w:t>profile figures to appease the GCC states after</w:t>
      </w:r>
      <w:r w:rsidRPr="007124EF">
        <w:rPr>
          <w:sz w:val="16"/>
        </w:rPr>
        <w:t xml:space="preserve"> the recent lull in relations. Beyond this expulsion, Doha has either been unable or unwilling to severely clamp down on the MB's base of operations. Qaradawi's reaction to the July 4, 2016, attacks in three Saudi cities, in which he condoned the suicide bombings, may have taken his inflammatory rhetoric too far — from the standpoint of Doha's relations with Riyadh and Abu Dhabi.83 </w:t>
      </w:r>
      <w:r w:rsidRPr="00125276">
        <w:rPr>
          <w:rStyle w:val="StyleUnderline"/>
        </w:rPr>
        <w:t xml:space="preserve">Ultimately, Qatar hosts controversial Islamist figures to advance its own interests. The perceived benefits of this policy have often arisen in contradiction to the seemingly unnecessary hostility caused to Doha's relationship with other GCC states. It is </w:t>
      </w:r>
      <w:r w:rsidRPr="00125276">
        <w:rPr>
          <w:rStyle w:val="StyleUnderline"/>
          <w:rFonts w:hint="eastAsia"/>
        </w:rPr>
        <w:t>likely that Qatar will continue to back the MB, yet still attempt to prevent the movement from gaining formal recognition within the emirate's domestic political scene. Officials in Doha must manage this fine line cautiously. While Doha</w:t>
      </w:r>
      <w:r w:rsidRPr="00125276">
        <w:rPr>
          <w:rStyle w:val="StyleUnderline"/>
          <w:rFonts w:hint="eastAsia"/>
        </w:rPr>
        <w:t>‐</w:t>
      </w:r>
      <w:r w:rsidRPr="00125276">
        <w:rPr>
          <w:rStyle w:val="StyleUnderline"/>
          <w:rFonts w:hint="eastAsia"/>
        </w:rPr>
        <w:t xml:space="preserve">Riyadh relations have improved, Qatar's overt support for the MB </w:t>
      </w:r>
      <w:r w:rsidRPr="00125276">
        <w:rPr>
          <w:rStyle w:val="Emphasis"/>
          <w:rFonts w:hint="eastAsia"/>
        </w:rPr>
        <w:t>remains a source of tension within the GCC, particularly in terms of Emirati</w:t>
      </w:r>
      <w:r w:rsidRPr="00125276">
        <w:rPr>
          <w:rStyle w:val="Emphasis"/>
          <w:rFonts w:hint="eastAsia"/>
        </w:rPr>
        <w:t>‐</w:t>
      </w:r>
      <w:r w:rsidRPr="00125276">
        <w:rPr>
          <w:rStyle w:val="Emphasis"/>
          <w:rFonts w:hint="eastAsia"/>
        </w:rPr>
        <w:t>Qatari relations.</w:t>
      </w:r>
      <w:r>
        <w:rPr>
          <w:rStyle w:val="Emphasis"/>
        </w:rPr>
        <w:t xml:space="preserve"> </w:t>
      </w:r>
      <w:r w:rsidRPr="007124EF">
        <w:rPr>
          <w:sz w:val="16"/>
        </w:rPr>
        <w:t>The Arab Spring presented an opportunity for the MB to make its claim to authority — by the people and for the people — and enter new political arenas throughout MENA, where secular regimes had oppressed Islamists for decades. Instead, the organization's i</w:t>
      </w:r>
      <w:r w:rsidRPr="007124EF">
        <w:rPr>
          <w:rFonts w:hint="eastAsia"/>
          <w:sz w:val="16"/>
        </w:rPr>
        <w:t>ntolerant rhetoric and promotion of violence prompted a region</w:t>
      </w:r>
      <w:r w:rsidRPr="007124EF">
        <w:rPr>
          <w:rFonts w:hint="eastAsia"/>
          <w:sz w:val="16"/>
        </w:rPr>
        <w:t>‐</w:t>
      </w:r>
      <w:r w:rsidRPr="007124EF">
        <w:rPr>
          <w:rFonts w:hint="eastAsia"/>
          <w:sz w:val="16"/>
        </w:rPr>
        <w:t xml:space="preserve">wide increase in violent extremism targeting its opponents, women and minorities, and thus contributing to the collapse of security and social relations. </w:t>
      </w:r>
      <w:r w:rsidRPr="007976BC">
        <w:rPr>
          <w:rStyle w:val="StyleUnderline"/>
          <w:rFonts w:hint="eastAsia"/>
        </w:rPr>
        <w:t>The post</w:t>
      </w:r>
      <w:r w:rsidRPr="007976BC">
        <w:rPr>
          <w:rStyle w:val="StyleUnderline"/>
          <w:rFonts w:hint="eastAsia"/>
        </w:rPr>
        <w:t>‐</w:t>
      </w:r>
      <w:r w:rsidRPr="007976BC">
        <w:rPr>
          <w:rStyle w:val="StyleUnderline"/>
          <w:rFonts w:hint="eastAsia"/>
        </w:rPr>
        <w:t xml:space="preserve">uprisings era highlighted the numerous threats posed by the Ikhwan. Nonetheless, some GCC rulers still believe that cooperating with the MB against perceived threats </w:t>
      </w:r>
      <w:r w:rsidRPr="007976BC">
        <w:rPr>
          <w:rStyle w:val="StyleUnderline"/>
          <w:rFonts w:hint="eastAsia"/>
        </w:rPr>
        <w:t>—</w:t>
      </w:r>
      <w:r w:rsidRPr="007976BC">
        <w:rPr>
          <w:rStyle w:val="StyleUnderline"/>
          <w:rFonts w:hint="eastAsia"/>
        </w:rPr>
        <w:t xml:space="preserve"> internal and external </w:t>
      </w:r>
      <w:r w:rsidRPr="007976BC">
        <w:rPr>
          <w:rStyle w:val="StyleUnderline"/>
          <w:rFonts w:hint="eastAsia"/>
        </w:rPr>
        <w:t>—</w:t>
      </w:r>
      <w:r w:rsidRPr="007976BC">
        <w:rPr>
          <w:rStyle w:val="StyleUnderline"/>
          <w:rFonts w:hint="eastAsia"/>
        </w:rPr>
        <w:t xml:space="preserve"> remains a viable option.</w:t>
      </w:r>
      <w:r>
        <w:rPr>
          <w:rStyle w:val="StyleUnderline"/>
          <w:rFonts w:hint="eastAsia"/>
        </w:rPr>
        <w:t xml:space="preserve"> </w:t>
      </w:r>
      <w:r w:rsidRPr="007976BC">
        <w:rPr>
          <w:rStyle w:val="StyleUnderline"/>
          <w:rFonts w:hint="eastAsia"/>
        </w:rPr>
        <w:t xml:space="preserve">The connection between the MB and Islamist extremism is often claimed and seemingly justified. </w:t>
      </w:r>
      <w:r w:rsidRPr="007124EF">
        <w:rPr>
          <w:rFonts w:hint="eastAsia"/>
          <w:sz w:val="16"/>
        </w:rPr>
        <w:t xml:space="preserve">Within MENA and the GCC, </w:t>
      </w:r>
      <w:r w:rsidRPr="007976BC">
        <w:rPr>
          <w:rStyle w:val="Emphasis"/>
          <w:rFonts w:hint="eastAsia"/>
        </w:rPr>
        <w:t>this is often a direct and present threat;</w:t>
      </w:r>
      <w:r w:rsidRPr="007124EF">
        <w:rPr>
          <w:rFonts w:hint="eastAsia"/>
          <w:sz w:val="16"/>
        </w:rPr>
        <w:t xml:space="preserve"> however, as demonstrated, some states have attempted to exploit the group for foreign</w:t>
      </w:r>
      <w:r w:rsidRPr="007124EF">
        <w:rPr>
          <w:rFonts w:hint="eastAsia"/>
          <w:sz w:val="16"/>
        </w:rPr>
        <w:t>‐</w:t>
      </w:r>
      <w:r w:rsidRPr="007124EF">
        <w:rPr>
          <w:rFonts w:hint="eastAsia"/>
          <w:sz w:val="16"/>
        </w:rPr>
        <w:t xml:space="preserve">policy </w:t>
      </w:r>
      <w:r w:rsidRPr="007124EF">
        <w:rPr>
          <w:sz w:val="16"/>
        </w:rPr>
        <w:t>purposes. The Saudi and Qatari leaderships will likely continue to interact with elements of the group abroad. Bahrain and Kuwait will likely continue to allow the organization to formally exist, to avoid angering a politically aware, extremely conservativ</w:t>
      </w:r>
      <w:r w:rsidRPr="007124EF">
        <w:rPr>
          <w:rFonts w:hint="eastAsia"/>
          <w:sz w:val="16"/>
        </w:rPr>
        <w:t xml:space="preserve">e portion of society. </w:t>
      </w:r>
      <w:r w:rsidRPr="007976BC">
        <w:rPr>
          <w:rStyle w:val="StyleUnderline"/>
          <w:rFonts w:hint="eastAsia"/>
        </w:rPr>
        <w:t>From the perspective of most Gulf Arab rulers, there simply cannot be any nongovernmental organization or civil</w:t>
      </w:r>
      <w:r w:rsidRPr="007976BC">
        <w:rPr>
          <w:rStyle w:val="StyleUnderline"/>
          <w:rFonts w:hint="eastAsia"/>
        </w:rPr>
        <w:t>‐</w:t>
      </w:r>
      <w:r w:rsidRPr="007976BC">
        <w:rPr>
          <w:rStyle w:val="StyleUnderline"/>
          <w:rFonts w:hint="eastAsia"/>
        </w:rPr>
        <w:t>rights movement that demands greater allegiance and loyalty than the state.</w:t>
      </w:r>
      <w:r>
        <w:rPr>
          <w:rStyle w:val="StyleUnderline"/>
          <w:rFonts w:hint="eastAsia"/>
        </w:rPr>
        <w:t xml:space="preserve"> </w:t>
      </w:r>
      <w:r w:rsidRPr="007976BC">
        <w:rPr>
          <w:rStyle w:val="StyleUnderline"/>
          <w:rFonts w:hint="eastAsia"/>
        </w:rPr>
        <w:t>The MB's growing influence across MENA has highlighted the gap between Gulf Arab unity on paper and in practice. Qatar's support for the Ikhwan will continue to ruffle intra</w:t>
      </w:r>
      <w:r w:rsidRPr="007976BC">
        <w:rPr>
          <w:rStyle w:val="StyleUnderline"/>
          <w:rFonts w:hint="eastAsia"/>
        </w:rPr>
        <w:t>‐</w:t>
      </w:r>
      <w:r w:rsidRPr="007976BC">
        <w:rPr>
          <w:rStyle w:val="StyleUnderline"/>
          <w:rFonts w:hint="eastAsia"/>
        </w:rPr>
        <w:t>GCC relations. At the heart of this issue is the fact that officials in Doha had a</w:t>
      </w:r>
      <w:r w:rsidRPr="007976BC">
        <w:rPr>
          <w:rStyle w:val="StyleUnderline"/>
        </w:rPr>
        <w:t xml:space="preserve"> fundamentally different reaction to the MB's growing presence in the Arab world's political arenas following the 2011 uprisings. Whereas </w:t>
      </w:r>
      <w:r w:rsidRPr="007976BC">
        <w:rPr>
          <w:rStyle w:val="Emphasis"/>
        </w:rPr>
        <w:t>most GCC states viewed the movement's rise as an existential threat</w:t>
      </w:r>
      <w:r w:rsidRPr="007976BC">
        <w:rPr>
          <w:rStyle w:val="StyleUnderline"/>
        </w:rPr>
        <w:t xml:space="preserve">, </w:t>
      </w:r>
      <w:r w:rsidRPr="007976BC">
        <w:rPr>
          <w:rStyle w:val="Emphasis"/>
        </w:rPr>
        <w:t>Qatar viewed it as an opportunity</w:t>
      </w:r>
      <w:r w:rsidRPr="007976BC">
        <w:rPr>
          <w:rStyle w:val="StyleUnderline"/>
        </w:rPr>
        <w:t xml:space="preserve"> to extend Doha's influence in a region undergoing political and social transformation.</w:t>
      </w:r>
      <w:r>
        <w:rPr>
          <w:rStyle w:val="StyleUnderline"/>
        </w:rPr>
        <w:t xml:space="preserve"> </w:t>
      </w:r>
      <w:r w:rsidRPr="007124EF">
        <w:rPr>
          <w:sz w:val="16"/>
        </w:rPr>
        <w:t xml:space="preserve">Although Emir Tamim has taken steps to ease tension between Qatar and other GCC members — the most important being Saudi Arabia — </w:t>
      </w:r>
      <w:r w:rsidRPr="007976BC">
        <w:rPr>
          <w:rStyle w:val="StyleUnderline"/>
        </w:rPr>
        <w:t xml:space="preserve">Doha's relationship with the MB continues </w:t>
      </w:r>
      <w:r w:rsidRPr="007124EF">
        <w:rPr>
          <w:sz w:val="16"/>
        </w:rPr>
        <w:t>under his rule.</w:t>
      </w:r>
      <w:r w:rsidRPr="007976BC">
        <w:rPr>
          <w:rStyle w:val="StyleUnderline"/>
        </w:rPr>
        <w:t xml:space="preserve"> This remains a source of friction within the family of Gulf Arab states. The fact that Qatar continues to permit controversial MB figures such as Qaradawi and to broadcast Al Jazeera contributes to the sustained perception, </w:t>
      </w:r>
      <w:r w:rsidRPr="007124EF">
        <w:rPr>
          <w:sz w:val="16"/>
        </w:rPr>
        <w:t>especially in the UAE,</w:t>
      </w:r>
      <w:r w:rsidRPr="007976BC">
        <w:rPr>
          <w:rStyle w:val="StyleUnderline"/>
        </w:rPr>
        <w:t xml:space="preserve"> </w:t>
      </w:r>
      <w:r w:rsidRPr="007976BC">
        <w:rPr>
          <w:rStyle w:val="Emphasis"/>
        </w:rPr>
        <w:t>that Doha sponsors Islamist terrorism and extremism, disregarding the GCC's collective security</w:t>
      </w:r>
      <w:r w:rsidRPr="007976BC">
        <w:rPr>
          <w:rStyle w:val="StyleUnderline"/>
        </w:rPr>
        <w:t>. Numerous spats have highlighted that Qatar's continued sponsorship of the MB remains a source of tension in the emirate's relationship with Egypt and the other GCC states.</w:t>
      </w:r>
      <w:r>
        <w:rPr>
          <w:rStyle w:val="StyleUnderline"/>
        </w:rPr>
        <w:t xml:space="preserve"> </w:t>
      </w:r>
      <w:r w:rsidRPr="007976BC">
        <w:rPr>
          <w:rStyle w:val="StyleUnderline"/>
          <w:rFonts w:hint="eastAsia"/>
        </w:rPr>
        <w:t>Nonetheless, at a time when the Al Saud are determined to unite Riyadh's Sunni allies behind the Saudi</w:t>
      </w:r>
      <w:r w:rsidRPr="007976BC">
        <w:rPr>
          <w:rStyle w:val="StyleUnderline"/>
          <w:rFonts w:hint="eastAsia"/>
        </w:rPr>
        <w:t>‐</w:t>
      </w:r>
      <w:r w:rsidRPr="007976BC">
        <w:rPr>
          <w:rStyle w:val="StyleUnderline"/>
          <w:rFonts w:hint="eastAsia"/>
        </w:rPr>
        <w:t xml:space="preserve">led IMAFT, the tension between the MB's backers in Qatar and Turkey, on one side, and the UAE, on the other, </w:t>
      </w:r>
      <w:r w:rsidRPr="007976BC">
        <w:rPr>
          <w:rStyle w:val="Emphasis"/>
          <w:rFonts w:hint="eastAsia"/>
        </w:rPr>
        <w:t>will undermine King Salman's agenda of establishing a pan</w:t>
      </w:r>
      <w:r w:rsidRPr="007976BC">
        <w:rPr>
          <w:rStyle w:val="Emphasis"/>
          <w:rFonts w:hint="eastAsia"/>
        </w:rPr>
        <w:t>‐</w:t>
      </w:r>
      <w:r w:rsidRPr="007976BC">
        <w:rPr>
          <w:rStyle w:val="Emphasis"/>
          <w:rFonts w:hint="eastAsia"/>
        </w:rPr>
        <w:t>Sunni front to counter the expansion and consolidation of Iranian</w:t>
      </w:r>
      <w:r w:rsidRPr="007976BC">
        <w:rPr>
          <w:rStyle w:val="Emphasis"/>
          <w:rFonts w:hint="eastAsia"/>
        </w:rPr>
        <w:t>‐</w:t>
      </w:r>
      <w:r w:rsidRPr="007976BC">
        <w:rPr>
          <w:rStyle w:val="Emphasis"/>
          <w:rFonts w:hint="eastAsia"/>
        </w:rPr>
        <w:t>Shiite influence in the Middle East</w:t>
      </w:r>
      <w:r w:rsidRPr="007976BC">
        <w:rPr>
          <w:rStyle w:val="StyleUnderline"/>
          <w:rFonts w:hint="eastAsia"/>
        </w:rPr>
        <w:t>. Unless Riyadh can successfully urge Qatar to sever its ties with the world's largest Islamic movement or ease Emirati concerns about the MB</w:t>
      </w:r>
      <w:r w:rsidRPr="007976BC">
        <w:rPr>
          <w:rStyle w:val="StyleUnderline"/>
        </w:rPr>
        <w:t>'s agenda, the question about the future of the GCC's relationship with the MB will likely continue to hinder the unified Gulf Arab bloc against revolutionary Islamist activism.</w:t>
      </w:r>
    </w:p>
    <w:p w:rsidR="002150FA" w:rsidRDefault="002150FA" w:rsidP="002150FA"/>
    <w:p w:rsidR="002150FA" w:rsidRPr="007124EF" w:rsidRDefault="002150FA" w:rsidP="002150FA">
      <w:pPr>
        <w:rPr>
          <w:rStyle w:val="StyleUnderline"/>
        </w:rPr>
      </w:pPr>
    </w:p>
    <w:p w:rsidR="000D1B5C" w:rsidRDefault="000D1B5C" w:rsidP="000D1B5C">
      <w:pPr>
        <w:pStyle w:val="Heading2"/>
      </w:pPr>
      <w:r>
        <w:t>gulf cooperation adv</w:t>
      </w:r>
    </w:p>
    <w:p w:rsidR="000D1B5C" w:rsidRPr="000A7D77" w:rsidRDefault="000D1B5C" w:rsidP="000D1B5C"/>
    <w:p w:rsidR="000D1B5C" w:rsidRDefault="000D1B5C" w:rsidP="000D1B5C">
      <w:pPr>
        <w:pStyle w:val="Heading3"/>
      </w:pPr>
      <w:r>
        <w:t xml:space="preserve">2ac us-saudi coop solves terrorism </w:t>
      </w:r>
    </w:p>
    <w:p w:rsidR="000D1B5C" w:rsidRDefault="000D1B5C" w:rsidP="000D1B5C"/>
    <w:p w:rsidR="000D1B5C" w:rsidRDefault="000D1B5C" w:rsidP="000D1B5C">
      <w:pPr>
        <w:pStyle w:val="Heading4"/>
      </w:pPr>
      <w:r>
        <w:t xml:space="preserve">The alliance is key to counter-terrorism </w:t>
      </w:r>
    </w:p>
    <w:p w:rsidR="000D1B5C" w:rsidRPr="00C00EE7" w:rsidRDefault="000D1B5C" w:rsidP="000D1B5C">
      <w:r w:rsidRPr="00202992">
        <w:rPr>
          <w:rStyle w:val="Style13ptBold"/>
        </w:rPr>
        <w:t>Omar ’17</w:t>
      </w:r>
      <w:r>
        <w:t xml:space="preserve"> – MA Candidate in Public and International Affairs, University of Ottawa (Mohammed, “The Special Partnership: Considering U.S.-Saudi Relations Through the Alliance Politics Literature” July 19, </w:t>
      </w:r>
      <w:hyperlink r:id="rId27" w:history="1">
        <w:r w:rsidRPr="000D0251">
          <w:rPr>
            <w:rStyle w:val="Hyperlink"/>
          </w:rPr>
          <w:t>https://ruor.uottawa.ca/bitstream/10393/36607/1/OMAR%2c%20Mohammed%2020175.pdf</w:t>
        </w:r>
      </w:hyperlink>
      <w:r>
        <w:t>) //AL</w:t>
      </w:r>
    </w:p>
    <w:p w:rsidR="000D1B5C" w:rsidRDefault="000D1B5C" w:rsidP="000D1B5C">
      <w:pPr>
        <w:rPr>
          <w:sz w:val="16"/>
        </w:rPr>
      </w:pPr>
      <w:r w:rsidRPr="001567D6">
        <w:rPr>
          <w:rStyle w:val="StyleUnderline"/>
        </w:rPr>
        <w:t>U.S.-Saudi cooperation on counter-terrorism represents another driver of the relationship that helps ensure its long-term continuity</w:t>
      </w:r>
      <w:r w:rsidRPr="00D2562E">
        <w:rPr>
          <w:sz w:val="16"/>
        </w:rPr>
        <w:t xml:space="preserve">. The </w:t>
      </w:r>
      <w:r w:rsidRPr="001567D6">
        <w:rPr>
          <w:rStyle w:val="StyleUnderline"/>
        </w:rPr>
        <w:t>benefits and costs</w:t>
      </w:r>
      <w:r w:rsidRPr="00D2562E">
        <w:rPr>
          <w:sz w:val="16"/>
        </w:rPr>
        <w:t xml:space="preserve"> of cooperation on counter-terrorism </w:t>
      </w:r>
      <w:r w:rsidRPr="001567D6">
        <w:rPr>
          <w:rStyle w:val="StyleUnderline"/>
        </w:rPr>
        <w:t>should also be considered through an alliance security dilemma lens</w:t>
      </w:r>
      <w:r w:rsidRPr="00D2562E">
        <w:rPr>
          <w:sz w:val="16"/>
        </w:rPr>
        <w:t xml:space="preserve">, in which the </w:t>
      </w:r>
      <w:r w:rsidRPr="001567D6">
        <w:rPr>
          <w:rStyle w:val="StyleUnderline"/>
        </w:rPr>
        <w:t>benefits of cooperation</w:t>
      </w:r>
      <w:r w:rsidRPr="00D2562E">
        <w:rPr>
          <w:sz w:val="16"/>
        </w:rPr>
        <w:t xml:space="preserve"> are </w:t>
      </w:r>
      <w:r w:rsidRPr="001567D6">
        <w:rPr>
          <w:rStyle w:val="StyleUnderline"/>
        </w:rPr>
        <w:t>weighed against the costs of alliance abandonment</w:t>
      </w:r>
      <w:r w:rsidRPr="00D2562E">
        <w:rPr>
          <w:sz w:val="16"/>
        </w:rPr>
        <w:t xml:space="preserve">. While Saudi Arabia’s state-promotion of a literalist interpretation of Islam has complicated its role in counter-terrorism, the cost of abandoning Saudi Arabia’s role in the fight far exceed the value the U.S. gains from its cooperation. </w:t>
      </w:r>
      <w:r w:rsidRPr="001567D6">
        <w:rPr>
          <w:rStyle w:val="StyleUnderline"/>
        </w:rPr>
        <w:t>U.S. counter-terrorism policy in the region considers an active Saudi role against extremism to be essential towards combatting the proliferation of Salafi-jihadi groups such as AlQaeda and ISIS</w:t>
      </w:r>
      <w:r w:rsidRPr="00D2562E">
        <w:rPr>
          <w:sz w:val="16"/>
        </w:rPr>
        <w:t xml:space="preserve"> through the Middle East and North Africa and the Muslim world more generally. </w:t>
      </w:r>
      <w:r w:rsidRPr="001567D6">
        <w:rPr>
          <w:rStyle w:val="StyleUnderline"/>
        </w:rPr>
        <w:t>As the host of the holiest sites in Islam and a major Sunni Arab power, Saudi Arabia’s co-operation can pay dividends in terms of soft power and intelligence value.</w:t>
      </w:r>
      <w:r>
        <w:rPr>
          <w:rStyle w:val="StyleUnderline"/>
        </w:rPr>
        <w:t xml:space="preserve"> </w:t>
      </w:r>
      <w:r w:rsidRPr="00D2562E">
        <w:rPr>
          <w:sz w:val="16"/>
        </w:rPr>
        <w:t>U.S.-Saudi</w:t>
      </w:r>
      <w:r w:rsidRPr="00476893">
        <w:rPr>
          <w:rStyle w:val="StyleUnderline"/>
        </w:rPr>
        <w:t xml:space="preserve"> counter-terrorism cooperation has been active in both formal and informal arenas</w:t>
      </w:r>
      <w:r w:rsidRPr="00D2562E">
        <w:rPr>
          <w:sz w:val="16"/>
        </w:rPr>
        <w:t xml:space="preserve">. Despite opposition from domestic conservative quarters </w:t>
      </w:r>
      <w:r w:rsidRPr="00793D2A">
        <w:rPr>
          <w:rStyle w:val="StyleUnderline"/>
        </w:rPr>
        <w:t>to Saudi Arabia’s</w:t>
      </w:r>
      <w:r w:rsidRPr="00D2562E">
        <w:rPr>
          <w:sz w:val="16"/>
        </w:rPr>
        <w:t xml:space="preserve"> counter-terrorism cooperation with the U.S., its royal family views this partnership as vital to its survival.116 Similarly while the U.S. has faced domestic criticism for security cooperation with Saudi Arabia, </w:t>
      </w:r>
      <w:proofErr w:type="gramStart"/>
      <w:r w:rsidRPr="00D2562E">
        <w:rPr>
          <w:sz w:val="16"/>
        </w:rPr>
        <w:t>in light of</w:t>
      </w:r>
      <w:proofErr w:type="gramEnd"/>
      <w:r w:rsidRPr="00D2562E">
        <w:rPr>
          <w:sz w:val="16"/>
        </w:rPr>
        <w:t xml:space="preserve"> its role in the early emergence of the global jihad movement, its</w:t>
      </w:r>
      <w:r w:rsidRPr="00476893">
        <w:rPr>
          <w:rStyle w:val="StyleUnderline"/>
        </w:rPr>
        <w:t xml:space="preserve"> role in counter-terrorism operations could not be credibly replaced. As a major Arab and Sunni Muslim power with vital intelligence on extremist operations, Saudi Arabia has been considered as a key U.S. regional ally</w:t>
      </w:r>
      <w:r w:rsidRPr="00D2562E">
        <w:rPr>
          <w:sz w:val="16"/>
        </w:rPr>
        <w:t xml:space="preserve"> in the battle </w:t>
      </w:r>
      <w:r w:rsidRPr="00476893">
        <w:rPr>
          <w:rStyle w:val="StyleUnderline"/>
        </w:rPr>
        <w:t>against extremist organizations.</w:t>
      </w:r>
      <w:r w:rsidRPr="00D2562E">
        <w:rPr>
          <w:sz w:val="16"/>
        </w:rPr>
        <w:t xml:space="preserve"> </w:t>
      </w:r>
      <w:r w:rsidRPr="00476893">
        <w:rPr>
          <w:rStyle w:val="StyleUnderline"/>
        </w:rPr>
        <w:t>This</w:t>
      </w:r>
      <w:r w:rsidRPr="00D2562E">
        <w:rPr>
          <w:sz w:val="16"/>
        </w:rPr>
        <w:t xml:space="preserve"> </w:t>
      </w:r>
      <w:r w:rsidRPr="00476893">
        <w:rPr>
          <w:rStyle w:val="StyleUnderline"/>
        </w:rPr>
        <w:t>role has expanded, as Saudi Arabia became a prominent target of Al-Qaeda and affiliated terror groups.</w:t>
      </w:r>
      <w:r>
        <w:rPr>
          <w:rStyle w:val="StyleUnderline"/>
        </w:rPr>
        <w:t xml:space="preserve"> </w:t>
      </w:r>
      <w:r w:rsidRPr="00476893">
        <w:rPr>
          <w:rStyle w:val="StyleUnderline"/>
        </w:rPr>
        <w:t>Following an Al-Qaeda bombing of residential compounds</w:t>
      </w:r>
      <w:r w:rsidRPr="00D2562E">
        <w:rPr>
          <w:sz w:val="16"/>
        </w:rPr>
        <w:t xml:space="preserve"> housing expatriates </w:t>
      </w:r>
      <w:r w:rsidRPr="00476893">
        <w:rPr>
          <w:rStyle w:val="StyleUnderline"/>
        </w:rPr>
        <w:t>in Riyadh</w:t>
      </w:r>
      <w:r w:rsidRPr="00D2562E">
        <w:rPr>
          <w:sz w:val="16"/>
        </w:rPr>
        <w:t xml:space="preserve">, a spate of </w:t>
      </w:r>
      <w:r w:rsidRPr="00476893">
        <w:rPr>
          <w:rStyle w:val="StyleUnderline"/>
        </w:rPr>
        <w:t xml:space="preserve">measures </w:t>
      </w:r>
      <w:proofErr w:type="gramStart"/>
      <w:r w:rsidRPr="00476893">
        <w:rPr>
          <w:rStyle w:val="StyleUnderline"/>
        </w:rPr>
        <w:t>were</w:t>
      </w:r>
      <w:proofErr w:type="gramEnd"/>
      <w:r w:rsidRPr="00476893">
        <w:rPr>
          <w:rStyle w:val="StyleUnderline"/>
        </w:rPr>
        <w:t xml:space="preserve"> introduced to increase U.S.-Saudi counter-terrorism cooperation. </w:t>
      </w:r>
      <w:r w:rsidRPr="00D2562E">
        <w:rPr>
          <w:sz w:val="16"/>
        </w:rPr>
        <w:t>U.S. Central Intelligence Agency (</w:t>
      </w:r>
      <w:r w:rsidRPr="00476893">
        <w:rPr>
          <w:rStyle w:val="StyleUnderline"/>
        </w:rPr>
        <w:t>CIA) Director</w:t>
      </w:r>
      <w:r w:rsidRPr="00D2562E">
        <w:rPr>
          <w:sz w:val="16"/>
        </w:rPr>
        <w:t xml:space="preserve"> of Intelligence George </w:t>
      </w:r>
      <w:r w:rsidRPr="00476893">
        <w:rPr>
          <w:rStyle w:val="StyleUnderline"/>
        </w:rPr>
        <w:t>Tenet testified that the Saudi Government had a displayed an important commitment to combatting terrorism</w:t>
      </w:r>
      <w:r w:rsidRPr="00D2562E">
        <w:rPr>
          <w:sz w:val="16"/>
        </w:rPr>
        <w:t xml:space="preserve"> following the May bombings, </w:t>
      </w:r>
      <w:r w:rsidRPr="00476893">
        <w:rPr>
          <w:rStyle w:val="StyleUnderline"/>
        </w:rPr>
        <w:t>including through the lives of Saudi intelligence officers</w:t>
      </w:r>
      <w:r w:rsidRPr="00D2562E">
        <w:rPr>
          <w:sz w:val="16"/>
        </w:rPr>
        <w:t xml:space="preserve">.117A </w:t>
      </w:r>
      <w:r w:rsidRPr="00476893">
        <w:rPr>
          <w:rStyle w:val="StyleUnderline"/>
        </w:rPr>
        <w:t>bilateral US-Saudi task force was established</w:t>
      </w:r>
      <w:r w:rsidRPr="00D2562E">
        <w:rPr>
          <w:sz w:val="16"/>
        </w:rPr>
        <w:t xml:space="preserve"> which </w:t>
      </w:r>
      <w:r w:rsidRPr="00476893">
        <w:rPr>
          <w:rStyle w:val="StyleUnderline"/>
        </w:rPr>
        <w:t>allowed</w:t>
      </w:r>
      <w:r w:rsidRPr="00D2562E">
        <w:rPr>
          <w:sz w:val="16"/>
        </w:rPr>
        <w:t xml:space="preserve"> U.S. security and intelligence officials to cooperate with Saudi counterparts on </w:t>
      </w:r>
      <w:r w:rsidRPr="00476893">
        <w:rPr>
          <w:rStyle w:val="StyleUnderline"/>
        </w:rPr>
        <w:t>intelligence sharing on terror suspects and to combat terror financin</w:t>
      </w:r>
      <w:r w:rsidRPr="00D2562E">
        <w:rPr>
          <w:sz w:val="16"/>
        </w:rPr>
        <w:t>g. U.S. pressure to improve its efforts to counter terror financing resulted in range of</w:t>
      </w:r>
      <w:r w:rsidRPr="00476893">
        <w:rPr>
          <w:rStyle w:val="StyleUnderline"/>
        </w:rPr>
        <w:t xml:space="preserve"> measures </w:t>
      </w:r>
      <w:r w:rsidRPr="00D2562E">
        <w:rPr>
          <w:sz w:val="16"/>
        </w:rPr>
        <w:t>that</w:t>
      </w:r>
      <w:r w:rsidRPr="00476893">
        <w:rPr>
          <w:rStyle w:val="StyleUnderline"/>
        </w:rPr>
        <w:t xml:space="preserve"> sought to limit a permissive fundraising environment for terrorist organizations</w:t>
      </w:r>
      <w:r w:rsidRPr="00D2562E">
        <w:rPr>
          <w:sz w:val="16"/>
        </w:rPr>
        <w:t xml:space="preserve">.118 This </w:t>
      </w:r>
      <w:r w:rsidRPr="00476893">
        <w:rPr>
          <w:rStyle w:val="StyleUnderline"/>
        </w:rPr>
        <w:t>included a new Anti-Money-Laundering Statue</w:t>
      </w:r>
      <w:r w:rsidRPr="00D2562E">
        <w:rPr>
          <w:sz w:val="16"/>
        </w:rPr>
        <w:t xml:space="preserve"> introduced in 2003 by the Saudi Shura Council, which criminalized terror financing and money laundering.119 In addition,</w:t>
      </w:r>
      <w:r w:rsidRPr="00476893">
        <w:rPr>
          <w:rStyle w:val="StyleUnderline"/>
        </w:rPr>
        <w:t xml:space="preserve"> Saudi Arabia established a Financial Intelligence Unit</w:t>
      </w:r>
      <w:r w:rsidRPr="00D2562E">
        <w:rPr>
          <w:sz w:val="16"/>
        </w:rPr>
        <w:t xml:space="preserve"> to </w:t>
      </w:r>
      <w:r w:rsidRPr="00476893">
        <w:rPr>
          <w:rStyle w:val="StyleUnderline"/>
        </w:rPr>
        <w:t>coordinate its counter-terrorist financing policy with the help of the U.S. Treasury</w:t>
      </w:r>
      <w:r w:rsidRPr="00D2562E">
        <w:rPr>
          <w:sz w:val="16"/>
        </w:rPr>
        <w:t xml:space="preserve"> Department in 2005.120 U.S.-Saudi </w:t>
      </w:r>
      <w:r w:rsidRPr="00476893">
        <w:rPr>
          <w:rStyle w:val="StyleUnderline"/>
        </w:rPr>
        <w:t>cooperation</w:t>
      </w:r>
      <w:r w:rsidRPr="00D2562E">
        <w:rPr>
          <w:sz w:val="16"/>
        </w:rPr>
        <w:t xml:space="preserve"> in combatting terror financing </w:t>
      </w:r>
      <w:r w:rsidRPr="00476893">
        <w:rPr>
          <w:rStyle w:val="StyleUnderline"/>
        </w:rPr>
        <w:t>has also included jointly designating individuals as Specifically Designated Global Terrorists alongside U.S. authorities</w:t>
      </w:r>
      <w:r w:rsidRPr="00D2562E">
        <w:rPr>
          <w:sz w:val="16"/>
        </w:rPr>
        <w:t xml:space="preserve">, </w:t>
      </w:r>
      <w:r w:rsidRPr="00476893">
        <w:rPr>
          <w:rStyle w:val="StyleUnderline"/>
        </w:rPr>
        <w:t>and engaging in joint enforcement activities including freezing suspect account</w:t>
      </w:r>
      <w:r w:rsidRPr="00D2562E">
        <w:rPr>
          <w:sz w:val="16"/>
        </w:rPr>
        <w:t xml:space="preserve">s.121 While the </w:t>
      </w:r>
      <w:r w:rsidRPr="00476893">
        <w:rPr>
          <w:rStyle w:val="StyleUnderline"/>
        </w:rPr>
        <w:t xml:space="preserve">U.S. has </w:t>
      </w:r>
      <w:r w:rsidRPr="00D2562E">
        <w:rPr>
          <w:sz w:val="16"/>
        </w:rPr>
        <w:t>expressed disappointment with Saudi Arabia’s enforcement measures for private fundraisers, it ha</w:t>
      </w:r>
      <w:r w:rsidRPr="00476893">
        <w:rPr>
          <w:rStyle w:val="StyleUnderline"/>
        </w:rPr>
        <w:t>s acknowledged its much-improved efforts have helped limit and disable the influence of Al-Qaeda chapters</w:t>
      </w:r>
      <w:r w:rsidRPr="00D2562E">
        <w:rPr>
          <w:sz w:val="16"/>
        </w:rPr>
        <w:t xml:space="preserve"> in the Kingdom. </w:t>
      </w:r>
      <w:r w:rsidRPr="00476893">
        <w:rPr>
          <w:rStyle w:val="StyleUnderline"/>
        </w:rPr>
        <w:t>Saudi Arabia has also supported multilateral</w:t>
      </w:r>
      <w:r w:rsidRPr="00D2562E">
        <w:rPr>
          <w:sz w:val="16"/>
        </w:rPr>
        <w:t xml:space="preserve"> counter-terrorism </w:t>
      </w:r>
      <w:r w:rsidRPr="00476893">
        <w:rPr>
          <w:rStyle w:val="StyleUnderline"/>
        </w:rPr>
        <w:t xml:space="preserve">efforts, alongside the U.S., as a founding member </w:t>
      </w:r>
      <w:r w:rsidRPr="00D2562E">
        <w:rPr>
          <w:sz w:val="16"/>
        </w:rPr>
        <w:t>Global Counter-Terrorism Forum (</w:t>
      </w:r>
      <w:r w:rsidRPr="00476893">
        <w:rPr>
          <w:rStyle w:val="StyleUnderline"/>
        </w:rPr>
        <w:t>GCTF</w:t>
      </w:r>
      <w:r w:rsidRPr="00D2562E">
        <w:rPr>
          <w:sz w:val="16"/>
        </w:rPr>
        <w:t xml:space="preserve">) in September 2011 designed to create a platform to strengthen international coordination on the issue. </w:t>
      </w:r>
      <w:r w:rsidRPr="00476893">
        <w:rPr>
          <w:rStyle w:val="StyleUnderline"/>
        </w:rPr>
        <w:t>Intelligence sharing comprises a major component of counter-terrorism cooperation</w:t>
      </w:r>
      <w:r w:rsidRPr="00D2562E">
        <w:rPr>
          <w:sz w:val="16"/>
        </w:rPr>
        <w:t xml:space="preserve"> between the U.S. and Saudi Arabia. While the U.S. had previously experienced Saudi reticence to sharing intelligence on counter-terror operations, </w:t>
      </w:r>
      <w:r w:rsidRPr="00476893">
        <w:rPr>
          <w:rStyle w:val="StyleUnderline"/>
        </w:rPr>
        <w:t xml:space="preserve">intelligence sharing capacity </w:t>
      </w:r>
      <w:r w:rsidRPr="00D2562E">
        <w:rPr>
          <w:sz w:val="16"/>
        </w:rPr>
        <w:t>between the partners</w:t>
      </w:r>
      <w:r w:rsidRPr="00476893">
        <w:rPr>
          <w:rStyle w:val="StyleUnderline"/>
        </w:rPr>
        <w:t xml:space="preserve"> has greatly developed </w:t>
      </w:r>
      <w:r w:rsidRPr="00D2562E">
        <w:rPr>
          <w:sz w:val="16"/>
        </w:rPr>
        <w:t xml:space="preserve">over the past decade. For the U.S., </w:t>
      </w:r>
      <w:r w:rsidRPr="00476893">
        <w:rPr>
          <w:rStyle w:val="StyleUnderline"/>
        </w:rPr>
        <w:t xml:space="preserve">Saudi </w:t>
      </w:r>
      <w:r w:rsidRPr="00793D2A">
        <w:rPr>
          <w:rStyle w:val="StyleUnderline"/>
        </w:rPr>
        <w:t>Arabia is</w:t>
      </w:r>
      <w:r w:rsidRPr="00D2562E">
        <w:rPr>
          <w:sz w:val="16"/>
        </w:rPr>
        <w:t xml:space="preserve"> considered </w:t>
      </w:r>
      <w:r w:rsidRPr="00793D2A">
        <w:rPr>
          <w:rStyle w:val="StyleUnderline"/>
        </w:rPr>
        <w:t>a</w:t>
      </w:r>
      <w:r w:rsidRPr="00D2562E">
        <w:rPr>
          <w:sz w:val="16"/>
        </w:rPr>
        <w:t xml:space="preserve"> </w:t>
      </w:r>
      <w:r w:rsidRPr="00476893">
        <w:rPr>
          <w:rStyle w:val="StyleUnderline"/>
        </w:rPr>
        <w:t>valuable source of human intelligence on Salafi-Jihadi extremist organizations, which cannot be replicated by allied Western agencies</w:t>
      </w:r>
      <w:r w:rsidRPr="00D2562E">
        <w:rPr>
          <w:sz w:val="16"/>
        </w:rPr>
        <w:t xml:space="preserve">.122 For example, </w:t>
      </w:r>
      <w:r w:rsidRPr="00476893">
        <w:rPr>
          <w:rStyle w:val="StyleUnderline"/>
        </w:rPr>
        <w:t xml:space="preserve">Saudi intelligence was considered vital in foiling an </w:t>
      </w:r>
      <w:r w:rsidRPr="00D2562E">
        <w:rPr>
          <w:sz w:val="16"/>
        </w:rPr>
        <w:t>Al Qaeda in the Arabian Peninsula (</w:t>
      </w:r>
      <w:r w:rsidRPr="00476893">
        <w:rPr>
          <w:rStyle w:val="StyleUnderline"/>
        </w:rPr>
        <w:t>AQAP</w:t>
      </w:r>
      <w:r w:rsidRPr="00D2562E">
        <w:rPr>
          <w:sz w:val="16"/>
        </w:rPr>
        <w:t xml:space="preserve">) </w:t>
      </w:r>
      <w:r w:rsidRPr="00476893">
        <w:rPr>
          <w:rStyle w:val="StyleUnderline"/>
        </w:rPr>
        <w:t>cargo plane bomb plot targeting the U</w:t>
      </w:r>
      <w:r w:rsidRPr="00D2562E">
        <w:rPr>
          <w:sz w:val="16"/>
        </w:rPr>
        <w:t xml:space="preserve">nited </w:t>
      </w:r>
      <w:r w:rsidRPr="00476893">
        <w:rPr>
          <w:rStyle w:val="StyleUnderline"/>
        </w:rPr>
        <w:t>S</w:t>
      </w:r>
      <w:r w:rsidRPr="00D2562E">
        <w:rPr>
          <w:sz w:val="16"/>
        </w:rPr>
        <w:t xml:space="preserve">tates. </w:t>
      </w:r>
      <w:r w:rsidRPr="00476893">
        <w:rPr>
          <w:rStyle w:val="StyleUnderline"/>
        </w:rPr>
        <w:t>Information</w:t>
      </w:r>
      <w:r w:rsidRPr="00D2562E">
        <w:rPr>
          <w:sz w:val="16"/>
        </w:rPr>
        <w:t xml:space="preserve"> shared by Saudi intelligence with the U.S. </w:t>
      </w:r>
      <w:r w:rsidRPr="00476893">
        <w:rPr>
          <w:rStyle w:val="StyleUnderline"/>
        </w:rPr>
        <w:t>helped locate and disable concealed bombs en-route to Chicago and Detroit</w:t>
      </w:r>
      <w:r w:rsidRPr="00D2562E">
        <w:rPr>
          <w:sz w:val="16"/>
        </w:rPr>
        <w:t xml:space="preserve">.123 </w:t>
      </w:r>
      <w:r w:rsidRPr="00476893">
        <w:rPr>
          <w:rStyle w:val="StyleUnderline"/>
        </w:rPr>
        <w:t>U</w:t>
      </w:r>
      <w:r w:rsidRPr="00793D2A">
        <w:rPr>
          <w:rStyle w:val="StyleUnderline"/>
        </w:rPr>
        <w:t>.S. officials have also credited</w:t>
      </w:r>
      <w:r w:rsidRPr="00476893">
        <w:rPr>
          <w:rStyle w:val="StyleUnderline"/>
        </w:rPr>
        <w:t xml:space="preserve"> Saudi efforts to infiltrate AQAP </w:t>
      </w:r>
      <w:r w:rsidRPr="00D2562E">
        <w:rPr>
          <w:sz w:val="16"/>
        </w:rPr>
        <w:t>for intelligence that has</w:t>
      </w:r>
      <w:r w:rsidRPr="00476893">
        <w:rPr>
          <w:rStyle w:val="StyleUnderline"/>
        </w:rPr>
        <w:t xml:space="preserve"> helped combat the organization and </w:t>
      </w:r>
      <w:r w:rsidRPr="00D2562E">
        <w:rPr>
          <w:sz w:val="16"/>
        </w:rPr>
        <w:t>provided key information on its capabilities and intentions. 124</w:t>
      </w:r>
      <w:r>
        <w:rPr>
          <w:rStyle w:val="StyleUnderline"/>
        </w:rPr>
        <w:t xml:space="preserve"> </w:t>
      </w:r>
      <w:r w:rsidRPr="00D2562E">
        <w:rPr>
          <w:sz w:val="16"/>
        </w:rPr>
        <w:t xml:space="preserve">The U.S. and Saudi Arabia have </w:t>
      </w:r>
      <w:r w:rsidRPr="00476893">
        <w:rPr>
          <w:rStyle w:val="StyleUnderline"/>
        </w:rPr>
        <w:t>also co-operated in counter-terrorism enforcement</w:t>
      </w:r>
      <w:r w:rsidRPr="00D2562E">
        <w:rPr>
          <w:sz w:val="16"/>
        </w:rPr>
        <w:t xml:space="preserve"> actions. In </w:t>
      </w:r>
      <w:r w:rsidRPr="00476893">
        <w:rPr>
          <w:rStyle w:val="StyleUnderline"/>
        </w:rPr>
        <w:t>2008</w:t>
      </w:r>
      <w:r w:rsidRPr="00D2562E">
        <w:rPr>
          <w:sz w:val="16"/>
        </w:rPr>
        <w:t xml:space="preserve">, the U.S. and Saudi Arabia signed a </w:t>
      </w:r>
      <w:r w:rsidRPr="00476893">
        <w:rPr>
          <w:rStyle w:val="StyleUnderline"/>
        </w:rPr>
        <w:t>bilateral agreement on technical counter-terrorism cooperation that would see U.S. security advisors directly assist on counter-terrorism measures within the Kingdom, under Saudi funding</w:t>
      </w:r>
      <w:r w:rsidRPr="00D2562E">
        <w:rPr>
          <w:sz w:val="16"/>
        </w:rPr>
        <w:t xml:space="preserve">.125 The U.S and Saudi Arabia </w:t>
      </w:r>
      <w:r w:rsidRPr="00476893">
        <w:rPr>
          <w:rStyle w:val="StyleUnderline"/>
        </w:rPr>
        <w:t>closely coordinated security campaigns against Al-Qaeda suspects</w:t>
      </w:r>
      <w:r w:rsidRPr="00D2562E">
        <w:rPr>
          <w:sz w:val="16"/>
        </w:rPr>
        <w:t xml:space="preserve"> in the Kingdom </w:t>
      </w:r>
      <w:r w:rsidRPr="00476893">
        <w:rPr>
          <w:rStyle w:val="StyleUnderline"/>
        </w:rPr>
        <w:t>following the spate of 2003 attacks</w:t>
      </w:r>
      <w:r w:rsidRPr="00D2562E">
        <w:rPr>
          <w:sz w:val="16"/>
        </w:rPr>
        <w:t>, with U.S. advisors assisting on identifying and planning responses</w:t>
      </w:r>
      <w:r w:rsidRPr="00476893">
        <w:rPr>
          <w:rStyle w:val="StyleUnderline"/>
        </w:rPr>
        <w:t>. In 2013</w:t>
      </w:r>
      <w:r w:rsidRPr="00D2562E">
        <w:rPr>
          <w:sz w:val="16"/>
        </w:rPr>
        <w:t xml:space="preserve">, </w:t>
      </w:r>
      <w:r w:rsidRPr="00476893">
        <w:rPr>
          <w:rStyle w:val="StyleUnderline"/>
        </w:rPr>
        <w:t>media reports revealed</w:t>
      </w:r>
      <w:r w:rsidRPr="00D2562E">
        <w:rPr>
          <w:sz w:val="16"/>
        </w:rPr>
        <w:t xml:space="preserve"> that </w:t>
      </w:r>
      <w:r w:rsidRPr="00476893">
        <w:rPr>
          <w:rStyle w:val="StyleUnderline"/>
        </w:rPr>
        <w:t>Saudi Arabia has been hosting a U.S. drone-operating base</w:t>
      </w:r>
      <w:r w:rsidRPr="00D2562E">
        <w:rPr>
          <w:sz w:val="16"/>
        </w:rPr>
        <w:t xml:space="preserve">, </w:t>
      </w:r>
      <w:r w:rsidRPr="00476893">
        <w:rPr>
          <w:rStyle w:val="StyleUnderline"/>
        </w:rPr>
        <w:t xml:space="preserve">from which it has staged attacks against AQAP targets in </w:t>
      </w:r>
      <w:r w:rsidRPr="00D2562E">
        <w:rPr>
          <w:sz w:val="16"/>
        </w:rPr>
        <w:t>neighbouring</w:t>
      </w:r>
      <w:r w:rsidRPr="00476893">
        <w:rPr>
          <w:rStyle w:val="StyleUnderline"/>
        </w:rPr>
        <w:t xml:space="preserve"> Yemen. </w:t>
      </w:r>
      <w:r w:rsidRPr="00D2562E">
        <w:rPr>
          <w:sz w:val="16"/>
        </w:rPr>
        <w:t xml:space="preserve">While the base was not publicly acknowledged, it </w:t>
      </w:r>
      <w:r w:rsidRPr="00476893">
        <w:rPr>
          <w:rStyle w:val="StyleUnderline"/>
        </w:rPr>
        <w:t xml:space="preserve">displayed continued senior-level coordination between the partners in counter-terrorism enforcement, </w:t>
      </w:r>
      <w:r w:rsidRPr="00D2562E">
        <w:rPr>
          <w:sz w:val="16"/>
        </w:rPr>
        <w:t xml:space="preserve">as highlighted by </w:t>
      </w:r>
      <w:r w:rsidRPr="00476893">
        <w:rPr>
          <w:rStyle w:val="StyleUnderline"/>
        </w:rPr>
        <w:t>close engagements between</w:t>
      </w:r>
      <w:r w:rsidRPr="00D2562E">
        <w:rPr>
          <w:sz w:val="16"/>
        </w:rPr>
        <w:t xml:space="preserve"> then-Saudi Minister of Interior Mohamed Bin </w:t>
      </w:r>
      <w:r w:rsidRPr="00476893">
        <w:rPr>
          <w:rStyle w:val="StyleUnderline"/>
        </w:rPr>
        <w:t xml:space="preserve">Nayef and </w:t>
      </w:r>
      <w:r w:rsidRPr="00D2562E">
        <w:rPr>
          <w:sz w:val="16"/>
        </w:rPr>
        <w:t xml:space="preserve">U.S. National Security Adviser John </w:t>
      </w:r>
      <w:r w:rsidRPr="00476893">
        <w:rPr>
          <w:rStyle w:val="StyleUnderline"/>
        </w:rPr>
        <w:t>Brennan</w:t>
      </w:r>
      <w:r w:rsidRPr="00D2562E">
        <w:rPr>
          <w:sz w:val="16"/>
        </w:rPr>
        <w:t>.126</w:t>
      </w:r>
    </w:p>
    <w:p w:rsidR="000D1B5C" w:rsidRDefault="000D1B5C" w:rsidP="000D1B5C"/>
    <w:p w:rsidR="000A7D77" w:rsidRDefault="000A7D77" w:rsidP="000A7D77">
      <w:pPr>
        <w:pStyle w:val="Heading3"/>
      </w:pPr>
      <w:r>
        <w:t>2ac qatar arms sales prevent us-saudi alliance</w:t>
      </w:r>
    </w:p>
    <w:p w:rsidR="000A7D77" w:rsidRDefault="000A7D77" w:rsidP="000A7D77"/>
    <w:p w:rsidR="000D1B5C" w:rsidRDefault="000D1B5C" w:rsidP="000D1B5C">
      <w:pPr>
        <w:pStyle w:val="Heading4"/>
      </w:pPr>
      <w:r>
        <w:t>Qatari sales cause an arms race with Saudi Arabia</w:t>
      </w:r>
    </w:p>
    <w:p w:rsidR="000D1B5C" w:rsidRDefault="000D1B5C" w:rsidP="000D1B5C">
      <w:r>
        <w:rPr>
          <w:rStyle w:val="Style13ptBold"/>
        </w:rPr>
        <w:t xml:space="preserve">Martin, 19 </w:t>
      </w:r>
      <w:r w:rsidRPr="005D6D25">
        <w:t>– masters from Johns Hopkins School of Advanced International Studies (Danielle, “SAUDI ARABIA AND QATAR: A NON-HURTING STALEMATE”, CONFLICT MANAGEMENT PROGRAM 2019, Johns Hopkins School of Advanced International Studies, January</w:t>
      </w:r>
      <w:r>
        <w:t xml:space="preserve"> 2019, </w:t>
      </w:r>
      <w:hyperlink r:id="rId28" w:history="1">
        <w:r w:rsidRPr="001E70BD">
          <w:rPr>
            <w:rStyle w:val="Hyperlink"/>
          </w:rPr>
          <w:t>https://www.sais-jhu.edu/sites/default/files/Riyadh-Doha%20Report%204-4%20final%20reduced.pdf)//RCU</w:t>
        </w:r>
      </w:hyperlink>
    </w:p>
    <w:p w:rsidR="000D1B5C" w:rsidRPr="006F2DF8" w:rsidRDefault="000D1B5C" w:rsidP="000D1B5C">
      <w:pPr>
        <w:rPr>
          <w:b/>
          <w:bCs/>
          <w:sz w:val="26"/>
        </w:rPr>
      </w:pPr>
    </w:p>
    <w:p w:rsidR="000D1B5C" w:rsidRPr="00C611BB" w:rsidRDefault="000D1B5C" w:rsidP="000D1B5C">
      <w:pPr>
        <w:rPr>
          <w:sz w:val="16"/>
        </w:rPr>
      </w:pPr>
      <w:r w:rsidRPr="00C611BB">
        <w:rPr>
          <w:sz w:val="16"/>
        </w:rPr>
        <w:t xml:space="preserve">The </w:t>
      </w:r>
      <w:r w:rsidRPr="006F2DF8">
        <w:rPr>
          <w:rStyle w:val="StyleUnderline"/>
        </w:rPr>
        <w:t>military relations the U</w:t>
      </w:r>
      <w:r w:rsidRPr="00C611BB">
        <w:rPr>
          <w:sz w:val="16"/>
        </w:rPr>
        <w:t xml:space="preserve">nited </w:t>
      </w:r>
      <w:r w:rsidRPr="006F2DF8">
        <w:rPr>
          <w:rStyle w:val="StyleUnderline"/>
        </w:rPr>
        <w:t>S</w:t>
      </w:r>
      <w:r w:rsidRPr="00C611BB">
        <w:rPr>
          <w:sz w:val="16"/>
        </w:rPr>
        <w:t xml:space="preserve">tates </w:t>
      </w:r>
      <w:r w:rsidRPr="006F2DF8">
        <w:rPr>
          <w:rStyle w:val="StyleUnderline"/>
        </w:rPr>
        <w:t>holds with both Saudi Arabia and Qatar are balanced</w:t>
      </w:r>
      <w:r w:rsidRPr="00C611BB">
        <w:rPr>
          <w:sz w:val="16"/>
        </w:rPr>
        <w:t xml:space="preserve">. </w:t>
      </w:r>
      <w:r w:rsidRPr="006F2DF8">
        <w:rPr>
          <w:rStyle w:val="StyleUnderline"/>
        </w:rPr>
        <w:t>Both</w:t>
      </w:r>
      <w:r w:rsidRPr="00C611BB">
        <w:rPr>
          <w:sz w:val="16"/>
        </w:rPr>
        <w:t xml:space="preserve"> the Saudis and the Qataris </w:t>
      </w:r>
      <w:r w:rsidRPr="006F2DF8">
        <w:rPr>
          <w:rStyle w:val="StyleUnderline"/>
        </w:rPr>
        <w:t>are actively procuring new arms sales and training opportunities with the U</w:t>
      </w:r>
      <w:r w:rsidRPr="00C611BB">
        <w:rPr>
          <w:sz w:val="16"/>
        </w:rPr>
        <w:t xml:space="preserve">nited </w:t>
      </w:r>
      <w:r w:rsidRPr="006F2DF8">
        <w:rPr>
          <w:rStyle w:val="StyleUnderline"/>
        </w:rPr>
        <w:t>S</w:t>
      </w:r>
      <w:r w:rsidRPr="00C611BB">
        <w:rPr>
          <w:sz w:val="16"/>
        </w:rPr>
        <w:t xml:space="preserve">tates. Historically, Saudi Arabia has been the largest consumer of US arms; however, </w:t>
      </w:r>
      <w:r w:rsidRPr="006F2DF8">
        <w:rPr>
          <w:rStyle w:val="Emphasis"/>
        </w:rPr>
        <w:t>recently the Qataris have created an arms race</w:t>
      </w:r>
      <w:r w:rsidRPr="00C611BB">
        <w:rPr>
          <w:sz w:val="16"/>
        </w:rPr>
        <w:t xml:space="preserve">. </w:t>
      </w:r>
      <w:r w:rsidRPr="006F2DF8">
        <w:rPr>
          <w:rStyle w:val="StyleUnderline"/>
        </w:rPr>
        <w:t>Both countries appear to be “showing off” for</w:t>
      </w:r>
      <w:r w:rsidRPr="00C611BB">
        <w:rPr>
          <w:sz w:val="16"/>
        </w:rPr>
        <w:t xml:space="preserve"> President </w:t>
      </w:r>
      <w:r w:rsidRPr="006F2DF8">
        <w:rPr>
          <w:rStyle w:val="StyleUnderline"/>
        </w:rPr>
        <w:t>Trump with the quantity of weapons they can purchase</w:t>
      </w:r>
      <w:r w:rsidRPr="00C611BB">
        <w:rPr>
          <w:sz w:val="16"/>
        </w:rPr>
        <w:t xml:space="preserve">, even if they lack the training and personnel to operate them. Neither Qatar nor Saudi Arabia wants direct confrontation (SAIS Group Meetings, Riyadh and Doha, January 2019). </w:t>
      </w:r>
      <w:r w:rsidRPr="006F2DF8">
        <w:rPr>
          <w:rStyle w:val="StyleUnderline"/>
        </w:rPr>
        <w:t>The massive arms sales are clearly a strategic diplomatic move to gain favor with the U</w:t>
      </w:r>
      <w:r w:rsidRPr="00C611BB">
        <w:rPr>
          <w:sz w:val="16"/>
        </w:rPr>
        <w:t xml:space="preserve">nited </w:t>
      </w:r>
      <w:r w:rsidRPr="006F2DF8">
        <w:rPr>
          <w:rStyle w:val="StyleUnderline"/>
        </w:rPr>
        <w:t>S</w:t>
      </w:r>
      <w:r w:rsidRPr="00C611BB">
        <w:rPr>
          <w:sz w:val="16"/>
        </w:rPr>
        <w:t xml:space="preserve">tates rather than for direct military efforts against each other. Qatar has an advantage on Saudi Arabia when it comes to US military bases. In the wake of the Gulf crisis, </w:t>
      </w:r>
      <w:r w:rsidRPr="006F2DF8">
        <w:rPr>
          <w:rStyle w:val="StyleUnderline"/>
        </w:rPr>
        <w:t>Qatar has been expanding US military ties and looking to make US presence in the region “permanent.”</w:t>
      </w:r>
      <w:r w:rsidRPr="00C611BB">
        <w:rPr>
          <w:sz w:val="16"/>
        </w:rPr>
        <w:t xml:space="preserve"> Without the US bases in Qatar, it is likely that the Gulf crisis would look different. The United States helps to abate any fear of Saudi aggression and levels the playing field, which is arguably why the current stalemate is persisting and shows signs of becoming intractable. Both sides can tolerate the stalemate as they realize the crisis will not escalate further. Even during the crisis, both sides participate in joint training exercises with the United States, but both sides are only “playing nice” to appease Washington. Once a joint exercise is over, they </w:t>
      </w:r>
      <w:proofErr w:type="gramStart"/>
      <w:r w:rsidRPr="00C611BB">
        <w:rPr>
          <w:sz w:val="16"/>
        </w:rPr>
        <w:t>retreat back</w:t>
      </w:r>
      <w:proofErr w:type="gramEnd"/>
      <w:r w:rsidRPr="00C611BB">
        <w:rPr>
          <w:sz w:val="16"/>
        </w:rPr>
        <w:t xml:space="preserve"> to a stalemate, seemingly the new status quo.</w:t>
      </w:r>
    </w:p>
    <w:p w:rsidR="000D1B5C" w:rsidRPr="00C611BB" w:rsidRDefault="000D1B5C" w:rsidP="000D1B5C"/>
    <w:p w:rsidR="000A7D77" w:rsidRDefault="000A7D77" w:rsidP="000A7D77">
      <w:pPr>
        <w:pStyle w:val="Heading4"/>
      </w:pPr>
      <w:r>
        <w:t xml:space="preserve">Arms sales are key --- Qatar leverages American support against Saudi Arabia </w:t>
      </w:r>
    </w:p>
    <w:p w:rsidR="000A7D77" w:rsidRDefault="000A7D77" w:rsidP="000A7D77">
      <w:r>
        <w:t xml:space="preserve">Anchal </w:t>
      </w:r>
      <w:r w:rsidRPr="00CB26B5">
        <w:rPr>
          <w:rStyle w:val="Style13ptBold"/>
        </w:rPr>
        <w:t>Vohra 19</w:t>
      </w:r>
      <w:r>
        <w:t xml:space="preserve">, 4 Jan 2019, Middle East journalist in Beirut, "Qatar not only survived the GCC blockade, but also thrived," Qatar not only survived the GCC blockade, but also thrived, </w:t>
      </w:r>
      <w:hyperlink r:id="rId29" w:history="1">
        <w:r w:rsidRPr="001E70BD">
          <w:rPr>
            <w:rStyle w:val="Hyperlink"/>
          </w:rPr>
          <w:t>https://www.trtworld.com/magazine/qatar-not-only-survived-the-gcc-blockade-but-also-thrived-23082//HM</w:t>
        </w:r>
      </w:hyperlink>
    </w:p>
    <w:p w:rsidR="000A7D77" w:rsidRPr="00CB26B5" w:rsidRDefault="000A7D77" w:rsidP="000A7D77"/>
    <w:p w:rsidR="000A7D77" w:rsidRDefault="000A7D77" w:rsidP="000A7D77">
      <w:pPr>
        <w:rPr>
          <w:sz w:val="12"/>
        </w:rPr>
      </w:pPr>
      <w:r w:rsidRPr="00CB26B5">
        <w:rPr>
          <w:sz w:val="12"/>
        </w:rPr>
        <w:t xml:space="preserve">In an indication that </w:t>
      </w:r>
      <w:r w:rsidRPr="00CB26B5">
        <w:rPr>
          <w:u w:val="single"/>
        </w:rPr>
        <w:t>Qatar</w:t>
      </w:r>
      <w:r w:rsidRPr="00CB26B5">
        <w:rPr>
          <w:sz w:val="12"/>
        </w:rPr>
        <w:t xml:space="preserve"> will hold back on appeasing the Saudis, it </w:t>
      </w:r>
      <w:r w:rsidRPr="00CB26B5">
        <w:rPr>
          <w:u w:val="single"/>
        </w:rPr>
        <w:t>walked out of OPEC</w:t>
      </w:r>
      <w:r w:rsidRPr="00CB26B5">
        <w:rPr>
          <w:sz w:val="12"/>
        </w:rPr>
        <w:t xml:space="preserve"> believed to be under the influence of Riyadh. Albeit officially Qatar said it did so to focus on gas production considering it is the smallest contributor to the oil cartel. </w:t>
      </w:r>
      <w:r w:rsidRPr="00CB26B5">
        <w:rPr>
          <w:u w:val="single"/>
        </w:rPr>
        <w:t>Qatar</w:t>
      </w:r>
      <w:r w:rsidRPr="00CB26B5">
        <w:rPr>
          <w:sz w:val="12"/>
        </w:rPr>
        <w:t xml:space="preserve">’s Emir </w:t>
      </w:r>
      <w:r w:rsidRPr="00CB26B5">
        <w:rPr>
          <w:u w:val="single"/>
        </w:rPr>
        <w:t>also did not go to the Gulf Cooperation Council held in</w:t>
      </w:r>
      <w:r w:rsidRPr="00CB26B5">
        <w:rPr>
          <w:sz w:val="12"/>
        </w:rPr>
        <w:t xml:space="preserve"> the </w:t>
      </w:r>
      <w:r w:rsidRPr="00CB26B5">
        <w:rPr>
          <w:u w:val="single"/>
        </w:rPr>
        <w:t>Saudi</w:t>
      </w:r>
      <w:r w:rsidRPr="00CB26B5">
        <w:rPr>
          <w:sz w:val="12"/>
        </w:rPr>
        <w:t xml:space="preserve"> capital in December. The local media reported that a junior minister was sent merely to mark Qatar’s presence and the Emir himself did not oblige because </w:t>
      </w:r>
      <w:r w:rsidRPr="00CB26B5">
        <w:rPr>
          <w:u w:val="single"/>
        </w:rPr>
        <w:t>Qatar does not see Saudi Arabia to be serious about a rapprochement.</w:t>
      </w:r>
      <w:r>
        <w:rPr>
          <w:u w:val="single"/>
        </w:rPr>
        <w:t xml:space="preserve"> </w:t>
      </w:r>
      <w:r w:rsidRPr="00CB26B5">
        <w:rPr>
          <w:sz w:val="12"/>
        </w:rPr>
        <w:t xml:space="preserve">It may be right. The quartet has not shown any signs of burying the hatchet. Experts of the region TRT World spoke to said that while the enmity is longstanding, it has gone markedly further with the blockade because of the obstinate and authoritarian nature of the new crown prince of Saudi Arabia and </w:t>
      </w:r>
      <w:r w:rsidRPr="00CB26B5">
        <w:rPr>
          <w:u w:val="single"/>
        </w:rPr>
        <w:t>unless there is a change in the Saudi leadership, the impasse may not be resolved</w:t>
      </w:r>
      <w:r w:rsidRPr="00CB26B5">
        <w:rPr>
          <w:sz w:val="12"/>
        </w:rPr>
        <w:t xml:space="preserve">. That change seems unlikely. Mohammed bin Salman has weathered much criticism since his ascension. The exacerbation of the humanitarian catastrophe in Yemen, the strong arming of Lebanese Prime Minister Saad Hariri, the arrests of women rights activists and even the brutal killing of a dissident journalist Jamal Khashoggi in the Saudi consulate in Istanbul, have not weakened his grip on power. His continuation is attributed to the staunch backing of his father, King Salman. </w:t>
      </w:r>
      <w:r w:rsidRPr="00CB26B5">
        <w:rPr>
          <w:u w:val="single"/>
        </w:rPr>
        <w:t>As tensions linger, Qatar has also made up its mind to</w:t>
      </w:r>
      <w:r w:rsidRPr="00CB26B5">
        <w:rPr>
          <w:sz w:val="12"/>
        </w:rPr>
        <w:t xml:space="preserve"> beef</w:t>
      </w:r>
      <w:r w:rsidRPr="00CB26B5">
        <w:rPr>
          <w:u w:val="single"/>
        </w:rPr>
        <w:t xml:space="preserve"> </w:t>
      </w:r>
      <w:r w:rsidRPr="00CB26B5">
        <w:rPr>
          <w:rStyle w:val="Emphasis"/>
        </w:rPr>
        <w:t>up the country’s defen</w:t>
      </w:r>
      <w:r>
        <w:rPr>
          <w:rStyle w:val="Emphasis"/>
        </w:rPr>
        <w:t>s</w:t>
      </w:r>
      <w:r w:rsidRPr="00CB26B5">
        <w:rPr>
          <w:rStyle w:val="Emphasis"/>
        </w:rPr>
        <w:t>es</w:t>
      </w:r>
      <w:r w:rsidRPr="00CB26B5">
        <w:rPr>
          <w:sz w:val="12"/>
        </w:rPr>
        <w:t xml:space="preserve">. It is spending </w:t>
      </w:r>
      <w:r w:rsidRPr="00CB26B5">
        <w:rPr>
          <w:u w:val="single"/>
        </w:rPr>
        <w:t>billions of dollars on weapons systems</w:t>
      </w:r>
      <w:r w:rsidRPr="00CB26B5">
        <w:rPr>
          <w:sz w:val="12"/>
        </w:rPr>
        <w:t xml:space="preserve"> - </w:t>
      </w:r>
      <w:r w:rsidRPr="00CB26B5">
        <w:rPr>
          <w:u w:val="single"/>
        </w:rPr>
        <w:t xml:space="preserve">purchase of </w:t>
      </w:r>
      <w:r w:rsidRPr="00CB26B5">
        <w:rPr>
          <w:rStyle w:val="Emphasis"/>
        </w:rPr>
        <w:t>American F-15s</w:t>
      </w:r>
      <w:r w:rsidRPr="00CB26B5">
        <w:rPr>
          <w:sz w:val="12"/>
        </w:rPr>
        <w:t xml:space="preserve">, </w:t>
      </w:r>
      <w:r w:rsidRPr="00CB26B5">
        <w:rPr>
          <w:u w:val="single"/>
        </w:rPr>
        <w:t>Rafale and Eurofighter typhoon combat jets</w:t>
      </w:r>
      <w:r w:rsidRPr="00CB26B5">
        <w:rPr>
          <w:sz w:val="12"/>
        </w:rPr>
        <w:t xml:space="preserve"> - among them. It is </w:t>
      </w:r>
      <w:r w:rsidRPr="00CB26B5">
        <w:rPr>
          <w:u w:val="single"/>
        </w:rPr>
        <w:t>also planning to</w:t>
      </w:r>
      <w:r w:rsidRPr="00CB26B5">
        <w:rPr>
          <w:sz w:val="12"/>
        </w:rPr>
        <w:t xml:space="preserve"> open a new naval base by next year and </w:t>
      </w:r>
      <w:r w:rsidRPr="00CB26B5">
        <w:rPr>
          <w:u w:val="single"/>
        </w:rPr>
        <w:t>double up its naval forces by 2025</w:t>
      </w:r>
      <w:r w:rsidRPr="00CB26B5">
        <w:rPr>
          <w:sz w:val="12"/>
        </w:rPr>
        <w:t xml:space="preserve">. </w:t>
      </w:r>
      <w:proofErr w:type="gramStart"/>
      <w:r w:rsidRPr="00CB26B5">
        <w:rPr>
          <w:sz w:val="12"/>
        </w:rPr>
        <w:t>In an attempt to</w:t>
      </w:r>
      <w:proofErr w:type="gramEnd"/>
      <w:r w:rsidRPr="00CB26B5">
        <w:rPr>
          <w:sz w:val="12"/>
        </w:rPr>
        <w:t xml:space="preserve"> increase the number of armed personnel, Qatar has extended the national service program from three to twelve months and to enlist women for the first time. It may still not match up in numbers with its neighbours but Qatar realises its real defense comes from the presence of the Al-Udeid air base which is the largest US military facility in the region, just 30 kms off Doha. </w:t>
      </w:r>
      <w:r w:rsidRPr="00CB26B5">
        <w:rPr>
          <w:rStyle w:val="Emphasis"/>
        </w:rPr>
        <w:t>To pacify</w:t>
      </w:r>
      <w:r w:rsidRPr="00CB26B5">
        <w:rPr>
          <w:u w:val="single"/>
        </w:rPr>
        <w:t xml:space="preserve"> the </w:t>
      </w:r>
      <w:proofErr w:type="gramStart"/>
      <w:r w:rsidRPr="00CB26B5">
        <w:rPr>
          <w:rStyle w:val="Emphasis"/>
        </w:rPr>
        <w:t>America</w:t>
      </w:r>
      <w:r w:rsidRPr="00CB26B5">
        <w:rPr>
          <w:u w:val="single"/>
        </w:rPr>
        <w:t>ns</w:t>
      </w:r>
      <w:proofErr w:type="gramEnd"/>
      <w:r w:rsidRPr="00CB26B5">
        <w:rPr>
          <w:u w:val="single"/>
        </w:rPr>
        <w:t xml:space="preserve"> it has announced the </w:t>
      </w:r>
      <w:r w:rsidRPr="00CB26B5">
        <w:rPr>
          <w:rStyle w:val="Emphasis"/>
        </w:rPr>
        <w:t>expansion of the base</w:t>
      </w:r>
      <w:r w:rsidRPr="00CB26B5">
        <w:rPr>
          <w:u w:val="single"/>
        </w:rPr>
        <w:t xml:space="preserve"> and in back door lobbying in Washington, assuaged America’s other concerns</w:t>
      </w:r>
      <w:r w:rsidRPr="00CB26B5">
        <w:rPr>
          <w:sz w:val="12"/>
        </w:rPr>
        <w:t xml:space="preserve">. No one believes the warring Gulf states will train guns at each other, but </w:t>
      </w:r>
      <w:r w:rsidRPr="00CB26B5">
        <w:rPr>
          <w:u w:val="single"/>
        </w:rPr>
        <w:t>in the cold war playing out in the desert, Qatar has held out and is doing just fine</w:t>
      </w:r>
      <w:r w:rsidRPr="00CB26B5">
        <w:rPr>
          <w:sz w:val="12"/>
        </w:rPr>
        <w:t>.</w:t>
      </w:r>
    </w:p>
    <w:p w:rsidR="000A7D77" w:rsidRDefault="000A7D77" w:rsidP="000A7D77">
      <w:pPr>
        <w:rPr>
          <w:sz w:val="12"/>
        </w:rPr>
      </w:pPr>
    </w:p>
    <w:p w:rsidR="000A7D77" w:rsidRDefault="000A7D77" w:rsidP="000A7D77">
      <w:pPr>
        <w:pStyle w:val="Heading3"/>
      </w:pPr>
      <w:r>
        <w:t>2ac saudi coalition solves islamist financing</w:t>
      </w:r>
    </w:p>
    <w:p w:rsidR="000A7D77" w:rsidRDefault="000A7D77" w:rsidP="000A7D77">
      <w:pPr>
        <w:pStyle w:val="Heading4"/>
      </w:pPr>
      <w:r>
        <w:t>Trump has singlehandedly prevented Qatar from changing their behavior – joining the coalition in applying pressure solves</w:t>
      </w:r>
    </w:p>
    <w:p w:rsidR="000A7D77" w:rsidRDefault="000A7D77" w:rsidP="000A7D77">
      <w:r w:rsidRPr="00777372">
        <w:rPr>
          <w:rStyle w:val="Style13ptBold"/>
        </w:rPr>
        <w:t>Obaid, 18</w:t>
      </w:r>
      <w:r>
        <w:t xml:space="preserve"> – commissioner of the Commission for International Justice and Accountability and was a visiting fellow at Harvard University from 2012 to 2018 (Nawaf, “Trump Will Regret Changing His Mind About Qatar”, Foreign Policy, 8/15/2018, </w:t>
      </w:r>
      <w:hyperlink r:id="rId30" w:history="1">
        <w:r w:rsidRPr="001E70BD">
          <w:rPr>
            <w:rStyle w:val="Hyperlink"/>
          </w:rPr>
          <w:t>https://foreignpolicy.com/2018/08/15/trump-will-regret-changing-his-mind-about-qatar/)//RCU</w:t>
        </w:r>
      </w:hyperlink>
    </w:p>
    <w:p w:rsidR="000A7D77" w:rsidRDefault="000A7D77" w:rsidP="000A7D77"/>
    <w:p w:rsidR="000A7D77" w:rsidRDefault="000A7D77" w:rsidP="000A7D77">
      <w:r w:rsidRPr="00B2707A">
        <w:rPr>
          <w:sz w:val="16"/>
        </w:rPr>
        <w:t xml:space="preserve">Like the Muslim Brotherhood itself, </w:t>
      </w:r>
      <w:r w:rsidRPr="00777372">
        <w:rPr>
          <w:rStyle w:val="StyleUnderline"/>
        </w:rPr>
        <w:t>Qatar has</w:t>
      </w:r>
      <w:r w:rsidRPr="00B2707A">
        <w:rPr>
          <w:sz w:val="16"/>
        </w:rPr>
        <w:t xml:space="preserve"> also </w:t>
      </w:r>
      <w:r w:rsidRPr="00777372">
        <w:rPr>
          <w:rStyle w:val="StyleUnderline"/>
        </w:rPr>
        <w:t>funded and supplied Islamist extremists in Syria and Libya</w:t>
      </w:r>
      <w:r w:rsidRPr="00B2707A">
        <w:rPr>
          <w:sz w:val="16"/>
        </w:rPr>
        <w:t xml:space="preserve">. In Syria, it has directly financed the Nusra Front. In addition, the country has hosted several major Libyan Islamists and funded Ansar al-Sharia, al Qaeda’s now-disbanded affiliate in that country. </w:t>
      </w:r>
      <w:r w:rsidRPr="00777372">
        <w:rPr>
          <w:rStyle w:val="StyleUnderline"/>
        </w:rPr>
        <w:t>Qatar’s engagement with the Muslim Brotherhood goes beyond the Middle East. In recent years, it has been accused of giving more than $175 million to</w:t>
      </w:r>
      <w:r w:rsidRPr="00B2707A">
        <w:rPr>
          <w:sz w:val="16"/>
        </w:rPr>
        <w:t xml:space="preserve"> Brotherhood-linked </w:t>
      </w:r>
      <w:r w:rsidRPr="00777372">
        <w:rPr>
          <w:rStyle w:val="StyleUnderline"/>
        </w:rPr>
        <w:t>groups in Denmark, France, Italy, and the United Kingdom</w:t>
      </w:r>
      <w:r w:rsidRPr="00B2707A">
        <w:rPr>
          <w:sz w:val="16"/>
        </w:rPr>
        <w:t xml:space="preserve">. At home, Qatar’s media is also permeated by influence from the Muslim Brotherhood. The Al Jazeera network, based in Qatar and owned and run by its government, has long provided a global platform for Brotherhood leaders and terrorist supporters like Qaradawi. During the Iraq War, the network repeatedly aired videos of al Qaeda leaders calling for violence against the United States. Last year, the network broadcast a eulogy for Omar Abdel-Rahman, aka “the blind sheikh,” who was a leader of Gamaa al-Islamiyya, an Egyptian terrorist group responsible for hundreds of deaths, including the 1997 massacre at Luxor. </w:t>
      </w:r>
      <w:r w:rsidRPr="00777372">
        <w:rPr>
          <w:rStyle w:val="StyleUnderline"/>
        </w:rPr>
        <w:t>The Muslim Brotherhood presents a threat to the region and the U</w:t>
      </w:r>
      <w:r w:rsidRPr="00B2707A">
        <w:rPr>
          <w:sz w:val="16"/>
        </w:rPr>
        <w:t xml:space="preserve">nited </w:t>
      </w:r>
      <w:r w:rsidRPr="00777372">
        <w:rPr>
          <w:rStyle w:val="StyleUnderline"/>
        </w:rPr>
        <w:t>S</w:t>
      </w:r>
      <w:r w:rsidRPr="00B2707A">
        <w:rPr>
          <w:sz w:val="16"/>
        </w:rPr>
        <w:t>tates. As the former British ambassador to Saudi Arabia, John Jenkins, wrote in 2017, “</w:t>
      </w:r>
      <w:r w:rsidRPr="00777372">
        <w:rPr>
          <w:rStyle w:val="Emphasis"/>
        </w:rPr>
        <w:t>for the Saudis, the MB has come to represent a profound ideological threat to the basis of their state</w:t>
      </w:r>
      <w:r w:rsidRPr="00B2707A">
        <w:rPr>
          <w:sz w:val="16"/>
        </w:rPr>
        <w:t xml:space="preserve">. For them, </w:t>
      </w:r>
      <w:r w:rsidRPr="00777372">
        <w:rPr>
          <w:rStyle w:val="StyleUnderline"/>
        </w:rPr>
        <w:t>it is a secretive, partisan and divisive organization dedicated to a self-defined renewal of Islam and the establishment of a transnational Islamic state</w:t>
      </w:r>
      <w:r w:rsidRPr="00B2707A">
        <w:rPr>
          <w:sz w:val="16"/>
        </w:rPr>
        <w:t xml:space="preserve"> through incremental but ultimately revolutionary political activism, </w:t>
      </w:r>
      <w:r w:rsidRPr="00777372">
        <w:rPr>
          <w:rStyle w:val="StyleUnderline"/>
        </w:rPr>
        <w:t>using tactical violence if necessary</w:t>
      </w:r>
      <w:r w:rsidRPr="00B2707A">
        <w:rPr>
          <w:sz w:val="16"/>
        </w:rPr>
        <w:t xml:space="preserve">.” For the United States, too, such “revolutionary political activism” represents a profound danger. </w:t>
      </w:r>
      <w:r w:rsidRPr="00777372">
        <w:rPr>
          <w:rStyle w:val="StyleUnderline"/>
        </w:rPr>
        <w:t>If the Brotherhood’s long-term objective really were to build a fundamentalist Islamic society free of Western influence, that would be devastating to the U</w:t>
      </w:r>
      <w:r w:rsidRPr="00B2707A">
        <w:rPr>
          <w:sz w:val="16"/>
        </w:rPr>
        <w:t xml:space="preserve">nited </w:t>
      </w:r>
      <w:r w:rsidRPr="00777372">
        <w:rPr>
          <w:rStyle w:val="StyleUnderline"/>
        </w:rPr>
        <w:t>S</w:t>
      </w:r>
      <w:r w:rsidRPr="00B2707A">
        <w:rPr>
          <w:sz w:val="16"/>
        </w:rPr>
        <w:t xml:space="preserve">tates’ </w:t>
      </w:r>
      <w:r w:rsidRPr="00777372">
        <w:rPr>
          <w:rStyle w:val="StyleUnderline"/>
        </w:rPr>
        <w:t>strategic posture</w:t>
      </w:r>
      <w:r w:rsidRPr="00B2707A">
        <w:rPr>
          <w:sz w:val="16"/>
        </w:rPr>
        <w:t xml:space="preserve"> and standing </w:t>
      </w:r>
      <w:r w:rsidRPr="00777372">
        <w:rPr>
          <w:rStyle w:val="StyleUnderline"/>
        </w:rPr>
        <w:t>in the Middle East</w:t>
      </w:r>
      <w:r w:rsidRPr="00B2707A">
        <w:rPr>
          <w:sz w:val="16"/>
        </w:rPr>
        <w:t xml:space="preserve"> and the wider Muslim world. </w:t>
      </w:r>
      <w:r w:rsidRPr="00777372">
        <w:rPr>
          <w:rStyle w:val="StyleUnderline"/>
        </w:rPr>
        <w:t>It is therefore important to get Qatar to end its support of the Brotherhood</w:t>
      </w:r>
      <w:r w:rsidRPr="00B2707A">
        <w:rPr>
          <w:sz w:val="16"/>
        </w:rPr>
        <w:t xml:space="preserve">—perhaps even more important than getting the country to distance itself from Iran. Yet </w:t>
      </w:r>
      <w:r w:rsidRPr="00777372">
        <w:rPr>
          <w:rStyle w:val="Emphasis"/>
        </w:rPr>
        <w:t>this cannot be done without credible pressure from the country’s neighbors</w:t>
      </w:r>
      <w:r w:rsidRPr="00B2707A">
        <w:rPr>
          <w:sz w:val="16"/>
        </w:rPr>
        <w:t xml:space="preserve">, of the kind meted out in the recent Saudi-led embargo. </w:t>
      </w:r>
      <w:r w:rsidRPr="00777372">
        <w:rPr>
          <w:rStyle w:val="StyleUnderline"/>
        </w:rPr>
        <w:t>By having apparently thrown its weight behind Qatar, though,</w:t>
      </w:r>
      <w:r w:rsidRPr="00B2707A">
        <w:rPr>
          <w:sz w:val="16"/>
        </w:rPr>
        <w:t xml:space="preserve"> the </w:t>
      </w:r>
      <w:r w:rsidRPr="00777372">
        <w:rPr>
          <w:rStyle w:val="StyleUnderline"/>
        </w:rPr>
        <w:t>Trump</w:t>
      </w:r>
      <w:r w:rsidRPr="00B2707A">
        <w:rPr>
          <w:sz w:val="16"/>
        </w:rPr>
        <w:t xml:space="preserve"> administration </w:t>
      </w:r>
      <w:r w:rsidRPr="00777372">
        <w:rPr>
          <w:rStyle w:val="StyleUnderline"/>
        </w:rPr>
        <w:t>has hurt the standing of its main Arab friends, weakened the seriousness of their threats, and damaged their chances at persuading Qatar to choose another route</w:t>
      </w:r>
      <w:r w:rsidRPr="00B2707A">
        <w:rPr>
          <w:sz w:val="16"/>
        </w:rPr>
        <w:t xml:space="preserve">. </w:t>
      </w:r>
      <w:r w:rsidRPr="00777372">
        <w:rPr>
          <w:rStyle w:val="StyleUnderline"/>
        </w:rPr>
        <w:t>The U</w:t>
      </w:r>
      <w:r w:rsidRPr="00B2707A">
        <w:rPr>
          <w:sz w:val="16"/>
        </w:rPr>
        <w:t xml:space="preserve">nited </w:t>
      </w:r>
      <w:r w:rsidRPr="00777372">
        <w:rPr>
          <w:rStyle w:val="StyleUnderline"/>
        </w:rPr>
        <w:t>S</w:t>
      </w:r>
      <w:r w:rsidRPr="00B2707A">
        <w:rPr>
          <w:sz w:val="16"/>
        </w:rPr>
        <w:t xml:space="preserve">tates </w:t>
      </w:r>
      <w:r w:rsidRPr="00777372">
        <w:rPr>
          <w:rStyle w:val="StyleUnderline"/>
        </w:rPr>
        <w:t>has a long-established strategic relationship with Qatar</w:t>
      </w:r>
      <w:r w:rsidRPr="00B2707A">
        <w:rPr>
          <w:sz w:val="16"/>
        </w:rPr>
        <w:t xml:space="preserve">. Al Udeid, a U.S. joint airbase, sits outside Doha and serves as the command center for U.S. air operations over Afghanistan, Iraq, Syria, and Yemen. </w:t>
      </w:r>
      <w:r w:rsidRPr="00777372">
        <w:rPr>
          <w:rStyle w:val="Emphasis"/>
        </w:rPr>
        <w:t>It is also the ultimate guarantor of Qatari security</w:t>
      </w:r>
      <w:r w:rsidRPr="00B2707A">
        <w:rPr>
          <w:sz w:val="16"/>
        </w:rPr>
        <w:t xml:space="preserve">. In short, </w:t>
      </w:r>
      <w:r w:rsidRPr="00777372">
        <w:rPr>
          <w:rStyle w:val="Emphasis"/>
        </w:rPr>
        <w:t>the U</w:t>
      </w:r>
      <w:r w:rsidRPr="00B2707A">
        <w:rPr>
          <w:sz w:val="16"/>
        </w:rPr>
        <w:t xml:space="preserve">nited </w:t>
      </w:r>
      <w:r w:rsidRPr="00777372">
        <w:rPr>
          <w:rStyle w:val="Emphasis"/>
        </w:rPr>
        <w:t>S</w:t>
      </w:r>
      <w:r w:rsidRPr="00B2707A">
        <w:rPr>
          <w:sz w:val="16"/>
        </w:rPr>
        <w:t xml:space="preserve">tates </w:t>
      </w:r>
      <w:r w:rsidRPr="00777372">
        <w:rPr>
          <w:rStyle w:val="Emphasis"/>
        </w:rPr>
        <w:t>has the tools to help put Qatar back on the right path, but only if Trump reverses</w:t>
      </w:r>
      <w:r w:rsidRPr="00B2707A">
        <w:rPr>
          <w:sz w:val="16"/>
        </w:rPr>
        <w:t xml:space="preserve"> his reversal </w:t>
      </w:r>
      <w:r w:rsidRPr="00777372">
        <w:rPr>
          <w:rStyle w:val="Emphasis"/>
        </w:rPr>
        <w:t>and joins the Saudi-led coalition in applying pressure</w:t>
      </w:r>
      <w:r w:rsidRPr="00473B55">
        <w:t>.</w:t>
      </w:r>
    </w:p>
    <w:p w:rsidR="00473B55" w:rsidRPr="00777372" w:rsidRDefault="00473B55" w:rsidP="000A7D77">
      <w:pPr>
        <w:rPr>
          <w:rStyle w:val="Emphasis"/>
        </w:rPr>
      </w:pPr>
    </w:p>
    <w:p w:rsidR="000D1B5C" w:rsidRDefault="000D1B5C" w:rsidP="00473B55">
      <w:pPr>
        <w:pStyle w:val="Heading3"/>
      </w:pPr>
      <w:r>
        <w:t>1ac/2ac turkey impact mod</w:t>
      </w:r>
    </w:p>
    <w:p w:rsidR="000D1B5C" w:rsidRDefault="000D1B5C" w:rsidP="000D1B5C">
      <w:pPr>
        <w:pStyle w:val="Heading4"/>
      </w:pPr>
      <w:r>
        <w:t>Qatar is a strategic liability for deterring a Turkish strike</w:t>
      </w:r>
    </w:p>
    <w:p w:rsidR="000D1B5C" w:rsidRPr="00721971" w:rsidRDefault="000D1B5C" w:rsidP="000D1B5C">
      <w:r>
        <w:rPr>
          <w:rStyle w:val="Style13ptBold"/>
        </w:rPr>
        <w:t xml:space="preserve">Carmon, 19 </w:t>
      </w:r>
      <w:r w:rsidRPr="00721971">
        <w:t xml:space="preserve">– </w:t>
      </w:r>
      <w:r>
        <w:t xml:space="preserve">President of MEMRI and served as advisor to two Israeli prime ministers for countering terrorism </w:t>
      </w:r>
      <w:r w:rsidRPr="00721971">
        <w:t>(Yigal, “Trump Can’t Devastate the Turkish Economy Because Bogus US Ally Qatar Will Save Erdogan Yet Again”, The Algemeiner, 1/18/2019, https://www.algemeiner.com/2019/01/18/trump-cant-devastate-the-turkish-economy-because-bogus-us-ally-qatar-will-save-erdogan-yet-again/)//RCU</w:t>
      </w:r>
    </w:p>
    <w:p w:rsidR="000D1B5C" w:rsidRPr="00721971" w:rsidRDefault="000D1B5C" w:rsidP="000D1B5C">
      <w:pPr>
        <w:rPr>
          <w:rStyle w:val="StyleUnderline"/>
        </w:rPr>
      </w:pPr>
      <w:r>
        <w:t xml:space="preserve">For years, the United States has felt indebted to Qatar for hosting the Al-Udeid airbase and CENTCOM headquarters. Pentagon chiefs and American political leaders come and go, and no one remembers that it is Qatar that is indebted to the United States for maintaining the base. Qatar originally built it, at a cost of $2 billion, to guarantee an American presence there, since without this presence the Qatari regime would have been devoured long ago. Today, faced with the threat of a Saudi or Emirati offer to the United States outdoing Qatar, </w:t>
      </w:r>
      <w:r w:rsidRPr="00721971">
        <w:rPr>
          <w:rStyle w:val="StyleUnderline"/>
        </w:rPr>
        <w:t>Qatar is buying Pentagon goodwill by</w:t>
      </w:r>
      <w:r>
        <w:t xml:space="preserve"> building an entire city to host the American servicemen’s dependents, and is </w:t>
      </w:r>
      <w:r w:rsidRPr="00721971">
        <w:rPr>
          <w:rStyle w:val="StyleUnderline"/>
        </w:rPr>
        <w:t>expanding Al-Udeid</w:t>
      </w:r>
      <w:r>
        <w:t xml:space="preserve">. </w:t>
      </w:r>
      <w:r w:rsidRPr="00721971">
        <w:rPr>
          <w:rStyle w:val="StyleUnderline"/>
        </w:rPr>
        <w:t>But this deal, that assures Qatar’s survival, has exacted a heavy price from the US. American fighter bombers are engaged in the Sisyphean task of setting out from Al-Udeid to strike at Islamic terrorists who were nurtured by Qatari propaganda</w:t>
      </w:r>
      <w:r>
        <w:t xml:space="preserve"> — propaganda </w:t>
      </w:r>
      <w:r w:rsidRPr="00721971">
        <w:rPr>
          <w:rStyle w:val="StyleUnderline"/>
        </w:rPr>
        <w:t>that cultivates a new crop of jihadis for the Americans to bomb</w:t>
      </w:r>
      <w:r>
        <w:t xml:space="preserve"> — </w:t>
      </w:r>
      <w:r w:rsidRPr="00721971">
        <w:rPr>
          <w:rStyle w:val="StyleUnderline"/>
        </w:rPr>
        <w:t>and the cycle continues.</w:t>
      </w:r>
    </w:p>
    <w:p w:rsidR="000D1B5C" w:rsidRDefault="000D1B5C" w:rsidP="000D1B5C">
      <w:r>
        <w:t xml:space="preserve">Qatari TV lavished favorable coverage on Iran and Turkey, even though the former is a declared political target of US policy, and the latter, under President Recep Tayyip Erdogan, relentlessly spreads propaganda demonizing the United States and painting it as a sworn enemy. But no one has told US Secretary of State Mike Pompeo about this. On his current Middle East trip, Pompeo hailed Qatar as a “great friend.” He insisted on promoting a self-defeating policy of Gulf Cooperation Council (GCC) unity, including Qatar, against Iran, while Qatar’s regime-owned TV channel works ceaselessly to bring down the regimes of other GCC countries such as Saudi Arabia and the UAE. So what unity is Secretary Pompeo talking about, and how can he consider Qatar an ally? While he attempts to cobble together an anti-Iran front to curb Iran’s expansion, his “great friend” Qatar insists that “Iran, just like any other country, has legitimate interests” in Syria, </w:t>
      </w:r>
      <w:proofErr w:type="gramStart"/>
      <w:r>
        <w:t>as long as</w:t>
      </w:r>
      <w:proofErr w:type="gramEnd"/>
      <w:r>
        <w:t xml:space="preserve"> it does not disregard the interests of the Syrian people. Interestingly, the “great friend’s” Al-Jazeera TV has signed a cooperation agreement with the official Iranian news agency IRNA, whose managing director, Mohammad Khoddadi, visited Doha this summer, at the invitation of the Qatar Human Rights Committee, for a freedom of speech conference at which the major human rights violator Iran took a star turn.</w:t>
      </w:r>
    </w:p>
    <w:p w:rsidR="000D1B5C" w:rsidRDefault="000D1B5C" w:rsidP="000D1B5C">
      <w:r>
        <w:t xml:space="preserve">Moreover, President </w:t>
      </w:r>
      <w:r w:rsidRPr="00721971">
        <w:rPr>
          <w:rStyle w:val="StyleUnderline"/>
        </w:rPr>
        <w:t xml:space="preserve">Trump wants to deter Turkey from striking the </w:t>
      </w:r>
      <w:proofErr w:type="gramStart"/>
      <w:r w:rsidRPr="00721971">
        <w:rPr>
          <w:rStyle w:val="StyleUnderline"/>
        </w:rPr>
        <w:t>Kurds, and</w:t>
      </w:r>
      <w:proofErr w:type="gramEnd"/>
      <w:r w:rsidRPr="00721971">
        <w:rPr>
          <w:rStyle w:val="StyleUnderline"/>
        </w:rPr>
        <w:t xml:space="preserve"> is warning them that he will devastate their economy</w:t>
      </w:r>
      <w:r>
        <w:t xml:space="preserve">. Erdogan phoned him, </w:t>
      </w:r>
      <w:proofErr w:type="gramStart"/>
      <w:r>
        <w:t>in an attempt to</w:t>
      </w:r>
      <w:proofErr w:type="gramEnd"/>
      <w:r>
        <w:t xml:space="preserve"> placate him, but </w:t>
      </w:r>
      <w:r w:rsidRPr="00721971">
        <w:rPr>
          <w:rStyle w:val="StyleUnderline"/>
        </w:rPr>
        <w:t>should push come to shove</w:t>
      </w:r>
      <w:r>
        <w:t xml:space="preserve">, President </w:t>
      </w:r>
      <w:r w:rsidRPr="00721971">
        <w:rPr>
          <w:rStyle w:val="StyleUnderline"/>
        </w:rPr>
        <w:t>Trump will find that he is unable bring Erdogan to heel</w:t>
      </w:r>
      <w:r>
        <w:t xml:space="preserve">. This is </w:t>
      </w:r>
      <w:r w:rsidRPr="00721971">
        <w:rPr>
          <w:rStyle w:val="StyleUnderline"/>
        </w:rPr>
        <w:t>because the bogus US ally Qatar will save Turkey yet again from Trump’s sanctions, much as it did in 2018 when it tossed Erdogan an $18 billion lifeline</w:t>
      </w:r>
      <w:r>
        <w:t xml:space="preserve">, stopping the plunge of the Turkish lira, assuring Erdogan of funds to disburse in advance of the local elections, and prolonging the suffering of the captive Pastor Brunson. </w:t>
      </w:r>
      <w:r w:rsidRPr="00721971">
        <w:rPr>
          <w:rStyle w:val="StyleUnderline"/>
        </w:rPr>
        <w:t>Another problem</w:t>
      </w:r>
      <w:r>
        <w:t xml:space="preserve"> that Trump and Pompeo are ignoring </w:t>
      </w:r>
      <w:r w:rsidRPr="00721971">
        <w:rPr>
          <w:rStyle w:val="StyleUnderline"/>
        </w:rPr>
        <w:t>is the Doha-Ankara military pact, under which Turkey may build bases in Qatar and may freely use Qatar’s airspace</w:t>
      </w:r>
      <w:r>
        <w:t xml:space="preserve">. </w:t>
      </w:r>
      <w:r w:rsidRPr="00721971">
        <w:rPr>
          <w:rStyle w:val="StyleUnderline"/>
        </w:rPr>
        <w:t>Since the pact gives Turkey the right to operate freely in Qatari airspace, the freedom of the US Air Force at Al-Udeid will be limited</w:t>
      </w:r>
      <w:r>
        <w:t>. But is this the behavior of a “great friend” who depends on the United States for its very survival?</w:t>
      </w:r>
    </w:p>
    <w:p w:rsidR="000D1B5C" w:rsidRDefault="000D1B5C" w:rsidP="000D1B5C"/>
    <w:p w:rsidR="000D1B5C" w:rsidRDefault="000D1B5C" w:rsidP="000D1B5C">
      <w:pPr>
        <w:pStyle w:val="Heading4"/>
      </w:pPr>
      <w:r>
        <w:t>American intervention prevents Erdogan from escalating Syria – stops the next Yemen</w:t>
      </w:r>
    </w:p>
    <w:p w:rsidR="000D1B5C" w:rsidRPr="008A1556" w:rsidRDefault="000D1B5C" w:rsidP="000D1B5C">
      <w:r>
        <w:rPr>
          <w:rStyle w:val="Style13ptBold"/>
        </w:rPr>
        <w:t xml:space="preserve">Phillips, 18 </w:t>
      </w:r>
      <w:r w:rsidRPr="008A1556">
        <w:t xml:space="preserve">– </w:t>
      </w:r>
      <w:r>
        <w:t xml:space="preserve">director of the Program on Peace-building and Rights at Columbia University’s Institute for the Study of Human Rights. He served as a senior adviser and foreign affairs expert at the State Department under Presidents Clinton, Bush, and Obama. His latest book is “The Great Betrayal: How America Abandoned the Kurds and Lost the Middle East.” </w:t>
      </w:r>
      <w:r w:rsidRPr="008A1556">
        <w:t xml:space="preserve">(David, “The US must thwart Turkish aggression in Syria”, </w:t>
      </w:r>
      <w:r>
        <w:t xml:space="preserve">The Boston Globe, </w:t>
      </w:r>
      <w:r w:rsidRPr="008A1556">
        <w:t>12/17/2018, https://www.bostonglobe.com/opinion/2018/12/17/the-must-thwart-turkish-aggression-syria/ak7JTX1smGsnje9USz1dtM/story.html)//RCU</w:t>
      </w:r>
    </w:p>
    <w:p w:rsidR="000D1B5C" w:rsidRDefault="000D1B5C" w:rsidP="000D1B5C">
      <w:r w:rsidRPr="008A1556">
        <w:t xml:space="preserve">Now </w:t>
      </w:r>
      <w:r w:rsidRPr="008A1556">
        <w:rPr>
          <w:rStyle w:val="StyleUnderline"/>
        </w:rPr>
        <w:t>Erdogan threatens to expand operations, attacking east of the Euphrates River.</w:t>
      </w:r>
      <w:r>
        <w:t xml:space="preserve"> </w:t>
      </w:r>
      <w:r w:rsidRPr="008A1556">
        <w:rPr>
          <w:rStyle w:val="StyleUnderline"/>
        </w:rPr>
        <w:t>Turkey’s aggression represents a major escalation of the war in Syria. Its reckless intervention will cause a bloodbath with grave humanitarian consequences</w:t>
      </w:r>
      <w:r>
        <w:t>.</w:t>
      </w:r>
    </w:p>
    <w:p w:rsidR="000D1B5C" w:rsidRPr="008A1556" w:rsidRDefault="000D1B5C" w:rsidP="000D1B5C">
      <w:pPr>
        <w:rPr>
          <w:rStyle w:val="StyleUnderline"/>
        </w:rPr>
      </w:pPr>
      <w:r>
        <w:t xml:space="preserve">Erdogan says that Turkey is fighting terrorists. </w:t>
      </w:r>
      <w:proofErr w:type="gramStart"/>
      <w:r>
        <w:t>In reality, however</w:t>
      </w:r>
      <w:proofErr w:type="gramEnd"/>
      <w:r>
        <w:t xml:space="preserve">, his Free Syrian Army, comprising Al Qaeda and Al Nusra, are the real terrorists in Syria. </w:t>
      </w:r>
      <w:r w:rsidRPr="008A1556">
        <w:rPr>
          <w:rStyle w:val="StyleUnderline"/>
        </w:rPr>
        <w:t>Why does the United States turn a blind eye to Turkey’s support for terror groups?</w:t>
      </w:r>
    </w:p>
    <w:p w:rsidR="000D1B5C" w:rsidRDefault="000D1B5C" w:rsidP="000D1B5C">
      <w:r>
        <w:t xml:space="preserve">Overnight, I received many messages from </w:t>
      </w:r>
      <w:r w:rsidRPr="008A1556">
        <w:rPr>
          <w:rStyle w:val="StyleUnderline"/>
        </w:rPr>
        <w:t>people</w:t>
      </w:r>
      <w:r>
        <w:t xml:space="preserve"> I met last week </w:t>
      </w:r>
      <w:r w:rsidRPr="008A1556">
        <w:rPr>
          <w:rStyle w:val="StyleUnderline"/>
        </w:rPr>
        <w:t>in Syria</w:t>
      </w:r>
      <w:r>
        <w:t xml:space="preserve">. Terrified, they </w:t>
      </w:r>
      <w:r w:rsidRPr="008A1556">
        <w:rPr>
          <w:rStyle w:val="StyleUnderline"/>
        </w:rPr>
        <w:t>expressed hope that the U</w:t>
      </w:r>
      <w:r>
        <w:t xml:space="preserve">nited </w:t>
      </w:r>
      <w:r w:rsidRPr="008A1556">
        <w:rPr>
          <w:rStyle w:val="StyleUnderline"/>
        </w:rPr>
        <w:t>S</w:t>
      </w:r>
      <w:r>
        <w:t xml:space="preserve">tates </w:t>
      </w:r>
      <w:r w:rsidRPr="008A1556">
        <w:rPr>
          <w:rStyle w:val="StyleUnderline"/>
        </w:rPr>
        <w:t>would dissuade Turkey from its imminent attack</w:t>
      </w:r>
      <w:r>
        <w:t xml:space="preserve">. Kurdish fighters are essential to the international coalition against ISIS. They were the point of the spear, liberating Raqqa. </w:t>
      </w:r>
      <w:r w:rsidRPr="008A1556">
        <w:rPr>
          <w:rStyle w:val="StyleUnderline"/>
        </w:rPr>
        <w:t>They look to the U</w:t>
      </w:r>
      <w:r>
        <w:t xml:space="preserve">nited </w:t>
      </w:r>
      <w:r w:rsidRPr="008A1556">
        <w:rPr>
          <w:rStyle w:val="StyleUnderline"/>
        </w:rPr>
        <w:t>S</w:t>
      </w:r>
      <w:r>
        <w:t xml:space="preserve">tates </w:t>
      </w:r>
      <w:r w:rsidRPr="008A1556">
        <w:rPr>
          <w:rStyle w:val="StyleUnderline"/>
        </w:rPr>
        <w:t>for rescue in the face of Turkey’s aggression</w:t>
      </w:r>
      <w:proofErr w:type="gramStart"/>
      <w:r w:rsidRPr="008A1556">
        <w:rPr>
          <w:rStyle w:val="StyleUnderline"/>
        </w:rPr>
        <w:t>.</w:t>
      </w:r>
      <w:r>
        <w:t xml:space="preserve"> .</w:t>
      </w:r>
      <w:proofErr w:type="gramEnd"/>
    </w:p>
    <w:p w:rsidR="000D1B5C" w:rsidRDefault="000D1B5C" w:rsidP="000D1B5C">
      <w:r>
        <w:t>The US Congress should prevent Turkey from attacking civilians in North and East Syria. Establishing a no-fly-zone would deter Turkey by eliminating the advantage of its air power, thereby giving the Kurds a fighting chance. Congress has already voted to delay the transfer of F-35s to Turkey, in response to Turkey’s acquisition of surface-to-air missiles from Russia. It should further restrict arms sales in response to Turkey’s violation of Syria’s sovereignty.</w:t>
      </w:r>
    </w:p>
    <w:p w:rsidR="000D1B5C" w:rsidRDefault="000D1B5C" w:rsidP="000D1B5C">
      <w:r>
        <w:t>Yemen is a similar hot spot. The Senate voted 56-41 to recommend that the United States stop supporting the war in Yemen. The resolution is a strong rebuke of Saudi Arabia for its role in Yemen’s four-year civil war.</w:t>
      </w:r>
    </w:p>
    <w:p w:rsidR="000D1B5C" w:rsidRPr="008A1556" w:rsidRDefault="000D1B5C" w:rsidP="000D1B5C">
      <w:pPr>
        <w:rPr>
          <w:rStyle w:val="StyleUnderline"/>
        </w:rPr>
      </w:pPr>
      <w:r w:rsidRPr="008A1556">
        <w:rPr>
          <w:rStyle w:val="StyleUnderline"/>
        </w:rPr>
        <w:t>Rather than wait until Turkey has committed genocide against the Kurds, the U</w:t>
      </w:r>
      <w:r>
        <w:t xml:space="preserve">nited </w:t>
      </w:r>
      <w:r w:rsidRPr="008A1556">
        <w:rPr>
          <w:rStyle w:val="StyleUnderline"/>
        </w:rPr>
        <w:t>S</w:t>
      </w:r>
      <w:r>
        <w:t xml:space="preserve">tates </w:t>
      </w:r>
      <w:r w:rsidRPr="008A1556">
        <w:rPr>
          <w:rStyle w:val="StyleUnderline"/>
        </w:rPr>
        <w:t>should proactively take steps to prevent a bloodbath in North and East Syria</w:t>
      </w:r>
      <w:r>
        <w:t xml:space="preserve">. Prevention would be more effective than dealing with the aftermath of Turkey’s attack. </w:t>
      </w:r>
      <w:r w:rsidRPr="008A1556">
        <w:rPr>
          <w:rStyle w:val="StyleUnderline"/>
        </w:rPr>
        <w:t>Had we taken a stand early in the Yemen conflict, thousands would still be alive.</w:t>
      </w:r>
    </w:p>
    <w:p w:rsidR="000D1B5C" w:rsidRDefault="000D1B5C" w:rsidP="000D1B5C">
      <w:r>
        <w:t>Let Yemen be a lesson. It is not too late to confront Turkey and save the Kurds in Syria. The United States should adopt a morally consistent foreign policy that restricts weapons sales to governments that target civilians and commit war crimes.</w:t>
      </w:r>
    </w:p>
    <w:p w:rsidR="000D1B5C" w:rsidRDefault="000D1B5C" w:rsidP="000D1B5C"/>
    <w:p w:rsidR="000D1B5C" w:rsidRDefault="000D1B5C" w:rsidP="000D1B5C">
      <w:pPr>
        <w:pStyle w:val="Heading4"/>
      </w:pPr>
      <w:r>
        <w:t>Turkish strike on Syria causes a third world war</w:t>
      </w:r>
    </w:p>
    <w:p w:rsidR="000D1B5C" w:rsidRPr="00C15FCA" w:rsidRDefault="000D1B5C" w:rsidP="000D1B5C">
      <w:r>
        <w:rPr>
          <w:rStyle w:val="Style13ptBold"/>
        </w:rPr>
        <w:t xml:space="preserve">Iltis, 16 </w:t>
      </w:r>
      <w:r w:rsidRPr="00C15FCA">
        <w:t xml:space="preserve">– </w:t>
      </w:r>
      <w:r>
        <w:t xml:space="preserve">journalist for Green Left Weekly </w:t>
      </w:r>
      <w:r w:rsidRPr="00C15FCA">
        <w:t>(Tony, “Turkey's war on Kurds escalates Syrian conflict”, Green Left Weekly, 2/19/2016, https://www.greenleft.org.au/content/turkeys-war-kurds-escalates-syrian-conflict)//RCU</w:t>
      </w:r>
    </w:p>
    <w:p w:rsidR="000D1B5C" w:rsidRDefault="000D1B5C" w:rsidP="000D1B5C">
      <w:r w:rsidRPr="00C15FCA">
        <w:rPr>
          <w:rStyle w:val="StyleUnderline"/>
        </w:rPr>
        <w:t>Russian Prime Minister</w:t>
      </w:r>
      <w:r>
        <w:t xml:space="preserve"> Dmitri </w:t>
      </w:r>
      <w:r w:rsidRPr="00C15FCA">
        <w:rPr>
          <w:rStyle w:val="StyleUnderline"/>
        </w:rPr>
        <w:t>Medvedev said</w:t>
      </w:r>
      <w:r>
        <w:t xml:space="preserve"> in an interview with German newspaper Handelsblatt on February 11 </w:t>
      </w:r>
      <w:r w:rsidRPr="00C15FCA">
        <w:rPr>
          <w:rStyle w:val="StyleUnderline"/>
        </w:rPr>
        <w:t xml:space="preserve">that a threatened </w:t>
      </w:r>
      <w:r w:rsidRPr="00C15FCA">
        <w:rPr>
          <w:rStyle w:val="Emphasis"/>
        </w:rPr>
        <w:t>ground invasion of Syria by</w:t>
      </w:r>
      <w:r>
        <w:t xml:space="preserve"> Western allies </w:t>
      </w:r>
      <w:r w:rsidRPr="00C15FCA">
        <w:rPr>
          <w:rStyle w:val="Emphasis"/>
        </w:rPr>
        <w:t>Turkey</w:t>
      </w:r>
      <w:r>
        <w:t xml:space="preserve"> and possibly Saudi Arabia </w:t>
      </w:r>
      <w:r w:rsidRPr="00C15FCA">
        <w:rPr>
          <w:rStyle w:val="Emphasis"/>
        </w:rPr>
        <w:t>would lead to a “new world war”.</w:t>
      </w:r>
    </w:p>
    <w:p w:rsidR="000D1B5C" w:rsidRDefault="000D1B5C" w:rsidP="000D1B5C">
      <w:r>
        <w:t>On February 18, Hawar News Agency reported that “dozens” of Turkish armoured vehicles had advanced 200 metres across the Syrian border.</w:t>
      </w:r>
    </w:p>
    <w:p w:rsidR="000D1B5C" w:rsidRDefault="000D1B5C" w:rsidP="000D1B5C">
      <w:r w:rsidRPr="00C15FCA">
        <w:rPr>
          <w:rStyle w:val="StyleUnderline"/>
        </w:rPr>
        <w:t>The nightmare scenario of a full-scale confrontation between the world's major nuclear powers</w:t>
      </w:r>
      <w:r>
        <w:t xml:space="preserve"> — </w:t>
      </w:r>
      <w:r w:rsidRPr="00C15FCA">
        <w:rPr>
          <w:rStyle w:val="StyleUnderline"/>
        </w:rPr>
        <w:t>the US-led Western powers and</w:t>
      </w:r>
      <w:r>
        <w:t xml:space="preserve"> their global rival, </w:t>
      </w:r>
      <w:r w:rsidRPr="00C15FCA">
        <w:rPr>
          <w:rStyle w:val="StyleUnderline"/>
        </w:rPr>
        <w:t>Russia</w:t>
      </w:r>
      <w:r>
        <w:t xml:space="preserve"> — </w:t>
      </w:r>
      <w:r w:rsidRPr="00C15FCA">
        <w:rPr>
          <w:rStyle w:val="StyleUnderline"/>
        </w:rPr>
        <w:t>appears horrifyingly possible a quarter of a century after the end of the Cold War</w:t>
      </w:r>
      <w:r>
        <w:t xml:space="preserve"> was supposed to have ended such dangers.</w:t>
      </w:r>
    </w:p>
    <w:p w:rsidR="000D1B5C" w:rsidRDefault="000D1B5C" w:rsidP="000D1B5C">
      <w:r>
        <w:t>For the past five years, Syria has vied with Ukraine as the key conflict with the potential to revive the Cold War nightmare. But the fact the conflict in Ukraine — the former industrial and agricultural heartland of the Soviet Union — has not led to World War III shows that neither global superpower really wants it. The Cold War doctrine of “mutually assured destruction” still holds.</w:t>
      </w:r>
    </w:p>
    <w:p w:rsidR="000D1B5C" w:rsidRDefault="000D1B5C" w:rsidP="000D1B5C">
      <w:r w:rsidRPr="00C15FCA">
        <w:rPr>
          <w:rStyle w:val="StyleUnderline"/>
        </w:rPr>
        <w:t>The war in Syria is a multi-sided civil war and regional war, which involves</w:t>
      </w:r>
      <w:r>
        <w:t xml:space="preserve"> brutal conflict between </w:t>
      </w:r>
      <w:r w:rsidRPr="00C15FCA">
        <w:rPr>
          <w:rStyle w:val="StyleUnderline"/>
        </w:rPr>
        <w:t>proxies of the rival global and regional powers, as well</w:t>
      </w:r>
      <w:r>
        <w:t xml:space="preserve"> as their growing </w:t>
      </w:r>
      <w:r w:rsidRPr="00C15FCA">
        <w:rPr>
          <w:rStyle w:val="StyleUnderline"/>
        </w:rPr>
        <w:t>direct involvement.</w:t>
      </w:r>
    </w:p>
    <w:p w:rsidR="000D1B5C" w:rsidRDefault="000D1B5C" w:rsidP="000D1B5C">
      <w:r>
        <w:t>More than 250,000 people have been killed since 2011, at least 7 million have become internally displaced and more than 4 million have fled overseas. Bombings by Syria's Assad regime cause the largest number of casualties.</w:t>
      </w:r>
    </w:p>
    <w:p w:rsidR="000D1B5C" w:rsidRPr="00EA554E" w:rsidRDefault="000D1B5C" w:rsidP="000D1B5C">
      <w:pPr>
        <w:rPr>
          <w:b/>
          <w:u w:val="single"/>
        </w:rPr>
      </w:pPr>
      <w:r w:rsidRPr="00C15FCA">
        <w:rPr>
          <w:rStyle w:val="StyleUnderline"/>
        </w:rPr>
        <w:t xml:space="preserve">The danger of the Syrian conflict </w:t>
      </w:r>
      <w:r w:rsidRPr="00C15FCA">
        <w:rPr>
          <w:rStyle w:val="Emphasis"/>
        </w:rPr>
        <w:t>igniting a global war</w:t>
      </w:r>
      <w:r w:rsidRPr="00C15FCA">
        <w:rPr>
          <w:rStyle w:val="StyleUnderline"/>
        </w:rPr>
        <w:t xml:space="preserve"> comes from the intersection of global rivalries with pre-existing regional and local conflicts.</w:t>
      </w:r>
    </w:p>
    <w:p w:rsidR="000D1B5C" w:rsidRDefault="000D1B5C" w:rsidP="000D1B5C"/>
    <w:p w:rsidR="000D1B5C" w:rsidRDefault="000D1B5C" w:rsidP="000D1B5C">
      <w:pPr>
        <w:pStyle w:val="Heading4"/>
      </w:pPr>
      <w:r>
        <w:t xml:space="preserve">Erdogan will escalate the conflict </w:t>
      </w:r>
      <w:r w:rsidRPr="00EA554E">
        <w:rPr>
          <w:i/>
          <w:u w:val="single"/>
        </w:rPr>
        <w:t>at all costs</w:t>
      </w:r>
      <w:r>
        <w:t xml:space="preserve"> – American pressure is key</w:t>
      </w:r>
    </w:p>
    <w:p w:rsidR="000D1B5C" w:rsidRPr="00EA554E" w:rsidRDefault="000D1B5C" w:rsidP="000D1B5C">
      <w:r>
        <w:rPr>
          <w:rStyle w:val="Style13ptBold"/>
        </w:rPr>
        <w:t xml:space="preserve">Hannah, 15 </w:t>
      </w:r>
      <w:r w:rsidRPr="00EA554E">
        <w:t xml:space="preserve">– </w:t>
      </w:r>
      <w:r>
        <w:t xml:space="preserve">senior fellow at the Foundation for Defense of Democracies, focusing on U.S. strategy. During the presidency of George W. Bush, he served for eight years on the staff of Vice President Cheney, including as the vice president's national security advisor. </w:t>
      </w:r>
      <w:r w:rsidRPr="00EA554E">
        <w:t xml:space="preserve">(John, “Erdogan’s Deadly Ambitions”, Foreign Policy, 9/21/2015, </w:t>
      </w:r>
      <w:hyperlink r:id="rId31" w:history="1">
        <w:r w:rsidRPr="00EA554E">
          <w:rPr>
            <w:rStyle w:val="Hyperlink"/>
          </w:rPr>
          <w:t>https://foreignpolicy.com/2015/09/21/erdogans-deadly-ambitions-turkey-elections-president/</w:t>
        </w:r>
      </w:hyperlink>
      <w:r w:rsidRPr="00EA554E">
        <w:t>)//RCU</w:t>
      </w:r>
    </w:p>
    <w:p w:rsidR="000D1B5C" w:rsidRDefault="000D1B5C" w:rsidP="000D1B5C">
      <w:r w:rsidRPr="00EA554E">
        <w:rPr>
          <w:rStyle w:val="StyleUnderline"/>
        </w:rPr>
        <w:t>Inside of Turkey, the impact of Erdogan’s reckless drive for power could be even more ominous</w:t>
      </w:r>
      <w:r>
        <w:t xml:space="preserve">. </w:t>
      </w:r>
      <w:r w:rsidRPr="00EA554E">
        <w:rPr>
          <w:rStyle w:val="StyleUnderline"/>
        </w:rPr>
        <w:t>By re-igniting the Turkish-Kurdish conflict, he has lit a fire that he</w:t>
      </w:r>
      <w:r>
        <w:t xml:space="preserve"> well </w:t>
      </w:r>
      <w:r w:rsidRPr="00EA554E">
        <w:rPr>
          <w:rStyle w:val="StyleUnderline"/>
        </w:rPr>
        <w:t>may not be able to extinguish</w:t>
      </w:r>
      <w:r>
        <w:t xml:space="preserve">. All the key indicators are moving in the wrong direction. </w:t>
      </w:r>
      <w:r w:rsidRPr="00EA554E">
        <w:rPr>
          <w:rStyle w:val="StyleUnderline"/>
        </w:rPr>
        <w:t>Political polarization and societal tensions are at explosive levels. An economic crisis looms. Press freedoms are under constant assault. An aspiring despot seems more than ready to do whatever it takes in his desperate bid to maintain his grip on power</w:t>
      </w:r>
      <w:r>
        <w:t xml:space="preserve"> — even if it means ripping the country apart and putting Turkey’s future as a stable, unitary state at risk.</w:t>
      </w:r>
    </w:p>
    <w:p w:rsidR="000D1B5C" w:rsidRDefault="000D1B5C" w:rsidP="000D1B5C">
      <w:r>
        <w:t>Whether the Turkish people will fall for Erdogan’s machinations is far from clear. Many recent polls suggest that they might not. By large majorities, they remain opposed to his demand for an empowered presidency. They blame him for the failure of coalition talks. If anything, his anti-PKK campaign is consolidating Kurdish support behind the HDP. The chances that he will again be denied a parliamentary majority are not insignificant.</w:t>
      </w:r>
    </w:p>
    <w:p w:rsidR="000D1B5C" w:rsidRDefault="000D1B5C" w:rsidP="000D1B5C">
      <w:r>
        <w:t>How far Erdogan will go, especially if he senses that the Nov. 1 elections will not deliver the result he demands, is anyone’s guess. An even more systematic crackdown on opposition media? Outlawing the HDP entirely as a terrorist organization? Arresting its leadership, or allowing even worse to happen to them? Using his war against the PKK as an excuse to declare a state of emergency and cancel the elections entirely? Given what he’s done already, nothing, no matter how outrageous, seems out of the question.</w:t>
      </w:r>
    </w:p>
    <w:p w:rsidR="000D1B5C" w:rsidRDefault="000D1B5C" w:rsidP="000D1B5C">
      <w:r>
        <w:t xml:space="preserve">That’s a scary thought, indeed. But that is the unfortunate place that Erdogan has now brought Turkey. For its part, </w:t>
      </w:r>
      <w:r w:rsidRPr="00EA554E">
        <w:rPr>
          <w:rStyle w:val="StyleUnderline"/>
        </w:rPr>
        <w:t>the</w:t>
      </w:r>
      <w:r>
        <w:t xml:space="preserve"> Obama </w:t>
      </w:r>
      <w:r w:rsidRPr="00EA554E">
        <w:rPr>
          <w:rStyle w:val="StyleUnderline"/>
        </w:rPr>
        <w:t>administration</w:t>
      </w:r>
      <w:r>
        <w:t xml:space="preserve"> </w:t>
      </w:r>
      <w:r w:rsidRPr="00EA554E">
        <w:rPr>
          <w:rStyle w:val="StyleUnderline"/>
        </w:rPr>
        <w:t>should be on guard against all possible downside scenarios</w:t>
      </w:r>
      <w:r>
        <w:t xml:space="preserve">. It certainly should not allow itself to </w:t>
      </w:r>
      <w:proofErr w:type="gramStart"/>
      <w:r>
        <w:t>be seen as</w:t>
      </w:r>
      <w:proofErr w:type="gramEnd"/>
      <w:r>
        <w:t xml:space="preserve"> complicit in any of them. </w:t>
      </w:r>
      <w:r w:rsidRPr="00EA554E">
        <w:rPr>
          <w:rStyle w:val="StyleUnderline"/>
        </w:rPr>
        <w:t xml:space="preserve">It needs to be sending clear messages now </w:t>
      </w:r>
      <w:proofErr w:type="gramStart"/>
      <w:r w:rsidRPr="00EA554E">
        <w:rPr>
          <w:rStyle w:val="StyleUnderline"/>
        </w:rPr>
        <w:t>in an effort to</w:t>
      </w:r>
      <w:proofErr w:type="gramEnd"/>
      <w:r w:rsidRPr="00EA554E">
        <w:rPr>
          <w:rStyle w:val="StyleUnderline"/>
        </w:rPr>
        <w:t xml:space="preserve"> deter Erdogan’s worst excesses, and to </w:t>
      </w:r>
      <w:r w:rsidRPr="00EA554E">
        <w:rPr>
          <w:rStyle w:val="Emphasis"/>
        </w:rPr>
        <w:t>bring pressure on him to de-escalate his war with the Kurds before it is too late</w:t>
      </w:r>
      <w:r>
        <w:t xml:space="preserve">. Should Erdogan proceed nevertheless in his assault on Turkey’s wellbeing, </w:t>
      </w:r>
      <w:r w:rsidRPr="00EA554E">
        <w:rPr>
          <w:rStyle w:val="StyleUnderline"/>
        </w:rPr>
        <w:t>Washington ultimately needs to be prepared to speak out forcefully and publicly against him</w:t>
      </w:r>
      <w:r>
        <w:t xml:space="preserve"> — </w:t>
      </w:r>
      <w:r w:rsidRPr="00EA554E">
        <w:rPr>
          <w:rStyle w:val="StyleUnderline"/>
        </w:rPr>
        <w:t>even at the risk of losing access to Turkish bases</w:t>
      </w:r>
      <w:r>
        <w:t>. That access is important, no doubt. But not at the price of standing by in silence as the democracy and stability of a vital NATO ally are systematically subverted and destroyed before our eyes.</w:t>
      </w:r>
    </w:p>
    <w:p w:rsidR="000D1B5C" w:rsidRPr="00EC1FA8" w:rsidRDefault="000D1B5C" w:rsidP="000D1B5C"/>
    <w:p w:rsidR="000D1B5C" w:rsidRPr="000D1B5C" w:rsidRDefault="000D1B5C" w:rsidP="000D1B5C"/>
    <w:p w:rsidR="000A7D77" w:rsidRDefault="000A7D77" w:rsidP="000A7D77">
      <w:pPr>
        <w:pStyle w:val="Heading3"/>
      </w:pPr>
      <w:r>
        <w:t>at: alt causes to regional coop</w:t>
      </w:r>
    </w:p>
    <w:p w:rsidR="000A7D77" w:rsidRDefault="000A7D77" w:rsidP="000A7D77">
      <w:pPr>
        <w:pStyle w:val="Heading4"/>
      </w:pPr>
      <w:r>
        <w:t>No alt causes---Qatar is the wrench in regional unity</w:t>
      </w:r>
    </w:p>
    <w:p w:rsidR="000A7D77" w:rsidRDefault="000A7D77" w:rsidP="000A7D77">
      <w:r w:rsidRPr="008445EF">
        <w:rPr>
          <w:rStyle w:val="Style13ptBold"/>
        </w:rPr>
        <w:t>France 24</w:t>
      </w:r>
      <w:r>
        <w:t xml:space="preserve"> News </w:t>
      </w:r>
      <w:r w:rsidRPr="008445EF">
        <w:rPr>
          <w:rStyle w:val="Style13ptBold"/>
        </w:rPr>
        <w:t>19</w:t>
      </w:r>
      <w:r>
        <w:t xml:space="preserve">, 1-13-2019, "Saudi rift with Qatar threatens unity against Iran, Pompeo says in Doha," France 24, </w:t>
      </w:r>
      <w:hyperlink r:id="rId32" w:history="1">
        <w:r w:rsidRPr="001E70BD">
          <w:rPr>
            <w:rStyle w:val="Hyperlink"/>
          </w:rPr>
          <w:t>https://www.france24.com/en/20190113-usa-saudi-arabia-qatar-rift-mike-pompeo-iran//HM</w:t>
        </w:r>
      </w:hyperlink>
    </w:p>
    <w:p w:rsidR="000A7D77" w:rsidRPr="008445EF" w:rsidRDefault="000A7D77" w:rsidP="000A7D77"/>
    <w:p w:rsidR="000A7D77" w:rsidRPr="008445EF" w:rsidRDefault="000A7D77" w:rsidP="000A7D77">
      <w:pPr>
        <w:rPr>
          <w:sz w:val="12"/>
        </w:rPr>
      </w:pPr>
      <w:r w:rsidRPr="008445EF">
        <w:rPr>
          <w:sz w:val="12"/>
        </w:rPr>
        <w:t xml:space="preserve">U.S. Secretary of State Mike Pompeo said on Sunday that </w:t>
      </w:r>
      <w:r w:rsidRPr="008445EF">
        <w:rPr>
          <w:u w:val="single"/>
        </w:rPr>
        <w:t xml:space="preserve">a rift between </w:t>
      </w:r>
      <w:r w:rsidRPr="008445EF">
        <w:rPr>
          <w:rStyle w:val="Emphasis"/>
        </w:rPr>
        <w:t>Qatar</w:t>
      </w:r>
      <w:r w:rsidRPr="008445EF">
        <w:rPr>
          <w:u w:val="single"/>
        </w:rPr>
        <w:t xml:space="preserve"> and its Gulf Arab neighbors</w:t>
      </w:r>
      <w:r w:rsidRPr="008445EF">
        <w:rPr>
          <w:sz w:val="12"/>
        </w:rPr>
        <w:t xml:space="preserve"> had </w:t>
      </w:r>
      <w:r w:rsidRPr="008445EF">
        <w:rPr>
          <w:u w:val="single"/>
        </w:rPr>
        <w:t xml:space="preserve">gone on for too long and was </w:t>
      </w:r>
      <w:r w:rsidRPr="008445EF">
        <w:rPr>
          <w:rStyle w:val="Emphasis"/>
        </w:rPr>
        <w:t>threatening regional unity needed to counter Iran.</w:t>
      </w:r>
      <w:r>
        <w:rPr>
          <w:rStyle w:val="Emphasis"/>
        </w:rPr>
        <w:t xml:space="preserve"> </w:t>
      </w:r>
      <w:r w:rsidRPr="008445EF">
        <w:rPr>
          <w:u w:val="single"/>
        </w:rPr>
        <w:t>Saudi Arabia</w:t>
      </w:r>
      <w:r w:rsidRPr="008445EF">
        <w:rPr>
          <w:sz w:val="12"/>
        </w:rPr>
        <w:t xml:space="preserve">, the United Arab Emirates, Bahrain and non-Gulf Cooperation Council (GCC) member Egypt </w:t>
      </w:r>
      <w:r w:rsidRPr="008445EF">
        <w:rPr>
          <w:u w:val="single"/>
        </w:rPr>
        <w:t>cut diplomatic, transport and trade ties with Qatar</w:t>
      </w:r>
      <w:r w:rsidRPr="008445EF">
        <w:rPr>
          <w:sz w:val="12"/>
        </w:rPr>
        <w:t xml:space="preserve"> in June 2017, </w:t>
      </w:r>
      <w:r w:rsidRPr="008445EF">
        <w:rPr>
          <w:u w:val="single"/>
        </w:rPr>
        <w:t>accusing it of supporting terrorism and</w:t>
      </w:r>
      <w:r w:rsidRPr="008445EF">
        <w:rPr>
          <w:sz w:val="12"/>
        </w:rPr>
        <w:t xml:space="preserve"> their regional foe Shi'ite Muslim </w:t>
      </w:r>
      <w:r w:rsidRPr="008445EF">
        <w:rPr>
          <w:u w:val="single"/>
        </w:rPr>
        <w:t>Iran</w:t>
      </w:r>
      <w:r w:rsidRPr="008445EF">
        <w:rPr>
          <w:sz w:val="12"/>
        </w:rPr>
        <w:t xml:space="preserve"> -- something Doha denies. </w:t>
      </w:r>
      <w:r w:rsidRPr="008445EF">
        <w:rPr>
          <w:u w:val="single"/>
        </w:rPr>
        <w:t>The United States</w:t>
      </w:r>
      <w:r w:rsidRPr="008445EF">
        <w:rPr>
          <w:sz w:val="12"/>
        </w:rPr>
        <w:t xml:space="preserve">, an ally of the six-nation Sunni Muslim GCC, </w:t>
      </w:r>
      <w:r w:rsidRPr="008445EF">
        <w:rPr>
          <w:u w:val="single"/>
        </w:rPr>
        <w:t>sees the rift as a threat to efforts to contain Iran and has pushed for a united Gulf front</w:t>
      </w:r>
      <w:r w:rsidRPr="008445EF">
        <w:rPr>
          <w:sz w:val="12"/>
        </w:rPr>
        <w:t xml:space="preserve">. "When we have a common challenge, disputes between countries with shared objectives are never helpful," Pompeo, who is on an eight-day tour of the Middle East, told a news conference in the Qatari capital Doha. "They never permit you to have as robust a response to common adversaries or common challenges as you might," he added. Gas-rich </w:t>
      </w:r>
      <w:r w:rsidRPr="008445EF">
        <w:rPr>
          <w:u w:val="single"/>
        </w:rPr>
        <w:t xml:space="preserve">Qatar says the boycott is aimed at undermining its sovereignty and has started </w:t>
      </w:r>
      <w:r w:rsidRPr="008445EF">
        <w:rPr>
          <w:rStyle w:val="Emphasis"/>
        </w:rPr>
        <w:t>charting a course away from its Gulf neighbors</w:t>
      </w:r>
      <w:r w:rsidRPr="008445EF">
        <w:rPr>
          <w:sz w:val="12"/>
        </w:rPr>
        <w:t xml:space="preserve">, including forging new trade partnerships, strengthening its ties with Turkey and quitting OPEC. Those moves have deepened expectations that the row will not be resolved quickly. "We're hoping that the unity of GCC will increase in the days and weeks and months ahead," Pompeo said, adding that Gulf unity was essential for a planned Middle East Strategic Alliance (MESA) that would also include Jordan and Egypt. Saudi Arabia and the UAE have repeatedly said the dispute is not a top priority and assured Washington it will not affect defense cooperation. Pompeo later told reporters that he had brought up the rift with officials in Bahrain, Egypt and the UAE. "It's ... not at all clear that the rift is any closer to being resolved today than it was </w:t>
      </w:r>
      <w:proofErr w:type="gramStart"/>
      <w:r w:rsidRPr="008445EF">
        <w:rPr>
          <w:sz w:val="12"/>
        </w:rPr>
        <w:t>yesterday</w:t>
      </w:r>
      <w:proofErr w:type="gramEnd"/>
      <w:r w:rsidRPr="008445EF">
        <w:rPr>
          <w:sz w:val="12"/>
        </w:rPr>
        <w:t xml:space="preserve"> and I regret that," he said. Pompeo has used the regional tour, which included stops in Abu Dhabi and Cairo, to shore up support for the U.S. troop withdrawal from Syria. He will head next to the Saudi capital Riyadh, where he said the United States would ensure there is "full and complete" accountability on the murder of Jamal Khashoggi, the U.S.-based Washington Post journalist from Saudi Arabia. "We will continue to talk about that and make sure we have all the facts so that they are held accountable certainly by the Saudis but by the U.S. as well where appropriate," Pompeo told the news conference.</w:t>
      </w:r>
    </w:p>
    <w:p w:rsidR="000A7D77" w:rsidRDefault="000A7D77" w:rsidP="000A7D77"/>
    <w:p w:rsidR="006262B7" w:rsidRDefault="000A7D77" w:rsidP="00351C62">
      <w:pPr>
        <w:pStyle w:val="Heading3"/>
      </w:pPr>
      <w:r>
        <w:t>at: saudi arabia’s at fault</w:t>
      </w:r>
    </w:p>
    <w:p w:rsidR="006262B7" w:rsidRDefault="006262B7" w:rsidP="006262B7">
      <w:pPr>
        <w:pStyle w:val="Heading4"/>
      </w:pPr>
      <w:r>
        <w:t>Qatar’s support for Islamists pits them in a struggle with Saudi Arabia</w:t>
      </w:r>
    </w:p>
    <w:p w:rsidR="006262B7" w:rsidRDefault="006262B7" w:rsidP="006262B7">
      <w:r w:rsidRPr="008E7AF0">
        <w:rPr>
          <w:b/>
        </w:rPr>
        <w:t xml:space="preserve">Hassan 17 </w:t>
      </w:r>
      <w:r>
        <w:t xml:space="preserve">[Hassan Hassan is a senior fellow at the Tahrir Institute for Middle East Policy, “Qatar’s troubles are rooted in its support for Islamists,” May 30, 2017, </w:t>
      </w:r>
      <w:hyperlink r:id="rId33" w:history="1">
        <w:r w:rsidRPr="006A35FE">
          <w:rPr>
            <w:rStyle w:val="Hyperlink"/>
          </w:rPr>
          <w:t>https://www.thenational.ae/opinion/qatar-s-troubles-are-rooted-in-its-support-for-islamists-1.45881</w:t>
        </w:r>
      </w:hyperlink>
      <w:r>
        <w:t>]</w:t>
      </w:r>
    </w:p>
    <w:p w:rsidR="006262B7" w:rsidRPr="008E7AF0" w:rsidRDefault="006262B7" w:rsidP="006262B7"/>
    <w:p w:rsidR="006262B7" w:rsidRDefault="006262B7" w:rsidP="006262B7">
      <w:r w:rsidRPr="0067399D">
        <w:rPr>
          <w:rStyle w:val="StyleUnderline"/>
        </w:rPr>
        <w:t>A new geopolitical settlement has emerged in the Middle East since the 2011 Arab uprisings</w:t>
      </w:r>
      <w:r w:rsidRPr="0067399D">
        <w:rPr>
          <w:sz w:val="16"/>
        </w:rPr>
        <w:t xml:space="preserve">. </w:t>
      </w:r>
      <w:r w:rsidRPr="0067399D">
        <w:rPr>
          <w:rStyle w:val="StyleUnderline"/>
        </w:rPr>
        <w:t>This realignment remains largely overlooked, even though much of what ails the region today can be better explained through it</w:t>
      </w:r>
      <w:r w:rsidRPr="0067399D">
        <w:rPr>
          <w:sz w:val="16"/>
        </w:rPr>
        <w:t xml:space="preserve">, instead of the traditional rivalry between Saudi Arabia and Iran or the sectarian tension between Shia and Sunni. </w:t>
      </w:r>
      <w:r w:rsidRPr="0067399D">
        <w:rPr>
          <w:rStyle w:val="StyleUnderline"/>
        </w:rPr>
        <w:t xml:space="preserve">The countries of the region can be divided into </w:t>
      </w:r>
      <w:r w:rsidRPr="0067399D">
        <w:rPr>
          <w:rStyle w:val="Emphasis"/>
        </w:rPr>
        <w:t>two camps</w:t>
      </w:r>
      <w:r w:rsidRPr="0067399D">
        <w:rPr>
          <w:rStyle w:val="StyleUnderline"/>
        </w:rPr>
        <w:t xml:space="preserve">: one that seeks to advance its foreign interests through the </w:t>
      </w:r>
      <w:r w:rsidRPr="0067399D">
        <w:rPr>
          <w:rStyle w:val="Emphasis"/>
        </w:rPr>
        <w:t>support of Islamists</w:t>
      </w:r>
      <w:r w:rsidRPr="0067399D">
        <w:rPr>
          <w:rStyle w:val="StyleUnderline"/>
        </w:rPr>
        <w:t xml:space="preserve">, and one whose foreign policy is guided by </w:t>
      </w:r>
      <w:r w:rsidRPr="0067399D">
        <w:rPr>
          <w:rStyle w:val="Emphasis"/>
        </w:rPr>
        <w:t>opposition to the rise of Islamists</w:t>
      </w:r>
      <w:r w:rsidRPr="0067399D">
        <w:rPr>
          <w:rStyle w:val="StyleUnderline"/>
        </w:rPr>
        <w:t>.</w:t>
      </w:r>
      <w:r>
        <w:rPr>
          <w:rStyle w:val="StyleUnderline"/>
        </w:rPr>
        <w:t xml:space="preserve"> </w:t>
      </w:r>
      <w:r w:rsidRPr="0067399D">
        <w:rPr>
          <w:sz w:val="16"/>
        </w:rPr>
        <w:t xml:space="preserve">Countries in each of the camps are not necessarily aligned with each other so they do not form together on one side. This, understandably, makes it hard for policymakers and observers to view the region as such. But it is this realignment that could provide clarity to the United States as it recalibrates </w:t>
      </w:r>
      <w:proofErr w:type="gramStart"/>
      <w:r w:rsidRPr="0067399D">
        <w:rPr>
          <w:sz w:val="16"/>
        </w:rPr>
        <w:t>its</w:t>
      </w:r>
      <w:proofErr w:type="gramEnd"/>
      <w:r w:rsidRPr="0067399D">
        <w:rPr>
          <w:sz w:val="16"/>
        </w:rPr>
        <w:t xml:space="preserve"> approach in the region. Support or opposition to Islamists informs the foreign policies of the Middle East’s main powers. For some of those countries, it is the single greatest foreign policy driver. Before 2011, the US used to refer to countries such as Jordan, Saudi Arabia, the UAE and Egypt as the moderate states. They had a pragmatic outlook towards the Arab-Israeli conflict, unlike the dogmatic position of countries like Iran and Syria. After 2011, though, those countries took on deeper roles in their neighbourhood. Events in Libya, Tunisia, Egypt, Yemen, Bahrain and Syria compelled those countries to take specific positions to counter the political and religious waves that swept the region. Any label based on their past policies can no longer properly capture the nature of their role. </w:t>
      </w:r>
      <w:r w:rsidRPr="0067399D">
        <w:rPr>
          <w:rStyle w:val="StyleUnderline"/>
        </w:rPr>
        <w:t>Iran</w:t>
      </w:r>
      <w:r w:rsidRPr="0067399D">
        <w:rPr>
          <w:sz w:val="16"/>
        </w:rPr>
        <w:t xml:space="preserve">, from the other camp, was no longer able to sustain its old position of presenting itself as having a cross-sectarian agenda against Israel, working with Shia and Sunni Islamists to advance the Palestinian cause. Instead, it </w:t>
      </w:r>
      <w:r w:rsidRPr="0067399D">
        <w:rPr>
          <w:rStyle w:val="StyleUnderline"/>
        </w:rPr>
        <w:t>was forced to adopt an aggressively narrow policy defined by attempts to maintain or expand its reach through Shia militias.</w:t>
      </w:r>
      <w:r>
        <w:rPr>
          <w:rStyle w:val="StyleUnderline"/>
        </w:rPr>
        <w:t xml:space="preserve"> </w:t>
      </w:r>
      <w:r w:rsidRPr="0067399D">
        <w:rPr>
          <w:rStyle w:val="StyleUnderline"/>
        </w:rPr>
        <w:t>Qatar and Turkey also put most of their eggs in the Islamist basket</w:t>
      </w:r>
      <w:r w:rsidRPr="0067399D">
        <w:rPr>
          <w:sz w:val="16"/>
        </w:rPr>
        <w:t xml:space="preserve">. In Syria, they supported some of the most extremist forces in the conflict. </w:t>
      </w:r>
      <w:r w:rsidRPr="0067399D">
        <w:rPr>
          <w:rStyle w:val="StyleUnderline"/>
        </w:rPr>
        <w:t xml:space="preserve">They also took the side of Islamists in the Libyan </w:t>
      </w:r>
      <w:proofErr w:type="gramStart"/>
      <w:r w:rsidRPr="0067399D">
        <w:rPr>
          <w:rStyle w:val="StyleUnderline"/>
        </w:rPr>
        <w:t>conflict, and</w:t>
      </w:r>
      <w:proofErr w:type="gramEnd"/>
      <w:r w:rsidRPr="0067399D">
        <w:rPr>
          <w:rStyle w:val="StyleUnderline"/>
        </w:rPr>
        <w:t xml:space="preserve"> backed the Muslim Brotherhood in Egypt and elsewhere.</w:t>
      </w:r>
      <w:r>
        <w:rPr>
          <w:rStyle w:val="StyleUnderline"/>
        </w:rPr>
        <w:t xml:space="preserve"> </w:t>
      </w:r>
      <w:r w:rsidRPr="0067399D">
        <w:rPr>
          <w:sz w:val="16"/>
        </w:rPr>
        <w:t xml:space="preserve">The pro-Islamist camp is less cohesive than the anti-Islamist side. But this camp supports various incarnations of Islamism in the Middle East, and that is what makes them part of the same problem. And the different positions each of these camps has towards Islamists help explain conflicts in the region, more than the Saudi-Iran rivalry. The conflicts in Libya and Syria could be explained through the prism of support or opposition to Islamists, as could other conflicts in the region today. </w:t>
      </w:r>
      <w:r w:rsidRPr="0067399D">
        <w:rPr>
          <w:rStyle w:val="StyleUnderline"/>
        </w:rPr>
        <w:t>Take also the current tension between Saudi Arabia, the UAE and Qatar.</w:t>
      </w:r>
      <w:r w:rsidRPr="0067399D">
        <w:rPr>
          <w:sz w:val="16"/>
        </w:rPr>
        <w:t xml:space="preserve"> The crisis erupted after remarks attributed to the emir of Qatar, Sheikh Tamim bin Hamad Al Thani, in which he expressed support for alliance with Iran and criticised the Saudi-led effort to isolate Tehran. The remarks were quickly denied by Qatari authorities, which claimed that their news agency had been hacked. A glimpse at social media shows </w:t>
      </w:r>
      <w:r w:rsidRPr="0067399D">
        <w:rPr>
          <w:rStyle w:val="StyleUnderline"/>
        </w:rPr>
        <w:t xml:space="preserve">telling support for Qatar from </w:t>
      </w:r>
      <w:proofErr w:type="gramStart"/>
      <w:r w:rsidRPr="0067399D">
        <w:rPr>
          <w:rStyle w:val="StyleUnderline"/>
        </w:rPr>
        <w:t>a large number of</w:t>
      </w:r>
      <w:proofErr w:type="gramEnd"/>
      <w:r w:rsidRPr="0067399D">
        <w:rPr>
          <w:rStyle w:val="StyleUnderline"/>
        </w:rPr>
        <w:t xml:space="preserve"> Islamists and even jihadists</w:t>
      </w:r>
      <w:r w:rsidRPr="0067399D">
        <w:rPr>
          <w:sz w:val="16"/>
        </w:rPr>
        <w:t xml:space="preserve">. A former member of the top council in </w:t>
      </w:r>
      <w:r w:rsidRPr="0067399D">
        <w:rPr>
          <w:rStyle w:val="StyleUnderline"/>
        </w:rPr>
        <w:t>Al Qaeda’s</w:t>
      </w:r>
      <w:r w:rsidRPr="0067399D">
        <w:rPr>
          <w:sz w:val="16"/>
        </w:rPr>
        <w:t xml:space="preserve"> Jabhat Al Nusra started a hashtag on Twitter to </w:t>
      </w:r>
      <w:r w:rsidRPr="0067399D">
        <w:rPr>
          <w:rStyle w:val="StyleUnderline"/>
        </w:rPr>
        <w:t>express solidarity with Doha</w:t>
      </w:r>
      <w:r w:rsidRPr="0067399D">
        <w:rPr>
          <w:sz w:val="16"/>
        </w:rPr>
        <w:t xml:space="preserve">. </w:t>
      </w:r>
      <w:r w:rsidRPr="0067399D">
        <w:rPr>
          <w:rStyle w:val="StyleUnderline"/>
        </w:rPr>
        <w:t>Qataris have accused Saudi Arabia of being behind the hacking</w:t>
      </w:r>
      <w:r w:rsidRPr="0067399D">
        <w:rPr>
          <w:sz w:val="16"/>
        </w:rPr>
        <w:t xml:space="preserve">, supposedly to justify a prepared smear campaign against Doha. But reactions to the remarks were a symptom of a long-simmering tension with Qatar, over its support of Islamists. In April 2014, Saudi Arabia, the UAE and Bahrain agreed to resolve a diplomatic crisis with Qatar after it agreed to a list of demands. According to a document the author saw at the time, Doha agreed to rein in media outlets “inside and outside Doha” that criticise and attack its Gulf neighbours. Qatar was also accused of supporting Islamists from the Gulf, even providing them with passports to travel into western countries. Doha agreed to cease such support and to expel </w:t>
      </w:r>
      <w:proofErr w:type="gramStart"/>
      <w:r w:rsidRPr="0067399D">
        <w:rPr>
          <w:sz w:val="16"/>
        </w:rPr>
        <w:t>a number of</w:t>
      </w:r>
      <w:proofErr w:type="gramEnd"/>
      <w:r w:rsidRPr="0067399D">
        <w:rPr>
          <w:sz w:val="16"/>
        </w:rPr>
        <w:t xml:space="preserve"> Doha-domiciled hardliners from other countries. Doha complied with some of those demands, especially the last two, which required immediate action. But Qatari-funded outlets continued to criticise Saudi Arabia, including by reporting on internal power machinations in Riyadh. Reactions to the emir’s denied remarks appear to reflect Saudi Arabia’s belief that Qatar is not serious about changing its disruptive policies. Doha apparently attempted to appease Riyadh by deporting a Saudi activist, Mohammed Al Otaibi, back to Saudi Arabia, on Monday. The current crisis is not an overblown reaction to remarks that Qatar denied, as outside observers seem to think. </w:t>
      </w:r>
      <w:r w:rsidRPr="0067399D">
        <w:rPr>
          <w:rStyle w:val="StyleUnderline"/>
        </w:rPr>
        <w:t>The real reason is Qatar’s insistence on aligning itself with Islamists, including Gulf activists, as part of its strategic regional outlook, coupled with rapprochement with Ira</w:t>
      </w:r>
      <w:r w:rsidRPr="0067399D">
        <w:rPr>
          <w:sz w:val="16"/>
        </w:rPr>
        <w:t xml:space="preserve">n at a time when Saudi Arabia gathered 55 countries to isolate Iran. Having normal relations with Iran, in and of itself, would not have produced the same responses, with Oman being a case in point. </w:t>
      </w:r>
      <w:r w:rsidRPr="0067399D">
        <w:rPr>
          <w:rStyle w:val="StyleUnderline"/>
        </w:rPr>
        <w:t>The tension between Qatar and its neighbours shows that the old geopolitical lines can no longer explain the Middle East. Disputes over the support of Islamists</w:t>
      </w:r>
      <w:r w:rsidRPr="0067399D">
        <w:rPr>
          <w:sz w:val="16"/>
        </w:rPr>
        <w:t xml:space="preserve">, Shia or Sunni, </w:t>
      </w:r>
      <w:r w:rsidRPr="0067399D">
        <w:rPr>
          <w:rStyle w:val="StyleUnderline"/>
        </w:rPr>
        <w:t>is a better way to explain the geopolitical scene in the region, and to design policies accordingly</w:t>
      </w:r>
      <w:r w:rsidRPr="0067399D">
        <w:rPr>
          <w:sz w:val="16"/>
        </w:rPr>
        <w:t>.</w:t>
      </w:r>
    </w:p>
    <w:p w:rsidR="006262B7" w:rsidRDefault="006262B7" w:rsidP="006262B7"/>
    <w:p w:rsidR="006262B7" w:rsidRPr="006262B7" w:rsidRDefault="006262B7" w:rsidP="006262B7"/>
    <w:p w:rsidR="002150FA" w:rsidRDefault="002150FA" w:rsidP="002150FA">
      <w:pPr>
        <w:pStyle w:val="Heading2"/>
      </w:pPr>
      <w:r>
        <w:t>qatar relations da answers</w:t>
      </w:r>
    </w:p>
    <w:p w:rsidR="002150FA" w:rsidRPr="00C545EF" w:rsidRDefault="002150FA" w:rsidP="002150FA"/>
    <w:p w:rsidR="003D5998" w:rsidRDefault="003D5998" w:rsidP="003D5998">
      <w:pPr>
        <w:pStyle w:val="Heading3"/>
      </w:pPr>
      <w:r>
        <w:t>2ac fifth fleet solves</w:t>
      </w:r>
    </w:p>
    <w:p w:rsidR="003D5998" w:rsidRPr="003D5998" w:rsidRDefault="003D5998" w:rsidP="003D5998"/>
    <w:p w:rsidR="003D5998" w:rsidRPr="005D22BE" w:rsidRDefault="003D5998" w:rsidP="003D5998">
      <w:pPr>
        <w:pStyle w:val="Heading4"/>
        <w:rPr>
          <w:rStyle w:val="Style13ptBold"/>
          <w:b/>
        </w:rPr>
      </w:pPr>
      <w:r w:rsidRPr="005D22BE">
        <w:rPr>
          <w:rStyle w:val="Style13ptBold"/>
          <w:b/>
        </w:rPr>
        <w:t>the fifth fleet is ready to go</w:t>
      </w:r>
      <w:r>
        <w:rPr>
          <w:rStyle w:val="Style13ptBold"/>
          <w:b/>
        </w:rPr>
        <w:t xml:space="preserve"> – solves deterrence in the region post-plan</w:t>
      </w:r>
    </w:p>
    <w:p w:rsidR="003D5998" w:rsidRPr="005D22BE" w:rsidRDefault="003D5998" w:rsidP="003D5998">
      <w:pPr>
        <w:rPr>
          <w:rStyle w:val="Style13ptBold"/>
        </w:rPr>
      </w:pPr>
      <w:r>
        <w:t xml:space="preserve">Loveday </w:t>
      </w:r>
      <w:r>
        <w:rPr>
          <w:rStyle w:val="Style13ptBold"/>
        </w:rPr>
        <w:t xml:space="preserve">Morris 7/9 </w:t>
      </w:r>
      <w:r w:rsidRPr="005D22BE">
        <w:t>Jerusalem bureau chief covering the Middle East</w:t>
      </w:r>
      <w:r>
        <w:t xml:space="preserve"> for the Washington Post,</w:t>
      </w:r>
      <w:r>
        <w:rPr>
          <w:rStyle w:val="Style13ptBold"/>
        </w:rPr>
        <w:t xml:space="preserve"> </w:t>
      </w:r>
      <w:r w:rsidRPr="005D22BE">
        <w:t>“Aboard a U.S. patrol ship in the Persian Gulf, where tensions are spiking”</w:t>
      </w:r>
      <w:r>
        <w:t xml:space="preserve"> Washington Post, 7/9/2019, </w:t>
      </w:r>
      <w:hyperlink r:id="rId34" w:history="1">
        <w:r w:rsidRPr="00243CEF">
          <w:rPr>
            <w:rStyle w:val="Hyperlink"/>
          </w:rPr>
          <w:t>https://www.washingtonpost.com/world/temperatures-are-rising-in-the-persian-gulf-aboard-the-uss-whirlwind-its-120-degrees/2019/07/08/517afaaa-9c07-11e9-83e3-45fded8e8d2e_story.html?utm_term=.18e8cf26a205</w:t>
        </w:r>
      </w:hyperlink>
      <w:r>
        <w:t xml:space="preserve"> //sab</w:t>
      </w:r>
    </w:p>
    <w:p w:rsidR="003D5998" w:rsidRDefault="003D5998" w:rsidP="003D5998">
      <w:pPr>
        <w:rPr>
          <w:rStyle w:val="StyleUnderline"/>
          <w:u w:val="none"/>
        </w:rPr>
      </w:pPr>
      <w:r w:rsidRPr="005D22BE">
        <w:rPr>
          <w:rStyle w:val="StyleUnderline"/>
        </w:rPr>
        <w:t>The Pentagon dispatched about 2,500 additional troops to the Persian Gulf region last month, citing information that Iran was planning to harm U.S. interests. The show of force included the deployment of an aircraft carrier and amphibious assault ship.</w:t>
      </w:r>
      <w:r>
        <w:rPr>
          <w:rStyle w:val="StyleUnderline"/>
        </w:rPr>
        <w:t xml:space="preserve"> </w:t>
      </w:r>
      <w:r w:rsidRPr="005D22BE">
        <w:rPr>
          <w:rStyle w:val="Emphasis"/>
        </w:rPr>
        <w:t>Of all its military assets, the Navy is the United States’ most visible deterrent.</w:t>
      </w:r>
      <w:r>
        <w:rPr>
          <w:rStyle w:val="Emphasis"/>
        </w:rPr>
        <w:t xml:space="preserve"> </w:t>
      </w:r>
      <w:r w:rsidRPr="005D22BE">
        <w:rPr>
          <w:sz w:val="16"/>
        </w:rPr>
        <w:t>Liu would not go into the details of additional force protection put in place in recent months</w:t>
      </w:r>
      <w:r w:rsidRPr="005D22BE">
        <w:rPr>
          <w:rStyle w:val="StyleUnderline"/>
        </w:rPr>
        <w:t xml:space="preserve">. “We’re basically </w:t>
      </w:r>
      <w:r w:rsidRPr="005D22BE">
        <w:rPr>
          <w:rStyle w:val="Emphasis"/>
        </w:rPr>
        <w:t>ready to respond to any kind of regional adversary</w:t>
      </w:r>
      <w:r w:rsidRPr="005D22BE">
        <w:rPr>
          <w:rStyle w:val="StyleUnderline"/>
        </w:rPr>
        <w:t xml:space="preserve"> action,” said Liu, of San Diego, whose command of the Whirlwind is his first after 13 years in the Navy. “We are trained to defend the ship, we are trained to fight and ready to fight. We are postured to take action if necessary in the region against any threats in the region.”</w:t>
      </w:r>
      <w:r>
        <w:rPr>
          <w:rStyle w:val="StyleUnderline"/>
        </w:rPr>
        <w:t xml:space="preserve"> </w:t>
      </w:r>
      <w:r w:rsidRPr="005D22BE">
        <w:rPr>
          <w:sz w:val="16"/>
        </w:rPr>
        <w:t xml:space="preserve">Despite the drama of the past few months, for the sailors patrolling the waterway, it’s been business as usual. On a searing hot day last week, the Whirlwind cast off from port in Manama to carry out a joint exercise with its sister ship, the USS Hurricane. The Whirlwind clipped along at a speed of 32 knots, passing traditional wooden dhows and oil tankers. </w:t>
      </w:r>
      <w:r w:rsidRPr="005D22BE">
        <w:rPr>
          <w:rStyle w:val="StyleUnderline"/>
        </w:rPr>
        <w:t>One-fifth of the world’s oil passes through the Strait of Hormuz, where shipping lanes narrow to just a few miles across.</w:t>
      </w:r>
      <w:r>
        <w:rPr>
          <w:rStyle w:val="StyleUnderline"/>
        </w:rPr>
        <w:t xml:space="preserve"> </w:t>
      </w:r>
      <w:r w:rsidRPr="005D22BE">
        <w:rPr>
          <w:rStyle w:val="StyleUnderline"/>
        </w:rPr>
        <w:t>A large part of the patrol boat’s mission is surveillance, Liu said. “We look at what people are doing, patterns of life</w:t>
      </w:r>
      <w:r w:rsidRPr="003D5998">
        <w:rPr>
          <w:rStyle w:val="StyleUnderline"/>
          <w:u w:val="none"/>
        </w:rPr>
        <w:t xml:space="preserve">.” </w:t>
      </w:r>
    </w:p>
    <w:p w:rsidR="003D5998" w:rsidRDefault="003D5998" w:rsidP="003D5998">
      <w:pPr>
        <w:rPr>
          <w:rStyle w:val="StyleUnderline"/>
        </w:rPr>
      </w:pPr>
    </w:p>
    <w:p w:rsidR="003D5998" w:rsidRDefault="003D5998" w:rsidP="003D5998">
      <w:pPr>
        <w:pStyle w:val="Heading3"/>
      </w:pPr>
      <w:r>
        <w:t>1ar fifth fleet solves</w:t>
      </w:r>
    </w:p>
    <w:p w:rsidR="002150FA" w:rsidRDefault="002150FA" w:rsidP="002150FA">
      <w:pPr>
        <w:pStyle w:val="Heading4"/>
      </w:pPr>
      <w:r>
        <w:t>fifth fleet is enough – iran would attack at sea</w:t>
      </w:r>
    </w:p>
    <w:p w:rsidR="002150FA" w:rsidRPr="00806505" w:rsidRDefault="002150FA" w:rsidP="002150FA">
      <w:r w:rsidRPr="00806505">
        <w:t xml:space="preserve">Bilal Y. </w:t>
      </w:r>
      <w:r w:rsidRPr="00806505">
        <w:rPr>
          <w:rStyle w:val="Style13ptBold"/>
        </w:rPr>
        <w:t>Saab 18</w:t>
      </w:r>
      <w:r w:rsidRPr="00806505">
        <w:t xml:space="preserve">, </w:t>
      </w:r>
      <w:r w:rsidRPr="00806505">
        <w:rPr>
          <w:sz w:val="21"/>
        </w:rPr>
        <w:t xml:space="preserve">a political-military analyst on the Middle East and US policy toward the region. Currently, Saab is Senior Advisor for Security Cooperation (SC) in the Pentagon's Office of the Secretary of Defense for Policy. In his capacity, Saab oversees and prioritizes security cooperation resources and activities for the U.S. Central Command Area of Responsibility (AOR). In addition, Saab leads Department of Defense implementation of FY17 National Defense Authorization Act (NDAA) reforms and supports a departmental effort to develop multi-year guidance for all security cooperation activities. Saab is also a term member (2016-2021) with the Council on Foreign Relations (CFR) and a recipient of the International Affairs Fellowship (2018-2019) with CFR. He is also Adjunct Assistant Professor at Georgetown University’s Security Studies Program. Prior to his transition into U.S. government service, Saab spent 16 years in the think tank community, primarily in Washington, D.C., holding research, analysis, fellowship, and management positions at organizations including Brookings, Center for Strategic and International Studies, Center for Nonproliferation Studies, and the Atlantic Council. Most recently, he was Senior Fellow and Director of the Defense and Security Program at the Middle East Institute in Washington, DC. He has received various analytic and leadership awards throughout his career including the Thought Leadership Award from the Atlantic Council and the Abshire-Inamori Leadership Award from the Center for Strategic and International Studies. A prolific and widely published author in peer-reviewed academic and policy journals including the print editions of The Washington Quarterly, Studies in Conflict and Terrorism, American Interest, and The National Interest and the online editions of Foreign Affairs and Foreign Policy, Saab is often called upon to brief and testify before various executive and legislative agencies in the U.S. Government and other governments around the world. </w:t>
      </w:r>
      <w:r w:rsidRPr="00806505">
        <w:t>"Relocating the Fifth Fleet?", American Interest, 8-22-2018, https://www.the-american-interest.com/2018/08/22/relocating-the-fifth-fleet/, //sab</w:t>
      </w:r>
    </w:p>
    <w:p w:rsidR="002150FA" w:rsidRPr="00A20273" w:rsidRDefault="002150FA" w:rsidP="002150FA">
      <w:pPr>
        <w:rPr>
          <w:rStyle w:val="StyleUnderline"/>
        </w:rPr>
      </w:pPr>
      <w:r w:rsidRPr="00806505">
        <w:rPr>
          <w:sz w:val="14"/>
        </w:rPr>
        <w:t xml:space="preserve">Last but certainly not least, any drastic changes to America’s footprint in Bahrain will have tremendous effects on its strategy and posture vis-à-vis Iran. </w:t>
      </w:r>
      <w:r w:rsidRPr="00A20273">
        <w:rPr>
          <w:rStyle w:val="StyleUnderline"/>
        </w:rPr>
        <w:t xml:space="preserve">Of all the military assets the United States has at its disposal to deter and counter Iran, perhaps none is more relevant than the Fifth Fleet. The U.S. Navy in Bahrain performs various important functions and covers a large area that touches more than twenty countries </w:t>
      </w:r>
      <w:r w:rsidRPr="00806505">
        <w:rPr>
          <w:sz w:val="14"/>
        </w:rPr>
        <w:t xml:space="preserve">along the Persian Gulf, the Red Sea, the Gulf of Oman and parts of the Indian Ocean. </w:t>
      </w:r>
      <w:r w:rsidRPr="00A20273">
        <w:rPr>
          <w:rStyle w:val="StyleUnderline"/>
        </w:rPr>
        <w:t xml:space="preserve">But the real-time threat map hanging on the wall in the office of the NAVCENT commander tells you all you need to know about the U.S. Fifth Fleet’s key priority: to incessantly monitor, and if necessary, </w:t>
      </w:r>
      <w:r w:rsidRPr="00A20273">
        <w:rPr>
          <w:rStyle w:val="Emphasis"/>
        </w:rPr>
        <w:t>counter harmful Iranian activities at sea.</w:t>
      </w:r>
      <w:r>
        <w:rPr>
          <w:rStyle w:val="Emphasis"/>
        </w:rPr>
        <w:t xml:space="preserve"> </w:t>
      </w:r>
      <w:r w:rsidRPr="00A20273">
        <w:rPr>
          <w:rStyle w:val="StyleUnderline"/>
        </w:rPr>
        <w:t>If the United States and Iran were ever to clash, the most likely theater of confrontation</w:t>
      </w:r>
      <w:r w:rsidRPr="00806505">
        <w:rPr>
          <w:sz w:val="14"/>
        </w:rPr>
        <w:t xml:space="preserve">, at least initially, </w:t>
      </w:r>
      <w:r w:rsidRPr="00A20273">
        <w:rPr>
          <w:rStyle w:val="StyleUnderline"/>
        </w:rPr>
        <w:t>would not be Syria, Iraq, or Yemen, but rather the waters of the Persian Gulf, where the Iranians have overconfidence in their abilities as well as a habit, which they’ve exercised recently, of threatening to disrupt or block oil shipments in the straits of Hormuz and Bab el-Mandeb, and provoking U.S. warships through harassment tactics.</w:t>
      </w:r>
    </w:p>
    <w:p w:rsidR="002150FA" w:rsidRDefault="002150FA" w:rsidP="002150FA">
      <w:r>
        <w:t xml:space="preserve"> </w:t>
      </w:r>
    </w:p>
    <w:p w:rsidR="002150FA" w:rsidRDefault="002150FA" w:rsidP="002150FA">
      <w:pPr>
        <w:pStyle w:val="Heading4"/>
      </w:pPr>
      <w:r>
        <w:t>the fifth fleet deters</w:t>
      </w:r>
    </w:p>
    <w:p w:rsidR="002150FA" w:rsidRPr="00656391" w:rsidRDefault="002150FA" w:rsidP="002150FA">
      <w:r w:rsidRPr="00656391">
        <w:t xml:space="preserve">Lakkana Nanayakkara </w:t>
      </w:r>
      <w:r>
        <w:t>12</w:t>
      </w:r>
      <w:r w:rsidRPr="00656391">
        <w:t>,</w:t>
      </w:r>
      <w:r>
        <w:t xml:space="preserve"> writer for the Algemeiner who has a </w:t>
      </w:r>
      <w:proofErr w:type="gramStart"/>
      <w:r w:rsidRPr="00656391">
        <w:t>Master</w:t>
      </w:r>
      <w:r>
        <w:t>s</w:t>
      </w:r>
      <w:r w:rsidRPr="00656391">
        <w:t xml:space="preserve"> of Professional Studies</w:t>
      </w:r>
      <w:proofErr w:type="gramEnd"/>
      <w:r w:rsidRPr="00656391">
        <w:t xml:space="preserve"> in International Relations &amp; Human Rights and a Masters in the Second World War. "The 5th Fleet: Inside the U.S. Armada That Will Check Iran", Algemeiner, </w:t>
      </w:r>
      <w:r>
        <w:t>2/3/2012</w:t>
      </w:r>
      <w:r w:rsidRPr="00656391">
        <w:t>, https://www.algemeiner.com/2012/02/03/the-5th-fleet-inside-the-u-s-armada-that-will-check-iran/, //sab</w:t>
      </w:r>
    </w:p>
    <w:p w:rsidR="002150FA" w:rsidRPr="00656391" w:rsidRDefault="002150FA" w:rsidP="002150FA">
      <w:pPr>
        <w:rPr>
          <w:rStyle w:val="StyleUnderline"/>
        </w:rPr>
      </w:pPr>
      <w:r w:rsidRPr="00806505">
        <w:rPr>
          <w:rStyle w:val="StyleUnderline"/>
        </w:rPr>
        <w:t>The United States Fifth Fleet is currently responsible for naval operations in the Persian Gulf, Red Sea, and Arabian Sea, following a long line of U.S. naval operations in the Middle East.</w:t>
      </w:r>
      <w:r w:rsidRPr="00656391">
        <w:rPr>
          <w:sz w:val="16"/>
        </w:rPr>
        <w:t xml:space="preserve"> </w:t>
      </w:r>
      <w:r w:rsidRPr="00806505">
        <w:rPr>
          <w:rStyle w:val="StyleUnderline"/>
        </w:rPr>
        <w:t>Due to the international pressures facing Iran over its nuclear program, and the threat of confrontation over its continuation,</w:t>
      </w:r>
      <w:r w:rsidRPr="00656391">
        <w:rPr>
          <w:sz w:val="16"/>
        </w:rPr>
        <w:t xml:space="preserve"> The Algemeiner </w:t>
      </w:r>
      <w:r w:rsidRPr="00806505">
        <w:rPr>
          <w:rStyle w:val="StyleUnderline"/>
        </w:rPr>
        <w:t>found it timely to inform</w:t>
      </w:r>
      <w:r w:rsidRPr="00656391">
        <w:rPr>
          <w:sz w:val="16"/>
        </w:rPr>
        <w:t xml:space="preserve"> its readership </w:t>
      </w:r>
      <w:r w:rsidRPr="00806505">
        <w:rPr>
          <w:rStyle w:val="StyleUnderline"/>
        </w:rPr>
        <w:t xml:space="preserve">about </w:t>
      </w:r>
      <w:r w:rsidRPr="00806505">
        <w:rPr>
          <w:rStyle w:val="Emphasis"/>
        </w:rPr>
        <w:t>the world’s most substantial deterrent against immediate Iranian backlash</w:t>
      </w:r>
      <w:r w:rsidRPr="00806505">
        <w:rPr>
          <w:rStyle w:val="StyleUnderline"/>
        </w:rPr>
        <w:t xml:space="preserve"> following a unilateral or multi-lateral strike – </w:t>
      </w:r>
      <w:r w:rsidRPr="00656391">
        <w:rPr>
          <w:rStyle w:val="Emphasis"/>
        </w:rPr>
        <w:t>the U.S. Navy’s Fifth Fleet</w:t>
      </w:r>
      <w:r w:rsidRPr="00806505">
        <w:rPr>
          <w:rStyle w:val="StyleUnderline"/>
        </w:rPr>
        <w:t>.</w:t>
      </w:r>
      <w:r>
        <w:rPr>
          <w:rStyle w:val="StyleUnderline"/>
        </w:rPr>
        <w:t xml:space="preserve"> </w:t>
      </w:r>
      <w:r w:rsidRPr="00656391">
        <w:rPr>
          <w:sz w:val="16"/>
        </w:rPr>
        <w:t xml:space="preserve">From 1950 until 1971 – the year Bahrain gained its independence – the U.S. Navy leased office space from the British naval complex in Juffair, and following the British departure, extensive new base facilities were constructed in Bahrain, including a 128,144-square-foot, $25 million complex completed in January of 2004 by the U.S. Navy. The Fifth Fleet was formally reactivated on July 1, 1995, almost 50 years after it’s deactivation in 1947. </w:t>
      </w:r>
      <w:r w:rsidRPr="00806505">
        <w:rPr>
          <w:rStyle w:val="StyleUnderline"/>
        </w:rPr>
        <w:t>It is usually comprised of at least one Carrier Strike Group equipped with ships and aircraft, with approximately 25,000 people serving afloat and 3,000 support personnel ashore. At the time of publication, there are two aircraft carriers operating within the Fifth Fleet Area of Responsibility (AOR).</w:t>
      </w:r>
      <w:r>
        <w:rPr>
          <w:rStyle w:val="StyleUnderline"/>
        </w:rPr>
        <w:t xml:space="preserve"> </w:t>
      </w:r>
      <w:r w:rsidRPr="00656391">
        <w:rPr>
          <w:sz w:val="16"/>
        </w:rPr>
        <w:t xml:space="preserve">The USS Abraham Lincoln arrived in the AOR on January 19, 2012, escorted by the guided-missile cruiser USS Cape St. George, two US destroyers, a British frigate and a French vessel. It joined the USS Carl Vinson which had been in the theater since January 9, 2012. </w:t>
      </w:r>
      <w:r w:rsidRPr="00806505">
        <w:rPr>
          <w:rStyle w:val="StyleUnderline"/>
        </w:rPr>
        <w:t>Prior to its arrival in the Gulf, Iranian army chief Ataollah Salehi threatened military action if a US carrier returned to the area saying “I recommend and emphasize to the American carrier not to return to the Persian Gulf. … We are not in the habit of warning more than once”.</w:t>
      </w:r>
      <w:r>
        <w:rPr>
          <w:rStyle w:val="StyleUnderline"/>
        </w:rPr>
        <w:t xml:space="preserve"> </w:t>
      </w:r>
      <w:r w:rsidRPr="00806505">
        <w:rPr>
          <w:rStyle w:val="StyleUnderline"/>
        </w:rPr>
        <w:t>The USS Abraham Lincoln arrived without incident after Iran backed away from the earlier threat.</w:t>
      </w:r>
      <w:r>
        <w:rPr>
          <w:rStyle w:val="StyleUnderline"/>
        </w:rPr>
        <w:t xml:space="preserve"> </w:t>
      </w:r>
      <w:r w:rsidRPr="00656391">
        <w:rPr>
          <w:sz w:val="16"/>
        </w:rPr>
        <w:t xml:space="preserve">Both ships, the Abraham Lincoln and the Carl Vinson are Nimitz-class super-carriers which displace more than 100,000 tons of water, carry approximately 6000 crew and 90 aircraft. The corpse of Osama Bin Laden was buried at sea in May 2011 from the deck of the USS Carl Vinson. Historically, the U.S. has engaged Iran off its shores. During the Iran-Iraq war several United States’ warships and merchant ships were damaged by Iranian sea mines and were fired upon. In response the U.S. Navy launched Operation Praying Mantis on April 18, 1988, destroying half of Iran’s operational navy. When the Iran-Iraq war ended, U.S. Naval forces along with European and Arabian Gulf allies, accomplished the mission of protecting vital gulf tanker traffic. These types of operations would be heavily supported by the Fifth Fleet. Recently, despite rising tensions between Iran and the United States, the Fifth Fleet rescued 4 Iranian civilian vessels in distress so far in 2012. Following these events, the two aircraft carriers are expected to “simultaneously conduct operations in different areas of the AOR, to adequately provide support operations requirements and other security commitments in the region.” </w:t>
      </w:r>
      <w:r w:rsidRPr="00656391">
        <w:rPr>
          <w:rStyle w:val="StyleUnderline"/>
        </w:rPr>
        <w:t>In the event of an Iranian blockade of major shipping routes through the Strait of Hormuz, the United States and its allies would consider it to be a breach of international law which guarantees rights of passage. According to the US Energy Information Administration, the strait is the “most important choke-point” for the world’s oil tankers.</w:t>
      </w:r>
      <w:r>
        <w:rPr>
          <w:rStyle w:val="StyleUnderline"/>
        </w:rPr>
        <w:t xml:space="preserve"> </w:t>
      </w:r>
      <w:r w:rsidRPr="00656391">
        <w:rPr>
          <w:rStyle w:val="StyleUnderline"/>
        </w:rPr>
        <w:t>The U.S. Fifth Fleet is responsible for maintaining the stability of that choke-point.</w:t>
      </w:r>
    </w:p>
    <w:p w:rsidR="002150FA" w:rsidRDefault="002150FA" w:rsidP="002150FA"/>
    <w:p w:rsidR="003D5998" w:rsidRDefault="003D5998" w:rsidP="003D5998">
      <w:pPr>
        <w:pStyle w:val="Heading3"/>
      </w:pPr>
      <w:r>
        <w:t>2ac at: base relocation</w:t>
      </w:r>
    </w:p>
    <w:p w:rsidR="003D5998" w:rsidRPr="00C541EE" w:rsidRDefault="003D5998" w:rsidP="003D5998">
      <w:pPr>
        <w:pStyle w:val="Heading4"/>
      </w:pPr>
      <w:r>
        <w:t>The base could move to Saudi Arabia or UAE</w:t>
      </w:r>
    </w:p>
    <w:p w:rsidR="003D5998" w:rsidRDefault="003D5998" w:rsidP="003D5998">
      <w:r w:rsidRPr="00C541EE">
        <w:t xml:space="preserve">Joseph </w:t>
      </w:r>
      <w:r w:rsidRPr="00C541EE">
        <w:rPr>
          <w:rStyle w:val="Style13ptBold"/>
        </w:rPr>
        <w:t>Hammond 17</w:t>
      </w:r>
      <w:r w:rsidRPr="004D40CF">
        <w:t xml:space="preserve">, "Moving Al-Udeid Base from Qatar Discussed in Washington D.C.", </w:t>
      </w:r>
      <w:r>
        <w:t>Small Wars Journal</w:t>
      </w:r>
      <w:r w:rsidRPr="004D40CF">
        <w:t xml:space="preserve">, </w:t>
      </w:r>
      <w:r>
        <w:t>5-31-2017</w:t>
      </w:r>
      <w:r w:rsidRPr="004D40CF">
        <w:t>, https://smallwarsjournal.com/blog/moving-al-udeid-base-from-qatar-discussed-in-washington-dc, //sab</w:t>
      </w:r>
    </w:p>
    <w:p w:rsidR="003D5998" w:rsidRDefault="003D5998" w:rsidP="003D5998">
      <w:pPr>
        <w:rPr>
          <w:rStyle w:val="StyleUnderline"/>
        </w:rPr>
      </w:pPr>
      <w:r w:rsidRPr="004D40CF">
        <w:rPr>
          <w:rStyle w:val="StyleUnderline"/>
        </w:rPr>
        <w:t>Suggesting a breach in Qatari-American relations, the Trump administration may be considering moving a large military installation from the tiny Arab nation.</w:t>
      </w:r>
      <w:r>
        <w:rPr>
          <w:rStyle w:val="StyleUnderline"/>
        </w:rPr>
        <w:t xml:space="preserve"> </w:t>
      </w:r>
      <w:r w:rsidRPr="00C541EE">
        <w:rPr>
          <w:rStyle w:val="Emphasis"/>
        </w:rPr>
        <w:t>“The United States military doesn’t have any irreplaceable bases,”</w:t>
      </w:r>
      <w:r w:rsidRPr="004D40CF">
        <w:rPr>
          <w:rStyle w:val="StyleUnderline"/>
        </w:rPr>
        <w:t xml:space="preserve"> former Defense Secretary Robert Gates said</w:t>
      </w:r>
      <w:r w:rsidRPr="00C541EE">
        <w:rPr>
          <w:sz w:val="16"/>
        </w:rPr>
        <w:t xml:space="preserve"> in his keynote address at a Washington conference titled, “Qatar and the Muslim Brotherhood’s Global Affiliates.” While stressing that Qatar remains a military ally, Gates said “the problem is outside the military relationship. The military relationship, as we know, it is very good. </w:t>
      </w:r>
      <w:r w:rsidRPr="004D40CF">
        <w:rPr>
          <w:rStyle w:val="StyleUnderline"/>
        </w:rPr>
        <w:t>It's everything outside the military relationship that's a concern for us.”</w:t>
      </w:r>
      <w:r>
        <w:rPr>
          <w:rStyle w:val="StyleUnderline"/>
        </w:rPr>
        <w:t xml:space="preserve"> </w:t>
      </w:r>
      <w:r w:rsidRPr="004D40CF">
        <w:rPr>
          <w:rStyle w:val="StyleUnderline"/>
        </w:rPr>
        <w:t>Gates was not the only speaker at the conference – which was attended by senior members of the White House, as well as members of the past three presidential administrations - who condemned Qatar’s inability to fully clamp down on terror financing emanating from the emirate fully, including Hamas, a U.S. designated terrorist organization.</w:t>
      </w:r>
      <w:r>
        <w:rPr>
          <w:rStyle w:val="StyleUnderline"/>
        </w:rPr>
        <w:t xml:space="preserve"> </w:t>
      </w:r>
      <w:r w:rsidRPr="004D40CF">
        <w:rPr>
          <w:rStyle w:val="StyleUnderline"/>
        </w:rPr>
        <w:t xml:space="preserve">“I think if behaviors didn't change there would be </w:t>
      </w:r>
      <w:r w:rsidRPr="004D40CF">
        <w:rPr>
          <w:rStyle w:val="Emphasis"/>
        </w:rPr>
        <w:t>a willingness to look at other options for basing</w:t>
      </w:r>
      <w:r w:rsidRPr="004D40CF">
        <w:rPr>
          <w:rStyle w:val="StyleUnderline"/>
        </w:rPr>
        <w:t>,” Rep. Ed Royce (R-California), Chairman of the House Foreign Affairs Committee, said at the conference organized by the Foundation for Defense of Democracies, the Hudson Institute, and The George Washington University’s Center for Cyber &amp; Homeland Security.</w:t>
      </w:r>
      <w:r>
        <w:rPr>
          <w:rStyle w:val="StyleUnderline"/>
        </w:rPr>
        <w:t xml:space="preserve"> </w:t>
      </w:r>
      <w:r w:rsidRPr="00C541EE">
        <w:rPr>
          <w:sz w:val="16"/>
        </w:rPr>
        <w:t xml:space="preserve">Qatar is home to the forward operating base of U.S. Central Command. However, “CENTCOM” isn’t the only U.S. asset at Qatar’s sprawling Al Udeid Airbase. In addition to hosting Qatari forces, the base also hosts the 379th Air Expeditionary Wing of the U.S. Air Force. Other U.S. military has been active in the country as well including the U.S. Navy SEALS. The facility is also used by the British Royal Airforce. The base which was built by French contractors over a decade ago is one of the few U.S. airbases overseas where B-52 bombers, America’s largest warplane can land due to the long runways. </w:t>
      </w:r>
      <w:r w:rsidRPr="00C541EE">
        <w:rPr>
          <w:rStyle w:val="StyleUnderline"/>
        </w:rPr>
        <w:t xml:space="preserve">Those facilities could be relocated to </w:t>
      </w:r>
      <w:r w:rsidRPr="00C541EE">
        <w:rPr>
          <w:rStyle w:val="Emphasis"/>
        </w:rPr>
        <w:t>Saudi Arabia or the United Arab Emirates</w:t>
      </w:r>
      <w:r w:rsidRPr="00C541EE">
        <w:rPr>
          <w:rStyle w:val="StyleUnderline"/>
        </w:rPr>
        <w:t xml:space="preserve"> if need be.</w:t>
      </w:r>
      <w:r w:rsidRPr="00C541EE">
        <w:rPr>
          <w:sz w:val="16"/>
        </w:rPr>
        <w:t xml:space="preserve"> However, speakers at the event cautioned that such a move would be strategically difficult. “In an ideal world the United States would have a diversified force posture across the region, to include Qatar,” said </w:t>
      </w:r>
      <w:r w:rsidRPr="00C541EE">
        <w:rPr>
          <w:rStyle w:val="StyleUnderline"/>
        </w:rPr>
        <w:t xml:space="preserve">Jake Sullivan, former National Security Adviser to Vice President Joe </w:t>
      </w:r>
      <w:proofErr w:type="gramStart"/>
      <w:r w:rsidRPr="00C541EE">
        <w:rPr>
          <w:rStyle w:val="StyleUnderline"/>
        </w:rPr>
        <w:t>Biden,“</w:t>
      </w:r>
      <w:proofErr w:type="gramEnd"/>
      <w:r w:rsidRPr="00C541EE">
        <w:rPr>
          <w:rStyle w:val="StyleUnderline"/>
        </w:rPr>
        <w:t>… But I do think that we have to take a firmer line with our partner.”</w:t>
      </w:r>
    </w:p>
    <w:p w:rsidR="003D5998" w:rsidRDefault="003D5998" w:rsidP="003D5998">
      <w:pPr>
        <w:rPr>
          <w:rStyle w:val="StyleUnderline"/>
        </w:rPr>
      </w:pPr>
    </w:p>
    <w:p w:rsidR="003D5998" w:rsidRPr="00AE7BDE" w:rsidRDefault="003D5998" w:rsidP="003D5998">
      <w:pPr>
        <w:pStyle w:val="Heading4"/>
      </w:pPr>
      <w:r>
        <w:t>Link turn</w:t>
      </w:r>
      <w:r w:rsidRPr="00AE7BDE">
        <w:t xml:space="preserve"> – </w:t>
      </w:r>
      <w:r>
        <w:t>moving the base</w:t>
      </w:r>
      <w:r w:rsidRPr="00AE7BDE">
        <w:t xml:space="preserve"> key to our operations in the region </w:t>
      </w:r>
      <w:r>
        <w:t>b/c</w:t>
      </w:r>
      <w:r w:rsidRPr="00AE7BDE">
        <w:t xml:space="preserve"> they wouldn’t let us use it against iran</w:t>
      </w:r>
      <w:r>
        <w:t xml:space="preserve"> </w:t>
      </w:r>
    </w:p>
    <w:p w:rsidR="003D5998" w:rsidRPr="00AE7BDE" w:rsidRDefault="003D5998" w:rsidP="003D5998">
      <w:r w:rsidRPr="00AE7BDE">
        <w:t xml:space="preserve">Salman </w:t>
      </w:r>
      <w:r w:rsidRPr="00AE7BDE">
        <w:rPr>
          <w:rStyle w:val="Style13ptBold"/>
        </w:rPr>
        <w:t>Al-Ansari 17</w:t>
      </w:r>
      <w:r w:rsidRPr="00AE7BDE">
        <w:t>, the founder and president of the Washington, DC-based Saudi American Public Relation Affairs Committee (SAPRAC)</w:t>
      </w:r>
      <w:r>
        <w:t xml:space="preserve">, </w:t>
      </w:r>
      <w:r w:rsidRPr="00AE7BDE">
        <w:t>"The case for moving Al-Udeid airbase from Qatar", The</w:t>
      </w:r>
      <w:r>
        <w:t xml:space="preserve"> </w:t>
      </w:r>
      <w:r w:rsidRPr="00AE7BDE">
        <w:t>Hill, 10-9-2017, https://thehill.com/opinion/international/354555-the-case-for-moving-al-udeid-airbase-from-qatar, //sab</w:t>
      </w:r>
    </w:p>
    <w:p w:rsidR="003D5998" w:rsidRDefault="003D5998" w:rsidP="003D5998">
      <w:pPr>
        <w:rPr>
          <w:rStyle w:val="StyleUnderline"/>
        </w:rPr>
      </w:pPr>
      <w:r w:rsidRPr="00C541EE">
        <w:rPr>
          <w:rStyle w:val="StyleUnderline"/>
        </w:rPr>
        <w:t xml:space="preserve">Would you put an American airbase, complete with its equipment and personnel, in a hostile country aligned with Iran? That is what Washington is doing today with America’s Al-Udeid airbase in Qatar. Earlier this year, </w:t>
      </w:r>
      <w:r w:rsidRPr="00C541EE">
        <w:rPr>
          <w:rStyle w:val="Emphasis"/>
        </w:rPr>
        <w:t>former Secretary of Defense Robert Gates infamously stated that America’s Al-Udeid base should be moved from Qatar</w:t>
      </w:r>
      <w:r w:rsidRPr="00C541EE">
        <w:rPr>
          <w:rStyle w:val="StyleUnderline"/>
        </w:rPr>
        <w:t>.</w:t>
      </w:r>
      <w:r w:rsidRPr="00C541EE">
        <w:rPr>
          <w:sz w:val="16"/>
        </w:rPr>
        <w:t xml:space="preserve"> Others chimed in too with observations and commentary. </w:t>
      </w:r>
      <w:r w:rsidRPr="00C541EE">
        <w:rPr>
          <w:rStyle w:val="StyleUnderline"/>
        </w:rPr>
        <w:t xml:space="preserve">According to U.S. President Donald Trump, who has publicly backed the Saudi-led effort and criticized Qatar, relocating from Al-Udeid would be no significant obstacle. </w:t>
      </w:r>
      <w:r w:rsidRPr="00C541EE">
        <w:rPr>
          <w:sz w:val="16"/>
        </w:rPr>
        <w:t xml:space="preserve">Trump was asked about the effect of the crisis on Al-Udeid during an interview with the Christian Broadcasting Network that aired on July 12, 2017. </w:t>
      </w:r>
      <w:r w:rsidRPr="00C541EE">
        <w:rPr>
          <w:rStyle w:val="StyleUnderline"/>
        </w:rPr>
        <w:t xml:space="preserve">"If we ever </w:t>
      </w:r>
      <w:proofErr w:type="gramStart"/>
      <w:r w:rsidRPr="00C541EE">
        <w:rPr>
          <w:rStyle w:val="StyleUnderline"/>
        </w:rPr>
        <w:t>have to</w:t>
      </w:r>
      <w:proofErr w:type="gramEnd"/>
      <w:r w:rsidRPr="00C541EE">
        <w:rPr>
          <w:rStyle w:val="StyleUnderline"/>
        </w:rPr>
        <w:t xml:space="preserve"> leave (Al-Udeid),” the American president said, “we would have 10 countries willing to build us another one, believe me, and they will pay for it.” The countries that the president is referring to also believe that Iran must be stopped once and for all.</w:t>
      </w:r>
      <w:r>
        <w:rPr>
          <w:rStyle w:val="StyleUnderline"/>
        </w:rPr>
        <w:t xml:space="preserve"> </w:t>
      </w:r>
      <w:r w:rsidRPr="00C541EE">
        <w:rPr>
          <w:sz w:val="16"/>
        </w:rPr>
        <w:t xml:space="preserve">As the prospect of a real military confrontation with Iran becomes more likely in the wake of U.S. Ambassador Nikki Haley’s speech at American Enterprise Institute. The likely next U.S. Secretary of State argued that Iran is not committed to the faulty Joint Comprehensive Plan of Action (JCPOA). </w:t>
      </w:r>
      <w:r w:rsidRPr="00C541EE">
        <w:rPr>
          <w:rStyle w:val="StyleUnderline"/>
        </w:rPr>
        <w:t xml:space="preserve">If Washington and Tehran clash and war erupts, </w:t>
      </w:r>
      <w:r w:rsidRPr="00650BFF">
        <w:rPr>
          <w:rStyle w:val="Emphasis"/>
        </w:rPr>
        <w:t xml:space="preserve">Qatar’s potential role in such a scenario raises questions about the safety and security of Al-Udeid air operations and personnel. </w:t>
      </w:r>
      <w:r w:rsidRPr="00C541EE">
        <w:rPr>
          <w:rStyle w:val="Emphasis"/>
        </w:rPr>
        <w:t>Iran’s ability to infiltrate American interests is a real possibility</w:t>
      </w:r>
      <w:r w:rsidRPr="00C541EE">
        <w:rPr>
          <w:rStyle w:val="StyleUnderline"/>
        </w:rPr>
        <w:t xml:space="preserve"> that includes possible scenarios of Tehran’s agents disrupting and degrading Al-Udeid’s functions, such as </w:t>
      </w:r>
      <w:r w:rsidRPr="00C541EE">
        <w:rPr>
          <w:rStyle w:val="Emphasis"/>
        </w:rPr>
        <w:t>cutting off gasoline and crucial military supplies</w:t>
      </w:r>
      <w:r w:rsidRPr="00C541EE">
        <w:rPr>
          <w:rStyle w:val="StyleUnderline"/>
        </w:rPr>
        <w:t xml:space="preserve">. That is a serious possibility that should make war planners consider moving arrangements immediately. Qatar has chosen its own path with Iran through energy, economics and security. </w:t>
      </w:r>
      <w:r w:rsidRPr="00C541EE">
        <w:rPr>
          <w:rStyle w:val="Emphasis"/>
        </w:rPr>
        <w:t>Al-Udeid needs to be moved as quickly as possible to another host country</w:t>
      </w:r>
      <w:r w:rsidRPr="00C541EE">
        <w:rPr>
          <w:rStyle w:val="StyleUnderline"/>
        </w:rPr>
        <w:t>.</w:t>
      </w:r>
      <w:r>
        <w:rPr>
          <w:rStyle w:val="StyleUnderline"/>
        </w:rPr>
        <w:t xml:space="preserve"> </w:t>
      </w:r>
      <w:r w:rsidRPr="00C541EE">
        <w:rPr>
          <w:sz w:val="16"/>
        </w:rPr>
        <w:t xml:space="preserve">Qatar is also home to the forward operating base of U.S. Central Command. However, “CENTCOM” isn’t the only U.S. asset at Qatar’s sprawling Al-Udeid Airbase, with its two active runways capable of accommodating U.S. aircraft of any size. In addition to hosting Qatari forces, the base also hosts the U.S. Air Force 379th Air Expeditionary Wing. Additionally, the base houses the forward operating headquarters of U.S. Special Operations Central Command (SOCCENT) and U.S. Air Forces Central Command (AFCENT). Other branches of the U.S. military have been active in Qatar, including the U.S. Navy SEALS. The facility is also used by the British Royal Airforce. Camp </w:t>
      </w:r>
      <w:proofErr w:type="gramStart"/>
      <w:r w:rsidRPr="00C541EE">
        <w:rPr>
          <w:sz w:val="16"/>
        </w:rPr>
        <w:t>As</w:t>
      </w:r>
      <w:proofErr w:type="gramEnd"/>
      <w:r w:rsidRPr="00C541EE">
        <w:rPr>
          <w:sz w:val="16"/>
        </w:rPr>
        <w:t xml:space="preserve"> Sayliyah is a second military facility used for prepositioning logistical supplies, containing equipment for an entire U.S. army armored brigade. The base, which was built by French contractors over a decade ago, is one of the few U.S. airbases overseas where B-52 bombers, America’s largest warplane, can land due to the long runways. Those facilities could be relocated at varying speeds. </w:t>
      </w:r>
      <w:r w:rsidRPr="00C541EE">
        <w:rPr>
          <w:rStyle w:val="StyleUnderline"/>
        </w:rPr>
        <w:t xml:space="preserve">While Al-Udeid is the headquarters for U.S. military and air operations in Iraq, Syria and Afghanistan, it is now time to break the reliance on Qatar as an American hub, because Doha's ties to Iran are becoming increasingly apparent: </w:t>
      </w:r>
      <w:r w:rsidRPr="00C541EE">
        <w:rPr>
          <w:rStyle w:val="Emphasis"/>
        </w:rPr>
        <w:t>Doha is complicit in Tehran’s expansion</w:t>
      </w:r>
      <w:r w:rsidRPr="00C541EE">
        <w:rPr>
          <w:rStyle w:val="StyleUnderline"/>
        </w:rPr>
        <w:t xml:space="preserve"> across Arab lands in the Levant in those very battles themselves. Qatar’s intransigence is out in the open for all to see, as the Anti-Terror Quartet (ATQ) has been arguing through documentation.</w:t>
      </w:r>
      <w:r>
        <w:rPr>
          <w:rStyle w:val="StyleUnderline"/>
        </w:rPr>
        <w:t xml:space="preserve"> </w:t>
      </w:r>
      <w:r w:rsidRPr="00C541EE">
        <w:rPr>
          <w:rStyle w:val="StyleUnderline"/>
        </w:rPr>
        <w:t xml:space="preserve">As the crisis becomes </w:t>
      </w:r>
      <w:proofErr w:type="gramStart"/>
      <w:r w:rsidRPr="00C541EE">
        <w:rPr>
          <w:rStyle w:val="StyleUnderline"/>
        </w:rPr>
        <w:t>more clear</w:t>
      </w:r>
      <w:proofErr w:type="gramEnd"/>
      <w:r w:rsidRPr="00C541EE">
        <w:rPr>
          <w:rStyle w:val="StyleUnderline"/>
        </w:rPr>
        <w:t xml:space="preserve"> of Iranian-Qatari ties, American voices are questioning the rationale for Al-Udeid in Qatar. A senior ranking member of U.S. Congress, Ileana Ros-Lehtinen, chair of the subcommittee on the Middle East and North Africa, is raising fresh questions about the suitability of Qatar to host the Al-Udeid airbase, due to Doha’s failure to act against terrorist financiers.</w:t>
      </w:r>
      <w:r>
        <w:rPr>
          <w:rStyle w:val="StyleUnderline"/>
        </w:rPr>
        <w:t xml:space="preserve"> </w:t>
      </w:r>
      <w:r w:rsidRPr="00C541EE">
        <w:rPr>
          <w:sz w:val="16"/>
        </w:rPr>
        <w:t>Qatar’s role in actively channeling funds or failing to stop others from sending money to banned groups should bring into question the continued major U.S. military presence in the country</w:t>
      </w:r>
      <w:r w:rsidRPr="00C541EE">
        <w:rPr>
          <w:rStyle w:val="StyleUnderline"/>
        </w:rPr>
        <w:t>. Representative Ros-Lehtinen argued that “We cannot allow for our air base to be used as a means to justify this sort of behavior… Doha’s behavior must change the status quo, and if it does not, it risks losing our cooperation on the air base.”</w:t>
      </w:r>
      <w:r>
        <w:rPr>
          <w:rStyle w:val="StyleUnderline"/>
        </w:rPr>
        <w:t xml:space="preserve"> </w:t>
      </w:r>
      <w:r w:rsidRPr="00C541EE">
        <w:rPr>
          <w:rStyle w:val="StyleUnderline"/>
        </w:rPr>
        <w:t>Importantly, Ros-Lehtinen defined Qatar as only helping “to facilitate our operations at our airbase”, while “the UAE, for example, has spent 12 years with us fighting alongside in Afghanistan”. The Republican congresswoman described Doha as allowing a permissive environment for terrorist financing and said that it had “openly housed Hamas leaders, Taliban leaders, and has several individuals who have been sanctioned by the U.S. Treasury Department and it has failed to prosecute them.”</w:t>
      </w:r>
      <w:r>
        <w:rPr>
          <w:rStyle w:val="StyleUnderline"/>
        </w:rPr>
        <w:t xml:space="preserve"> </w:t>
      </w:r>
      <w:r w:rsidRPr="00C541EE">
        <w:rPr>
          <w:rStyle w:val="StyleUnderline"/>
        </w:rPr>
        <w:t xml:space="preserve">Let’s note that Qatari potentate Hamad bin Jassim said that Qatar won’t allow for any attack from Qatar against Iran, thus rendering the base useless in case Iran is to be confronted. This point of view is engrained in the Qatari leadership. </w:t>
      </w:r>
      <w:r w:rsidRPr="00C541EE">
        <w:rPr>
          <w:rStyle w:val="Emphasis"/>
        </w:rPr>
        <w:t>Qatar is not an ally of its neighbors nor of the United States, especially when it comes to Iran.</w:t>
      </w:r>
      <w:r>
        <w:rPr>
          <w:rStyle w:val="StyleUnderline"/>
        </w:rPr>
        <w:t xml:space="preserve"> </w:t>
      </w:r>
      <w:r w:rsidRPr="00C541EE">
        <w:rPr>
          <w:sz w:val="16"/>
        </w:rPr>
        <w:t xml:space="preserve">Qatar has always been an outlier in the Gulf Cooperation Council and has long been regarded with suspicion as an Iranian agent by its neighbors. </w:t>
      </w:r>
      <w:r w:rsidRPr="00C541EE">
        <w:rPr>
          <w:rStyle w:val="Emphasis"/>
        </w:rPr>
        <w:t>Al-Udeid is a central component to America’s air war capability, and is now sitting on Iranian territory</w:t>
      </w:r>
      <w:r w:rsidRPr="00C541EE">
        <w:rPr>
          <w:rStyle w:val="StyleUnderline"/>
        </w:rPr>
        <w:t>, or at least that is how Tehran and Doha see the American base, licking their chops.</w:t>
      </w:r>
    </w:p>
    <w:p w:rsidR="003D5998" w:rsidRDefault="003D5998" w:rsidP="003D5998">
      <w:pPr>
        <w:rPr>
          <w:rStyle w:val="StyleUnderline"/>
        </w:rPr>
      </w:pPr>
    </w:p>
    <w:p w:rsidR="003D5998" w:rsidRDefault="003D5998" w:rsidP="003D5998">
      <w:pPr>
        <w:pStyle w:val="Heading3"/>
      </w:pPr>
      <w:r>
        <w:t>1ar at: base relocation</w:t>
      </w:r>
    </w:p>
    <w:p w:rsidR="003D5998" w:rsidRDefault="003D5998" w:rsidP="003D5998">
      <w:pPr>
        <w:pStyle w:val="Heading4"/>
      </w:pPr>
      <w:r>
        <w:t>we should shift away from qatar to our other allies – the airbase is easily swapped</w:t>
      </w:r>
    </w:p>
    <w:p w:rsidR="003D5998" w:rsidRPr="007959BF" w:rsidRDefault="003D5998" w:rsidP="003D5998">
      <w:r w:rsidRPr="007959BF">
        <w:t>Gen. Charles</w:t>
      </w:r>
      <w:r>
        <w:t xml:space="preserve"> </w:t>
      </w:r>
      <w:r w:rsidRPr="00A142CF">
        <w:rPr>
          <w:rStyle w:val="Style13ptBold"/>
        </w:rPr>
        <w:t>Wald 7/9</w:t>
      </w:r>
      <w:r>
        <w:t xml:space="preserve">, </w:t>
      </w:r>
      <w:r w:rsidRPr="007959BF">
        <w:t>former commander of U.S. Central Command Air Forces</w:t>
      </w:r>
      <w:r>
        <w:t xml:space="preserve"> who opened </w:t>
      </w:r>
      <w:r w:rsidRPr="007959BF">
        <w:t>the Al Udeid Air Base</w:t>
      </w:r>
      <w:r>
        <w:t xml:space="preserve"> in Qatar,</w:t>
      </w:r>
      <w:r w:rsidRPr="007959BF">
        <w:t xml:space="preserve"> "Qatar is helping Iran. Trump has the leverage to force a change — but will he?", NBC News, 7-9-2019, https://www.nbcnews.com/think/opinion/qatar-helping-iran-trump-has-leverage-force-change-will-he-ncna1027621, //sab</w:t>
      </w:r>
    </w:p>
    <w:p w:rsidR="003D5998" w:rsidRDefault="003D5998" w:rsidP="003D5998">
      <w:pPr>
        <w:rPr>
          <w:rStyle w:val="StyleUnderline"/>
        </w:rPr>
      </w:pPr>
      <w:r w:rsidRPr="007959BF">
        <w:rPr>
          <w:rStyle w:val="StyleUnderline"/>
        </w:rPr>
        <w:t>In addition to its troubling involvement with Iran, Qatar is a nation that has been accused of supporting Khalid Sheikh Mohammed, who was the principal architect behind the Sept. 11 attacks. It is a nation that has funded Muslim Brotherhood affiliates, Hamas, ISIS, Al-Nusra Front (Al-Qaeda in Syria) and the Taliban</w:t>
      </w:r>
      <w:r w:rsidRPr="007959BF">
        <w:rPr>
          <w:sz w:val="16"/>
        </w:rPr>
        <w:t xml:space="preserve">. Israeli diplomats refer to it as the “Club Med” of the Islamic terror world — a posh breeding ground for terrorism. </w:t>
      </w:r>
      <w:r w:rsidRPr="007959BF">
        <w:rPr>
          <w:rStyle w:val="StyleUnderline"/>
        </w:rPr>
        <w:t>In June 2017, Saudi Arabia, Bahrain, the United Arab Emirates and Egypt all cut formal relations with Qatar</w:t>
      </w:r>
      <w:r w:rsidRPr="007959BF">
        <w:rPr>
          <w:sz w:val="16"/>
        </w:rPr>
        <w:t xml:space="preserve"> because they recognized that their Gulf neighbor must make the choice that I am urging the U.S. to make as well. </w:t>
      </w:r>
      <w:r w:rsidRPr="007959BF">
        <w:rPr>
          <w:rStyle w:val="StyleUnderline"/>
        </w:rPr>
        <w:t>We should be as clear-eyed in our approach to the region.</w:t>
      </w:r>
      <w:r>
        <w:rPr>
          <w:rStyle w:val="StyleUnderline"/>
        </w:rPr>
        <w:t xml:space="preserve"> </w:t>
      </w:r>
      <w:r w:rsidRPr="007959BF">
        <w:rPr>
          <w:sz w:val="16"/>
        </w:rPr>
        <w:t xml:space="preserve">Until now, U.S. strategy in the Middle East has been uneven and fractionalized. </w:t>
      </w:r>
      <w:r w:rsidRPr="007959BF">
        <w:rPr>
          <w:rStyle w:val="StyleUnderline"/>
        </w:rPr>
        <w:t xml:space="preserve">It is time to set priorities and stay the course on those objectives, particularly deterring Iran and its proxies, and </w:t>
      </w:r>
      <w:r w:rsidRPr="007959BF">
        <w:rPr>
          <w:rStyle w:val="Emphasis"/>
        </w:rPr>
        <w:t>contributing to the defense of our regional allies</w:t>
      </w:r>
      <w:r w:rsidRPr="007959BF">
        <w:rPr>
          <w:rStyle w:val="StyleUnderline"/>
        </w:rPr>
        <w:t>, first and foremost Israel, as well as like-minded nations such as Saudi Arabia, the United Arab Emirates, Bahrain, Kuwait, Jordan and Egypt.</w:t>
      </w:r>
      <w:r>
        <w:rPr>
          <w:rStyle w:val="StyleUnderline"/>
        </w:rPr>
        <w:t xml:space="preserve"> </w:t>
      </w:r>
      <w:r w:rsidRPr="007959BF">
        <w:rPr>
          <w:sz w:val="16"/>
        </w:rPr>
        <w:t xml:space="preserve">The United States has leverage when it comes to Qatar and the Al Udeid Air Base. Our Air Force has used that base for more than 17 years now. Qatar wants the base to </w:t>
      </w:r>
      <w:proofErr w:type="gramStart"/>
      <w:r w:rsidRPr="007959BF">
        <w:rPr>
          <w:sz w:val="16"/>
        </w:rPr>
        <w:t>remain, and</w:t>
      </w:r>
      <w:proofErr w:type="gramEnd"/>
      <w:r w:rsidRPr="007959BF">
        <w:rPr>
          <w:sz w:val="16"/>
        </w:rPr>
        <w:t xml:space="preserve"> has offered many inducements for it to stay. </w:t>
      </w:r>
      <w:r w:rsidRPr="007959BF">
        <w:rPr>
          <w:rStyle w:val="StyleUnderline"/>
        </w:rPr>
        <w:t xml:space="preserve">As important as the base clearly is to Qatar, the kingdom doesn’t seem to realize that it’s not critical to America. Our military </w:t>
      </w:r>
      <w:r w:rsidRPr="007959BF">
        <w:rPr>
          <w:rStyle w:val="Emphasis"/>
        </w:rPr>
        <w:t>could easily expand to other regional partners</w:t>
      </w:r>
      <w:r w:rsidRPr="007959BF">
        <w:rPr>
          <w:rStyle w:val="StyleUnderline"/>
        </w:rPr>
        <w:t xml:space="preserve"> such as Saudi Arabia, the UAE or even Jordan. Moving our forces currently based in Qatar is not nearly as difficult as one might </w:t>
      </w:r>
      <w:proofErr w:type="gramStart"/>
      <w:r w:rsidRPr="007959BF">
        <w:rPr>
          <w:rStyle w:val="StyleUnderline"/>
        </w:rPr>
        <w:t>think, and</w:t>
      </w:r>
      <w:proofErr w:type="gramEnd"/>
      <w:r w:rsidRPr="007959BF">
        <w:rPr>
          <w:rStyle w:val="StyleUnderline"/>
        </w:rPr>
        <w:t xml:space="preserve"> can be done relatively quickly and painlessly. </w:t>
      </w:r>
      <w:r w:rsidRPr="007959BF">
        <w:rPr>
          <w:rStyle w:val="Emphasis"/>
        </w:rPr>
        <w:t>We are not, and never will be, dependent on a single base</w:t>
      </w:r>
      <w:r w:rsidRPr="007959BF">
        <w:rPr>
          <w:rStyle w:val="StyleUnderline"/>
        </w:rPr>
        <w:t>.</w:t>
      </w:r>
    </w:p>
    <w:p w:rsidR="003D5998" w:rsidRDefault="003D5998" w:rsidP="003D5998">
      <w:pPr>
        <w:rPr>
          <w:rStyle w:val="StyleUnderline"/>
        </w:rPr>
      </w:pPr>
    </w:p>
    <w:p w:rsidR="003D5998" w:rsidRPr="000D45A1" w:rsidRDefault="003D5998" w:rsidP="003D5998">
      <w:pPr>
        <w:pStyle w:val="Heading4"/>
      </w:pPr>
      <w:r>
        <w:t>p</w:t>
      </w:r>
      <w:r w:rsidRPr="000D45A1">
        <w:t>lans for other bases are in place</w:t>
      </w:r>
    </w:p>
    <w:p w:rsidR="003D5998" w:rsidRPr="002E16BD" w:rsidRDefault="003D5998" w:rsidP="003D5998">
      <w:r w:rsidRPr="002E16BD">
        <w:t xml:space="preserve">Joyce </w:t>
      </w:r>
      <w:r w:rsidRPr="002E16BD">
        <w:rPr>
          <w:rStyle w:val="Style13ptBold"/>
        </w:rPr>
        <w:t>Karam and</w:t>
      </w:r>
      <w:r w:rsidRPr="002E16BD">
        <w:t xml:space="preserve"> Mustafa </w:t>
      </w:r>
      <w:r w:rsidRPr="002E16BD">
        <w:rPr>
          <w:rStyle w:val="Style13ptBold"/>
        </w:rPr>
        <w:t>Alrawi 17</w:t>
      </w:r>
      <w:r>
        <w:rPr>
          <w:rStyle w:val="Style13ptBold"/>
        </w:rPr>
        <w:t xml:space="preserve"> </w:t>
      </w:r>
      <w:r w:rsidRPr="002E16BD">
        <w:t>Karam</w:t>
      </w:r>
      <w:r>
        <w:t xml:space="preserve"> is a Washington Correspondent for The National, </w:t>
      </w:r>
      <w:r w:rsidRPr="002E16BD">
        <w:t>a native of Lebanon</w:t>
      </w:r>
      <w:r>
        <w:t>,</w:t>
      </w:r>
      <w:r w:rsidRPr="002E16BD">
        <w:t xml:space="preserve"> and has covered US politics and American foreign policy in the Middle East since 2004. Joyce has interviewed regional decision-makers, former US presidents and vice presidents including George W Bush and Joseph Biden. Prior to covering the US, Joyce worked as a Journalist in Lebanon covering the post-war period. She holds a BA in journalism and a </w:t>
      </w:r>
      <w:proofErr w:type="gramStart"/>
      <w:r w:rsidRPr="002E16BD">
        <w:t>Masters in International</w:t>
      </w:r>
      <w:proofErr w:type="gramEnd"/>
      <w:r w:rsidRPr="002E16BD">
        <w:t xml:space="preserve"> Peace and Conflict Resolution.</w:t>
      </w:r>
      <w:r>
        <w:t xml:space="preserve"> Alrawi is </w:t>
      </w:r>
      <w:r w:rsidRPr="000D45A1">
        <w:t xml:space="preserve">an assistant editor in chief at The National, and an accomplished journalist and broadcaster, with over 18-years' experience working in the UK, the UAE and the wider Middle East. He has interviewed </w:t>
      </w:r>
      <w:proofErr w:type="gramStart"/>
      <w:r w:rsidRPr="000D45A1">
        <w:t>a number of</w:t>
      </w:r>
      <w:proofErr w:type="gramEnd"/>
      <w:r w:rsidRPr="000D45A1">
        <w:t xml:space="preserve"> international business leaders including Mubadala's Khaldoon Al Mubarak, BP's Bob Dudley and Emaar's Mohamed Alabbar. </w:t>
      </w:r>
      <w:r w:rsidRPr="002E16BD">
        <w:t>Centcom: Qatar dispute hindering long-term planning at Udeid airbase", National, 7-29-2017, https://www.thenational.ae/world/the-americas/centcom-qatar-dispute-hindering-long-term-planning-at-udeid-airbase-1.615046, //sab</w:t>
      </w:r>
    </w:p>
    <w:p w:rsidR="003D5998" w:rsidRPr="002E16BD" w:rsidRDefault="003D5998" w:rsidP="003D5998">
      <w:pPr>
        <w:rPr>
          <w:rStyle w:val="StyleUnderline"/>
        </w:rPr>
      </w:pPr>
      <w:r w:rsidRPr="002E16BD">
        <w:rPr>
          <w:rStyle w:val="StyleUnderline"/>
        </w:rPr>
        <w:t xml:space="preserve">Pentagon spokesman Captain Jeff Davis said this month that </w:t>
      </w:r>
      <w:r w:rsidRPr="002E16BD">
        <w:rPr>
          <w:rStyle w:val="Emphasis"/>
        </w:rPr>
        <w:t>Washington is studying alternatives</w:t>
      </w:r>
      <w:r w:rsidRPr="002E16BD">
        <w:rPr>
          <w:rStyle w:val="StyleUnderline"/>
        </w:rPr>
        <w:t xml:space="preserve"> if the Qatar dispute escalates or drags on.</w:t>
      </w:r>
      <w:r>
        <w:rPr>
          <w:rStyle w:val="StyleUnderline"/>
        </w:rPr>
        <w:t xml:space="preserve"> </w:t>
      </w:r>
      <w:r w:rsidRPr="002E16BD">
        <w:rPr>
          <w:sz w:val="16"/>
        </w:rPr>
        <w:t xml:space="preserve">While </w:t>
      </w:r>
      <w:r w:rsidRPr="002E16BD">
        <w:rPr>
          <w:rStyle w:val="StyleUnderline"/>
        </w:rPr>
        <w:t>Capt Davis</w:t>
      </w:r>
      <w:r w:rsidRPr="002E16BD">
        <w:rPr>
          <w:sz w:val="16"/>
        </w:rPr>
        <w:t xml:space="preserve"> reiterated confidence that the US military continues “to have full use and access of the base there”, he </w:t>
      </w:r>
      <w:r w:rsidRPr="002E16BD">
        <w:rPr>
          <w:rStyle w:val="StyleUnderline"/>
        </w:rPr>
        <w:t>hinted at contingency planning already being made. “I think any time you are doing military operations, you are always thinking ahead to Plan Bs and Plan Cs … we would be remiss if we didn't do that," Capt Davis said, according to the Military Times.</w:t>
      </w:r>
      <w:r>
        <w:rPr>
          <w:rStyle w:val="StyleUnderline"/>
        </w:rPr>
        <w:t xml:space="preserve"> </w:t>
      </w:r>
      <w:r w:rsidRPr="002E16BD">
        <w:rPr>
          <w:sz w:val="16"/>
        </w:rPr>
        <w:t xml:space="preserve">Nicholas Heras, a fellow at the Centre for a New American Security (CNAS) in Washington, explained the US dilemma on Al Udeid as follows. On the one hand and “over the last decade and a half, the US military has found great utility in having Al Udeid serve as a coordinating hub for operations that it conducts in the greater Middle East region”, Mr Heras said. However, he added that “the bitter political disagreements that have come to a head within the Gulf appear to be endemic”, sending “a signal of political instability among the United States' Gulf Arab partners”. This instability “is a long-term threat to American force posture in the Gulf and in the broader Middle East”, Mr Heras said. </w:t>
      </w:r>
      <w:r w:rsidRPr="002E16BD">
        <w:rPr>
          <w:rStyle w:val="StyleUnderline"/>
        </w:rPr>
        <w:t xml:space="preserve">The expert explained a Plan B option for the US military as one </w:t>
      </w:r>
      <w:r w:rsidRPr="002E16BD">
        <w:rPr>
          <w:rStyle w:val="Emphasis"/>
        </w:rPr>
        <w:t>“looking at using other basing sites, such as Al Dhafra in Abu Dhabi, or other forward operating sites to conduct military operations.”</w:t>
      </w:r>
      <w:r w:rsidRPr="002E16BD">
        <w:rPr>
          <w:rStyle w:val="StyleUnderline"/>
        </w:rPr>
        <w:t xml:space="preserve"> Technically and “in order to design and implement a campaign plan, for example to conduct the counter-ISIS campaign, the US military needs to know what bases it can use, where they are situated, what types of forces they can accommodate, and what logistical requirements are unique to using some sites to operate from versus others.”</w:t>
      </w:r>
      <w:r>
        <w:rPr>
          <w:rStyle w:val="StyleUnderline"/>
        </w:rPr>
        <w:t xml:space="preserve"> </w:t>
      </w:r>
      <w:r w:rsidRPr="002E16BD">
        <w:rPr>
          <w:sz w:val="16"/>
        </w:rPr>
        <w:t xml:space="preserve">Asked how the Qatar dispute hinders the US long-term military planning, Mr Heras pointed out that diplomacy and military operations from partner countries go </w:t>
      </w:r>
      <w:proofErr w:type="gramStart"/>
      <w:r w:rsidRPr="002E16BD">
        <w:rPr>
          <w:sz w:val="16"/>
        </w:rPr>
        <w:t>hand-in-hand</w:t>
      </w:r>
      <w:proofErr w:type="gramEnd"/>
      <w:r w:rsidRPr="002E16BD">
        <w:rPr>
          <w:sz w:val="16"/>
        </w:rPr>
        <w:t xml:space="preserve">. “If there is political instability in the GCC, or if the Trump administration is not settled on how to approach Qatar moving forward, especially if the Qataris renege on their counter-terrorism commitments, that would mean that there is doubt whether a multi-year US military campaign plan could rely on particular basing sites” such as Al Udeid. </w:t>
      </w:r>
      <w:r w:rsidRPr="002E16BD">
        <w:rPr>
          <w:rStyle w:val="StyleUnderline"/>
        </w:rPr>
        <w:t>In that context, he added, “contingencies would need to be built into the planning, which means a higher likelihood of disruptions in the military operations, say against ISIL, or in support of operations in Afghanistan, or to counter the threat from Iran".</w:t>
      </w:r>
      <w:r>
        <w:rPr>
          <w:rStyle w:val="StyleUnderline"/>
        </w:rPr>
        <w:t xml:space="preserve"> </w:t>
      </w:r>
      <w:r w:rsidRPr="002E16BD">
        <w:rPr>
          <w:rStyle w:val="StyleUnderline"/>
        </w:rPr>
        <w:t xml:space="preserve">US president Donald Trump raised the prospect of leaving Al Udeid </w:t>
      </w:r>
      <w:r w:rsidRPr="002E16BD">
        <w:rPr>
          <w:sz w:val="16"/>
        </w:rPr>
        <w:t xml:space="preserve">in an interview to CBN two weeks ago, </w:t>
      </w:r>
      <w:r w:rsidRPr="002E16BD">
        <w:rPr>
          <w:rStyle w:val="StyleUnderline"/>
        </w:rPr>
        <w:t xml:space="preserve">saying that </w:t>
      </w:r>
      <w:r w:rsidRPr="002E16BD">
        <w:rPr>
          <w:rStyle w:val="Emphasis"/>
        </w:rPr>
        <w:t>10 countries would bid to host the base</w:t>
      </w:r>
      <w:r w:rsidRPr="002E16BD">
        <w:rPr>
          <w:rStyle w:val="StyleUnderline"/>
        </w:rPr>
        <w:t xml:space="preserve"> if the US ever decided to pull out.</w:t>
      </w:r>
    </w:p>
    <w:p w:rsidR="003D5998" w:rsidRDefault="003D5998" w:rsidP="003D5998"/>
    <w:p w:rsidR="003D5998" w:rsidRDefault="003D5998" w:rsidP="003D5998">
      <w:pPr>
        <w:pStyle w:val="Heading4"/>
      </w:pPr>
      <w:r>
        <w:t xml:space="preserve">it'd be better to move it – eggs in one basket bad </w:t>
      </w:r>
    </w:p>
    <w:p w:rsidR="003D5998" w:rsidRDefault="003D5998" w:rsidP="003D5998">
      <w:r w:rsidRPr="00E72826">
        <w:rPr>
          <w:rStyle w:val="Style13ptBold"/>
        </w:rPr>
        <w:t>VOA 17</w:t>
      </w:r>
      <w:r w:rsidRPr="00E72826">
        <w:t xml:space="preserve">, </w:t>
      </w:r>
      <w:r>
        <w:t xml:space="preserve">Voice of America, </w:t>
      </w:r>
      <w:r w:rsidRPr="00E72826">
        <w:t>the largest U.S. international broadcaster, providing news and information in more than 40 languages to an estimated weekly audience of more than 275 million people</w:t>
      </w:r>
      <w:r>
        <w:t xml:space="preserve"> </w:t>
      </w:r>
      <w:r w:rsidRPr="00E72826">
        <w:t>"Emirati Ambassador: US Should Rethink Qatar Air Base", 6-13-2017, https://www.voanews.com/world-news/middle-east-dont-use/emirati-ambassador-us-should-rethink-qatar-air-base, //sab</w:t>
      </w:r>
    </w:p>
    <w:p w:rsidR="003D5998" w:rsidRDefault="003D5998" w:rsidP="003D5998">
      <w:pPr>
        <w:rPr>
          <w:rStyle w:val="StyleUnderline"/>
        </w:rPr>
      </w:pPr>
      <w:r w:rsidRPr="00E72826">
        <w:rPr>
          <w:sz w:val="16"/>
        </w:rPr>
        <w:t xml:space="preserve">WASHINGTON - </w:t>
      </w:r>
      <w:r w:rsidRPr="00E72826">
        <w:rPr>
          <w:rStyle w:val="StyleUnderline"/>
        </w:rPr>
        <w:t>The United States should consider moving its air base out of Qatar, the Emirati ambassador to the U.S. said Tuesday, encouraging the Trump administration to use its leverage to further pressure Qatar over alleged support for extremism.</w:t>
      </w:r>
      <w:r>
        <w:rPr>
          <w:rStyle w:val="StyleUnderline"/>
        </w:rPr>
        <w:t xml:space="preserve"> </w:t>
      </w:r>
      <w:r w:rsidRPr="00E72826">
        <w:rPr>
          <w:sz w:val="16"/>
        </w:rPr>
        <w:t xml:space="preserve">As the Persian Gulf crisis enters its second week, Ambassador Yousef al-Otaiba of the United Arab Emirates said Qatar's neighbors would “fairly soon” give the U.S. a list of specific actions Qatar must take before punitive steps are lifted. He said the list would likely include Qatari sanctions on bank accounts of individuals that Qatar's neighbors have already sanctioned - and possibly on the banks themselves. “We've gotten fed up. We've had enough,” Otaiba said. In their bid to isolate Qatar by cutting off diplomatic ties, the UAE, Saudi Arabia and other Arab countries have been emboldened by President Donald Trump, who has forcefully echoed their accusations that Qatar funds terrorist groups and foments instability in the Mideast. UAE Ambassador Yousef al-Otaiba said both his country and the U.S. had allowed “bad behavior” by Qatar to continue for “a very long time.” “If I want to be honest, I think the reason action hasn't been taken against Qatar is because of the air base,” Otaiba said, referring to al-Udeid air base, not far from Doha. “The air base is a very nice insurance policy against any additional pressure.” </w:t>
      </w:r>
      <w:r w:rsidRPr="00E72826">
        <w:rPr>
          <w:rStyle w:val="StyleUnderline"/>
        </w:rPr>
        <w:t>Home to some 10,000 U.S. troops, the base has emerged as a flashpoint in the dispute between Qatar and its neighbors, the worst in the Persian Gulf in years. The forward headquarters of the U.S. military's Central Command is a staging point for U.S. air campaigns in Iraq, Afghanistan and Syria.</w:t>
      </w:r>
      <w:r>
        <w:rPr>
          <w:rStyle w:val="StyleUnderline"/>
        </w:rPr>
        <w:t xml:space="preserve"> </w:t>
      </w:r>
      <w:r w:rsidRPr="00E72826">
        <w:rPr>
          <w:rStyle w:val="StyleUnderline"/>
        </w:rPr>
        <w:t xml:space="preserve">“Maybe someone in Congress should have a hearing and just say, you know, ‘Should we consider moving it?’” Otaiba said. </w:t>
      </w:r>
      <w:r w:rsidRPr="00E72826">
        <w:rPr>
          <w:sz w:val="16"/>
        </w:rPr>
        <w:t xml:space="preserve">“And maybe not moving the entire base. </w:t>
      </w:r>
      <w:r w:rsidRPr="00E72826">
        <w:rPr>
          <w:rStyle w:val="StyleUnderline"/>
        </w:rPr>
        <w:t xml:space="preserve">Maybe just </w:t>
      </w:r>
      <w:r w:rsidRPr="00E72826">
        <w:rPr>
          <w:rStyle w:val="Emphasis"/>
        </w:rPr>
        <w:t>distribute to various countries so you don't have all your eggs in one basket.”</w:t>
      </w:r>
      <w:r>
        <w:rPr>
          <w:rStyle w:val="Emphasis"/>
        </w:rPr>
        <w:t xml:space="preserve"> </w:t>
      </w:r>
      <w:r w:rsidRPr="00E72826">
        <w:rPr>
          <w:rStyle w:val="StyleUnderline"/>
        </w:rPr>
        <w:t xml:space="preserve">Otaiba told reporters that the UAE hasn't told the U.S. it should consider moving the </w:t>
      </w:r>
      <w:proofErr w:type="gramStart"/>
      <w:r w:rsidRPr="00E72826">
        <w:rPr>
          <w:rStyle w:val="StyleUnderline"/>
        </w:rPr>
        <w:t>base, but</w:t>
      </w:r>
      <w:proofErr w:type="gramEnd"/>
      <w:r w:rsidRPr="00E72826">
        <w:rPr>
          <w:rStyle w:val="StyleUnderline"/>
        </w:rPr>
        <w:t xml:space="preserve"> is “willing to have that conversation.” And he suggested American troops could be moved to his country, instead. Pointing to new defense cooperation deal the U.S. and the UAE signed last month, Otaiba said </w:t>
      </w:r>
      <w:r w:rsidRPr="00E72826">
        <w:rPr>
          <w:rStyle w:val="Emphasis"/>
        </w:rPr>
        <w:t>the “infrastructure is in place</w:t>
      </w:r>
      <w:r w:rsidRPr="00E72826">
        <w:rPr>
          <w:sz w:val="16"/>
        </w:rPr>
        <w:t>” to have the conversation</w:t>
      </w:r>
      <w:r w:rsidRPr="00E72826">
        <w:rPr>
          <w:rStyle w:val="StyleUnderline"/>
        </w:rPr>
        <w:t xml:space="preserve"> if the U.S. wanted to relocate.</w:t>
      </w:r>
      <w:r>
        <w:rPr>
          <w:rStyle w:val="StyleUnderline"/>
        </w:rPr>
        <w:t xml:space="preserve"> </w:t>
      </w:r>
      <w:r w:rsidRPr="00E72826">
        <w:rPr>
          <w:rStyle w:val="StyleUnderline"/>
        </w:rPr>
        <w:t>The U.S. already has some troops in the UAE. The Pentagon has said the new document “provides the U.S. military with the ability to more seamlessly respond to a range of scenarios in and around the UAE, if necessary.”</w:t>
      </w:r>
    </w:p>
    <w:p w:rsidR="003D5998" w:rsidRDefault="003D5998" w:rsidP="003D5998">
      <w:pPr>
        <w:rPr>
          <w:rStyle w:val="StyleUnderline"/>
        </w:rPr>
      </w:pPr>
    </w:p>
    <w:p w:rsidR="003D5998" w:rsidRPr="005D22BE" w:rsidRDefault="003D5998" w:rsidP="003D5998">
      <w:pPr>
        <w:rPr>
          <w:rStyle w:val="StyleUnderline"/>
        </w:rPr>
      </w:pPr>
    </w:p>
    <w:p w:rsidR="003D5998" w:rsidRDefault="003D5998" w:rsidP="003D5998"/>
    <w:p w:rsidR="002150FA" w:rsidRPr="00463F05" w:rsidRDefault="002150FA" w:rsidP="002150FA">
      <w:pPr>
        <w:pStyle w:val="Heading3"/>
      </w:pPr>
      <w:r>
        <w:t>2ac</w:t>
      </w:r>
      <w:r w:rsidR="003D5998">
        <w:t xml:space="preserve"> at:</w:t>
      </w:r>
      <w:r>
        <w:t xml:space="preserve"> iran impact</w:t>
      </w:r>
    </w:p>
    <w:p w:rsidR="002150FA" w:rsidRPr="00463F05" w:rsidRDefault="002150FA" w:rsidP="002150FA">
      <w:pPr>
        <w:pStyle w:val="Heading4"/>
      </w:pPr>
      <w:r w:rsidRPr="00463F05">
        <w:t>Deployment in Qatar threatens Iran</w:t>
      </w:r>
    </w:p>
    <w:p w:rsidR="002150FA" w:rsidRPr="00463F05" w:rsidRDefault="002150FA" w:rsidP="002150FA">
      <w:r w:rsidRPr="00463F05">
        <w:rPr>
          <w:rStyle w:val="Style13ptBold"/>
        </w:rPr>
        <w:t>Press 19</w:t>
      </w:r>
      <w:r w:rsidRPr="00463F05">
        <w:t>, 6-30-2019, "PressTV-US deploys F-22 fighters to Qatar amid Iran row," No Publication, https://www.presstv.com/Detail/2019/06/30/599760/US-F22-jet-fighters-Qatar-alUdeid-air-base-Iran-tensions-CENTCOM-Persian-Gulf//HM</w:t>
      </w:r>
    </w:p>
    <w:p w:rsidR="002150FA" w:rsidRPr="00463F05" w:rsidRDefault="002150FA" w:rsidP="002150FA">
      <w:pPr>
        <w:rPr>
          <w:sz w:val="12"/>
        </w:rPr>
      </w:pPr>
      <w:r w:rsidRPr="00463F05">
        <w:rPr>
          <w:rStyle w:val="StyleUnderline"/>
        </w:rPr>
        <w:t>The US</w:t>
      </w:r>
      <w:r w:rsidRPr="00463F05">
        <w:rPr>
          <w:sz w:val="12"/>
        </w:rPr>
        <w:t xml:space="preserve"> Air Force </w:t>
      </w:r>
      <w:r w:rsidRPr="00463F05">
        <w:rPr>
          <w:rStyle w:val="StyleUnderline"/>
        </w:rPr>
        <w:t>has deployed its F-22 Raptor stealth jet fighters to its military base the Persian Gulf state of Qatar amid a continued show-of-force effort in the strategic region following Washington’s recent provocations against Tehran and Iran’s shot-down of an intruding US spy drone in the Strait of Hormuz</w:t>
      </w:r>
      <w:r w:rsidRPr="00463F05">
        <w:rPr>
          <w:sz w:val="12"/>
        </w:rPr>
        <w:t xml:space="preserve">. The US Central Command (CENTCOM) announced on Friday </w:t>
      </w:r>
      <w:r w:rsidRPr="00463F05">
        <w:rPr>
          <w:rStyle w:val="StyleUnderline"/>
        </w:rPr>
        <w:t>that the warplanes</w:t>
      </w:r>
      <w:r w:rsidRPr="00463F05">
        <w:rPr>
          <w:sz w:val="12"/>
        </w:rPr>
        <w:t xml:space="preserve"> have arrived in Qatar’s al-Udeid Air Base for the first time to </w:t>
      </w:r>
      <w:r w:rsidRPr="00463F05">
        <w:rPr>
          <w:rStyle w:val="StyleUnderline"/>
        </w:rPr>
        <w:t xml:space="preserve">“defend American forces and interests,” </w:t>
      </w:r>
      <w:r w:rsidRPr="00463F05">
        <w:rPr>
          <w:sz w:val="12"/>
        </w:rPr>
        <w:t xml:space="preserve">US-based news outlet Military.com reported without specifying the number of the deployed aircraft. It further noted that nearly a dozen F-22s are already based in the region. Al-Udeid serves as one of US military’s most important air bases in the region with operations launched from there throughout the Middle East. The base plays host to nearly 11,000 American and US-led coalition forces and more than 100 operational war planes. In the aftermath of the US-initiated Persian Gulf War in 1991, Washington and Doha signed a military cooperation pact after which the US regional air force moved to Qatar in 2003, evacuating the Prince Sultan air base in Saudi Arabia. According to Qatari officials cited in press reports, nearly 80 percent of US-led aerial refueling in the region is being carried out from al-Udeid air base. Costing about $150m apiece, the F-22 Raptor is a fifth-generation, single-seat, twin-engine fighter jet, designed primarily as an air superiority fighter. It also has ground attack and signal intelligence capabilities. Lockheed Martin, the prime manufacturer, built most of the F-22's airframe and weapons systems and conducted final assembly, while Boeing provided the wings, fuselage, avionics integration, and training systems. The </w:t>
      </w:r>
      <w:r w:rsidRPr="00463F05">
        <w:rPr>
          <w:rStyle w:val="StyleUnderline"/>
        </w:rPr>
        <w:t>F-22 jet fighters were previously stationed</w:t>
      </w:r>
      <w:r w:rsidRPr="00463F05">
        <w:rPr>
          <w:sz w:val="12"/>
        </w:rPr>
        <w:t xml:space="preserve"> at al-Dhafra Air Base </w:t>
      </w:r>
      <w:r w:rsidRPr="00463F05">
        <w:rPr>
          <w:rStyle w:val="StyleUnderline"/>
        </w:rPr>
        <w:t>in</w:t>
      </w:r>
      <w:r w:rsidRPr="00463F05">
        <w:rPr>
          <w:sz w:val="12"/>
        </w:rPr>
        <w:t xml:space="preserve"> nearby United Arab Emirates (</w:t>
      </w:r>
      <w:r w:rsidRPr="00463F05">
        <w:rPr>
          <w:rStyle w:val="StyleUnderline"/>
        </w:rPr>
        <w:t>UAE</w:t>
      </w:r>
      <w:r w:rsidRPr="00463F05">
        <w:rPr>
          <w:sz w:val="12"/>
        </w:rPr>
        <w:t xml:space="preserve">) </w:t>
      </w:r>
      <w:r w:rsidRPr="00463F05">
        <w:rPr>
          <w:rStyle w:val="StyleUnderline"/>
        </w:rPr>
        <w:t>and used</w:t>
      </w:r>
      <w:r w:rsidRPr="00463F05">
        <w:rPr>
          <w:sz w:val="12"/>
        </w:rPr>
        <w:t xml:space="preserve"> in purported operations </w:t>
      </w:r>
      <w:r w:rsidRPr="00463F05">
        <w:rPr>
          <w:rStyle w:val="StyleUnderline"/>
        </w:rPr>
        <w:t>against</w:t>
      </w:r>
      <w:r w:rsidRPr="00463F05">
        <w:rPr>
          <w:sz w:val="12"/>
        </w:rPr>
        <w:t xml:space="preserve"> foreign-backed Daesh (</w:t>
      </w:r>
      <w:r w:rsidRPr="00463F05">
        <w:rPr>
          <w:rStyle w:val="StyleUnderline"/>
        </w:rPr>
        <w:t>ISIL</w:t>
      </w:r>
      <w:r w:rsidRPr="00463F05">
        <w:rPr>
          <w:sz w:val="12"/>
        </w:rPr>
        <w:t xml:space="preserve">) terrorists across Iraq and Syria since 2014. However, they were returned to the US last fall and replace by F-15C Eagle war planes. The development came after </w:t>
      </w:r>
      <w:r w:rsidRPr="00463F05">
        <w:rPr>
          <w:rStyle w:val="StyleUnderline"/>
        </w:rPr>
        <w:t>tensions between Washington and Tehran spiked last week after the shot down of a US navy</w:t>
      </w:r>
      <w:r w:rsidRPr="00463F05">
        <w:rPr>
          <w:sz w:val="12"/>
        </w:rPr>
        <w:t xml:space="preserve"> RQ-4 Global Hawk </w:t>
      </w:r>
      <w:r w:rsidRPr="00463F05">
        <w:rPr>
          <w:rStyle w:val="StyleUnderline"/>
        </w:rPr>
        <w:t xml:space="preserve">surveillance drone by an Iranian anti-air missile </w:t>
      </w:r>
      <w:r w:rsidRPr="00463F05">
        <w:rPr>
          <w:sz w:val="12"/>
        </w:rPr>
        <w:t xml:space="preserve">battery on June 19, </w:t>
      </w:r>
      <w:r w:rsidRPr="00463F05">
        <w:rPr>
          <w:rStyle w:val="StyleUnderline"/>
        </w:rPr>
        <w:t>which followed false US allegations that blamed Iran</w:t>
      </w:r>
      <w:r w:rsidRPr="00463F05">
        <w:rPr>
          <w:sz w:val="12"/>
        </w:rPr>
        <w:t xml:space="preserve"> – without verifiable evidence -- for attacking two commercial oil tankers in the Sea of Oman earlier in the month. Following the drone shot-down, Iranian military officials announced that they had exercised restraint by not shooting down a P-8 Poseidon surveillance aircraft flying nearby in the region. CENTCOM officials, meanwhile, maintained that US spy planes routinely operate in the region along Iranian territorial waters. The </w:t>
      </w:r>
      <w:r w:rsidRPr="00463F05">
        <w:rPr>
          <w:rStyle w:val="StyleUnderline"/>
        </w:rPr>
        <w:t>Trump</w:t>
      </w:r>
      <w:r w:rsidRPr="00463F05">
        <w:rPr>
          <w:sz w:val="12"/>
        </w:rPr>
        <w:t xml:space="preserve"> administration then </w:t>
      </w:r>
      <w:r w:rsidRPr="00463F05">
        <w:rPr>
          <w:rStyle w:val="StyleUnderline"/>
        </w:rPr>
        <w:t xml:space="preserve">resorted to making military action threats against Tehran, followed by announcing useless </w:t>
      </w:r>
      <w:r w:rsidRPr="00463F05">
        <w:rPr>
          <w:sz w:val="12"/>
        </w:rPr>
        <w:t xml:space="preserve">new </w:t>
      </w:r>
      <w:r w:rsidRPr="00463F05">
        <w:rPr>
          <w:rStyle w:val="StyleUnderline"/>
        </w:rPr>
        <w:t>sanctions against</w:t>
      </w:r>
      <w:r w:rsidRPr="00463F05">
        <w:rPr>
          <w:sz w:val="12"/>
        </w:rPr>
        <w:t xml:space="preserve"> Leader of the Islamic Revolution Ayatollah Seyyed Ali Khamenei and </w:t>
      </w:r>
      <w:r w:rsidRPr="00463F05">
        <w:rPr>
          <w:rStyle w:val="StyleUnderline"/>
        </w:rPr>
        <w:t>Iran</w:t>
      </w:r>
      <w:r w:rsidRPr="00463F05">
        <w:rPr>
          <w:sz w:val="12"/>
        </w:rPr>
        <w:t xml:space="preserve">’s Foreign Minister Mohammad Javad Zarif. </w:t>
      </w:r>
      <w:r w:rsidRPr="00463F05">
        <w:rPr>
          <w:rStyle w:val="StyleUnderline"/>
        </w:rPr>
        <w:t>Last month, the US</w:t>
      </w:r>
      <w:r w:rsidRPr="00463F05">
        <w:rPr>
          <w:sz w:val="12"/>
        </w:rPr>
        <w:t xml:space="preserve"> Air Force </w:t>
      </w:r>
      <w:r w:rsidRPr="00463F05">
        <w:rPr>
          <w:rStyle w:val="StyleUnderline"/>
        </w:rPr>
        <w:t>deployed several nuclear-capable B-52</w:t>
      </w:r>
      <w:r w:rsidRPr="00463F05">
        <w:rPr>
          <w:sz w:val="12"/>
        </w:rPr>
        <w:t xml:space="preserve"> Stratofortress </w:t>
      </w:r>
      <w:r w:rsidRPr="00463F05">
        <w:rPr>
          <w:rStyle w:val="StyleUnderline"/>
        </w:rPr>
        <w:t>bombers</w:t>
      </w:r>
      <w:r w:rsidRPr="00463F05">
        <w:rPr>
          <w:sz w:val="12"/>
        </w:rPr>
        <w:t xml:space="preserve"> as well as an aircraft carrier task force to the region </w:t>
      </w:r>
      <w:r w:rsidRPr="00463F05">
        <w:rPr>
          <w:rStyle w:val="StyleUnderline"/>
        </w:rPr>
        <w:t>in response to what the Pentagon claimed as a possible plan by Iran to attack American forces in the Persian Gulf</w:t>
      </w:r>
      <w:r w:rsidRPr="00463F05">
        <w:rPr>
          <w:sz w:val="12"/>
        </w:rPr>
        <w:t xml:space="preserve">. Moreover, US Air Force's top officer also insisted last week that intelligence, surveillance and reconnaissance flights will continue despite Iran's shot down of the spy drone. "Yes, we're continuing to fly," said Chief of Staff Gen. David Goldfein during a breakfast hosted by the Mitchell Institute in Washington, DC on Wednesday. "We continue to fly where we need to, when we need to be there and as we do in all scenarios." </w:t>
      </w:r>
      <w:r w:rsidRPr="00463F05">
        <w:rPr>
          <w:rStyle w:val="StyleUnderline"/>
        </w:rPr>
        <w:t xml:space="preserve">This is while Iranian authorities have persistently maintained that while they are not looking for a confrontation with the US </w:t>
      </w:r>
      <w:r w:rsidRPr="00463F05">
        <w:rPr>
          <w:sz w:val="12"/>
        </w:rPr>
        <w:t xml:space="preserve">or any other state, </w:t>
      </w:r>
      <w:r w:rsidRPr="00463F05">
        <w:rPr>
          <w:rStyle w:val="StyleUnderline"/>
        </w:rPr>
        <w:t>the country will never shy away from defending its territorial rights and regional interests on its own turf</w:t>
      </w:r>
      <w:r w:rsidRPr="00463F05">
        <w:rPr>
          <w:sz w:val="12"/>
        </w:rPr>
        <w:t xml:space="preserve">. A senior </w:t>
      </w:r>
      <w:r w:rsidRPr="00463F05">
        <w:rPr>
          <w:rStyle w:val="StyleUnderline"/>
        </w:rPr>
        <w:t>Iran</w:t>
      </w:r>
      <w:r w:rsidRPr="00463F05">
        <w:rPr>
          <w:sz w:val="12"/>
        </w:rPr>
        <w:t xml:space="preserve">ian commander </w:t>
      </w:r>
      <w:r w:rsidRPr="00463F05">
        <w:rPr>
          <w:rStyle w:val="StyleUnderline"/>
        </w:rPr>
        <w:t>warns the U</w:t>
      </w:r>
      <w:r w:rsidRPr="00463F05">
        <w:rPr>
          <w:sz w:val="12"/>
        </w:rPr>
        <w:t xml:space="preserve">nited </w:t>
      </w:r>
      <w:r w:rsidRPr="00463F05">
        <w:rPr>
          <w:rStyle w:val="StyleUnderline"/>
        </w:rPr>
        <w:t>S</w:t>
      </w:r>
      <w:r w:rsidRPr="00463F05">
        <w:rPr>
          <w:sz w:val="12"/>
        </w:rPr>
        <w:t xml:space="preserve">tates </w:t>
      </w:r>
      <w:r w:rsidRPr="00463F05">
        <w:rPr>
          <w:rStyle w:val="StyleUnderline"/>
        </w:rPr>
        <w:t>to behave responsibility in the region to protect the lives of the forces it has deployed to the region</w:t>
      </w:r>
      <w:r w:rsidRPr="00463F05">
        <w:rPr>
          <w:sz w:val="12"/>
        </w:rPr>
        <w:t>. Additionally, i</w:t>
      </w:r>
      <w:r w:rsidRPr="00463F05">
        <w:rPr>
          <w:rStyle w:val="StyleUnderline"/>
        </w:rPr>
        <w:t>n efforts to circumvent illegitimate US-led sanction aimed at halting Iranian oil exports, Tehran has vowed to abandon some of its commitments under the multilateral nuclear agreement</w:t>
      </w:r>
      <w:r w:rsidRPr="00463F05">
        <w:rPr>
          <w:sz w:val="12"/>
        </w:rPr>
        <w:t xml:space="preserve"> -- involving the US, the UK, China, France, Germany and Russia – which Washington abrogated by its unilateral withdrawal from the deal.</w:t>
      </w:r>
    </w:p>
    <w:p w:rsidR="002150FA" w:rsidRPr="00463F05" w:rsidRDefault="002150FA" w:rsidP="002150FA">
      <w:pPr>
        <w:rPr>
          <w:sz w:val="12"/>
        </w:rPr>
      </w:pPr>
    </w:p>
    <w:p w:rsidR="002150FA" w:rsidRPr="00463F05" w:rsidRDefault="002150FA" w:rsidP="002150FA">
      <w:pPr>
        <w:pStyle w:val="Heading4"/>
      </w:pPr>
      <w:r w:rsidRPr="00463F05">
        <w:t xml:space="preserve">Military operations in Qatar enable Iran air strikes---that causes </w:t>
      </w:r>
      <w:r w:rsidRPr="00463F05">
        <w:rPr>
          <w:u w:val="single"/>
        </w:rPr>
        <w:t>terror backlash</w:t>
      </w:r>
      <w:r w:rsidRPr="00463F05">
        <w:t xml:space="preserve"> and </w:t>
      </w:r>
      <w:r w:rsidRPr="00463F05">
        <w:rPr>
          <w:u w:val="single"/>
        </w:rPr>
        <w:t>worsen tensions</w:t>
      </w:r>
    </w:p>
    <w:p w:rsidR="002150FA" w:rsidRPr="00463F05" w:rsidRDefault="002150FA" w:rsidP="002150FA">
      <w:r w:rsidRPr="00463F05">
        <w:t xml:space="preserve">David </w:t>
      </w:r>
      <w:r w:rsidRPr="00463F05">
        <w:rPr>
          <w:rStyle w:val="Style13ptBold"/>
        </w:rPr>
        <w:t>Axe 19</w:t>
      </w:r>
      <w:r w:rsidRPr="00463F05">
        <w:t>, 6-27-2019, Defense Editor of the National Interest, "How Trump Would Strike Iran: Think F-35s, B-2 Bombers, Aircraft Carriers and More," National Interest, https://nationalinterest.org/blog/buzz/how-trump-would-strike-iran-think-f-35s-b-2-bombers-aircraft-carriers-and-more-64451//HM</w:t>
      </w:r>
    </w:p>
    <w:p w:rsidR="002150FA" w:rsidRPr="00463F05" w:rsidRDefault="002150FA" w:rsidP="002150FA">
      <w:pPr>
        <w:rPr>
          <w:u w:val="single"/>
        </w:rPr>
      </w:pPr>
      <w:r w:rsidRPr="00463F05">
        <w:rPr>
          <w:sz w:val="12"/>
        </w:rPr>
        <w:t xml:space="preserve">U.S. president Donald </w:t>
      </w:r>
      <w:r w:rsidRPr="00463F05">
        <w:rPr>
          <w:u w:val="single"/>
        </w:rPr>
        <w:t>Trump</w:t>
      </w:r>
      <w:r w:rsidRPr="00463F05">
        <w:rPr>
          <w:sz w:val="12"/>
        </w:rPr>
        <w:t xml:space="preserve"> on June 26, 2019 </w:t>
      </w:r>
      <w:r w:rsidRPr="00463F05">
        <w:rPr>
          <w:u w:val="single"/>
        </w:rPr>
        <w:t xml:space="preserve">said he could order U.S. forces to strike Iran </w:t>
      </w:r>
      <w:r w:rsidRPr="00463F05">
        <w:rPr>
          <w:sz w:val="12"/>
        </w:rPr>
        <w:t>without involving large numbers of American ground troops. “It wouldn’t last very long, I can tell you that,” Trump said in an interview on Fox Business. “</w:t>
      </w:r>
      <w:r w:rsidRPr="00463F05">
        <w:rPr>
          <w:u w:val="single"/>
        </w:rPr>
        <w:t>I’m not talking boots on the ground</w:t>
      </w:r>
      <w:r w:rsidRPr="00463F05">
        <w:rPr>
          <w:sz w:val="12"/>
        </w:rPr>
        <w:t xml:space="preserve">,” Trump added. “I’m not talking, we’re going to send a million soldiers. I’m just saying </w:t>
      </w:r>
      <w:r w:rsidRPr="00463F05">
        <w:rPr>
          <w:u w:val="single"/>
        </w:rPr>
        <w:t>if something would happen, it wouldn’t last very long</w:t>
      </w:r>
      <w:r w:rsidRPr="00463F05">
        <w:rPr>
          <w:sz w:val="12"/>
        </w:rPr>
        <w:t xml:space="preserve">.” </w:t>
      </w:r>
      <w:r w:rsidRPr="00463F05">
        <w:rPr>
          <w:u w:val="single"/>
        </w:rPr>
        <w:t>Trump’s comments hint at a possible U.S. plan for retaliating against Iran for</w:t>
      </w:r>
      <w:r w:rsidRPr="00463F05">
        <w:rPr>
          <w:sz w:val="12"/>
        </w:rPr>
        <w:t xml:space="preserve"> the Islamic Republic’s June 19, 2019 </w:t>
      </w:r>
      <w:r w:rsidRPr="00463F05">
        <w:rPr>
          <w:u w:val="single"/>
        </w:rPr>
        <w:t>downing of a U.S. Navy surveillance drone</w:t>
      </w:r>
      <w:r w:rsidRPr="00463F05">
        <w:rPr>
          <w:sz w:val="12"/>
        </w:rPr>
        <w:t xml:space="preserve"> over the Strait of Hormuz, the strategic chokepoint connecting the Persian Gulf to the open ocean. </w:t>
      </w:r>
      <w:r w:rsidRPr="00463F05">
        <w:rPr>
          <w:u w:val="single"/>
        </w:rPr>
        <w:t>U.S. warships could fire cruise missiles while bombers launched their own missiles and stealth warplanes penetrated Iranian air defenses.</w:t>
      </w:r>
      <w:r w:rsidRPr="00463F05">
        <w:rPr>
          <w:sz w:val="12"/>
        </w:rPr>
        <w:t xml:space="preserve"> U.S. presidents several times in recent years have opted to strike from the air in this manner rather than risk a ground war. The </w:t>
      </w:r>
      <w:r w:rsidRPr="00463F05">
        <w:rPr>
          <w:u w:val="single"/>
        </w:rPr>
        <w:t>major forces already are in the region</w:t>
      </w:r>
      <w:r w:rsidRPr="00463F05">
        <w:rPr>
          <w:sz w:val="12"/>
        </w:rPr>
        <w:t xml:space="preserve"> or available on short notice. </w:t>
      </w:r>
      <w:r w:rsidRPr="00463F05">
        <w:rPr>
          <w:u w:val="single"/>
        </w:rPr>
        <w:t>The U.S.</w:t>
      </w:r>
      <w:r w:rsidRPr="00463F05">
        <w:rPr>
          <w:sz w:val="12"/>
        </w:rPr>
        <w:t xml:space="preserve"> Air Force in April 2019 </w:t>
      </w:r>
      <w:r w:rsidRPr="00463F05">
        <w:rPr>
          <w:u w:val="single"/>
        </w:rPr>
        <w:t>deployed</w:t>
      </w:r>
      <w:r w:rsidRPr="00463F05">
        <w:rPr>
          <w:sz w:val="12"/>
        </w:rPr>
        <w:t xml:space="preserve"> at least six </w:t>
      </w:r>
      <w:r w:rsidRPr="00463F05">
        <w:rPr>
          <w:u w:val="single"/>
        </w:rPr>
        <w:t>F-35A stealth fighters to</w:t>
      </w:r>
      <w:r w:rsidRPr="00463F05">
        <w:rPr>
          <w:sz w:val="12"/>
        </w:rPr>
        <w:t xml:space="preserve"> Al Dhafra in </w:t>
      </w:r>
      <w:r w:rsidRPr="00463F05">
        <w:rPr>
          <w:u w:val="single"/>
        </w:rPr>
        <w:t>the U</w:t>
      </w:r>
      <w:r w:rsidRPr="00463F05">
        <w:rPr>
          <w:sz w:val="12"/>
        </w:rPr>
        <w:t xml:space="preserve">nited </w:t>
      </w:r>
      <w:r w:rsidRPr="00463F05">
        <w:rPr>
          <w:u w:val="single"/>
        </w:rPr>
        <w:t>A</w:t>
      </w:r>
      <w:r w:rsidRPr="00463F05">
        <w:rPr>
          <w:sz w:val="12"/>
        </w:rPr>
        <w:t xml:space="preserve">rab </w:t>
      </w:r>
      <w:r w:rsidRPr="00463F05">
        <w:rPr>
          <w:u w:val="single"/>
        </w:rPr>
        <w:t>E</w:t>
      </w:r>
      <w:r w:rsidRPr="00463F05">
        <w:rPr>
          <w:sz w:val="12"/>
        </w:rPr>
        <w:t xml:space="preserve">mirates. </w:t>
      </w:r>
      <w:r w:rsidRPr="00463F05">
        <w:rPr>
          <w:u w:val="single"/>
        </w:rPr>
        <w:t>And</w:t>
      </w:r>
      <w:r w:rsidRPr="00463F05">
        <w:rPr>
          <w:sz w:val="12"/>
        </w:rPr>
        <w:t xml:space="preserve"> in May 2019 the flying branch sent four </w:t>
      </w:r>
      <w:r w:rsidRPr="00463F05">
        <w:rPr>
          <w:u w:val="single"/>
        </w:rPr>
        <w:t>B-52 bombers to</w:t>
      </w:r>
      <w:r w:rsidRPr="00463F05">
        <w:rPr>
          <w:sz w:val="12"/>
        </w:rPr>
        <w:t xml:space="preserve"> Al Udeid air base in </w:t>
      </w:r>
      <w:r w:rsidRPr="00463F05">
        <w:rPr>
          <w:u w:val="single"/>
        </w:rPr>
        <w:t>Qatar</w:t>
      </w:r>
      <w:r w:rsidRPr="00463F05">
        <w:rPr>
          <w:sz w:val="12"/>
        </w:rPr>
        <w:t xml:space="preserve">. The F-35s have flown combat missions over Iraq. The B-52s meanwhile have conducted show-of-force flights near Iran. </w:t>
      </w:r>
      <w:r w:rsidRPr="00463F05">
        <w:rPr>
          <w:u w:val="single"/>
        </w:rPr>
        <w:t xml:space="preserve">If Trump ordered U.S. forces to strike Iran, the B-52s could lob cruise missiles at Iranian targets from hundreds of miles away while the F-35s flew closer to drop GPS- and laser-guided bombs. </w:t>
      </w:r>
      <w:r w:rsidRPr="00463F05">
        <w:rPr>
          <w:sz w:val="12"/>
        </w:rPr>
        <w:t xml:space="preserve">B-2 stealth bombers currently at their home base in Missouri could fly across the Atlantic Ocean to join the F-35s in close air strikes. In 2011 then-U.S. president Barack Obama ordered three B-2s to fly thousands of miles from Missouri to Libya </w:t>
      </w:r>
      <w:proofErr w:type="gramStart"/>
      <w:r w:rsidRPr="00463F05">
        <w:rPr>
          <w:sz w:val="12"/>
        </w:rPr>
        <w:t>in order to</w:t>
      </w:r>
      <w:proofErr w:type="gramEnd"/>
      <w:r w:rsidRPr="00463F05">
        <w:rPr>
          <w:sz w:val="12"/>
        </w:rPr>
        <w:t xml:space="preserve"> strike Libyan air defenses during the opening hours of the NATO air campaign over the North African country. The B-2s required multiple mid-air refuelings that themselves demanded careful coordination. Air Force tanker planners surely have begun studying aerial-refueling plans in the event the White House requires B-2s to hit Iran. The aircraft carrier USS Abraham Lincoln as of June 26, 2019 was in the Persian Gulf region with one cruiser and four destroyers as escorts. While Lincoln’s 40 F/A-18E/F fighters could contribute to strikes on Iran, their lack of stealth could expose them to Iranian defenses. The escorts in Lincoln’s battle group all can carry Tomahawk cruise missiles. Trump twice in his presidency has ordered Navy warships to conduct limited missiles strikes, both times targeting Syria’s chemical-weapons infrastructure. </w:t>
      </w:r>
      <w:r w:rsidRPr="00463F05">
        <w:rPr>
          <w:u w:val="single"/>
        </w:rPr>
        <w:t>Iran isn’t defenseless against U.S. air raids</w:t>
      </w:r>
      <w:r w:rsidRPr="00463F05">
        <w:rPr>
          <w:sz w:val="12"/>
        </w:rPr>
        <w:t xml:space="preserve">, as its shoot-down of a Navy drone proved. The </w:t>
      </w:r>
      <w:r w:rsidRPr="00463F05">
        <w:rPr>
          <w:u w:val="single"/>
        </w:rPr>
        <w:t>Iranian armed forces</w:t>
      </w:r>
      <w:r w:rsidRPr="00463F05">
        <w:rPr>
          <w:sz w:val="12"/>
        </w:rPr>
        <w:t xml:space="preserve"> and the Iranian Revolutionary Guard Corps militia </w:t>
      </w:r>
      <w:r w:rsidRPr="00463F05">
        <w:rPr>
          <w:u w:val="single"/>
        </w:rPr>
        <w:t>operate Russian-made</w:t>
      </w:r>
      <w:r w:rsidRPr="00463F05">
        <w:rPr>
          <w:sz w:val="12"/>
        </w:rPr>
        <w:t xml:space="preserve"> S-200 and S-300 </w:t>
      </w:r>
      <w:r w:rsidRPr="00463F05">
        <w:rPr>
          <w:u w:val="single"/>
        </w:rPr>
        <w:t>air-defense systems as well as hundreds of fighters</w:t>
      </w:r>
      <w:r w:rsidRPr="00463F05">
        <w:rPr>
          <w:sz w:val="12"/>
        </w:rPr>
        <w:t xml:space="preserve"> including dozens of modernized F-14s that Iran acquired from the United States in the 1970s. A special, long-range sensor helps tie together Iran’s air defenses. The country in 2014 revealed Ghadir, its first operational over-the-horizon sensor. OTH radars can detect stealthy and small targets at very long range, regardless of the target’s altitude. These radars take advantage of a unique natural phenomenon. Instead of emitting radio waves directly into the target space, OTH radars blast very long wave pulses into the ionosphere. Waves of certain frequencies bounce back down to the target area, enabling the radar to look at objects from above and identify them even behind ground terrain such as hills and mountains. In addition to detecting stealth warplanes, OTH radars also can pick out ballistic missiles and even satellites in low orbit. Their long-range shields them from small-scale attacks by anti-radiation missiles and jammers. On the downside, OTH radars are bulky, immobile and imprecise. The distance error in detecting a typical target can be as high as a kilometer. In short, Iran’s most powerful radar can detect U.S. forces, potentially including stealth warplanes, but it can’t target them. </w:t>
      </w:r>
      <w:r w:rsidRPr="00463F05">
        <w:rPr>
          <w:u w:val="single"/>
        </w:rPr>
        <w:t>Iran’s real defense against U.S. strikes isn’t some radar</w:t>
      </w:r>
      <w:r w:rsidRPr="00463F05">
        <w:rPr>
          <w:sz w:val="12"/>
        </w:rPr>
        <w:t xml:space="preserve">, missile system or fighter. </w:t>
      </w:r>
      <w:r w:rsidRPr="00463F05">
        <w:rPr>
          <w:u w:val="single"/>
        </w:rPr>
        <w:t>It’s the</w:t>
      </w:r>
      <w:r w:rsidRPr="00463F05">
        <w:rPr>
          <w:sz w:val="12"/>
        </w:rPr>
        <w:t xml:space="preserve"> country’s </w:t>
      </w:r>
      <w:r w:rsidRPr="00463F05">
        <w:rPr>
          <w:u w:val="single"/>
        </w:rPr>
        <w:t>capacity for carrying out “</w:t>
      </w:r>
      <w:r w:rsidRPr="00463F05">
        <w:rPr>
          <w:rStyle w:val="Emphasis"/>
        </w:rPr>
        <w:t>asymmetric</w:t>
      </w:r>
      <w:r w:rsidRPr="00463F05">
        <w:rPr>
          <w:u w:val="single"/>
        </w:rPr>
        <w:t xml:space="preserve">” </w:t>
      </w:r>
      <w:r w:rsidRPr="00463F05">
        <w:rPr>
          <w:rStyle w:val="Emphasis"/>
        </w:rPr>
        <w:t>operations</w:t>
      </w:r>
      <w:r w:rsidRPr="00463F05">
        <w:rPr>
          <w:u w:val="single"/>
        </w:rPr>
        <w:t xml:space="preserve"> such as </w:t>
      </w:r>
      <w:r w:rsidRPr="00463F05">
        <w:rPr>
          <w:rStyle w:val="Emphasis"/>
        </w:rPr>
        <w:t>terror attacks and sabotage</w:t>
      </w:r>
      <w:r w:rsidRPr="00463F05">
        <w:rPr>
          <w:sz w:val="12"/>
        </w:rPr>
        <w:t xml:space="preserve">. </w:t>
      </w:r>
      <w:r w:rsidRPr="00463F05">
        <w:rPr>
          <w:u w:val="single"/>
        </w:rPr>
        <w:t xml:space="preserve">If Trump orders air and missile strikes, he might just provoke further Iranian provocations and </w:t>
      </w:r>
      <w:r w:rsidRPr="00463F05">
        <w:rPr>
          <w:rStyle w:val="Emphasis"/>
        </w:rPr>
        <w:t>intensify the retaliatory cycle</w:t>
      </w:r>
      <w:r w:rsidRPr="00463F05">
        <w:rPr>
          <w:u w:val="single"/>
        </w:rPr>
        <w:t>.</w:t>
      </w:r>
    </w:p>
    <w:p w:rsidR="002150FA" w:rsidRPr="00463F05" w:rsidRDefault="002150FA" w:rsidP="002150FA">
      <w:pPr>
        <w:rPr>
          <w:u w:val="single"/>
        </w:rPr>
      </w:pPr>
    </w:p>
    <w:p w:rsidR="002150FA" w:rsidRPr="00463F05" w:rsidRDefault="002150FA" w:rsidP="002150FA">
      <w:pPr>
        <w:pStyle w:val="Heading4"/>
      </w:pPr>
      <w:r w:rsidRPr="00463F05">
        <w:t>No Iran</w:t>
      </w:r>
      <w:r>
        <w:t xml:space="preserve"> expansion threat</w:t>
      </w:r>
    </w:p>
    <w:p w:rsidR="002150FA" w:rsidRPr="00463F05" w:rsidRDefault="002150FA" w:rsidP="002150FA">
      <w:r w:rsidRPr="00463F05">
        <w:rPr>
          <w:b/>
          <w:bCs/>
        </w:rPr>
        <w:t xml:space="preserve">Porter, 18 – </w:t>
      </w:r>
      <w:r w:rsidRPr="00463F05">
        <w:t xml:space="preserve">Patrick Porter is a professor of International Security and Strategy at the University of Birmingham “Desert Shield of the Republic? Realism and the Middle East” </w:t>
      </w:r>
      <w:hyperlink r:id="rId35" w:history="1">
        <w:r w:rsidRPr="00463F05">
          <w:rPr>
            <w:rStyle w:val="Hyperlink"/>
          </w:rPr>
          <w:t>https://cpb-us-w2.wpmucdn.com/u.osu.edu/dist/5/66008/files/2018/12/Desert-Shield-of-the-Republic-Porter-new-22klvgd.pdf</w:t>
        </w:r>
      </w:hyperlink>
    </w:p>
    <w:p w:rsidR="002150FA" w:rsidRPr="00463F05" w:rsidRDefault="002150FA" w:rsidP="002150FA">
      <w:pPr>
        <w:rPr>
          <w:sz w:val="12"/>
        </w:rPr>
      </w:pPr>
      <w:r w:rsidRPr="00463F05">
        <w:rPr>
          <w:sz w:val="12"/>
        </w:rPr>
        <w:t xml:space="preserve">It is unclear how military presence on the ground prevents oil disruption. To begin with, the proposition of an </w:t>
      </w:r>
      <w:r w:rsidRPr="00463F05">
        <w:rPr>
          <w:rStyle w:val="StyleUnderline"/>
        </w:rPr>
        <w:t>Iranian hegemony</w:t>
      </w:r>
      <w:r w:rsidRPr="00463F05">
        <w:rPr>
          <w:sz w:val="12"/>
        </w:rPr>
        <w:t xml:space="preserve">, where an ascendant Iran seizes control of major oil terminals or goes further and seizes whole state territories, </w:t>
      </w:r>
      <w:r w:rsidRPr="00463F05">
        <w:rPr>
          <w:rStyle w:val="StyleUnderline"/>
        </w:rPr>
        <w:t>is wildly exaggerated. Iran simply lacks the economic/military capacity to dominate its region. Its GDP is 439.51</w:t>
      </w:r>
      <w:r w:rsidRPr="00463F05">
        <w:rPr>
          <w:sz w:val="12"/>
        </w:rPr>
        <w:t xml:space="preserve"> $US </w:t>
      </w:r>
      <w:r w:rsidRPr="00463F05">
        <w:rPr>
          <w:rStyle w:val="StyleUnderline"/>
        </w:rPr>
        <w:t>billion,</w:t>
      </w:r>
      <w:r w:rsidRPr="00463F05">
        <w:rPr>
          <w:sz w:val="12"/>
        </w:rPr>
        <w:t xml:space="preserve"> </w:t>
      </w:r>
      <w:r w:rsidRPr="00463F05">
        <w:rPr>
          <w:rStyle w:val="StyleUnderline"/>
        </w:rPr>
        <w:t>compared to the combined GDP of its GCC enemies of $1.505 trillion</w:t>
      </w:r>
      <w:r w:rsidRPr="00463F05">
        <w:rPr>
          <w:sz w:val="12"/>
        </w:rPr>
        <w:t xml:space="preserve">. According to the Stockholm International Peace Research Institute, </w:t>
      </w:r>
      <w:r w:rsidRPr="00463F05">
        <w:rPr>
          <w:rStyle w:val="StyleUnderline"/>
        </w:rPr>
        <w:t>it devotes just “three percent of its gdp on its military</w:t>
      </w:r>
      <w:r w:rsidRPr="00463F05">
        <w:rPr>
          <w:sz w:val="12"/>
        </w:rPr>
        <w:t xml:space="preserve">, less than the proportions spent by Saudi Arabia (ten percent), Israel (six percent), Iraq (five percent), and Jordan (four percent), </w:t>
      </w:r>
      <w:r w:rsidRPr="00463F05">
        <w:rPr>
          <w:rStyle w:val="StyleUnderline"/>
        </w:rPr>
        <w:t>putting Iran in eighth place in the Middle East</w:t>
      </w:r>
      <w:r w:rsidRPr="00463F05">
        <w:rPr>
          <w:sz w:val="12"/>
        </w:rPr>
        <w:t xml:space="preserve"> in terms of defense spending as a percentage of gdp. Iran’s spending lags in absolute terms, as well. In 2016, for example, </w:t>
      </w:r>
      <w:r w:rsidRPr="00463F05">
        <w:rPr>
          <w:rStyle w:val="StyleUnderline"/>
        </w:rPr>
        <w:t>Saudi Arabia spent $63.7 billion on defense, five times Iran</w:t>
      </w:r>
      <w:r w:rsidRPr="00463F05">
        <w:rPr>
          <w:sz w:val="12"/>
        </w:rPr>
        <w:t xml:space="preserve">’s $12.7 billion.”75 As Anthony Cordesman notes, “Trends sharply favor Arab states even if U.S. and European spending on power projection is ignored.”76 </w:t>
      </w:r>
      <w:r w:rsidRPr="00463F05">
        <w:rPr>
          <w:rStyle w:val="StyleUnderline"/>
        </w:rPr>
        <w:t>Israel</w:t>
      </w:r>
      <w:r w:rsidRPr="00463F05">
        <w:rPr>
          <w:sz w:val="12"/>
        </w:rPr>
        <w:t xml:space="preserve">, too, </w:t>
      </w:r>
      <w:r w:rsidRPr="00463F05">
        <w:rPr>
          <w:rStyle w:val="StyleUnderline"/>
        </w:rPr>
        <w:t>is more than capable of deterring any Iranian aggression, with a secure second strike nuclear capability</w:t>
      </w:r>
      <w:r w:rsidRPr="00463F05">
        <w:rPr>
          <w:sz w:val="12"/>
        </w:rPr>
        <w:t xml:space="preserve"> and a demonstrated capacity to align and bargain with Arab states. As things stand, </w:t>
      </w:r>
      <w:r w:rsidRPr="00463F05">
        <w:rPr>
          <w:rStyle w:val="StyleUnderline"/>
        </w:rPr>
        <w:t>Iran’s efforts to extend its presence and influence have provoked counter-balancing by informal Saudi-Israel coalition. There is no realistic possibility in</w:t>
      </w:r>
      <w:r w:rsidRPr="00463F05">
        <w:rPr>
          <w:sz w:val="12"/>
        </w:rPr>
        <w:t xml:space="preserve"> the </w:t>
      </w:r>
      <w:r w:rsidRPr="00463F05">
        <w:rPr>
          <w:rStyle w:val="Emphasis"/>
        </w:rPr>
        <w:t xml:space="preserve">decades </w:t>
      </w:r>
      <w:r w:rsidRPr="00463F05">
        <w:rPr>
          <w:sz w:val="12"/>
        </w:rPr>
        <w:t xml:space="preserve">ahead </w:t>
      </w:r>
      <w:r w:rsidRPr="00463F05">
        <w:rPr>
          <w:rStyle w:val="StyleUnderline"/>
        </w:rPr>
        <w:t>of a successful Iranian bid for hegemony</w:t>
      </w:r>
      <w:r w:rsidRPr="00463F05">
        <w:rPr>
          <w:sz w:val="12"/>
        </w:rPr>
        <w:t>.</w:t>
      </w:r>
    </w:p>
    <w:p w:rsidR="002150FA" w:rsidRPr="00463F05" w:rsidRDefault="002150FA" w:rsidP="002150FA">
      <w:pPr>
        <w:rPr>
          <w:sz w:val="12"/>
        </w:rPr>
      </w:pPr>
    </w:p>
    <w:p w:rsidR="002150FA" w:rsidRPr="00463F05" w:rsidRDefault="002150FA" w:rsidP="002150FA">
      <w:pPr>
        <w:pStyle w:val="Heading4"/>
      </w:pPr>
      <w:r w:rsidRPr="00463F05">
        <w:t xml:space="preserve">Arms sales </w:t>
      </w:r>
      <w:r>
        <w:t>fail</w:t>
      </w:r>
    </w:p>
    <w:p w:rsidR="002150FA" w:rsidRPr="00463F05" w:rsidRDefault="002150FA" w:rsidP="002150FA">
      <w:r w:rsidRPr="00463F05">
        <w:rPr>
          <w:b/>
          <w:bCs/>
        </w:rPr>
        <w:t xml:space="preserve">Miller, 18 - </w:t>
      </w:r>
      <w:r w:rsidRPr="00463F05">
        <w:t xml:space="preserve">Andrew Miller is a former director for Egypt on the National Security Council and current deputy director for policy at the Project on Middle East Democracy and a nonresident scholar at the Carnegie Endowment for International Peace. Richard Sokolsky is currently a nonresident senior fellow at the Carnegie Endowment for International Peace. He served in the State Department for 37 years and was a member of the Secretary of State’s Office of Policy Planning from 2005-2015 (“What Has $49 Billion in Foreign Military Aid Bought Us? Not Much” The American Conservative, 2/27, </w:t>
      </w:r>
      <w:hyperlink r:id="rId36" w:history="1">
        <w:r w:rsidRPr="00463F05">
          <w:rPr>
            <w:rStyle w:val="Hyperlink"/>
          </w:rPr>
          <w:t>https://www.theamericanconservative.com/articles/what-has-49-billion-in-foreign-military-aid-bought-us-not-much/</w:t>
        </w:r>
      </w:hyperlink>
    </w:p>
    <w:p w:rsidR="002150FA" w:rsidRDefault="002150FA" w:rsidP="002150FA">
      <w:r w:rsidRPr="00463F05">
        <w:rPr>
          <w:sz w:val="16"/>
        </w:rPr>
        <w:t xml:space="preserve">Despite $47 billion in U.S. military assistance over 40 years, the Egyptian military has struggled mightily to contain an ISIS-affiliate numbering no more than 1,200 militants. </w:t>
      </w:r>
      <w:r w:rsidRPr="00463F05">
        <w:rPr>
          <w:rStyle w:val="StyleUnderline"/>
        </w:rPr>
        <w:t>The Saudis barely used their American</w:t>
      </w:r>
      <w:r w:rsidRPr="00463F05">
        <w:rPr>
          <w:sz w:val="16"/>
        </w:rPr>
        <w:t xml:space="preserve">-made advanced </w:t>
      </w:r>
      <w:r w:rsidRPr="00463F05">
        <w:rPr>
          <w:rStyle w:val="StyleUnderline"/>
        </w:rPr>
        <w:t>combat aircraft in the U.S.-led anti-ISIS operation in Syria, and $89 billion in arms sales</w:t>
      </w:r>
      <w:r w:rsidRPr="00463F05">
        <w:rPr>
          <w:sz w:val="16"/>
        </w:rPr>
        <w:t xml:space="preserve"> to the kingdom over the last 10 </w:t>
      </w:r>
      <w:r w:rsidRPr="00463F05">
        <w:rPr>
          <w:rStyle w:val="StyleUnderline"/>
        </w:rPr>
        <w:t>years has not prevented Riyadh from getting bogged down in an increasingly costly quagmire in Yemen</w:t>
      </w:r>
      <w:r w:rsidRPr="00463F05">
        <w:rPr>
          <w:sz w:val="16"/>
        </w:rPr>
        <w:t xml:space="preserve"> with U.S.-supplied weapons. </w:t>
      </w:r>
      <w:r w:rsidRPr="00463F05">
        <w:rPr>
          <w:rStyle w:val="StyleUnderline"/>
        </w:rPr>
        <w:t xml:space="preserve">The U.S. has sold hundreds of billions of dollars in military hardware to Persian Gulf countries and yet collectively they are not capable of defending the free flow of oil </w:t>
      </w:r>
      <w:r w:rsidRPr="00463F05">
        <w:rPr>
          <w:sz w:val="16"/>
        </w:rPr>
        <w:t xml:space="preserve">from the Gulf </w:t>
      </w:r>
      <w:r w:rsidRPr="00463F05">
        <w:rPr>
          <w:rStyle w:val="StyleUnderline"/>
        </w:rPr>
        <w:t>against a militarily weaker Iran without U.S. assistance</w:t>
      </w:r>
      <w:r w:rsidRPr="00463F05">
        <w:rPr>
          <w:sz w:val="16"/>
        </w:rPr>
        <w:t>.</w:t>
      </w:r>
    </w:p>
    <w:p w:rsidR="002150FA" w:rsidRDefault="002150FA" w:rsidP="002150FA">
      <w:pPr>
        <w:pStyle w:val="Heading4"/>
      </w:pPr>
      <w:r>
        <w:t>Qatar will share vital military intelligence with Iran to undermine the US – it wouldn’t be the first time</w:t>
      </w:r>
    </w:p>
    <w:p w:rsidR="002150FA" w:rsidRPr="00D24EB1" w:rsidRDefault="002150FA" w:rsidP="002150FA">
      <w:r>
        <w:rPr>
          <w:rStyle w:val="Style13ptBold"/>
        </w:rPr>
        <w:t xml:space="preserve">Arab News, 5/17 </w:t>
      </w:r>
      <w:r w:rsidRPr="00D24EB1">
        <w:t>– (“Experts warn Qatar might leak US military intelligence to Tehran”, Arab News, 5/17/2019, http://www.arabnews.com/node/1498111/middle-east)//RCU</w:t>
      </w:r>
    </w:p>
    <w:p w:rsidR="002150FA" w:rsidRDefault="002150FA" w:rsidP="002150FA">
      <w:r>
        <w:t xml:space="preserve">Hamdan Al-Shehri, a Riyadh-based international-affairs scholar, said that </w:t>
      </w:r>
      <w:r w:rsidRPr="00874E04">
        <w:rPr>
          <w:rStyle w:val="StyleUnderline"/>
        </w:rPr>
        <w:t xml:space="preserve">if America decides to take military action against Iran, there is a risk that Qatar will repeat the “treason” it is believed to have committed while participating in Operation Decisive Storm in Yemen in 2015, during which unconfirmed leaks suggested that </w:t>
      </w:r>
      <w:r w:rsidRPr="00874E04">
        <w:rPr>
          <w:rStyle w:val="Emphasis"/>
        </w:rPr>
        <w:t>Qatari troops shared military intelligence with the</w:t>
      </w:r>
      <w:r>
        <w:t xml:space="preserve"> Iran-backed </w:t>
      </w:r>
      <w:r w:rsidRPr="00874E04">
        <w:rPr>
          <w:rStyle w:val="Emphasis"/>
        </w:rPr>
        <w:t>Houthi militias</w:t>
      </w:r>
      <w:r>
        <w:t>.</w:t>
      </w:r>
    </w:p>
    <w:p w:rsidR="002150FA" w:rsidRDefault="002150FA" w:rsidP="002150FA">
      <w:r>
        <w:t>“</w:t>
      </w:r>
      <w:r w:rsidRPr="00874E04">
        <w:rPr>
          <w:rStyle w:val="StyleUnderline"/>
        </w:rPr>
        <w:t>There is a possibility that the US will attack Iran, in which case the B-52s and US bombers will fly out from Al-Udeid Air Base in Qatar</w:t>
      </w:r>
      <w:r>
        <w:t>,” said Al-Shehri. “</w:t>
      </w:r>
      <w:r w:rsidRPr="00874E04">
        <w:rPr>
          <w:rStyle w:val="StyleUnderline"/>
        </w:rPr>
        <w:t>How will Qatar then defend its position as an ally of Iran?</w:t>
      </w:r>
      <w:r>
        <w:t xml:space="preserve"> They are caught out now, and this happened because of the boycott of Qatar by the quartet of Saudi Arabia, the UAE, Egypt and Bahrain. The boycott forced Qatar to shed its duplicity.”</w:t>
      </w:r>
    </w:p>
    <w:p w:rsidR="002150FA" w:rsidRDefault="002150FA" w:rsidP="002150FA">
      <w:r>
        <w:t>Al-Udeid is the forward headquarters of the US Central Command. Several of the B-52 bombers ordered by the White House to the region during the latest escalation between Washington and Tehran are stationed there.</w:t>
      </w:r>
    </w:p>
    <w:p w:rsidR="002150FA" w:rsidRDefault="002150FA" w:rsidP="002150FA">
      <w:r>
        <w:t xml:space="preserve">“The Qataris are a strange case,” Al-Shehri said. “They chose to side with the enemies of Gulf countries. The Iranian militias undermine the stability of the entire region. </w:t>
      </w:r>
      <w:r w:rsidRPr="00874E04">
        <w:rPr>
          <w:rStyle w:val="StyleUnderline"/>
        </w:rPr>
        <w:t>Iran is the biggest threat to this region, and Qatar stood with Iran against their (Gulf) brothers</w:t>
      </w:r>
      <w:r>
        <w:t>.</w:t>
      </w:r>
    </w:p>
    <w:p w:rsidR="002150FA" w:rsidRPr="00874E04" w:rsidRDefault="002150FA" w:rsidP="002150FA">
      <w:pPr>
        <w:rPr>
          <w:rStyle w:val="StyleUnderline"/>
        </w:rPr>
      </w:pPr>
      <w:r>
        <w:t xml:space="preserve">“Now, because of Iran’s actions, the safety and security of the region is at risk — the same region of which Qatar is a part. The question is, </w:t>
      </w:r>
      <w:r w:rsidRPr="00874E04">
        <w:rPr>
          <w:rStyle w:val="StyleUnderline"/>
        </w:rPr>
        <w:t xml:space="preserve">will they stick to </w:t>
      </w:r>
      <w:proofErr w:type="gramStart"/>
      <w:r w:rsidRPr="00874E04">
        <w:rPr>
          <w:rStyle w:val="StyleUnderline"/>
        </w:rPr>
        <w:t>being</w:t>
      </w:r>
      <w:proofErr w:type="gramEnd"/>
      <w:r w:rsidRPr="00874E04">
        <w:rPr>
          <w:rStyle w:val="StyleUnderline"/>
        </w:rPr>
        <w:t xml:space="preserve"> a trusted US ally? Or will they end up sharing US military intelligence with the Iranians?”</w:t>
      </w:r>
    </w:p>
    <w:p w:rsidR="002150FA" w:rsidRDefault="002150FA" w:rsidP="002150FA">
      <w:r>
        <w:t>Salman Al-Ansari, the founder of the Saudi American Public Relation Affairs Committee (SAPRAC), said: “</w:t>
      </w:r>
      <w:r w:rsidRPr="00874E04">
        <w:rPr>
          <w:rStyle w:val="StyleUnderline"/>
        </w:rPr>
        <w:t>The Qatari regime was</w:t>
      </w:r>
      <w:r>
        <w:t xml:space="preserve">, and still is, </w:t>
      </w:r>
      <w:r w:rsidRPr="00874E04">
        <w:rPr>
          <w:rStyle w:val="StyleUnderline"/>
        </w:rPr>
        <w:t>in complete denial of their poisonous behavior. Qatar was playing the dirty game of pretending to be a friend of its Arab neighbors while strengthening its relations with Iran and its militias</w:t>
      </w:r>
      <w:r>
        <w:t>. That all has been unmasked after the ATQ boycott.</w:t>
      </w:r>
    </w:p>
    <w:p w:rsidR="002150FA" w:rsidRDefault="002150FA" w:rsidP="002150FA">
      <w:r>
        <w:t xml:space="preserve">“Qatar seemed to enjoy stabbing the GCC and its Arab neighbors in the back. </w:t>
      </w:r>
      <w:r w:rsidRPr="00874E04">
        <w:rPr>
          <w:rStyle w:val="StyleUnderline"/>
        </w:rPr>
        <w:t>The Qatari regime is obviously on the very wrong side of history</w:t>
      </w:r>
      <w:r>
        <w:t>. Qatar should know one thing: That the world after the Riyadh summit (a series of summits in May 2017 during US President Donald Trump’s visit to Saudi Arabia) is never going to be like the world was before. The financial and ideological support of terrorism will not be taken lightly by the region and the world.”</w:t>
      </w:r>
    </w:p>
    <w:p w:rsidR="002150FA" w:rsidRDefault="002150FA" w:rsidP="002150FA"/>
    <w:p w:rsidR="003D5998" w:rsidRDefault="003D5998" w:rsidP="003D5998">
      <w:pPr>
        <w:pStyle w:val="Heading3"/>
      </w:pPr>
      <w:r>
        <w:t>2ac base relocation key to gulf coop adv</w:t>
      </w:r>
    </w:p>
    <w:p w:rsidR="003D5998" w:rsidRDefault="003D5998" w:rsidP="003D5998">
      <w:pPr>
        <w:pStyle w:val="Heading4"/>
      </w:pPr>
      <w:r>
        <w:t>Failure to relocate the airbase is driving a wedge between Trump and MbS</w:t>
      </w:r>
    </w:p>
    <w:p w:rsidR="003D5998" w:rsidRPr="007E641C" w:rsidRDefault="003D5998" w:rsidP="003D5998">
      <w:r>
        <w:rPr>
          <w:rStyle w:val="Style13ptBold"/>
        </w:rPr>
        <w:t xml:space="preserve">Perry, 5/21 </w:t>
      </w:r>
      <w:r w:rsidRPr="007E641C">
        <w:t xml:space="preserve">– </w:t>
      </w:r>
      <w:r>
        <w:t xml:space="preserve">contributing editor at The American Conservative and the author of The Pentagon’s Wars </w:t>
      </w:r>
      <w:r w:rsidRPr="007E641C">
        <w:t>(Mark, “Qatar: The Mouse Whose Roar Might Prevent A War”, Lobe Log, https://lobelog.com/qatar-the-mouse-whose-roar-might-prevent-a-war/)//RCU</w:t>
      </w:r>
    </w:p>
    <w:p w:rsidR="003D5998" w:rsidRDefault="003D5998" w:rsidP="003D5998">
      <w:r w:rsidRPr="007E641C">
        <w:rPr>
          <w:rStyle w:val="StyleUnderline"/>
        </w:rPr>
        <w:t>In June 2017, Saudi Arabia</w:t>
      </w:r>
      <w:r>
        <w:t xml:space="preserve">, the United Arab Emirates, </w:t>
      </w:r>
      <w:r w:rsidRPr="007E641C">
        <w:rPr>
          <w:rStyle w:val="StyleUnderline"/>
        </w:rPr>
        <w:t>and a host of other Arab states broke off diplomatic relations with Qatar</w:t>
      </w:r>
      <w:r>
        <w:t xml:space="preserve">, imposed an economic blockade, </w:t>
      </w:r>
      <w:r w:rsidRPr="007E641C">
        <w:rPr>
          <w:rStyle w:val="StyleUnderline"/>
        </w:rPr>
        <w:t>and launched an intense lobbying campaign in Washington to undermine U.S.-Qatari relations</w:t>
      </w:r>
      <w:r>
        <w:t xml:space="preserve">. </w:t>
      </w:r>
      <w:r w:rsidRPr="007E641C">
        <w:rPr>
          <w:rStyle w:val="StyleUnderline"/>
        </w:rPr>
        <w:t>The effort was led by Mohammad bin Salman</w:t>
      </w:r>
      <w:r>
        <w:t xml:space="preserve">, Saudi Arabia’s Crown Prince and best buddy to Jared Kushner. The diplomatic dust-up took the U.S. by surprise, forcing then-secretary of state Rex Tillerson into a round of mediation efforts. </w:t>
      </w:r>
      <w:r w:rsidRPr="007E641C">
        <w:rPr>
          <w:rStyle w:val="StyleUnderline"/>
        </w:rPr>
        <w:t>Tillerson didn’t succeed: Saudi Arabia</w:t>
      </w:r>
      <w:r>
        <w:t xml:space="preserve"> and its allies not only maintained their blockade, they </w:t>
      </w:r>
      <w:r w:rsidRPr="007E641C">
        <w:rPr>
          <w:rStyle w:val="Emphasis"/>
        </w:rPr>
        <w:t>doubled down on their anti-Qatar lobbying efforts</w:t>
      </w:r>
      <w:r w:rsidRPr="007E641C">
        <w:rPr>
          <w:rStyle w:val="StyleUnderline"/>
        </w:rPr>
        <w:t xml:space="preserve"> in the United States</w:t>
      </w:r>
      <w:r>
        <w:t>.</w:t>
      </w:r>
    </w:p>
    <w:p w:rsidR="003D5998" w:rsidRDefault="003D5998" w:rsidP="003D5998">
      <w:r w:rsidRPr="007E641C">
        <w:rPr>
          <w:rStyle w:val="Emphasis"/>
        </w:rPr>
        <w:t>Near the top of the Saudi</w:t>
      </w:r>
      <w:r w:rsidRPr="007E641C">
        <w:rPr>
          <w:rStyle w:val="StyleUnderline"/>
        </w:rPr>
        <w:t xml:space="preserve"> and UAE anti-Qatar </w:t>
      </w:r>
      <w:r w:rsidRPr="007E641C">
        <w:rPr>
          <w:rStyle w:val="Emphasis"/>
        </w:rPr>
        <w:t>agenda was convincing the U.S. to relocate al-Udeid</w:t>
      </w:r>
      <w:r>
        <w:t xml:space="preserve">. </w:t>
      </w:r>
      <w:r w:rsidRPr="007E641C">
        <w:rPr>
          <w:rStyle w:val="StyleUnderline"/>
        </w:rPr>
        <w:t>This</w:t>
      </w:r>
      <w:r>
        <w:t xml:space="preserve"> effort </w:t>
      </w:r>
      <w:r w:rsidRPr="007E641C">
        <w:rPr>
          <w:rStyle w:val="StyleUnderline"/>
        </w:rPr>
        <w:t>was aided by a constellation of Washington hawks as well as a powerful group of pro-Israel advocates, who served as not-so-silent partners in the Saudi enterprise</w:t>
      </w:r>
      <w:r>
        <w:t xml:space="preserve">. Among these was the Foundation for Defense of Democracies, whose senior vice president, Jonathan </w:t>
      </w:r>
      <w:r w:rsidRPr="007E641C">
        <w:rPr>
          <w:rStyle w:val="StyleUnderline"/>
        </w:rPr>
        <w:t>Schanzer, has waged a veritable one-man crusade to force the U.S. to abandon its Qatar base</w:t>
      </w:r>
      <w:r>
        <w:t xml:space="preserve">. (Mr. Schanzer did not respond to telephone inquiries seeking comment.) In July 2017, </w:t>
      </w:r>
      <w:r w:rsidRPr="007E641C">
        <w:rPr>
          <w:rStyle w:val="StyleUnderline"/>
        </w:rPr>
        <w:t>Schanzer told the House Foreign Affairs Committee that Qatar has “an alternate view of reality and morality,” and went on to provide four new basing options in the region</w:t>
      </w:r>
      <w:r>
        <w:t>—Iraqi Kurdistan, Bahrain, the UAE, and Jordan.</w:t>
      </w:r>
    </w:p>
    <w:p w:rsidR="003D5998" w:rsidRDefault="003D5998" w:rsidP="003D5998">
      <w:r>
        <w:t xml:space="preserve">“It’s just a lot of noise,” a Centcom officer told this writer of the FDD’s efforts at the time. “Just ignore it.” That may be, but the “noise” over al-Udeid intensified throughout all of 2018 and into this year. In mid-April, </w:t>
      </w:r>
      <w:r w:rsidRPr="007E641C">
        <w:rPr>
          <w:rStyle w:val="StyleUnderline"/>
        </w:rPr>
        <w:t>the pressure on Qatar over al-Udeid became so intense that a high-level delegation from Qatar visited Washington for economic meetings and to assess the anti-Udeid campaign</w:t>
      </w:r>
      <w:r>
        <w:t>. The economic meetings weren’t a secret, but the al-Udeid assessment was. “</w:t>
      </w:r>
      <w:r w:rsidRPr="007E641C">
        <w:rPr>
          <w:rStyle w:val="Emphasis"/>
        </w:rPr>
        <w:t>Don’t wave this off</w:t>
      </w:r>
      <w:r>
        <w:t>,” a senior consultant to the Qatari leadership said at the time. “</w:t>
      </w:r>
      <w:r w:rsidRPr="007E641C">
        <w:rPr>
          <w:rStyle w:val="Emphasis"/>
        </w:rPr>
        <w:t>The Saudis are pressuring the U.S. on al-Udeid and the White House is listening</w:t>
      </w:r>
      <w:r>
        <w:t>. And, you know, they’ve got friends here who are welcome in the Oval Office. It’s a real worry.”</w:t>
      </w:r>
    </w:p>
    <w:p w:rsidR="003D5998" w:rsidRDefault="003D5998" w:rsidP="003D5998"/>
    <w:p w:rsidR="003D5998" w:rsidRDefault="003D5998" w:rsidP="003D5998"/>
    <w:p w:rsidR="003D5998" w:rsidRDefault="003D5998" w:rsidP="003D5998"/>
    <w:p w:rsidR="003D5998" w:rsidRDefault="003D5998" w:rsidP="003D5998"/>
    <w:p w:rsidR="00B868A0" w:rsidRPr="00B868A0" w:rsidRDefault="002150FA" w:rsidP="002150FA">
      <w:pPr>
        <w:pStyle w:val="Heading3"/>
      </w:pPr>
      <w:r>
        <w:t>2ac/1ar impact calc</w:t>
      </w:r>
    </w:p>
    <w:p w:rsidR="000D1B5C" w:rsidRDefault="002150FA" w:rsidP="000D1B5C">
      <w:pPr>
        <w:pStyle w:val="Heading4"/>
      </w:pPr>
      <w:r>
        <w:t xml:space="preserve">Qatari support for terror higher risk to national security than moving the base  </w:t>
      </w:r>
    </w:p>
    <w:p w:rsidR="000D1B5C" w:rsidRDefault="000D1B5C" w:rsidP="000D1B5C">
      <w:r w:rsidRPr="00026604">
        <w:rPr>
          <w:b/>
        </w:rPr>
        <w:t xml:space="preserve">Reaboi </w:t>
      </w:r>
      <w:r>
        <w:rPr>
          <w:b/>
        </w:rPr>
        <w:t>19</w:t>
      </w:r>
      <w:r>
        <w:t xml:space="preserve"> [David Reaboi, Claremont Fellow, works at the intersection of communications and policy, specializing in Sunni Islamist movements, received a BA from George Washington University in International Affairs, with a concentration in the history of the Cold War, Feb 16, 2019, https://securitystudies.org/why-should-we-care-about-qatars-influence/]</w:t>
      </w:r>
    </w:p>
    <w:p w:rsidR="000D1B5C" w:rsidRPr="00026604" w:rsidRDefault="000D1B5C" w:rsidP="000D1B5C"/>
    <w:p w:rsidR="000D1B5C" w:rsidRDefault="000D1B5C" w:rsidP="000D1B5C">
      <w:r w:rsidRPr="00026604">
        <w:rPr>
          <w:rStyle w:val="StyleUnderline"/>
        </w:rPr>
        <w:t>Thanks to the U.S. military presence at the al-Udeid Air Base, Qatar’s grip on the constellation of national security professionals in</w:t>
      </w:r>
      <w:r w:rsidRPr="00AF70E7">
        <w:rPr>
          <w:sz w:val="16"/>
        </w:rPr>
        <w:t xml:space="preserve"> </w:t>
      </w:r>
      <w:r w:rsidRPr="00026604">
        <w:rPr>
          <w:rStyle w:val="StyleUnderline"/>
        </w:rPr>
        <w:t>Washington</w:t>
      </w:r>
      <w:r w:rsidRPr="00AF70E7">
        <w:rPr>
          <w:sz w:val="16"/>
        </w:rPr>
        <w:t xml:space="preserve"> is nearly total. </w:t>
      </w:r>
      <w:r w:rsidRPr="00026604">
        <w:rPr>
          <w:rStyle w:val="Emphasis"/>
        </w:rPr>
        <w:t>Rather than being a strategic advantage for this country, the base allows Doha to extort the U</w:t>
      </w:r>
      <w:r w:rsidRPr="00AF70E7">
        <w:rPr>
          <w:sz w:val="16"/>
        </w:rPr>
        <w:t xml:space="preserve">nited </w:t>
      </w:r>
      <w:r w:rsidRPr="00026604">
        <w:rPr>
          <w:rStyle w:val="Emphasis"/>
        </w:rPr>
        <w:t>S</w:t>
      </w:r>
      <w:r w:rsidRPr="00AF70E7">
        <w:rPr>
          <w:sz w:val="16"/>
        </w:rPr>
        <w:t xml:space="preserve">tates. </w:t>
      </w:r>
      <w:r w:rsidRPr="00026604">
        <w:rPr>
          <w:rStyle w:val="Emphasis"/>
        </w:rPr>
        <w:t>Cracking down on Qatari support for terrorism is always weighted against the</w:t>
      </w:r>
      <w:r w:rsidRPr="00026604">
        <w:rPr>
          <w:rStyle w:val="StyleUnderline"/>
        </w:rPr>
        <w:t xml:space="preserve"> massive and very real logistical </w:t>
      </w:r>
      <w:r w:rsidRPr="00026604">
        <w:rPr>
          <w:rStyle w:val="Emphasis"/>
        </w:rPr>
        <w:t>issues involved with abandoning the Base</w:t>
      </w:r>
      <w:r w:rsidRPr="00026604">
        <w:rPr>
          <w:rStyle w:val="StyleUnderline"/>
        </w:rPr>
        <w:t>.</w:t>
      </w:r>
      <w:r w:rsidRPr="00AF70E7">
        <w:rPr>
          <w:sz w:val="16"/>
        </w:rPr>
        <w:t xml:space="preserve"> It’s easier, they’ve found, just to look away. Amid the row with Saudi Arabia and the UAE over Qatar’s funding of terrorism, former Defense Secretary James Mattis had only warm words for the Emirate. In 2017, Anne Patterson, the controversial former U.S. Ambassador to Egypt under the Obama administration—whose good relations with Islamists in the Muslim Brotherhood scandalized Cairo and made her the most hated woman in Egypt—was mercifully passed over for a top job in the Pentagon. It’s unsurprising, considering her history, that Patterson landed at the US-Qatar Business Council. Who Opposes Qatar, and Why? Earlier this month, Security Studies Group co-sponsored a conference on the subject hosted by the Middle East Forum, appropriately, at the city’s newly-built Spy Museum. It’s not surprising that, considering Qatar’s leading role in providing the Muslim Brotherhood with both sanctuary and an immense communications platform, this issue has been picked up in the United States primarily by analysts, academics and experts on political Islam and the threat of Islamism. But they’re certainly not alone. </w:t>
      </w:r>
      <w:r w:rsidRPr="00AF70E7">
        <w:rPr>
          <w:rStyle w:val="StyleUnderline"/>
        </w:rPr>
        <w:t>After the Muslim Brotherhood’s regional re-emergence in the Arab Spring</w:t>
      </w:r>
      <w:r w:rsidRPr="00AF70E7">
        <w:rPr>
          <w:sz w:val="16"/>
        </w:rPr>
        <w:t>—with Qatar’s explicit backing—</w:t>
      </w:r>
      <w:r w:rsidRPr="00AF70E7">
        <w:rPr>
          <w:rStyle w:val="StyleUnderline"/>
        </w:rPr>
        <w:t>Doha’s promotion of the Islamist group became a pressing issue for neighboring</w:t>
      </w:r>
      <w:r w:rsidRPr="00AF70E7">
        <w:rPr>
          <w:sz w:val="16"/>
        </w:rPr>
        <w:t xml:space="preserve"> Saudi Arabia and the United Arab Emirates to contend with. For these </w:t>
      </w:r>
      <w:r w:rsidRPr="00AF70E7">
        <w:rPr>
          <w:rStyle w:val="StyleUnderline"/>
        </w:rPr>
        <w:t>US-allied Gulf countries</w:t>
      </w:r>
      <w:r w:rsidRPr="00AF70E7">
        <w:rPr>
          <w:sz w:val="16"/>
        </w:rPr>
        <w:t xml:space="preserve">, Qatar’s sponsorship of the Brotherhood wasn’t merely incubating violent terrorism in the Americas and Europe; it was instigating revolution inside their countries as well. This is increasingly reflected in the tremendous social media attention the issue has received from Arabs who refuse to be governed by political Islam and the Brotherhood. And, of course Americans—especially those who care about the US-Israel alliance—should be aware of Qatar’s dangerous information and influence efforts in this </w:t>
      </w:r>
      <w:proofErr w:type="gramStart"/>
      <w:r w:rsidRPr="00AF70E7">
        <w:rPr>
          <w:sz w:val="16"/>
        </w:rPr>
        <w:t>country, and</w:t>
      </w:r>
      <w:proofErr w:type="gramEnd"/>
      <w:r w:rsidRPr="00AF70E7">
        <w:rPr>
          <w:sz w:val="16"/>
        </w:rPr>
        <w:t xml:space="preserve"> stand up to oppose them. Arguably, t</w:t>
      </w:r>
      <w:r w:rsidRPr="00AF70E7">
        <w:rPr>
          <w:rStyle w:val="StyleUnderline"/>
        </w:rPr>
        <w:t xml:space="preserve">here’s not another country that’s even </w:t>
      </w:r>
      <w:r w:rsidRPr="00AF70E7">
        <w:rPr>
          <w:rStyle w:val="Emphasis"/>
        </w:rPr>
        <w:t>half as aggressive in the foreign influence</w:t>
      </w:r>
      <w:r w:rsidRPr="00AF70E7">
        <w:rPr>
          <w:rStyle w:val="StyleUnderline"/>
        </w:rPr>
        <w:t xml:space="preserve"> game as Qatar has been in the last several years.</w:t>
      </w:r>
      <w:r w:rsidRPr="00AF70E7">
        <w:rPr>
          <w:sz w:val="16"/>
        </w:rPr>
        <w:t xml:space="preserve"> Most of their most effective spending, though, isn’t on well-heeled advertising and public relations firms like Ogilvy; Qatar has funded think tanks and media outlets that get them a much bigger bang-for-the buck. In that way, </w:t>
      </w:r>
      <w:r w:rsidRPr="00AF70E7">
        <w:rPr>
          <w:rStyle w:val="Emphasis"/>
        </w:rPr>
        <w:t>they’re able to shape the information battlefield</w:t>
      </w:r>
      <w:r w:rsidRPr="00AF70E7">
        <w:rPr>
          <w:sz w:val="16"/>
        </w:rPr>
        <w:t>— rather than simply replying to a story, owning or partnering with media outlets allow Qatar to create an environment that’s favorable to their interests.</w:t>
      </w:r>
    </w:p>
    <w:p w:rsidR="000D1B5C" w:rsidRPr="00026604" w:rsidRDefault="000D1B5C" w:rsidP="000D1B5C"/>
    <w:p w:rsidR="008E7AF0" w:rsidRPr="008E7AF0" w:rsidRDefault="001138EC" w:rsidP="00B2707A">
      <w:pPr>
        <w:pStyle w:val="Heading3"/>
      </w:pPr>
      <w:r>
        <w:t xml:space="preserve">2ac </w:t>
      </w:r>
      <w:r w:rsidR="002150FA">
        <w:t xml:space="preserve">at: </w:t>
      </w:r>
      <w:r>
        <w:t>israel relations</w:t>
      </w:r>
    </w:p>
    <w:p w:rsidR="008E7AF0" w:rsidRPr="00CA3BE6" w:rsidRDefault="008E7AF0" w:rsidP="008E7AF0"/>
    <w:p w:rsidR="008E7AF0" w:rsidRPr="00CA3BE6" w:rsidRDefault="008E7AF0" w:rsidP="001138EC">
      <w:pPr>
        <w:pStyle w:val="Heading4"/>
      </w:pPr>
      <w:r w:rsidRPr="00CA3BE6">
        <w:t>Working with Qatar undermines US-Israel relations</w:t>
      </w:r>
    </w:p>
    <w:p w:rsidR="008E7AF0" w:rsidRPr="00CA3BE6" w:rsidRDefault="008E7AF0" w:rsidP="008E7AF0">
      <w:r w:rsidRPr="008E7AF0">
        <w:rPr>
          <w:b/>
        </w:rPr>
        <w:t xml:space="preserve">Smith 11 </w:t>
      </w:r>
      <w:r>
        <w:t>[Lee Smith,</w:t>
      </w:r>
      <w:r w:rsidRPr="008E7AF0">
        <w:t xml:space="preserve"> senior editor at the Weekly Standard and a fellow at the Foundation for Defense of Democracies, “Broadcast News”, </w:t>
      </w:r>
      <w:r>
        <w:t>September 1, 2011]</w:t>
      </w:r>
    </w:p>
    <w:p w:rsidR="008E7AF0" w:rsidRPr="00CA3BE6" w:rsidRDefault="008E7AF0" w:rsidP="008E7AF0">
      <w:pPr>
        <w:rPr>
          <w:b/>
        </w:rPr>
      </w:pPr>
    </w:p>
    <w:p w:rsidR="008E7AF0" w:rsidRDefault="008E7AF0" w:rsidP="008E7AF0">
      <w:r w:rsidRPr="008E7AF0">
        <w:rPr>
          <w:sz w:val="16"/>
        </w:rPr>
        <w:t xml:space="preserve">Two years before Doha broke off relations with Israel, Meir Dagan was telling U.S. diplomats that Qatar was a problem. </w:t>
      </w:r>
      <w:r w:rsidRPr="00CA3BE6">
        <w:rPr>
          <w:u w:val="single"/>
        </w:rPr>
        <w:t>If it seemed that the Qataris were playing both sides and engaging all comers, the reality</w:t>
      </w:r>
      <w:r w:rsidRPr="008E7AF0">
        <w:rPr>
          <w:sz w:val="16"/>
        </w:rPr>
        <w:t xml:space="preserve">, according to Dagan, </w:t>
      </w:r>
      <w:r w:rsidRPr="00CA3BE6">
        <w:rPr>
          <w:u w:val="single"/>
        </w:rPr>
        <w:t>is that the Qatari emir was “annoying everyone” in the region. Qatar had relations with both Hezbollah and its pro-democracy</w:t>
      </w:r>
      <w:r w:rsidRPr="008E7AF0">
        <w:rPr>
          <w:sz w:val="16"/>
        </w:rPr>
        <w:t xml:space="preserve"> March 14 </w:t>
      </w:r>
      <w:r w:rsidRPr="00CA3BE6">
        <w:rPr>
          <w:u w:val="single"/>
        </w:rPr>
        <w:t>opponents in Lebanon, it dealt with Hamas and Fatah as well as Israel, and, most provocatively, Qatar hosted CENTCOM even as it shared the world’s largest natural gas field with Iran</w:t>
      </w:r>
      <w:r w:rsidRPr="008E7AF0">
        <w:rPr>
          <w:sz w:val="16"/>
        </w:rPr>
        <w:t>. Washington, Dagan advised, “should remove [its] bases from [Doha].” The</w:t>
      </w:r>
      <w:r w:rsidRPr="008E7AF0">
        <w:rPr>
          <w:rStyle w:val="apple-converted-space"/>
          <w:sz w:val="16"/>
          <w:szCs w:val="23"/>
        </w:rPr>
        <w:t xml:space="preserve"> </w:t>
      </w:r>
      <w:r w:rsidRPr="008E7AF0">
        <w:rPr>
          <w:i/>
          <w:iCs/>
          <w:sz w:val="16"/>
        </w:rPr>
        <w:t>Maariv</w:t>
      </w:r>
      <w:r w:rsidRPr="008E7AF0">
        <w:rPr>
          <w:rStyle w:val="apple-converted-space"/>
          <w:sz w:val="16"/>
          <w:szCs w:val="23"/>
        </w:rPr>
        <w:t xml:space="preserve"> </w:t>
      </w:r>
      <w:r w:rsidRPr="008E7AF0">
        <w:rPr>
          <w:sz w:val="16"/>
        </w:rPr>
        <w:t xml:space="preserve">report essentially echoes the warning that Dagan relayed. </w:t>
      </w:r>
      <w:r w:rsidRPr="00CA3BE6">
        <w:rPr>
          <w:u w:val="single"/>
        </w:rPr>
        <w:t>Israel is airing out its differences with Qatar in public, but not because the Qataris themselves are ignorant about the state of relations with Jerusalem. The intended recipient of the message is Washington</w:t>
      </w:r>
      <w:r w:rsidRPr="008E7AF0">
        <w:rPr>
          <w:sz w:val="16"/>
        </w:rPr>
        <w:t xml:space="preserve">. Perhaps </w:t>
      </w:r>
      <w:r w:rsidRPr="00CA3BE6">
        <w:rPr>
          <w:u w:val="single"/>
        </w:rPr>
        <w:t>Jerusalem fears that the Obama Administration sees Doha as a more useful ally at present than Israel</w:t>
      </w:r>
      <w:r w:rsidRPr="008E7AF0">
        <w:rPr>
          <w:sz w:val="16"/>
        </w:rPr>
        <w:t xml:space="preserve">, or because the Israelis are concerned that the Americans do not understand that Qatar is not a benevolent actor. It seems that Jerusalem believes this is the one place where it can offer its advice to Washington, however obliquely. From the American perspective, Qatar is extremely appealing. In the Arab Spring, Doha has picked nothing but winners for the last six months. Moreover, an Arab government with ties to the region’s likely rising powers—especially the Muslim Brotherhood in Egypt, Libya, and perhaps Syria—may be a valuable friend as the new regional order begins to take shape. But just because Qatar has dropped the role of middleman and mediator—made evident by its severing of ties with Israel—and is now choosing sides in the region doesn’t mean that it has really opted to side with the United States. </w:t>
      </w:r>
      <w:r w:rsidRPr="00CA3BE6">
        <w:rPr>
          <w:u w:val="single"/>
        </w:rPr>
        <w:t>From the Israeli perspective, the Americans have been fooled at least once in the last six months, when they misread Egypt as the Qataris</w:t>
      </w:r>
      <w:r w:rsidRPr="008E7AF0">
        <w:rPr>
          <w:sz w:val="16"/>
        </w:rPr>
        <w:t xml:space="preserve">, via Al Jazeera, </w:t>
      </w:r>
      <w:r w:rsidRPr="00CA3BE6">
        <w:rPr>
          <w:u w:val="single"/>
        </w:rPr>
        <w:t>set the tempo and obfuscated the situation. Qatar is also lined up against Israel, which wants to remind the Americans that it is still a U.S. ally</w:t>
      </w:r>
      <w:r w:rsidRPr="008E7AF0">
        <w:rPr>
          <w:sz w:val="16"/>
        </w:rPr>
        <w:t xml:space="preserve">—America’s one real friend in the Middle East. </w:t>
      </w:r>
    </w:p>
    <w:p w:rsidR="00B2707A" w:rsidRPr="00B2707A" w:rsidRDefault="00B2707A" w:rsidP="00B2707A"/>
    <w:p w:rsidR="002150FA" w:rsidRDefault="003D5998" w:rsidP="002150FA">
      <w:pPr>
        <w:pStyle w:val="Heading2"/>
      </w:pPr>
      <w:r>
        <w:t>fill-in answers</w:t>
      </w:r>
    </w:p>
    <w:p w:rsidR="002150FA" w:rsidRPr="002150FA" w:rsidRDefault="002150FA" w:rsidP="002150FA"/>
    <w:p w:rsidR="002150FA" w:rsidRPr="000C5339" w:rsidRDefault="002150FA" w:rsidP="002150FA">
      <w:pPr>
        <w:pStyle w:val="Heading3"/>
      </w:pPr>
      <w:r>
        <w:t>2ac no fill-in</w:t>
      </w:r>
    </w:p>
    <w:p w:rsidR="002150FA" w:rsidRDefault="002150FA" w:rsidP="002150FA">
      <w:pPr>
        <w:pStyle w:val="Heading4"/>
      </w:pPr>
      <w:r w:rsidRPr="002A7040">
        <w:rPr>
          <w:i/>
          <w:u w:val="single"/>
        </w:rPr>
        <w:t>No</w:t>
      </w:r>
      <w:r>
        <w:t xml:space="preserve"> risk of Chinese or Russian fill-in – ideological grudges, inferior technology, and interoperability</w:t>
      </w:r>
    </w:p>
    <w:p w:rsidR="002150FA" w:rsidRDefault="002150FA" w:rsidP="002150FA">
      <w:r>
        <w:rPr>
          <w:rStyle w:val="Style13ptBold"/>
        </w:rPr>
        <w:t xml:space="preserve">Saidy, 17 </w:t>
      </w:r>
      <w:r w:rsidRPr="002A7040">
        <w:t xml:space="preserve">– </w:t>
      </w:r>
      <w:r>
        <w:t xml:space="preserve">Department of International Affairs, Qatar University, Doha </w:t>
      </w:r>
      <w:r w:rsidRPr="002A7040">
        <w:t xml:space="preserve">(Brahim, “Qatar and Rising China: An Evolving Partnership”, CHINA REPORT 53:4, SAGE Publications, 2017, </w:t>
      </w:r>
      <w:hyperlink r:id="rId37" w:history="1">
        <w:r w:rsidRPr="001E70BD">
          <w:rPr>
            <w:rStyle w:val="Hyperlink"/>
          </w:rPr>
          <w:t>https://journals.sagepub.com/doi/pdf/10.1177/0009445517727924)//RCU</w:t>
        </w:r>
      </w:hyperlink>
    </w:p>
    <w:p w:rsidR="002150FA" w:rsidRPr="002A7040" w:rsidRDefault="002150FA" w:rsidP="002150FA"/>
    <w:p w:rsidR="002150FA" w:rsidRPr="009E69A2" w:rsidRDefault="002150FA" w:rsidP="002150FA">
      <w:r w:rsidRPr="00DE6BB9">
        <w:rPr>
          <w:rStyle w:val="StyleUnderline"/>
        </w:rPr>
        <w:t>China has no history of supplying arms to Qatar and other Gulf countries</w:t>
      </w:r>
      <w:r>
        <w:t xml:space="preserve">. Although China has built up an extensive domestic armaments industry, the GCC countries in general and Qatar </w:t>
      </w:r>
      <w:proofErr w:type="gramStart"/>
      <w:r>
        <w:t>in particular have</w:t>
      </w:r>
      <w:proofErr w:type="gramEnd"/>
      <w:r>
        <w:t xml:space="preserve"> not been a major arms market for China. Before the establishment of diplomatic relations in 1988, Chinese arms transfers to Qatar were non-existent. They have been essentially minor during the two last decades, usually sporadic and small in value, and the catalogue of military equipment supplied is quite slim: mainly some patrol boats, tanks, fighter jets, artillery pieces and small arms. So far, Qatar is still a minor recipient of Chinese arms, unlike Iran, Iraq and many states in the Middle East and North Africa. In other words, </w:t>
      </w:r>
      <w:r w:rsidRPr="00DE6BB9">
        <w:rPr>
          <w:rStyle w:val="StyleUnderline"/>
        </w:rPr>
        <w:t>given that it is easy for Qatar to meet its military needs from Western suppliers, China is</w:t>
      </w:r>
      <w:r>
        <w:t xml:space="preserve"> still </w:t>
      </w:r>
      <w:r w:rsidRPr="00DE6BB9">
        <w:rPr>
          <w:rStyle w:val="StyleUnderline"/>
        </w:rPr>
        <w:t>not a vital source</w:t>
      </w:r>
      <w:r>
        <w:t xml:space="preserve"> for this purpose. </w:t>
      </w:r>
      <w:r w:rsidRPr="00DE6BB9">
        <w:rPr>
          <w:rStyle w:val="StyleUnderline"/>
        </w:rPr>
        <w:t>Qatar’s plans for purchasing weapons from China still appear marginal</w:t>
      </w:r>
      <w:r>
        <w:t xml:space="preserve"> due to </w:t>
      </w:r>
      <w:proofErr w:type="gramStart"/>
      <w:r>
        <w:t>a number of</w:t>
      </w:r>
      <w:proofErr w:type="gramEnd"/>
      <w:r>
        <w:t xml:space="preserve"> factors. </w:t>
      </w:r>
      <w:r w:rsidRPr="00DE6BB9">
        <w:rPr>
          <w:rStyle w:val="StyleUnderline"/>
        </w:rPr>
        <w:t>First, in the Mao Zedong era</w:t>
      </w:r>
      <w:r>
        <w:t xml:space="preserve"> (1949–1976) and until the early 1980s, </w:t>
      </w:r>
      <w:r w:rsidRPr="00DE6BB9">
        <w:rPr>
          <w:rStyle w:val="Emphasis"/>
        </w:rPr>
        <w:t>Chinese arms sales had an ideological tinge</w:t>
      </w:r>
      <w:r>
        <w:t xml:space="preserve">. China supplied weapons and other equipment </w:t>
      </w:r>
      <w:r w:rsidRPr="00DE6BB9">
        <w:rPr>
          <w:rStyle w:val="StyleUnderline"/>
        </w:rPr>
        <w:t>to</w:t>
      </w:r>
      <w:r>
        <w:t xml:space="preserve"> various </w:t>
      </w:r>
      <w:r w:rsidRPr="00DE6BB9">
        <w:rPr>
          <w:rStyle w:val="StyleUnderline"/>
        </w:rPr>
        <w:t>revolutionary regimes and national liberation fronts in the Middle East</w:t>
      </w:r>
      <w:r>
        <w:t xml:space="preserve"> </w:t>
      </w:r>
      <w:proofErr w:type="gramStart"/>
      <w:r>
        <w:t xml:space="preserve">in order </w:t>
      </w:r>
      <w:r w:rsidRPr="00DE6BB9">
        <w:rPr>
          <w:rStyle w:val="StyleUnderline"/>
        </w:rPr>
        <w:t>to</w:t>
      </w:r>
      <w:proofErr w:type="gramEnd"/>
      <w:r w:rsidRPr="00DE6BB9">
        <w:rPr>
          <w:rStyle w:val="StyleUnderline"/>
        </w:rPr>
        <w:t xml:space="preserve"> express its solidarity</w:t>
      </w:r>
      <w:r>
        <w:t xml:space="preserve"> with the Third World countries </w:t>
      </w:r>
      <w:r w:rsidRPr="00DE6BB9">
        <w:rPr>
          <w:rStyle w:val="StyleUnderline"/>
        </w:rPr>
        <w:t>against American and Soviet ‘imperialism’</w:t>
      </w:r>
      <w:r>
        <w:t xml:space="preserve">. </w:t>
      </w:r>
      <w:r w:rsidRPr="00DE6BB9">
        <w:rPr>
          <w:rStyle w:val="StyleUnderline"/>
        </w:rPr>
        <w:t>But Qatar was not a socialist state</w:t>
      </w:r>
      <w:r>
        <w:t xml:space="preserve">, such as Egypt, Iraq and Algeria, </w:t>
      </w:r>
      <w:r w:rsidRPr="00DE6BB9">
        <w:rPr>
          <w:rStyle w:val="StyleUnderline"/>
        </w:rPr>
        <w:t>and its policy was not contrary to Western interests in the region</w:t>
      </w:r>
      <w:r>
        <w:t xml:space="preserve"> (Grimmett 1990: 32–56). China was seen by Qatar as country with which it shared no strategic interests during this period. Second, </w:t>
      </w:r>
      <w:r w:rsidRPr="00DE6BB9">
        <w:rPr>
          <w:rStyle w:val="StyleUnderline"/>
        </w:rPr>
        <w:t xml:space="preserve">there is intense competition among </w:t>
      </w:r>
      <w:r>
        <w:t xml:space="preserve">major </w:t>
      </w:r>
      <w:r w:rsidRPr="00DE6BB9">
        <w:rPr>
          <w:rStyle w:val="StyleUnderline"/>
        </w:rPr>
        <w:t>weapons suppliers</w:t>
      </w:r>
      <w:r>
        <w:t xml:space="preserve"> in the Gulf region, </w:t>
      </w:r>
      <w:r w:rsidRPr="00DE6BB9">
        <w:rPr>
          <w:rStyle w:val="StyleUnderline"/>
        </w:rPr>
        <w:t>and</w:t>
      </w:r>
      <w:r>
        <w:t xml:space="preserve"> the continuing </w:t>
      </w:r>
      <w:r w:rsidRPr="00DE6BB9">
        <w:rPr>
          <w:rStyle w:val="StyleUnderline"/>
        </w:rPr>
        <w:t>demand for arms from Western Europe has created a more difficult environment for China to secure large contracts</w:t>
      </w:r>
      <w:r>
        <w:t xml:space="preserve"> in the Gulf market, </w:t>
      </w:r>
      <w:proofErr w:type="gramStart"/>
      <w:r>
        <w:t>despite the fact that</w:t>
      </w:r>
      <w:proofErr w:type="gramEnd"/>
      <w:r>
        <w:t xml:space="preserve"> Chinese weapons are cheap and readily available. </w:t>
      </w:r>
      <w:r w:rsidRPr="00DE6BB9">
        <w:rPr>
          <w:rStyle w:val="StyleUnderline"/>
        </w:rPr>
        <w:t>The USA, U</w:t>
      </w:r>
      <w:r>
        <w:t xml:space="preserve">nited </w:t>
      </w:r>
      <w:r w:rsidRPr="00DE6BB9">
        <w:rPr>
          <w:rStyle w:val="StyleUnderline"/>
        </w:rPr>
        <w:t>K</w:t>
      </w:r>
      <w:r>
        <w:t xml:space="preserve">ingdom </w:t>
      </w:r>
      <w:r w:rsidRPr="00DE6BB9">
        <w:rPr>
          <w:rStyle w:val="StyleUnderline"/>
        </w:rPr>
        <w:t>and France have maintained a near monopoly</w:t>
      </w:r>
      <w:r>
        <w:t xml:space="preserve"> on this arms market due to their competitive position in weapons exports supported by government policy. Third, the principal factor is </w:t>
      </w:r>
      <w:r w:rsidRPr="00DE6BB9">
        <w:rPr>
          <w:rStyle w:val="StyleUnderline"/>
        </w:rPr>
        <w:t xml:space="preserve">the relatively </w:t>
      </w:r>
      <w:r w:rsidRPr="00DE6BB9">
        <w:rPr>
          <w:rStyle w:val="Emphasis"/>
        </w:rPr>
        <w:t>inferior quality of Chinese military technology</w:t>
      </w:r>
      <w:r>
        <w:t xml:space="preserve">, which </w:t>
      </w:r>
      <w:r w:rsidRPr="00DE6BB9">
        <w:rPr>
          <w:rStyle w:val="StyleUnderline"/>
        </w:rPr>
        <w:t>represents a major constraint</w:t>
      </w:r>
      <w:r>
        <w:t xml:space="preserve">. </w:t>
      </w:r>
      <w:r w:rsidRPr="00DE6BB9">
        <w:rPr>
          <w:rStyle w:val="StyleUnderline"/>
        </w:rPr>
        <w:t>Qatar is a country with financial resources</w:t>
      </w:r>
      <w:r>
        <w:t xml:space="preserve"> and </w:t>
      </w:r>
      <w:proofErr w:type="gramStart"/>
      <w:r>
        <w:t>sufficient</w:t>
      </w:r>
      <w:proofErr w:type="gramEnd"/>
      <w:r>
        <w:t xml:space="preserve"> funds </w:t>
      </w:r>
      <w:r w:rsidRPr="00DE6BB9">
        <w:rPr>
          <w:rStyle w:val="StyleUnderline"/>
        </w:rPr>
        <w:t>that always has sought to purchase advanced</w:t>
      </w:r>
      <w:r>
        <w:t xml:space="preserve"> and sophisticated </w:t>
      </w:r>
      <w:r w:rsidRPr="00DE6BB9">
        <w:rPr>
          <w:rStyle w:val="StyleUnderline"/>
        </w:rPr>
        <w:t>weaponry available from Western suppliers</w:t>
      </w:r>
      <w:r>
        <w:t xml:space="preserve">, especially France, UK and the USA. In its procurement policy, </w:t>
      </w:r>
      <w:r w:rsidRPr="00DE6BB9">
        <w:rPr>
          <w:rStyle w:val="StyleUnderline"/>
        </w:rPr>
        <w:t>cost tends not be a major factor</w:t>
      </w:r>
      <w:r>
        <w:t xml:space="preserve">. Despite the priorities announced in Qatar National Vision 2030 aiming to ‘transform Qatar into an advanced society capable of achieving sustainable development’, the country has kept up a high defence spending for sophisticated and extremely costly weapons systems. Moreover, the </w:t>
      </w:r>
      <w:r w:rsidRPr="0067399D">
        <w:rPr>
          <w:rStyle w:val="StyleUnderline"/>
        </w:rPr>
        <w:t xml:space="preserve">quality of arms is essentially related to the size of Qatar’s force structure: Qatar maintains the second </w:t>
      </w:r>
      <w:r w:rsidRPr="00DE6BB9">
        <w:rPr>
          <w:rStyle w:val="StyleUnderline"/>
        </w:rPr>
        <w:t>smallest armed force in the GCC</w:t>
      </w:r>
      <w:r>
        <w:t>, with a total of only 12,400 men</w:t>
      </w:r>
      <w:proofErr w:type="gramStart"/>
      <w:r>
        <w:t>6 ;</w:t>
      </w:r>
      <w:proofErr w:type="gramEnd"/>
      <w:r>
        <w:t xml:space="preserve"> </w:t>
      </w:r>
      <w:r w:rsidRPr="00DE6BB9">
        <w:rPr>
          <w:rStyle w:val="StyleUnderline"/>
        </w:rPr>
        <w:t>it claims to maintain modern equipment</w:t>
      </w:r>
      <w:r>
        <w:t xml:space="preserve"> and well-trained and motivated personnel with enough capabilities to provide minimal border defence, air and maritime security. </w:t>
      </w:r>
      <w:r w:rsidRPr="00DE6BB9">
        <w:rPr>
          <w:rStyle w:val="StyleUnderline"/>
        </w:rPr>
        <w:t>Therefore, Qatar is selective</w:t>
      </w:r>
      <w:r>
        <w:t xml:space="preserve"> and cautious </w:t>
      </w:r>
      <w:r w:rsidRPr="00DE6BB9">
        <w:rPr>
          <w:rStyle w:val="StyleUnderline"/>
        </w:rPr>
        <w:t>about what it acquires</w:t>
      </w:r>
      <w:r>
        <w:t xml:space="preserve">; this would appear to be at the core of the Qatari strategy to build defence capability. Indeed, as argued by Bitzinger, Western suppliers are “[…] able to offer a broad selection of military equipment, from small arms to combat aircraft, and the quality and technology of these systems are often quite high. The easy availability of such higher capability arms promises to have a major effect upon the regional military balances and security situations in several parts of the Third World, and therefore to affect Western interests in the developing world.” (Bitzinger 1992: 84) In this regard, </w:t>
      </w:r>
      <w:r w:rsidRPr="00DE6BB9">
        <w:rPr>
          <w:rStyle w:val="StyleUnderline"/>
        </w:rPr>
        <w:t>Qatar considers that China cannot meet its demand for higher quality and more advanced weaponry</w:t>
      </w:r>
      <w:r>
        <w:t xml:space="preserve">. Historically, China has not had a technologically advanced military, and issues have been raised about the military utility of its arms, widely used by many developing countries which have limited financial resources. </w:t>
      </w:r>
      <w:r w:rsidRPr="00DE6BB9">
        <w:rPr>
          <w:rStyle w:val="StyleUnderline"/>
        </w:rPr>
        <w:t>Chinese weapon systems are at least two or three generations behind the current Western military industry</w:t>
      </w:r>
      <w:r>
        <w:t xml:space="preserve"> and are still ranked in terms of technological performance behind Russian arms (Bräuner 2015). For example, for the cost of one French Dassault Rafale fighter, Qatar can buy several Chinese Shenyang J-31, and in terms of combat effectiveness, the Rafale is widely acknowledged as the best fully-operational fighter.7 In the field of missile defence, Qatar has opted to make substantial investments for acquiring and upgrading Patriot and Terminal High Altitude Air Defense (THAAD) systems from the USA. On 14 July 2014, US Defense Secretary Chuck Hagel and his Qatari counterpart Hamad bin Ali al-Atiyah signed letters of offer and acceptance for Apache helicopters and Patriot and Javelin defence systems valued at US$11 billion (Binnie 2014: 1), which was the biggest arms deal for the USA in 2014. This means that the perception of missile defence in the Gulf region is shaped by the relationship with USA as a vehicle for advanced military technological development and data sharing (Kahwagi 2003: 518). </w:t>
      </w:r>
      <w:r w:rsidRPr="002A7040">
        <w:rPr>
          <w:rStyle w:val="StyleUnderline"/>
        </w:rPr>
        <w:t>The fourth limitation</w:t>
      </w:r>
      <w:r>
        <w:t xml:space="preserve">, closely linked to the first one, </w:t>
      </w:r>
      <w:r w:rsidRPr="002A7040">
        <w:rPr>
          <w:rStyle w:val="StyleUnderline"/>
        </w:rPr>
        <w:t xml:space="preserve">is that of </w:t>
      </w:r>
      <w:r w:rsidRPr="002A7040">
        <w:rPr>
          <w:rStyle w:val="Emphasis"/>
        </w:rPr>
        <w:t>interoperability</w:t>
      </w:r>
      <w:r>
        <w:t xml:space="preserve">. </w:t>
      </w:r>
      <w:r w:rsidRPr="002A7040">
        <w:rPr>
          <w:rStyle w:val="StyleUnderline"/>
        </w:rPr>
        <w:t>Given that Qatar is wholly dependent on Western countries to provide it with weapons, training and equipment, it is in its interest to keep a more unified defence capability</w:t>
      </w:r>
      <w:r>
        <w:t xml:space="preserve"> </w:t>
      </w:r>
      <w:proofErr w:type="gramStart"/>
      <w:r>
        <w:t xml:space="preserve">in order </w:t>
      </w:r>
      <w:r w:rsidRPr="002A7040">
        <w:rPr>
          <w:rStyle w:val="StyleUnderline"/>
        </w:rPr>
        <w:t>to</w:t>
      </w:r>
      <w:proofErr w:type="gramEnd"/>
      <w:r w:rsidRPr="002A7040">
        <w:rPr>
          <w:rStyle w:val="StyleUnderline"/>
        </w:rPr>
        <w:t xml:space="preserve"> not impede interoperability</w:t>
      </w:r>
      <w:r>
        <w:t xml:space="preserve"> and not undermine cooperation with suppliers. This consideration is relevant in any defence system to allow for greater interoperability in the event of conflict and for joint military exercises. It is widely accepted that the operation of more modern weapons systems requires personnel with advanced training and technical skills. Therefore, </w:t>
      </w:r>
      <w:r w:rsidRPr="002A7040">
        <w:rPr>
          <w:rStyle w:val="StyleUnderline"/>
        </w:rPr>
        <w:t>Qatar</w:t>
      </w:r>
      <w:r>
        <w:t xml:space="preserve">, which holds advanced Western military equipment, </w:t>
      </w:r>
      <w:r w:rsidRPr="002A7040">
        <w:rPr>
          <w:rStyle w:val="StyleUnderline"/>
        </w:rPr>
        <w:t>is compelled to keep this in mind to enable the most effective use of its equipment</w:t>
      </w:r>
      <w:r>
        <w:t>. On this specific point, Jon Alterman and Kathleen Hicks note that “</w:t>
      </w:r>
      <w:r w:rsidRPr="002A7040">
        <w:rPr>
          <w:rStyle w:val="StyleUnderline"/>
        </w:rPr>
        <w:t>If regional partners were to acquire Russian or Chinese missile defense systems,</w:t>
      </w:r>
      <w:r>
        <w:t xml:space="preserve"> ISR </w:t>
      </w:r>
      <w:r w:rsidRPr="002A7040">
        <w:rPr>
          <w:rStyle w:val="StyleUnderline"/>
        </w:rPr>
        <w:t>aircraft, or</w:t>
      </w:r>
      <w:r>
        <w:t xml:space="preserve"> other </w:t>
      </w:r>
      <w:r w:rsidRPr="002A7040">
        <w:rPr>
          <w:rStyle w:val="StyleUnderline"/>
        </w:rPr>
        <w:t>advanced technologies, they would encounter severe difficulties integrating these</w:t>
      </w:r>
      <w:r>
        <w:t xml:space="preserve"> assets </w:t>
      </w:r>
      <w:r w:rsidRPr="002A7040">
        <w:rPr>
          <w:rStyle w:val="StyleUnderline"/>
        </w:rPr>
        <w:t>into their existing</w:t>
      </w:r>
      <w:r>
        <w:t xml:space="preserve"> US and European supplied </w:t>
      </w:r>
      <w:r w:rsidRPr="002A7040">
        <w:rPr>
          <w:rStyle w:val="StyleUnderline"/>
        </w:rPr>
        <w:t>arsenals</w:t>
      </w:r>
      <w:r>
        <w:t xml:space="preserve">. Turkey’s decision in 2013 to purchase a Chinese-made missile defense system highlights these obstacles; despite Turkey’s longtime NATO membership, NATO officials have announced that they would not allow the foreign system to be integrated into the defense alliance’s broader missile defense architecture. Going forward, US and </w:t>
      </w:r>
      <w:r w:rsidRPr="005D6D25">
        <w:t>European officials will need to inform regional partners of the costs associated with purchasing non-interoperable equipment and emphasize the benefits of</w:t>
      </w:r>
      <w:r>
        <w:t xml:space="preserve"> a highly compatible force. There will always be a risk that competition in the international arms market may detract from efforts towards a more federated defense.” (Alterman and Hicks 2015: 54)</w:t>
      </w:r>
    </w:p>
    <w:p w:rsidR="002150FA" w:rsidRDefault="002150FA" w:rsidP="002150FA"/>
    <w:p w:rsidR="002150FA" w:rsidRDefault="002150FA" w:rsidP="002150FA"/>
    <w:p w:rsidR="002150FA" w:rsidRDefault="002150FA" w:rsidP="002150FA"/>
    <w:p w:rsidR="009C6E13" w:rsidRDefault="002150FA" w:rsidP="00B2707A">
      <w:pPr>
        <w:pStyle w:val="Heading3"/>
      </w:pPr>
      <w:r>
        <w:t xml:space="preserve">at: fill-in – caatsa </w:t>
      </w:r>
    </w:p>
    <w:p w:rsidR="009C6E13" w:rsidRDefault="009C6E13" w:rsidP="00B2707A">
      <w:pPr>
        <w:pStyle w:val="Heading4"/>
      </w:pPr>
      <w:r>
        <w:t>No fill-in---non-uq, CAATSA, interoperability</w:t>
      </w:r>
    </w:p>
    <w:p w:rsidR="009C6E13" w:rsidRPr="006C57F1" w:rsidRDefault="009C6E13" w:rsidP="009C6E13">
      <w:r>
        <w:t xml:space="preserve">Asha </w:t>
      </w:r>
      <w:r w:rsidRPr="006C57F1">
        <w:rPr>
          <w:rStyle w:val="Style13ptBold"/>
        </w:rPr>
        <w:t>Castleberry 18</w:t>
      </w:r>
      <w:r>
        <w:t>, 8-7-2018, "When your allies prefer to buy Russian arms," Lima Charlie World, https://limacharlienews.com/national-security/when-your-allies-prefer-to-buy-russian-arms//HM</w:t>
      </w:r>
    </w:p>
    <w:p w:rsidR="009C6E13" w:rsidRPr="00543F53" w:rsidRDefault="009C6E13" w:rsidP="009C6E13">
      <w:pPr>
        <w:rPr>
          <w:sz w:val="12"/>
        </w:rPr>
      </w:pPr>
      <w:r w:rsidRPr="004564AC">
        <w:rPr>
          <w:rStyle w:val="StyleUnderline"/>
        </w:rPr>
        <w:t>In the past two years Qatar</w:t>
      </w:r>
      <w:r w:rsidRPr="00543F53">
        <w:rPr>
          <w:sz w:val="12"/>
        </w:rPr>
        <w:t xml:space="preserve">, Iraq, Egypt and even the Kingdom of Saudi Arabia, all regional allies of the United States, have </w:t>
      </w:r>
      <w:r w:rsidRPr="004564AC">
        <w:rPr>
          <w:rStyle w:val="StyleUnderline"/>
        </w:rPr>
        <w:t>expressed interest in purchasing Russian anti-aircraft solutions such as the S-400 Missile Defense System</w:t>
      </w:r>
      <w:r w:rsidRPr="00543F53">
        <w:rPr>
          <w:sz w:val="12"/>
        </w:rPr>
        <w:t xml:space="preserve">, a modern </w:t>
      </w:r>
      <w:proofErr w:type="gramStart"/>
      <w:r w:rsidRPr="00543F53">
        <w:rPr>
          <w:sz w:val="12"/>
        </w:rPr>
        <w:t>long range</w:t>
      </w:r>
      <w:proofErr w:type="gramEnd"/>
      <w:r w:rsidRPr="00543F53">
        <w:rPr>
          <w:sz w:val="12"/>
        </w:rPr>
        <w:t xml:space="preserve"> surface-to-air system. Even more troubling is the fact that Turkey, a long-standing NATO member of great importance, is also considering the S-400 as a viable option. </w:t>
      </w:r>
      <w:r w:rsidRPr="004564AC">
        <w:rPr>
          <w:u w:val="single"/>
        </w:rPr>
        <w:t>The U.S.</w:t>
      </w:r>
      <w:r w:rsidRPr="00543F53">
        <w:rPr>
          <w:sz w:val="12"/>
        </w:rPr>
        <w:t xml:space="preserve"> Congress </w:t>
      </w:r>
      <w:r w:rsidRPr="004564AC">
        <w:rPr>
          <w:u w:val="single"/>
        </w:rPr>
        <w:t>is</w:t>
      </w:r>
      <w:r w:rsidRPr="00543F53">
        <w:rPr>
          <w:sz w:val="12"/>
        </w:rPr>
        <w:t xml:space="preserve"> now </w:t>
      </w:r>
      <w:r w:rsidRPr="004564AC">
        <w:rPr>
          <w:u w:val="single"/>
        </w:rPr>
        <w:t>arguing</w:t>
      </w:r>
      <w:r w:rsidRPr="00543F53">
        <w:rPr>
          <w:sz w:val="12"/>
        </w:rPr>
        <w:t xml:space="preserve"> that </w:t>
      </w:r>
      <w:r w:rsidRPr="004564AC">
        <w:rPr>
          <w:u w:val="single"/>
        </w:rPr>
        <w:t>these allies are subject to sanctions under a federal law known as</w:t>
      </w:r>
      <w:r w:rsidRPr="00543F53">
        <w:rPr>
          <w:sz w:val="12"/>
        </w:rPr>
        <w:t xml:space="preserve"> the U.S. Countering America’s Adversaries Through Sanctions Act (</w:t>
      </w:r>
      <w:r w:rsidRPr="004564AC">
        <w:rPr>
          <w:rStyle w:val="Emphasis"/>
        </w:rPr>
        <w:t>CAATSA</w:t>
      </w:r>
      <w:r w:rsidRPr="00543F53">
        <w:rPr>
          <w:sz w:val="12"/>
        </w:rPr>
        <w:t xml:space="preserve">). This has caused a diplomatic rift, as allies are now having to deal with the U.S. casting these arms deals </w:t>
      </w:r>
      <w:r w:rsidRPr="004564AC">
        <w:rPr>
          <w:rStyle w:val="StyleUnderline"/>
        </w:rPr>
        <w:t>as part of an ongoing political showdown between the U.S. and Russia</w:t>
      </w:r>
      <w:r w:rsidRPr="00543F53">
        <w:rPr>
          <w:sz w:val="12"/>
        </w:rPr>
        <w:t xml:space="preserve">. The purpose of CAATSA —a bipartisan legislation passed with a strong consensus in August 2017 —is to impose sanctions on Russia, North Korea, and Iran. More specifically, CAATSA targets Russian defense and energy entities that were engaged in cyber activities against the United States during the 2016 presidential elections. Section 231 prohibits any entity or individual that “engages in a significant transaction with a person that is part of, or operates for or on behalf of, the defense or intelligence sectors of the Government of the Russian Federation.” </w:t>
      </w:r>
      <w:r w:rsidRPr="004564AC">
        <w:rPr>
          <w:rStyle w:val="StyleUnderline"/>
        </w:rPr>
        <w:t>With secondary sanctions against Russia</w:t>
      </w:r>
      <w:r w:rsidRPr="00543F53">
        <w:rPr>
          <w:sz w:val="12"/>
        </w:rPr>
        <w:t xml:space="preserve">n defense and energy entities, </w:t>
      </w:r>
      <w:r w:rsidRPr="004564AC">
        <w:rPr>
          <w:rStyle w:val="StyleUnderline"/>
        </w:rPr>
        <w:t>the U.S</w:t>
      </w:r>
      <w:r w:rsidRPr="00543F53">
        <w:rPr>
          <w:sz w:val="12"/>
        </w:rPr>
        <w:t xml:space="preserve">. Government </w:t>
      </w:r>
      <w:r w:rsidRPr="004564AC">
        <w:rPr>
          <w:rStyle w:val="StyleUnderline"/>
        </w:rPr>
        <w:t>appears hopeful that its allies will</w:t>
      </w:r>
      <w:r w:rsidRPr="00543F53">
        <w:rPr>
          <w:sz w:val="12"/>
        </w:rPr>
        <w:t xml:space="preserve"> be compelled to </w:t>
      </w:r>
      <w:r w:rsidRPr="004564AC">
        <w:rPr>
          <w:rStyle w:val="StyleUnderline"/>
        </w:rPr>
        <w:t>invest more in U.S.</w:t>
      </w:r>
      <w:r w:rsidRPr="00543F53">
        <w:rPr>
          <w:sz w:val="12"/>
        </w:rPr>
        <w:t xml:space="preserve"> Foreign Military Sales (</w:t>
      </w:r>
      <w:r w:rsidRPr="004564AC">
        <w:rPr>
          <w:rStyle w:val="StyleUnderline"/>
        </w:rPr>
        <w:t>FMS</w:t>
      </w:r>
      <w:r w:rsidRPr="00543F53">
        <w:rPr>
          <w:sz w:val="12"/>
        </w:rPr>
        <w:t xml:space="preserve">) </w:t>
      </w:r>
      <w:r w:rsidRPr="004564AC">
        <w:rPr>
          <w:rStyle w:val="StyleUnderline"/>
        </w:rPr>
        <w:t>or seek CAATSA waivers</w:t>
      </w:r>
      <w:r w:rsidRPr="00543F53">
        <w:rPr>
          <w:sz w:val="12"/>
        </w:rPr>
        <w:t xml:space="preserve">. </w:t>
      </w:r>
      <w:r w:rsidRPr="00543F53">
        <w:rPr>
          <w:rStyle w:val="StyleUnderline"/>
        </w:rPr>
        <w:t xml:space="preserve">Turkey, India, and </w:t>
      </w:r>
      <w:r w:rsidRPr="00543F53">
        <w:rPr>
          <w:rStyle w:val="Emphasis"/>
        </w:rPr>
        <w:t>Qatar</w:t>
      </w:r>
      <w:r w:rsidRPr="00543F53">
        <w:rPr>
          <w:rStyle w:val="StyleUnderline"/>
        </w:rPr>
        <w:t xml:space="preserve"> appear particularly </w:t>
      </w:r>
      <w:r w:rsidRPr="00543F53">
        <w:rPr>
          <w:rStyle w:val="Emphasis"/>
        </w:rPr>
        <w:t>eager to purchase the S-400 system from Russia</w:t>
      </w:r>
      <w:r w:rsidRPr="00543F53">
        <w:rPr>
          <w:sz w:val="12"/>
        </w:rPr>
        <w:t xml:space="preserve">. There is a growing global consensus that the Russian S-400 is the best air-missile defense system, with various analysts and media outlets claiming it is the most powerful long-range air missile defense system in the world. Essentially, the S-400 is a technologically more advanced variation of the Soviet S-300P anti-aircraft system. It began as a late 1980s upgrade program, only to emerge in the mid 90s as the S-300PMU-3. It was not until it entered its final phases in the mid-2000s that it was decided the advances made were so significant, it qualified for a designator: </w:t>
      </w:r>
      <w:proofErr w:type="gramStart"/>
      <w:r w:rsidRPr="00543F53">
        <w:rPr>
          <w:sz w:val="12"/>
        </w:rPr>
        <w:t>the</w:t>
      </w:r>
      <w:proofErr w:type="gramEnd"/>
      <w:r w:rsidRPr="00543F53">
        <w:rPr>
          <w:sz w:val="12"/>
        </w:rPr>
        <w:t xml:space="preserve"> S-400. The S-400 features significantly improved and advanced radar systems, enhanced speed, and high-resolution imagery over its direct predecessors the S-300PM2 and S-300PMU2. All in all, the S-400 missile defense system is extremely effective, with sharp accuracy that can quickly destroy incoming high-value targets like drones, ballistic missiles, and aircraft. In the case of </w:t>
      </w:r>
      <w:r w:rsidRPr="00543F53">
        <w:rPr>
          <w:rStyle w:val="StyleUnderline"/>
        </w:rPr>
        <w:t>Turkey</w:t>
      </w:r>
      <w:r w:rsidRPr="00543F53">
        <w:rPr>
          <w:sz w:val="12"/>
        </w:rPr>
        <w:t xml:space="preserve">, Ankara </w:t>
      </w:r>
      <w:r w:rsidRPr="00543F53">
        <w:rPr>
          <w:rStyle w:val="StyleUnderline"/>
        </w:rPr>
        <w:t>signed an agreement with Moscow to purchase the new</w:t>
      </w:r>
      <w:r w:rsidRPr="00543F53">
        <w:rPr>
          <w:sz w:val="12"/>
        </w:rPr>
        <w:t xml:space="preserve"> S-400 </w:t>
      </w:r>
      <w:r w:rsidRPr="00543F53">
        <w:rPr>
          <w:rStyle w:val="StyleUnderline"/>
        </w:rPr>
        <w:t>Missile Defense System</w:t>
      </w:r>
      <w:r w:rsidRPr="00543F53">
        <w:rPr>
          <w:sz w:val="12"/>
        </w:rPr>
        <w:t xml:space="preserve"> in December 2017, creating a political debacle. As a NATO ally, </w:t>
      </w:r>
      <w:r w:rsidRPr="00543F53">
        <w:rPr>
          <w:rStyle w:val="StyleUnderline"/>
        </w:rPr>
        <w:t>Turkey was actively participating in</w:t>
      </w:r>
      <w:r w:rsidRPr="00543F53">
        <w:rPr>
          <w:sz w:val="12"/>
        </w:rPr>
        <w:t xml:space="preserve"> U.S. Foreign Military Sales (</w:t>
      </w:r>
      <w:r w:rsidRPr="00543F53">
        <w:rPr>
          <w:rStyle w:val="StyleUnderline"/>
        </w:rPr>
        <w:t>FMS</w:t>
      </w:r>
      <w:r w:rsidRPr="00543F53">
        <w:rPr>
          <w:sz w:val="12"/>
        </w:rPr>
        <w:t xml:space="preserve">) </w:t>
      </w:r>
      <w:r w:rsidRPr="00543F53">
        <w:rPr>
          <w:rStyle w:val="StyleUnderline"/>
        </w:rPr>
        <w:t>programs</w:t>
      </w:r>
      <w:r w:rsidRPr="00543F53">
        <w:rPr>
          <w:sz w:val="12"/>
        </w:rPr>
        <w:t xml:space="preserve"> like the F-35 Joint Strike Fighter procurement, </w:t>
      </w:r>
      <w:r w:rsidRPr="00543F53">
        <w:rPr>
          <w:rStyle w:val="StyleUnderline"/>
        </w:rPr>
        <w:t>yet it had agreed to purchase Russia’s S-400 system worth roughly $2.5 billion.</w:t>
      </w:r>
      <w:r>
        <w:rPr>
          <w:rStyle w:val="StyleUnderline"/>
        </w:rPr>
        <w:t xml:space="preserve"> </w:t>
      </w:r>
      <w:r w:rsidRPr="00543F53">
        <w:rPr>
          <w:sz w:val="12"/>
        </w:rPr>
        <w:t xml:space="preserve">In response, the U.S Senate Committee on Armed Services considered temporarily removing Turkey from being part of the F-35 program under the National Defense Authorization Act (NDAA) </w:t>
      </w:r>
      <w:proofErr w:type="gramStart"/>
      <w:r w:rsidRPr="00543F53">
        <w:rPr>
          <w:sz w:val="12"/>
        </w:rPr>
        <w:t>so as to</w:t>
      </w:r>
      <w:proofErr w:type="gramEnd"/>
      <w:r w:rsidRPr="00543F53">
        <w:rPr>
          <w:sz w:val="12"/>
        </w:rPr>
        <w:t xml:space="preserve"> send a strong message that the United States will not integrate their most advanced stealth jet fighter with a Russian capability. </w:t>
      </w:r>
      <w:r w:rsidRPr="00543F53">
        <w:rPr>
          <w:rStyle w:val="StyleUnderline"/>
        </w:rPr>
        <w:t>An S-400 integration with an F-35</w:t>
      </w:r>
      <w:r w:rsidRPr="00543F53">
        <w:rPr>
          <w:sz w:val="12"/>
        </w:rPr>
        <w:t xml:space="preserve">, the committee argued, </w:t>
      </w:r>
      <w:r w:rsidRPr="00543F53">
        <w:rPr>
          <w:rStyle w:val="StyleUnderline"/>
        </w:rPr>
        <w:t xml:space="preserve">could put </w:t>
      </w:r>
      <w:r w:rsidRPr="00543F53">
        <w:rPr>
          <w:sz w:val="12"/>
        </w:rPr>
        <w:t xml:space="preserve">the United States and </w:t>
      </w:r>
      <w:r w:rsidRPr="00543F53">
        <w:rPr>
          <w:rStyle w:val="StyleUnderline"/>
        </w:rPr>
        <w:t>NATO at operational risk</w:t>
      </w:r>
      <w:r w:rsidRPr="00543F53">
        <w:rPr>
          <w:sz w:val="12"/>
        </w:rPr>
        <w:t xml:space="preserve"> by potentially disclosing intelligence and </w:t>
      </w:r>
      <w:r w:rsidRPr="00543F53">
        <w:rPr>
          <w:rStyle w:val="StyleUnderline"/>
        </w:rPr>
        <w:t>complicating interoperability</w:t>
      </w:r>
      <w:r w:rsidRPr="00543F53">
        <w:rPr>
          <w:sz w:val="12"/>
        </w:rPr>
        <w:t>.</w:t>
      </w:r>
    </w:p>
    <w:p w:rsidR="009C6E13" w:rsidRDefault="009C6E13" w:rsidP="009C6E13"/>
    <w:p w:rsidR="002150FA" w:rsidRPr="006C57F1" w:rsidRDefault="002150FA" w:rsidP="002150FA">
      <w:pPr>
        <w:pStyle w:val="Heading3"/>
      </w:pPr>
      <w:r>
        <w:t>at: fill-in – mesa</w:t>
      </w:r>
    </w:p>
    <w:p w:rsidR="009C6E13" w:rsidRPr="000C1E67" w:rsidRDefault="009C6E13" w:rsidP="00B2707A">
      <w:pPr>
        <w:pStyle w:val="Heading4"/>
      </w:pPr>
      <w:r>
        <w:t xml:space="preserve">MESA checks, </w:t>
      </w:r>
      <w:r>
        <w:rPr>
          <w:u w:val="single"/>
        </w:rPr>
        <w:t>but</w:t>
      </w:r>
      <w:r>
        <w:t xml:space="preserve"> influence is non-uq</w:t>
      </w:r>
    </w:p>
    <w:p w:rsidR="009C6E13" w:rsidRPr="009124CA" w:rsidRDefault="009C6E13" w:rsidP="009C6E13">
      <w:r w:rsidRPr="009124CA">
        <w:t xml:space="preserve">Yasmine </w:t>
      </w:r>
      <w:r w:rsidRPr="009124CA">
        <w:rPr>
          <w:rStyle w:val="Style13ptBold"/>
        </w:rPr>
        <w:t>Farouk 19</w:t>
      </w:r>
      <w:r w:rsidRPr="009124CA">
        <w:t xml:space="preserve">, 02-18-2019, visiting fellow in the Middle East Program at the Carnegie Endowment for International Peace, "The Middle East Strategic Alliance Has a Long Way </w:t>
      </w:r>
      <w:proofErr w:type="gramStart"/>
      <w:r w:rsidRPr="009124CA">
        <w:t>To</w:t>
      </w:r>
      <w:proofErr w:type="gramEnd"/>
      <w:r w:rsidRPr="009124CA">
        <w:t xml:space="preserve"> Go," Carnegie Endowment for International Peace, https://carnegieendowment.org/2019/02/08/middle-east-strategic-alliance-has-long-way-to-go-pub-78317//HM</w:t>
      </w:r>
    </w:p>
    <w:p w:rsidR="009C6E13" w:rsidRPr="000C1E67" w:rsidRDefault="009C6E13" w:rsidP="009C6E13">
      <w:pPr>
        <w:rPr>
          <w:sz w:val="12"/>
        </w:rPr>
      </w:pPr>
      <w:r w:rsidRPr="00543F53">
        <w:rPr>
          <w:rStyle w:val="StyleUnderline"/>
        </w:rPr>
        <w:t>MESA seeks enhanced interoperability of member states’ defense systems</w:t>
      </w:r>
      <w:r w:rsidRPr="000C1E67">
        <w:rPr>
          <w:sz w:val="12"/>
        </w:rPr>
        <w:t xml:space="preserve">, probably through “regional capabilities centers” that would cover “the maritime, cyber, air, and missile domains” as well as border security, asymmetric warfare, and command and control. So far, joint troops and an agreement like NATO’s Article 5 are off the table. According to the latest National Defense Strategy, </w:t>
      </w:r>
      <w:r w:rsidRPr="009124CA">
        <w:rPr>
          <w:rStyle w:val="StyleUnderline"/>
        </w:rPr>
        <w:t>interoperability</w:t>
      </w:r>
      <w:r w:rsidRPr="000C1E67">
        <w:rPr>
          <w:sz w:val="12"/>
        </w:rPr>
        <w:t xml:space="preserve"> between allies </w:t>
      </w:r>
      <w:r w:rsidRPr="009124CA">
        <w:rPr>
          <w:rStyle w:val="StyleUnderline"/>
        </w:rPr>
        <w:t>entails “operational concepts, modular force elements, communications, information sharing, and equipment that accelerate foreign partner modernization and ability to integrate with U.S. forces.”</w:t>
      </w:r>
      <w:r w:rsidRPr="000C1E67">
        <w:rPr>
          <w:sz w:val="12"/>
        </w:rPr>
        <w:t xml:space="preserve"> With U.S. training and systems, MESA would allow members to rely on each other to fill national defense gaps. </w:t>
      </w:r>
      <w:r w:rsidRPr="009124CA">
        <w:rPr>
          <w:rStyle w:val="StyleUnderline"/>
        </w:rPr>
        <w:t xml:space="preserve">The intended </w:t>
      </w:r>
      <w:r w:rsidRPr="009124CA">
        <w:rPr>
          <w:rStyle w:val="Emphasis"/>
        </w:rPr>
        <w:t>interoperability</w:t>
      </w:r>
      <w:r w:rsidRPr="009124CA">
        <w:rPr>
          <w:rStyle w:val="StyleUnderline"/>
        </w:rPr>
        <w:t xml:space="preserve"> would</w:t>
      </w:r>
      <w:r w:rsidRPr="000C1E67">
        <w:rPr>
          <w:sz w:val="12"/>
        </w:rPr>
        <w:t xml:space="preserve"> certainly </w:t>
      </w:r>
      <w:r w:rsidRPr="009124CA">
        <w:rPr>
          <w:rStyle w:val="Emphasis"/>
        </w:rPr>
        <w:t>impose limits on</w:t>
      </w:r>
      <w:r w:rsidRPr="009124CA">
        <w:rPr>
          <w:rStyle w:val="StyleUnderline"/>
        </w:rPr>
        <w:t xml:space="preserve"> the region’s increasing arms purchases from </w:t>
      </w:r>
      <w:r w:rsidRPr="000C1E67">
        <w:rPr>
          <w:sz w:val="12"/>
        </w:rPr>
        <w:t xml:space="preserve">European countries and, most importantly, </w:t>
      </w:r>
      <w:r w:rsidRPr="009124CA">
        <w:rPr>
          <w:rStyle w:val="Emphasis"/>
        </w:rPr>
        <w:t>Russia and China</w:t>
      </w:r>
      <w:r w:rsidRPr="000C1E67">
        <w:rPr>
          <w:sz w:val="12"/>
        </w:rPr>
        <w:t xml:space="preserve">. This issue has become prominent in recent years. Saudi Arabia and the UAE have collaborated to fund non-U.S. arms purchases for other Arab armies. China has sold ballistic missiles as well as armed drones to Gulf </w:t>
      </w:r>
      <w:proofErr w:type="gramStart"/>
      <w:r w:rsidRPr="000C1E67">
        <w:rPr>
          <w:sz w:val="12"/>
        </w:rPr>
        <w:t>countries, and</w:t>
      </w:r>
      <w:proofErr w:type="gramEnd"/>
      <w:r w:rsidRPr="000C1E67">
        <w:rPr>
          <w:sz w:val="12"/>
        </w:rPr>
        <w:t xml:space="preserve"> has established its first overseas military base in Djibouti, adjacent to U.S. military presence on strategic waterways. Arab states’ defense and security cooperation with Russia comes at a time when </w:t>
      </w:r>
      <w:r w:rsidRPr="009124CA">
        <w:rPr>
          <w:rStyle w:val="StyleUnderline"/>
        </w:rPr>
        <w:t>Russia’s military</w:t>
      </w:r>
      <w:r w:rsidRPr="000C1E67">
        <w:rPr>
          <w:sz w:val="12"/>
        </w:rPr>
        <w:t xml:space="preserve"> and political </w:t>
      </w:r>
      <w:r w:rsidRPr="009124CA">
        <w:rPr>
          <w:rStyle w:val="StyleUnderline"/>
        </w:rPr>
        <w:t>presence in the Middle East is encompassing Washington’s traditional allies</w:t>
      </w:r>
      <w:r w:rsidRPr="000C1E67">
        <w:rPr>
          <w:sz w:val="12"/>
        </w:rPr>
        <w:t xml:space="preserve">. </w:t>
      </w:r>
      <w:r w:rsidRPr="009124CA">
        <w:rPr>
          <w:rStyle w:val="StyleUnderline"/>
        </w:rPr>
        <w:t>Egypt has always purchased Russian arms</w:t>
      </w:r>
      <w:r w:rsidRPr="000C1E67">
        <w:rPr>
          <w:sz w:val="12"/>
        </w:rPr>
        <w:t xml:space="preserve">, </w:t>
      </w:r>
      <w:r w:rsidRPr="009124CA">
        <w:rPr>
          <w:rStyle w:val="StyleUnderline"/>
        </w:rPr>
        <w:t xml:space="preserve">but </w:t>
      </w:r>
      <w:r w:rsidRPr="009124CA">
        <w:rPr>
          <w:rStyle w:val="Emphasis"/>
        </w:rPr>
        <w:t>Qatar</w:t>
      </w:r>
      <w:r w:rsidRPr="000C1E67">
        <w:rPr>
          <w:sz w:val="12"/>
        </w:rPr>
        <w:t xml:space="preserve">, the UAE, and Saudi Arabia may have </w:t>
      </w:r>
      <w:r w:rsidRPr="009124CA">
        <w:rPr>
          <w:rStyle w:val="StyleUnderline"/>
        </w:rPr>
        <w:t>exploited their potential purchase of Russia’s S-400 defense systems</w:t>
      </w:r>
      <w:r w:rsidRPr="000C1E67">
        <w:rPr>
          <w:sz w:val="12"/>
        </w:rPr>
        <w:t xml:space="preserve"> to extract advanced arms purchases from the United States. The potential expansion of those systems beyond Syria threatens U.S. access to and domination of airspace in the region. In the words of General Joseph Votel, commander of U.S. Central Command, Russia and China, along with Iran, “are increasingly competing to be the partner of choice—militarily, politically, and economically—with U.S. allies.” </w:t>
      </w:r>
      <w:r w:rsidRPr="009124CA">
        <w:rPr>
          <w:rStyle w:val="StyleUnderline"/>
        </w:rPr>
        <w:t>MESA would also allow U.S. control of end-use violations of its arms, especially</w:t>
      </w:r>
      <w:r w:rsidRPr="000C1E67">
        <w:rPr>
          <w:sz w:val="12"/>
        </w:rPr>
        <w:t xml:space="preserve"> violations </w:t>
      </w:r>
      <w:r w:rsidRPr="009124CA">
        <w:rPr>
          <w:rStyle w:val="StyleUnderline"/>
        </w:rPr>
        <w:t>that involve revealing U.S. technology to Russia, China, North Korea</w:t>
      </w:r>
      <w:r w:rsidRPr="000C1E67">
        <w:rPr>
          <w:sz w:val="12"/>
        </w:rPr>
        <w:t xml:space="preserve">, or those linked to the use of U.S.-made arms against civilians. THE POLITICAL PILLAR </w:t>
      </w:r>
      <w:proofErr w:type="gramStart"/>
      <w:r w:rsidRPr="000C1E67">
        <w:rPr>
          <w:sz w:val="12"/>
        </w:rPr>
        <w:t>The</w:t>
      </w:r>
      <w:proofErr w:type="gramEnd"/>
      <w:r w:rsidRPr="000C1E67">
        <w:rPr>
          <w:sz w:val="12"/>
        </w:rPr>
        <w:t xml:space="preserve"> </w:t>
      </w:r>
      <w:r w:rsidRPr="009124CA">
        <w:rPr>
          <w:u w:val="single"/>
        </w:rPr>
        <w:t>MESA</w:t>
      </w:r>
      <w:r w:rsidRPr="000C1E67">
        <w:rPr>
          <w:sz w:val="12"/>
        </w:rPr>
        <w:t xml:space="preserve"> framework incorporates governance mechanisms and member states’ commitments to each other. It </w:t>
      </w:r>
      <w:r w:rsidRPr="009124CA">
        <w:rPr>
          <w:u w:val="single"/>
        </w:rPr>
        <w:t>would</w:t>
      </w:r>
      <w:r w:rsidRPr="000C1E67">
        <w:rPr>
          <w:sz w:val="12"/>
        </w:rPr>
        <w:t xml:space="preserve"> also </w:t>
      </w:r>
      <w:r w:rsidRPr="009124CA">
        <w:rPr>
          <w:u w:val="single"/>
        </w:rPr>
        <w:t>provide member states with a mechanism for dispute resolution and a much-needed platform to coordinate action during regional crises</w:t>
      </w:r>
      <w:r w:rsidRPr="000C1E67">
        <w:rPr>
          <w:sz w:val="12"/>
        </w:rPr>
        <w:t xml:space="preserve">. </w:t>
      </w:r>
      <w:r w:rsidRPr="009124CA">
        <w:rPr>
          <w:u w:val="single"/>
        </w:rPr>
        <w:t xml:space="preserve">It would prevent the resulting vacuum that terrorists, </w:t>
      </w:r>
      <w:r w:rsidRPr="009124CA">
        <w:rPr>
          <w:rStyle w:val="Emphasis"/>
        </w:rPr>
        <w:t>China, or Russia could otherwise fill</w:t>
      </w:r>
      <w:r w:rsidRPr="000C1E67">
        <w:rPr>
          <w:sz w:val="12"/>
        </w:rPr>
        <w:t>. The United States also counts on MESA’s coordinated action to support its “deal of the century” in the Israeli-Palestinian conflict, and to implement a rapprochement with Israel that could join MESA. MESA countries have different assessments of how the intra-GCC crisis (Qatar against the quartet of Bahrain, Egypt, Saudi Arabia, and the UAE) affects MESA. The Qatari foreign minister stated that “the real challenge facing the U.S.-led alliance is to solve the Gulf crisis.” The recent resignation of General Anthony Zinni, the U.S. envoy tasked with resolving the Gulf crisis and establishing MESA, as well as U.S. Secretary of State Mike Pompeo’s recent statements, seem to confirm the Qatari view. Nevertheless, the U.S. administration continues to pursue MESA.</w:t>
      </w:r>
    </w:p>
    <w:p w:rsidR="009C6E13" w:rsidRDefault="009C6E13" w:rsidP="009C6E13"/>
    <w:p w:rsidR="00C545EF" w:rsidRDefault="002150FA" w:rsidP="00C545EF">
      <w:pPr>
        <w:pStyle w:val="Heading3"/>
      </w:pPr>
      <w:r>
        <w:t>a</w:t>
      </w:r>
      <w:r w:rsidR="00C545EF">
        <w:t>t: qatar military impact</w:t>
      </w:r>
    </w:p>
    <w:p w:rsidR="00B26011" w:rsidRDefault="00B26011" w:rsidP="00B2707A">
      <w:pPr>
        <w:pStyle w:val="Heading4"/>
      </w:pPr>
      <w:r>
        <w:t>There’s no rational reason for arming Qatar – reject their turns</w:t>
      </w:r>
    </w:p>
    <w:p w:rsidR="00B26011" w:rsidRDefault="00B26011" w:rsidP="00B26011">
      <w:r>
        <w:rPr>
          <w:rStyle w:val="Style13ptBold"/>
        </w:rPr>
        <w:t xml:space="preserve">WPR, 17 </w:t>
      </w:r>
      <w:r w:rsidRPr="00A324BA">
        <w:t xml:space="preserve">– </w:t>
      </w:r>
      <w:r>
        <w:t xml:space="preserve">interviewing Camille Pecastaing, academic director and senior associate professor of Middle East studies at John Hopkins University’s School of Advanced International Studies (SAIS) </w:t>
      </w:r>
      <w:r w:rsidRPr="00A324BA">
        <w:t>(The Editors, “Qatar Is Trying to Spend Its Way Militarily Out of Isolation in the Gulf”, World Politics Review, 10/10/2017, https://www.worldpoliticsreview.com/trend-lines/23338/qatar-is-trying-to-spend-its-way-militarily-out-of-isolation-in-the-gulf)//RCU</w:t>
      </w:r>
    </w:p>
    <w:p w:rsidR="00B26011" w:rsidRDefault="00B26011" w:rsidP="00B26011">
      <w:r>
        <w:t xml:space="preserve">Pecastaing: </w:t>
      </w:r>
      <w:r w:rsidRPr="00A324BA">
        <w:rPr>
          <w:rStyle w:val="StyleUnderline"/>
        </w:rPr>
        <w:t>On paper, the Qatari arsenal will look impressive</w:t>
      </w:r>
      <w:r>
        <w:t xml:space="preserve">: Rafale and F-15 jet fighters, Apache helicopters, Airbus refueling tankers and Boeing early warning and control 737s, Patriot missiles and more. </w:t>
      </w:r>
      <w:r w:rsidRPr="00A324BA">
        <w:rPr>
          <w:rStyle w:val="StyleUnderline"/>
        </w:rPr>
        <w:t>However, observers of Qatari deployments in the field have questioned the combat readiness and operational effectiveness of their forces</w:t>
      </w:r>
      <w:r>
        <w:t xml:space="preserve">. </w:t>
      </w:r>
      <w:r w:rsidRPr="00A324BA">
        <w:rPr>
          <w:rStyle w:val="StyleUnderline"/>
        </w:rPr>
        <w:t xml:space="preserve">Qatari armed forces lack </w:t>
      </w:r>
      <w:r w:rsidRPr="00A324BA">
        <w:rPr>
          <w:rStyle w:val="Emphasis"/>
        </w:rPr>
        <w:t>experience</w:t>
      </w:r>
      <w:r w:rsidRPr="00A324BA">
        <w:rPr>
          <w:rStyle w:val="StyleUnderline"/>
        </w:rPr>
        <w:t xml:space="preserve"> and </w:t>
      </w:r>
      <w:r w:rsidRPr="00A324BA">
        <w:rPr>
          <w:rStyle w:val="Emphasis"/>
        </w:rPr>
        <w:t>autonomy</w:t>
      </w:r>
      <w:r>
        <w:t xml:space="preserve">. </w:t>
      </w:r>
      <w:r w:rsidRPr="00A324BA">
        <w:rPr>
          <w:rStyle w:val="StyleUnderline"/>
        </w:rPr>
        <w:t>In Libya, they needed all the support of NATO for navigation</w:t>
      </w:r>
      <w:r>
        <w:t xml:space="preserve"> and targeting. </w:t>
      </w:r>
      <w:r w:rsidRPr="00A324BA">
        <w:rPr>
          <w:rStyle w:val="StyleUnderline"/>
        </w:rPr>
        <w:t>In Yemen</w:t>
      </w:r>
      <w:r>
        <w:t xml:space="preserve">, the Saudi-led coalition—which </w:t>
      </w:r>
      <w:r w:rsidRPr="00A324BA">
        <w:rPr>
          <w:rStyle w:val="StyleUnderline"/>
        </w:rPr>
        <w:t>Qatar</w:t>
      </w:r>
      <w:r>
        <w:t xml:space="preserve"> was a part of, until it withdrew in June when the Gulf crisis began—has </w:t>
      </w:r>
      <w:r w:rsidRPr="00A324BA">
        <w:rPr>
          <w:rStyle w:val="StyleUnderline"/>
        </w:rPr>
        <w:t>made numerous targeting errors, resulting in the deaths of civilians and</w:t>
      </w:r>
      <w:r>
        <w:t xml:space="preserve"> accusations of </w:t>
      </w:r>
      <w:r w:rsidRPr="00A324BA">
        <w:rPr>
          <w:rStyle w:val="StyleUnderline"/>
        </w:rPr>
        <w:t>war crimes</w:t>
      </w:r>
      <w:r>
        <w:t>.</w:t>
      </w:r>
    </w:p>
    <w:p w:rsidR="00B26011" w:rsidRDefault="00B26011" w:rsidP="00B26011">
      <w:r w:rsidRPr="00A324BA">
        <w:rPr>
          <w:rStyle w:val="StyleUnderline"/>
        </w:rPr>
        <w:t>Qatar not only lacks the human capital to fully utilize its weapons; it may also lack the political capital to justify them</w:t>
      </w:r>
      <w:r>
        <w:t xml:space="preserve">. The grandiose pursuit of regional power status was the personal initiative of the previous emir, Hamad bin Khalifa Al Thani, now continued by his son, Tamim. </w:t>
      </w:r>
      <w:r w:rsidRPr="00A324BA">
        <w:rPr>
          <w:rStyle w:val="StyleUnderline"/>
        </w:rPr>
        <w:t>There is no geopolitical necessity for Qatar to be a military power</w:t>
      </w:r>
      <w:r w:rsidRPr="00A324BA">
        <w:t>, nor</w:t>
      </w:r>
      <w:r>
        <w:t xml:space="preserve"> is there an a priori popular consensus over the issue. Acquiescence comes from the fact that the Qatari citizenry happens to be very small at 310,000, the budget very vast and democratic debate rather inexistent. </w:t>
      </w:r>
    </w:p>
    <w:p w:rsidR="00B26011" w:rsidRDefault="00B26011" w:rsidP="00B26011">
      <w:r>
        <w:t xml:space="preserve">But as in other Gulf countries, it is not unusual to hear strong criticisms from segments of the public for expensive weapon purchases of no military value, besides accommodating foreign sellers. </w:t>
      </w:r>
      <w:r w:rsidRPr="00A324BA">
        <w:rPr>
          <w:rStyle w:val="StyleUnderline"/>
        </w:rPr>
        <w:t xml:space="preserve">Without operational excellence, </w:t>
      </w:r>
      <w:r w:rsidRPr="00A324BA">
        <w:rPr>
          <w:rStyle w:val="Emphasis"/>
        </w:rPr>
        <w:t>a large arsenal of sophisticated weapons does not make Qatar a regional power, but a victim of delusions of grandeur</w:t>
      </w:r>
      <w:r w:rsidRPr="00A324BA">
        <w:rPr>
          <w:rStyle w:val="StyleUnderline"/>
        </w:rPr>
        <w:t xml:space="preserve"> addicted to sumptuary spending</w:t>
      </w:r>
      <w:r>
        <w:t>.</w:t>
      </w:r>
    </w:p>
    <w:p w:rsidR="00B26011" w:rsidRPr="00994879" w:rsidRDefault="00B26011" w:rsidP="00B26011"/>
    <w:p w:rsidR="003D5998" w:rsidRDefault="003D5998" w:rsidP="003D5998">
      <w:pPr>
        <w:pStyle w:val="Heading2"/>
      </w:pPr>
      <w:r>
        <w:t>counterplan answers</w:t>
      </w:r>
    </w:p>
    <w:p w:rsidR="003D5998" w:rsidRPr="000A7D77" w:rsidRDefault="003D5998" w:rsidP="003D5998"/>
    <w:p w:rsidR="00473B55" w:rsidRDefault="003D5998" w:rsidP="0039230D">
      <w:pPr>
        <w:pStyle w:val="Heading3"/>
      </w:pPr>
      <w:r>
        <w:t>2ac threaten c</w:t>
      </w:r>
      <w:r w:rsidR="0039230D">
        <w:t>p</w:t>
      </w:r>
    </w:p>
    <w:p w:rsidR="0039230D" w:rsidRPr="0039230D" w:rsidRDefault="0039230D" w:rsidP="0039230D"/>
    <w:p w:rsidR="00473B55" w:rsidRDefault="00473B55" w:rsidP="00473B55">
      <w:pPr>
        <w:pStyle w:val="Heading4"/>
      </w:pPr>
      <w:r>
        <w:t>1ac Roman – arms sales enable Qatar to “[buy] … political acquiescence to Qatar's broader foreign policy” --- means they call the CP’s bluff, say you’ll never cut us off, and be proven right once the CP’s not enforced</w:t>
      </w:r>
    </w:p>
    <w:p w:rsidR="00473B55" w:rsidRDefault="00473B55" w:rsidP="00473B55"/>
    <w:p w:rsidR="00473B55" w:rsidRPr="00473B55" w:rsidRDefault="00473B55" w:rsidP="00473B55">
      <w:pPr>
        <w:pStyle w:val="Heading4"/>
      </w:pPr>
      <w:r>
        <w:t xml:space="preserve">Unconditional initial action is key --- 1ac Rogan says that the “best way” to “convince the emirate that it must end its destabilizing activities in the Middle East is to deny Qatar the kind of high-end military hardware that America provides to its allies” --- Qatar tries to get back in our good graces by stopping their funding of Islamist terrorists --- they think they’ll be able to keep the military base and American security that way </w:t>
      </w:r>
    </w:p>
    <w:p w:rsidR="00473B55" w:rsidRPr="00473B55" w:rsidRDefault="00473B55" w:rsidP="00473B55"/>
    <w:p w:rsidR="003D5998" w:rsidRDefault="003D5998" w:rsidP="003D5998">
      <w:pPr>
        <w:pStyle w:val="Heading4"/>
      </w:pPr>
      <w:r>
        <w:t xml:space="preserve">Qatar weapons sales aggravate regional rivals even more --- CP can’t solve alliance </w:t>
      </w:r>
    </w:p>
    <w:p w:rsidR="003D5998" w:rsidRDefault="003D5998" w:rsidP="003D5998">
      <w:r>
        <w:rPr>
          <w:rStyle w:val="Style13ptBold"/>
        </w:rPr>
        <w:t xml:space="preserve">WPR, 17 </w:t>
      </w:r>
      <w:r w:rsidRPr="00A324BA">
        <w:t xml:space="preserve">– </w:t>
      </w:r>
      <w:r>
        <w:t xml:space="preserve">interviewing Camille Pecastaing, academic director and senior associate professor of Middle East studies at John Hopkins University’s School of Advanced International Studies (SAIS) </w:t>
      </w:r>
      <w:r w:rsidRPr="00A324BA">
        <w:t>(The Editors, “Qatar Is Trying to Spend Its Way Militarily Out of Isolation in the Gulf”, World Politics Review, 10/10/2017, https://www.worldpoliticsreview.com/trend-lines/23338/qatar-is-trying-to-spend-its-way-militarily-out-of-isolation-in-the-gulf)//RCU</w:t>
      </w:r>
    </w:p>
    <w:p w:rsidR="003D5998" w:rsidRDefault="003D5998" w:rsidP="003D5998">
      <w:r>
        <w:t>WPR: What are the implications of these deals with Europe and the U.S. in the context of the Qatar-GCC dispute, in terms of messaging from both sides of the purchases? What are the broader implications for regional security and politics?</w:t>
      </w:r>
    </w:p>
    <w:p w:rsidR="003D5998" w:rsidRDefault="003D5998" w:rsidP="003D5998">
      <w:r>
        <w:t xml:space="preserve">Pecastaing: </w:t>
      </w:r>
      <w:r w:rsidRPr="00A324BA">
        <w:rPr>
          <w:rStyle w:val="StyleUnderline"/>
        </w:rPr>
        <w:t>Qatar’s ambitions aggravated its larger, more powerful neighbors</w:t>
      </w:r>
      <w:r>
        <w:t>—</w:t>
      </w:r>
      <w:r w:rsidRPr="00A324BA">
        <w:rPr>
          <w:rStyle w:val="StyleUnderline"/>
        </w:rPr>
        <w:t>Iran on the one hand and Saudi Arabia and the United Arab Emirates on the other</w:t>
      </w:r>
      <w:r>
        <w:t xml:space="preserve">—which were already deeply antagonistic toward each other. </w:t>
      </w:r>
      <w:r w:rsidRPr="00A324BA">
        <w:rPr>
          <w:rStyle w:val="StyleUnderline"/>
        </w:rPr>
        <w:t xml:space="preserve">In a self-fulfilling prophecy, Doha now justifies its weapons purchases by the </w:t>
      </w:r>
      <w:r w:rsidRPr="00A324BA">
        <w:rPr>
          <w:rStyle w:val="Emphasis"/>
        </w:rPr>
        <w:t>hostility of countries it has provoked with those purchases</w:t>
      </w:r>
      <w:r>
        <w:t xml:space="preserve">, among other things. </w:t>
      </w:r>
    </w:p>
    <w:p w:rsidR="003D5998" w:rsidRDefault="003D5998" w:rsidP="003D5998">
      <w:r>
        <w:t xml:space="preserve">The most pressing issue for the Qatari government is the blockade imposed earlier this year by Saudi Arabia and the UAE and their Egyptian and Bahraini clients. At face value, those governments object to the relations Qatar has maintained with the Muslim Brotherhood </w:t>
      </w:r>
      <w:proofErr w:type="gramStart"/>
      <w:r>
        <w:t>and also</w:t>
      </w:r>
      <w:proofErr w:type="gramEnd"/>
      <w:r>
        <w:t xml:space="preserve"> with Tehran. Doha—which has fought Iranian protégés in Yemen and, through proxies, in Syria—is hardly a client of Tehran. But in a region rife with conflicted interests and shifty alliances, the blockade aims to force Doha to toe a line strictly defined by Riyadh.</w:t>
      </w:r>
    </w:p>
    <w:p w:rsidR="003D5998" w:rsidRDefault="003D5998" w:rsidP="003D5998">
      <w:pPr>
        <w:rPr>
          <w:rFonts w:eastAsiaTheme="majorEastAsia" w:cstheme="majorBidi"/>
          <w:b/>
          <w:caps/>
          <w:sz w:val="32"/>
          <w:szCs w:val="24"/>
          <w:u w:val="single"/>
        </w:rPr>
      </w:pPr>
      <w:r>
        <w:t xml:space="preserve">A </w:t>
      </w:r>
      <w:r w:rsidRPr="00A324BA">
        <w:rPr>
          <w:rStyle w:val="StyleUnderline"/>
        </w:rPr>
        <w:t>defiant Qatar has leveraged</w:t>
      </w:r>
      <w:r>
        <w:t xml:space="preserve"> the connections from its </w:t>
      </w:r>
      <w:r w:rsidRPr="00A324BA">
        <w:rPr>
          <w:rStyle w:val="StyleUnderline"/>
        </w:rPr>
        <w:t>weapons purchases to resist Saudi pressure</w:t>
      </w:r>
      <w:r>
        <w:t xml:space="preserve">. </w:t>
      </w:r>
      <w:r w:rsidRPr="005B13B4">
        <w:rPr>
          <w:u w:val="single"/>
        </w:rPr>
        <w:t>Western powers will listen to contractors and their lobbies</w:t>
      </w:r>
      <w:r>
        <w:t xml:space="preserve">, because the size of purchase orders from the Gulf is crucial to financing the considerable expenses of modern weapons platforms. And </w:t>
      </w:r>
      <w:r w:rsidRPr="005B13B4">
        <w:rPr>
          <w:u w:val="single"/>
        </w:rPr>
        <w:t>complex systems are not a one-off purchase, but a stream of revenue, as they require the assistance of foreign trainers and technical personnel for support and maintenance</w:t>
      </w:r>
      <w:r>
        <w:t>.</w:t>
      </w:r>
    </w:p>
    <w:p w:rsidR="003D5998" w:rsidRDefault="003D5998" w:rsidP="003D5998"/>
    <w:p w:rsidR="003D5998" w:rsidRDefault="003D5998" w:rsidP="003D5998"/>
    <w:p w:rsidR="00473B55" w:rsidRDefault="00473B55" w:rsidP="00473B55">
      <w:pPr>
        <w:pStyle w:val="Heading4"/>
      </w:pPr>
      <w:r>
        <w:t xml:space="preserve">They’ll </w:t>
      </w:r>
      <w:r w:rsidR="0039230D">
        <w:t>say no</w:t>
      </w:r>
      <w:r>
        <w:t xml:space="preserve"> --- </w:t>
      </w:r>
      <w:r w:rsidR="0039230D">
        <w:t>Qatar</w:t>
      </w:r>
      <w:r>
        <w:t xml:space="preserve"> would never shut down al </w:t>
      </w:r>
      <w:r w:rsidR="0039230D">
        <w:t xml:space="preserve">Jazeera </w:t>
      </w:r>
    </w:p>
    <w:p w:rsidR="00473B55" w:rsidRDefault="00473B55" w:rsidP="00473B55">
      <w:r w:rsidRPr="00026604">
        <w:rPr>
          <w:b/>
        </w:rPr>
        <w:t xml:space="preserve">Reaboi </w:t>
      </w:r>
      <w:r>
        <w:rPr>
          <w:b/>
        </w:rPr>
        <w:t>19</w:t>
      </w:r>
      <w:r>
        <w:t xml:space="preserve"> [David Reaboi, Claremont Fellow, works at the intersection of communications and policy, specializing in Sunni Islamist movements, received a BA from George Washington University in International Affairs, with a concentration in the history of the Cold War, “Qatar Shows Two Faces to the World,” </w:t>
      </w:r>
      <w:r w:rsidRPr="00815454">
        <w:rPr>
          <w:i/>
        </w:rPr>
        <w:t>Los Angeles Jewish Journal</w:t>
      </w:r>
      <w:r>
        <w:t xml:space="preserve">, May 24, 2019, </w:t>
      </w:r>
      <w:hyperlink r:id="rId38" w:history="1">
        <w:r w:rsidRPr="006A35FE">
          <w:rPr>
            <w:rStyle w:val="Hyperlink"/>
          </w:rPr>
          <w:t>http://virtualjerusalem.com/news.php?Itemid=29166</w:t>
        </w:r>
      </w:hyperlink>
      <w:r>
        <w:t>]</w:t>
      </w:r>
    </w:p>
    <w:p w:rsidR="00473B55" w:rsidRDefault="00473B55" w:rsidP="00473B55"/>
    <w:p w:rsidR="003D5998" w:rsidRDefault="00473B55" w:rsidP="00473B55">
      <w:r w:rsidRPr="00473B55">
        <w:rPr>
          <w:sz w:val="16"/>
        </w:rPr>
        <w:t xml:space="preserve">Information warfare products consist of weaponized information translated into a variety of media from books and articles to television interviews, blog posts and tweets. Qatar s media empire comprises 38 sports television channels in 36 countries, exclusive broadcasting rights to Turner-owned channels in the Middle East and North Africa, a Qatar Airways-sponsored monthly travel series on CNN and more. Qatar has quickly and quietly built an unrivaled global influence operation, said Brooke Goldstein, executive director of The Lawfare Project, which provides legal services for the Jewish community. It presents a squeaky-clean face to the West that hides the regime s support for the most extreme Islamist groups groups that murder Israelis and gravely threaten U.S. interests. </w:t>
      </w:r>
      <w:r w:rsidRPr="003D5998">
        <w:rPr>
          <w:u w:val="single"/>
        </w:rPr>
        <w:t>Al-Jazeera is the most important ne</w:t>
      </w:r>
      <w:r w:rsidRPr="003D5998">
        <w:rPr>
          <w:rStyle w:val="StyleUnderline"/>
        </w:rPr>
        <w:t>ws network broadcasting in Arabic in the world, with tens of millions of viewers spread across Arabic-speaking communities in nearly every country</w:t>
      </w:r>
      <w:r w:rsidRPr="00473B55">
        <w:rPr>
          <w:sz w:val="16"/>
        </w:rPr>
        <w:t xml:space="preserve">. </w:t>
      </w:r>
      <w:r w:rsidRPr="003D5998">
        <w:rPr>
          <w:rStyle w:val="StyleUnderline"/>
        </w:rPr>
        <w:t>Drawing a massive estimated audience of 35 million weekly, Al-Jazeera s most popular Arabic program was Sharia and Lif</w:t>
      </w:r>
      <w:r w:rsidRPr="00473B55">
        <w:rPr>
          <w:sz w:val="16"/>
        </w:rPr>
        <w:t xml:space="preserve">e, starring Qatar-based virulently anti-Semitic cleric Yusuf al-Qaradawi, the Muslim Brotherhood s most prominent jurist. Al-Qaradawi s most infamous statement was an ode to Adolf Hitler: Throughout history, Allah has imposed upon the [Jews] people who would punish them for their corruption, he proclaimed on Al-Jazeera. The last punishment was carried out by Hitler. By means of all the things he did to them even though they exaggerated this issue he managed to put them in their place. This was divine punishment for them. Allah willing, the next time will be at the hands of the believers. </w:t>
      </w:r>
      <w:r w:rsidRPr="003D5998">
        <w:rPr>
          <w:rStyle w:val="StyleUnderline"/>
        </w:rPr>
        <w:t>In explaining why Qatar can never turn its back on the Brotherhood or anti-Western Islamism</w:t>
      </w:r>
      <w:r w:rsidRPr="00473B55">
        <w:rPr>
          <w:sz w:val="16"/>
        </w:rPr>
        <w:t xml:space="preserve">, scholar David Warren stressed the importance of al-Qaradawi and his legacy in that country. </w:t>
      </w:r>
      <w:r w:rsidRPr="003D5998">
        <w:rPr>
          <w:rStyle w:val="StyleUnderline"/>
        </w:rPr>
        <w:t>The Qatari royal family became a key supporter of Qaradawi,</w:t>
      </w:r>
      <w:r w:rsidRPr="00473B55">
        <w:rPr>
          <w:sz w:val="16"/>
        </w:rPr>
        <w:t xml:space="preserve"> he wrote. Today, </w:t>
      </w:r>
      <w:r w:rsidRPr="003D5998">
        <w:rPr>
          <w:rStyle w:val="StyleUnderline"/>
        </w:rPr>
        <w:t>al-Qaradawi meets regularly with the emir and his family, and the state media regularly distribute photos of family members embracing the sheik with great affection and reverence.</w:t>
      </w:r>
      <w:r>
        <w:rPr>
          <w:rStyle w:val="StyleUnderline"/>
        </w:rPr>
        <w:t xml:space="preserve"> </w:t>
      </w:r>
      <w:r w:rsidRPr="00473B55">
        <w:rPr>
          <w:sz w:val="16"/>
        </w:rPr>
        <w:t xml:space="preserve">The fact that there is anti-Semitic material in Al-Jazeera is significant; that it has a daily diet of anti-American material is significant, Middle East Broadcasting Networks president Alberto Fernandez said during a recent Washington conference on Qatar s influence operations. But the greatest problem with Al-Jazeera is how, for a generation, it has mainstreamed and normalized an Islamist grievance narrative, which has served as sort of the mother s milk for all sorts of Islamist movements. As London-based Muslim liberal Nervana Mahmoud noted, the Qatari outlet labels Arab states with good relations with Israel [like the United Arab Emirates and, most recently, Saudi Arabia] as Arab Zionists. Of course, this kind of rhetoric makes Middle East normalization and eventual peace and with Israel more difficult. </w:t>
      </w:r>
      <w:r w:rsidRPr="003D5998">
        <w:rPr>
          <w:rStyle w:val="StyleUnderline"/>
        </w:rPr>
        <w:t>Al-Jazeera is the world s most successful and influential state-directed information operation</w:t>
      </w:r>
      <w:r w:rsidRPr="00473B55">
        <w:rPr>
          <w:sz w:val="16"/>
        </w:rPr>
        <w:t xml:space="preserve">. </w:t>
      </w:r>
      <w:r w:rsidRPr="003D5998">
        <w:rPr>
          <w:rStyle w:val="StyleUnderline"/>
        </w:rPr>
        <w:t>Its sophistication is evident in its ability to promote two very different messages to two audiences simultaneousl</w:t>
      </w:r>
      <w:r w:rsidRPr="00473B55">
        <w:rPr>
          <w:sz w:val="16"/>
        </w:rPr>
        <w:t>y. In Arabic, Al-Jazeera pushes a stream of vile, anti-Semitic conspiracy theories, and attempts to rile up religious and extremist Muslims against attempts at positive, human rights reforms in Egypt, Saudi Arabia and other Arab states. In English, however, Al-Jazeera presents itself as progressive and left wing, attacking these same nations efforts at reform as fake and inadequate. A rebranding in English as AJ+ was further meant to obscure the Islamist-run network and to appeal to younger people in the West, with social media material in English, Arabic, French and Spanish.</w:t>
      </w:r>
    </w:p>
    <w:p w:rsidR="003D5998" w:rsidRPr="000A75E0" w:rsidRDefault="003D5998" w:rsidP="003D5998">
      <w:pPr>
        <w:pStyle w:val="Heading3"/>
      </w:pPr>
      <w:r>
        <w:t>2ac qatar key / at: adv cp for saudi alliance</w:t>
      </w:r>
    </w:p>
    <w:p w:rsidR="003D5998" w:rsidRDefault="003D5998" w:rsidP="003D5998">
      <w:pPr>
        <w:pStyle w:val="Heading4"/>
      </w:pPr>
      <w:r>
        <w:t xml:space="preserve">American support for Qatar forecloses the development of a Saudi-led coalition </w:t>
      </w:r>
    </w:p>
    <w:p w:rsidR="003D5998" w:rsidRDefault="003D5998" w:rsidP="003D5998">
      <w:r>
        <w:rPr>
          <w:rStyle w:val="Style13ptBold"/>
        </w:rPr>
        <w:t xml:space="preserve">Wong, 19 </w:t>
      </w:r>
      <w:r w:rsidRPr="00787BAB">
        <w:t xml:space="preserve">– </w:t>
      </w:r>
      <w:r>
        <w:t xml:space="preserve">diplomatic and international correspondent for The New York Times who reports on foreign policy from Washington. He has spent most of his career abroad, reporting for 13 years from China and Iraq for The Times </w:t>
      </w:r>
      <w:r w:rsidRPr="00787BAB">
        <w:t xml:space="preserve">(Edward, “A Blockade and a Murder: U.S. Faces Enduring Problems With Saudis”, New York Times, 1/13/2019, </w:t>
      </w:r>
      <w:hyperlink r:id="rId39" w:history="1">
        <w:r w:rsidRPr="001E70BD">
          <w:rPr>
            <w:rStyle w:val="Hyperlink"/>
          </w:rPr>
          <w:t>https://www.nytimes.com/2019/01/13/world/middleeast/mike-pompeo-saudi-arabia.html)//RCU</w:t>
        </w:r>
      </w:hyperlink>
    </w:p>
    <w:p w:rsidR="003D5998" w:rsidRPr="00787BAB" w:rsidRDefault="003D5998" w:rsidP="003D5998"/>
    <w:p w:rsidR="003D5998" w:rsidRDefault="003D5998" w:rsidP="003D5998">
      <w:r w:rsidRPr="00C611BB">
        <w:rPr>
          <w:sz w:val="16"/>
        </w:rPr>
        <w:t xml:space="preserve">RIYADH, Saudi Arabia — Secretary of State Mike </w:t>
      </w:r>
      <w:r w:rsidRPr="00822F95">
        <w:rPr>
          <w:rStyle w:val="StyleUnderline"/>
        </w:rPr>
        <w:t>Pompeo</w:t>
      </w:r>
      <w:r w:rsidRPr="00C611BB">
        <w:rPr>
          <w:sz w:val="16"/>
        </w:rPr>
        <w:t xml:space="preserve">, speaking with unusual candor, </w:t>
      </w:r>
      <w:r w:rsidRPr="00822F95">
        <w:rPr>
          <w:rStyle w:val="StyleUnderline"/>
        </w:rPr>
        <w:t>said</w:t>
      </w:r>
      <w:r w:rsidRPr="00C611BB">
        <w:rPr>
          <w:sz w:val="16"/>
        </w:rPr>
        <w:t xml:space="preserve"> Sunday </w:t>
      </w:r>
      <w:r w:rsidRPr="00822F95">
        <w:rPr>
          <w:rStyle w:val="StyleUnderline"/>
        </w:rPr>
        <w:t>that the United States had tried but failed to end a Saudi Arabia-led blockade of Qatar</w:t>
      </w:r>
      <w:r w:rsidRPr="00C611BB">
        <w:rPr>
          <w:sz w:val="16"/>
        </w:rPr>
        <w:t xml:space="preserve">, a crucial military partner in the Middle East. He also said Saudi leaders needed to ensure that they would take full responsibility for the death last fall of Jamal Khashoggi, an outspoken dissident who lived in Virginia and who was killed on a visit to the Saudi consulate in Istanbul. Mr. Pompeo made his remarks in Doha, Qatar, just before flying to Riyadh, the Saudi capital, where he is scheduled to meet with Crown Prince Mohammed bin Salman, the kingdom’s most powerful figure, on Monday. Taken together, </w:t>
      </w:r>
      <w:r w:rsidRPr="00822F95">
        <w:rPr>
          <w:rStyle w:val="StyleUnderline"/>
        </w:rPr>
        <w:t>the comments underscored the challenges faced by</w:t>
      </w:r>
      <w:r w:rsidRPr="00C611BB">
        <w:rPr>
          <w:sz w:val="16"/>
        </w:rPr>
        <w:t xml:space="preserve"> the </w:t>
      </w:r>
      <w:r w:rsidRPr="00822F95">
        <w:rPr>
          <w:rStyle w:val="StyleUnderline"/>
        </w:rPr>
        <w:t>Trump</w:t>
      </w:r>
      <w:r w:rsidRPr="00C611BB">
        <w:rPr>
          <w:sz w:val="16"/>
        </w:rPr>
        <w:t xml:space="preserve"> </w:t>
      </w:r>
      <w:r w:rsidRPr="00822F95">
        <w:rPr>
          <w:rStyle w:val="StyleUnderline"/>
        </w:rPr>
        <w:t xml:space="preserve">administration as it tries to maintain its relationship with Saudi Arabia and </w:t>
      </w:r>
      <w:r w:rsidRPr="00822F95">
        <w:rPr>
          <w:rStyle w:val="Emphasis"/>
        </w:rPr>
        <w:t>build a coalition against Iran</w:t>
      </w:r>
      <w:r w:rsidRPr="00822F95">
        <w:rPr>
          <w:rStyle w:val="StyleUnderline"/>
        </w:rPr>
        <w:t>, while mitigating the fallout from a range of actions undertaken by the kingdom and Prince Mohammed</w:t>
      </w:r>
      <w:r w:rsidRPr="00C611BB">
        <w:rPr>
          <w:sz w:val="16"/>
        </w:rPr>
        <w:t xml:space="preserve">, its de facto day-to-day ruler. The State Department said in a statement on Sunday that </w:t>
      </w:r>
      <w:r w:rsidRPr="00822F95">
        <w:rPr>
          <w:rStyle w:val="StyleUnderline"/>
        </w:rPr>
        <w:t>American and Qatari officials had discussed the “Gulf crisis” arising from the blockade of Qatar</w:t>
      </w:r>
      <w:r w:rsidRPr="00C611BB">
        <w:rPr>
          <w:sz w:val="16"/>
        </w:rPr>
        <w:t xml:space="preserve">, where the United States military has an important base. </w:t>
      </w:r>
      <w:r w:rsidRPr="00822F95">
        <w:rPr>
          <w:rStyle w:val="StyleUnderline"/>
        </w:rPr>
        <w:t xml:space="preserve">The </w:t>
      </w:r>
      <w:r w:rsidRPr="00822F95">
        <w:rPr>
          <w:rStyle w:val="Emphasis"/>
        </w:rPr>
        <w:t>diplomatic split between Qatar and other Arab nations</w:t>
      </w:r>
      <w:r w:rsidRPr="00C611BB">
        <w:rPr>
          <w:sz w:val="16"/>
        </w:rPr>
        <w:t xml:space="preserve">, </w:t>
      </w:r>
      <w:r w:rsidRPr="00822F95">
        <w:rPr>
          <w:rStyle w:val="StyleUnderline"/>
        </w:rPr>
        <w:t xml:space="preserve">which began in 2017, </w:t>
      </w:r>
      <w:r w:rsidRPr="00822F95">
        <w:rPr>
          <w:rStyle w:val="Emphasis"/>
        </w:rPr>
        <w:t>has been a problem for</w:t>
      </w:r>
      <w:r w:rsidRPr="00C611BB">
        <w:rPr>
          <w:sz w:val="16"/>
        </w:rPr>
        <w:t xml:space="preserve"> the </w:t>
      </w:r>
      <w:r w:rsidRPr="00822F95">
        <w:rPr>
          <w:rStyle w:val="Emphasis"/>
        </w:rPr>
        <w:t>Trump</w:t>
      </w:r>
      <w:r w:rsidRPr="00C611BB">
        <w:rPr>
          <w:sz w:val="16"/>
        </w:rPr>
        <w:t xml:space="preserve"> administration, especially </w:t>
      </w:r>
      <w:r w:rsidRPr="00822F95">
        <w:rPr>
          <w:rStyle w:val="Emphasis"/>
        </w:rPr>
        <w:t>as it seeks to forge a coalition of Arab nations to counter Iran</w:t>
      </w:r>
      <w:r w:rsidRPr="00C611BB">
        <w:rPr>
          <w:sz w:val="16"/>
        </w:rPr>
        <w:t xml:space="preserve">. </w:t>
      </w:r>
      <w:r w:rsidRPr="00351C62">
        <w:rPr>
          <w:rStyle w:val="StyleUnderline"/>
        </w:rPr>
        <w:t>The Arab nations blockading Qatar say the tiny nation is financing terrorist</w:t>
      </w:r>
      <w:r w:rsidRPr="00C611BB">
        <w:rPr>
          <w:sz w:val="16"/>
        </w:rPr>
        <w:t xml:space="preserve">s, interfering in their domestic affairs and growing too close with Iran, all charges that Qatari leaders deny. </w:t>
      </w:r>
      <w:r w:rsidRPr="00822F95">
        <w:rPr>
          <w:rStyle w:val="StyleUnderline"/>
        </w:rPr>
        <w:t>Officials of Qatar</w:t>
      </w:r>
      <w:r w:rsidRPr="00C611BB">
        <w:rPr>
          <w:sz w:val="16"/>
        </w:rPr>
        <w:t xml:space="preserve">, and the opposing nations, </w:t>
      </w:r>
      <w:r w:rsidRPr="00822F95">
        <w:rPr>
          <w:rStyle w:val="StyleUnderline"/>
        </w:rPr>
        <w:t>say the blockade could go on for years, and American officials</w:t>
      </w:r>
      <w:r w:rsidRPr="00C611BB">
        <w:rPr>
          <w:sz w:val="16"/>
        </w:rPr>
        <w:t xml:space="preserve"> now </w:t>
      </w:r>
      <w:r w:rsidRPr="00822F95">
        <w:rPr>
          <w:rStyle w:val="StyleUnderline"/>
        </w:rPr>
        <w:t>appear to be veering toward that bleak conclusion</w:t>
      </w:r>
      <w:r w:rsidRPr="00C611BB">
        <w:rPr>
          <w:sz w:val="16"/>
        </w:rPr>
        <w:t xml:space="preserve">. “It’s on everyone’s mind and not at all clear that the rift is any closer to being resolved today than it was yesterday,” Mr. Pompeo said in a talk with State Department employees at the United States Embassy in Doha, the Qatari capital. “And I regret that.” Mr. Pompeo said he planned to raise the issue of the blockade with Prince Mohammed in their meeting on Monday, which had originally been scheduled for Sunday night, right after Mr. Pompeo’s arrival in Riyadh. Instead, Mr. Pompeo was pulled abruptly at the airport into a meeting with Adel bin Ahmed al-Jubeir, a senior official who stepped down last month as foreign minister, and Prince Khaled bin Salman, the crown prince’s younger brother. A State Department spokesman, Robert Palladino, said late Sunday that among the issues Mr. Pompeo had discussed with the two Saudis were the need to counter Iran and to end the Yemen war, where a Saudi-led coalition has been conducting airstrikes against the Houthis, a rebel force. The airstrikes have killed thousands of civilians, and the war has resulted in the world’s worst humanitarian crisis, with many Yemenis starving. At a news conference earlier in Doha on Sunday, Mr. Pompeo said he would discuss the Khashoggi murder with Prince Mohammed to “make sure we have all the facts so that they are held accountable, certainly by the Saudis but by the United States as well where appropriate.” Mr. Khashoggi was killed and dismembered by a Saudi hit team while visiting the Saudi consulate in Istanbul on Oct. 2, Turkish officials have said. The C.I.A. determined that Prince Mohammed had ordered the killing. But President Trump has not endorsed that </w:t>
      </w:r>
      <w:proofErr w:type="gramStart"/>
      <w:r w:rsidRPr="00C611BB">
        <w:rPr>
          <w:sz w:val="16"/>
        </w:rPr>
        <w:t>finding, and</w:t>
      </w:r>
      <w:proofErr w:type="gramEnd"/>
      <w:r w:rsidRPr="00C611BB">
        <w:rPr>
          <w:sz w:val="16"/>
        </w:rPr>
        <w:t xml:space="preserve"> has said the United States will continue its relationship with Saudi Arabia and with the prince, who is close to Jared Kushner, the president’s son-in-law and main Middle East adviser. Mr. Pompeo has supported the president’s viewpoint but has also spoken on occasion of the need for accountability by the Saudis. Middle East experts working in the State Department have concluded that the Saudis have not yet met the threshold of accountability. A Saudi court has begun trial proceedings for 11 suspects in the Khashoggi killing, and prosecutors are seeking the death penalty for five of them. The Saudi government has also removed a few senior officials from their posts, including Saud al-Qahtani, a close associate of the prince who was the kingdom’s social media czar. The prince has played a leading role in Saudi Arabia’s policy </w:t>
      </w:r>
      <w:proofErr w:type="gramStart"/>
      <w:r w:rsidRPr="00C611BB">
        <w:rPr>
          <w:sz w:val="16"/>
        </w:rPr>
        <w:t>with regard to</w:t>
      </w:r>
      <w:proofErr w:type="gramEnd"/>
      <w:r w:rsidRPr="00C611BB">
        <w:rPr>
          <w:sz w:val="16"/>
        </w:rPr>
        <w:t xml:space="preserve"> both the Qatar blockade and the Yemen war. </w:t>
      </w:r>
      <w:proofErr w:type="gramStart"/>
      <w:r w:rsidRPr="00822F95">
        <w:rPr>
          <w:rStyle w:val="StyleUnderline"/>
        </w:rPr>
        <w:t>As a result of</w:t>
      </w:r>
      <w:proofErr w:type="gramEnd"/>
      <w:r w:rsidRPr="00822F95">
        <w:rPr>
          <w:rStyle w:val="StyleUnderline"/>
        </w:rPr>
        <w:t xml:space="preserve"> the intractable situation over Qatar</w:t>
      </w:r>
      <w:r w:rsidRPr="00C611BB">
        <w:rPr>
          <w:sz w:val="16"/>
        </w:rPr>
        <w:t xml:space="preserve">, </w:t>
      </w:r>
      <w:r w:rsidRPr="00822F95">
        <w:rPr>
          <w:rStyle w:val="StyleUnderline"/>
        </w:rPr>
        <w:t>Anthony Zinni, a retired Marine general and former head of American forces in the Middle East, resigned</w:t>
      </w:r>
      <w:r w:rsidRPr="00C611BB">
        <w:rPr>
          <w:sz w:val="16"/>
        </w:rPr>
        <w:t xml:space="preserve"> last week </w:t>
      </w:r>
      <w:r w:rsidRPr="00822F95">
        <w:rPr>
          <w:rStyle w:val="StyleUnderline"/>
        </w:rPr>
        <w:t>from his post as a Trump administration envoy charged with resolving the blockade</w:t>
      </w:r>
      <w:r w:rsidRPr="00C611BB">
        <w:rPr>
          <w:sz w:val="16"/>
        </w:rPr>
        <w:t>. “</w:t>
      </w:r>
      <w:r w:rsidRPr="00822F95">
        <w:rPr>
          <w:rStyle w:val="Emphasis"/>
        </w:rPr>
        <w:t>We were going nowhere on the Qatar issue</w:t>
      </w:r>
      <w:r w:rsidRPr="00C611BB">
        <w:rPr>
          <w:sz w:val="16"/>
        </w:rPr>
        <w:t xml:space="preserve">,” Mr. Zinni wrote last week in an email to The New York Times. CBS News first reported his resignation. </w:t>
      </w:r>
      <w:r w:rsidRPr="00787BAB">
        <w:rPr>
          <w:rStyle w:val="StyleUnderline"/>
        </w:rPr>
        <w:t>The rift among key Gulf partners has frustrated Pentagon officials</w:t>
      </w:r>
      <w:r w:rsidRPr="00C611BB">
        <w:rPr>
          <w:sz w:val="16"/>
        </w:rPr>
        <w:t xml:space="preserve">. </w:t>
      </w:r>
      <w:r w:rsidRPr="00787BAB">
        <w:rPr>
          <w:rStyle w:val="Emphasis"/>
        </w:rPr>
        <w:t>A senior defense official said that each time the Americans brought it up, Saudi and Emirati officials would dig in more</w:t>
      </w:r>
      <w:r w:rsidRPr="00C611BB">
        <w:rPr>
          <w:sz w:val="16"/>
        </w:rPr>
        <w:t>. The United States has told other Gulf nations that it will participate in a wide range of military training exercises only if Qatar is included. In all but one exercise, the hostile governments have allowed the Qatari military to participate. At a news conference with Mr. Pompeo in Doha, Sheikh Mohammed bin Abdulrahman al-Thani, Qatar’s foreign minister, called his country’s relationship with the United States “a strong partnership based on very strong premises.” Qatar shows no signs of giving up on its commitment to the Pentagon, and the American military continues to operate its air base at Al Udeid, which houses about 10,000 military personnel. But Pentagon and intelligence officials say they fear that the split among the Arab nations will push Qatar closer to Iran. “</w:t>
      </w:r>
      <w:r w:rsidRPr="00787BAB">
        <w:rPr>
          <w:rStyle w:val="StyleUnderline"/>
        </w:rPr>
        <w:t xml:space="preserve">There’s no way forward, and </w:t>
      </w:r>
      <w:r w:rsidRPr="000A75E0">
        <w:rPr>
          <w:rStyle w:val="Emphasis"/>
        </w:rPr>
        <w:t>we’re kind of stuck in it for now</w:t>
      </w:r>
      <w:r w:rsidRPr="00C611BB">
        <w:rPr>
          <w:sz w:val="16"/>
        </w:rPr>
        <w:t>,” said Hussein Ibish, a scholar at the Arab Gulf States Institute in Washington. “</w:t>
      </w:r>
      <w:r w:rsidRPr="00787BAB">
        <w:rPr>
          <w:rStyle w:val="StyleUnderline"/>
        </w:rPr>
        <w:t>I think something seriously has got to change to make either or both sides reconsider</w:t>
      </w:r>
      <w:r w:rsidRPr="00C611BB">
        <w:rPr>
          <w:sz w:val="16"/>
        </w:rPr>
        <w:t>.” There are other pressures on the relationship between the Trump administration and Saudi Arabia. The Republican-led Senate voted last month to end American military assistance to the Saudi-led coalition in the Yemen war. And the flight to Canada of Rahaf Alqunun, an 18-year-old Saudi woman who fled from the kingdom and her family this month, has again put a spotlight on human rights in the conservative nation.</w:t>
      </w:r>
    </w:p>
    <w:p w:rsidR="003D5998" w:rsidRPr="00EC1FA8" w:rsidRDefault="003D5998" w:rsidP="003D5998"/>
    <w:p w:rsidR="003D5998" w:rsidRDefault="003D5998" w:rsidP="003D5998">
      <w:pPr>
        <w:pStyle w:val="Heading4"/>
      </w:pPr>
      <w:r>
        <w:t>US support incites Saudi Arabia---Qatar is the litmus test</w:t>
      </w:r>
    </w:p>
    <w:p w:rsidR="003D5998" w:rsidRPr="00FD2405" w:rsidRDefault="003D5998" w:rsidP="003D5998">
      <w:r>
        <w:t xml:space="preserve">William </w:t>
      </w:r>
      <w:r w:rsidRPr="00D439BB">
        <w:rPr>
          <w:rStyle w:val="Style13ptBold"/>
        </w:rPr>
        <w:t>Maclean 17</w:t>
      </w:r>
      <w:r>
        <w:t>, 6-7-2017, writer for Reuters Magazine, "How Saudi Arabia and allies strong-armed Qatar, blindsided U.S.," U.S., https://www.reuters.com/article/us-qatar-saudi-diplomacy-idUSKBN18Y27M//HM</w:t>
      </w:r>
    </w:p>
    <w:p w:rsidR="003D5998" w:rsidRDefault="003D5998" w:rsidP="003D5998">
      <w:pPr>
        <w:rPr>
          <w:sz w:val="12"/>
        </w:rPr>
      </w:pPr>
      <w:r w:rsidRPr="00B961CA">
        <w:rPr>
          <w:sz w:val="12"/>
        </w:rPr>
        <w:t xml:space="preserve">DUBAI (Reuters) - One of the first signs of the crisis in which four Arab states have cut ties with Qatar came in a phone call from an anxious government adviser to a Reuters journalist early on May 24. In the 6.00 a.m. call, he denied </w:t>
      </w:r>
      <w:r w:rsidRPr="008C4FC9">
        <w:rPr>
          <w:u w:val="single"/>
        </w:rPr>
        <w:t>Qatar’s emir made comments reported by the state-run news agency criticizing hostility to Iran, sympathizing with three Islamist groups, accusing Saudi Arabia of adopting an extremist ideology that fosters terrorism and suggesting Donald Trump may not last long as U.S. president.</w:t>
      </w:r>
      <w:r>
        <w:rPr>
          <w:u w:val="single"/>
        </w:rPr>
        <w:t xml:space="preserve"> </w:t>
      </w:r>
      <w:r w:rsidRPr="00B961CA">
        <w:rPr>
          <w:sz w:val="12"/>
        </w:rPr>
        <w:t xml:space="preserve">The adviser repeated a statement released hours earlier which said the news agency had been hacked, seeming unaware that Reuters had already reported the denial. The unusual timing of the call and the adviser’s haste to get the message across pointed to Qatar’s deep concern about the impact the remarks attributed to the emir could have. </w:t>
      </w:r>
      <w:r w:rsidRPr="008C4FC9">
        <w:rPr>
          <w:u w:val="single"/>
        </w:rPr>
        <w:t>As anger mounted in Saudi Arabia and the United Arab Emirates, Qatar’s foreign minister tried to limit the fallout.</w:t>
      </w:r>
      <w:r>
        <w:rPr>
          <w:u w:val="single"/>
        </w:rPr>
        <w:t xml:space="preserve"> </w:t>
      </w:r>
      <w:r w:rsidRPr="00B961CA">
        <w:rPr>
          <w:sz w:val="12"/>
        </w:rPr>
        <w:t xml:space="preserve">Sheikh Mohammed bin Abdulrahman al-Thani told a news conference that Qatar, host to the biggest U.S. military base in the Middle East, wanted to maintain brotherly ties with its powerful neighbors in a region critical to world energy supplies. To outside observers, </w:t>
      </w:r>
      <w:r w:rsidRPr="008C4FC9">
        <w:rPr>
          <w:u w:val="single"/>
        </w:rPr>
        <w:t>it was unclear whether the Qatar News Agency had indeed been hacked or whether an editor had published remarks which the emir later regretted saying</w:t>
      </w:r>
      <w:r w:rsidRPr="00B961CA">
        <w:rPr>
          <w:sz w:val="12"/>
        </w:rPr>
        <w:t xml:space="preserve">. </w:t>
      </w:r>
      <w:r w:rsidRPr="008C4FC9">
        <w:rPr>
          <w:u w:val="single"/>
        </w:rPr>
        <w:t xml:space="preserve">But to Qatar’s neighbors the question was irrelevant: the comments reflected the broad lines of Qatar’s independent-minded foreign policy, which critics say has </w:t>
      </w:r>
      <w:r w:rsidRPr="00B961CA">
        <w:rPr>
          <w:rStyle w:val="Emphasis"/>
        </w:rPr>
        <w:t>destabilized the region</w:t>
      </w:r>
      <w:r w:rsidRPr="008C4FC9">
        <w:rPr>
          <w:u w:val="single"/>
        </w:rPr>
        <w:t xml:space="preserve"> through its alliance with Islamist armed groups and cordial ties with Iran.</w:t>
      </w:r>
      <w:r>
        <w:rPr>
          <w:u w:val="single"/>
        </w:rPr>
        <w:t xml:space="preserve"> </w:t>
      </w:r>
      <w:r w:rsidRPr="00B961CA">
        <w:rPr>
          <w:sz w:val="12"/>
        </w:rPr>
        <w:t xml:space="preserve">Officials in the Gulf say </w:t>
      </w:r>
      <w:r w:rsidRPr="008C4FC9">
        <w:rPr>
          <w:u w:val="single"/>
        </w:rPr>
        <w:t xml:space="preserve">the comments marked a turning point, prompting Saudi Arabia, Egypt, Bahrain and the United Arab Emirates to cut relations with Qatar in the </w:t>
      </w:r>
      <w:r w:rsidRPr="00B961CA">
        <w:rPr>
          <w:rStyle w:val="Emphasis"/>
        </w:rPr>
        <w:t>biggest diplomatic shock in the region for years</w:t>
      </w:r>
      <w:r w:rsidRPr="008C4FC9">
        <w:rPr>
          <w:u w:val="single"/>
        </w:rPr>
        <w:t>.</w:t>
      </w:r>
      <w:r>
        <w:rPr>
          <w:u w:val="single"/>
        </w:rPr>
        <w:t xml:space="preserve"> </w:t>
      </w:r>
      <w:r w:rsidRPr="00B961CA">
        <w:rPr>
          <w:sz w:val="12"/>
        </w:rPr>
        <w:t xml:space="preserve">TROUBLE EVIDENT </w:t>
      </w:r>
      <w:proofErr w:type="gramStart"/>
      <w:r w:rsidRPr="00B961CA">
        <w:rPr>
          <w:sz w:val="12"/>
        </w:rPr>
        <w:t>For</w:t>
      </w:r>
      <w:proofErr w:type="gramEnd"/>
      <w:r w:rsidRPr="00B961CA">
        <w:rPr>
          <w:sz w:val="12"/>
        </w:rPr>
        <w:t xml:space="preserve"> Riyadh, trouble was also evident elsewhere. Some </w:t>
      </w:r>
      <w:r w:rsidRPr="008C4FC9">
        <w:rPr>
          <w:u w:val="single"/>
        </w:rPr>
        <w:t xml:space="preserve">Qatari-funded anti-Saudi websites had begun reporting on what they said were calls for </w:t>
      </w:r>
      <w:proofErr w:type="gramStart"/>
      <w:r w:rsidRPr="008C4FC9">
        <w:rPr>
          <w:u w:val="single"/>
        </w:rPr>
        <w:t>protests against</w:t>
      </w:r>
      <w:proofErr w:type="gramEnd"/>
      <w:r w:rsidRPr="008C4FC9">
        <w:rPr>
          <w:u w:val="single"/>
        </w:rPr>
        <w:t xml:space="preserve"> the kingdom’s rulers, stirring memories of the Arab Spring revolutions that toppled the leaders of Egypt, Libya and Tunisia</w:t>
      </w:r>
      <w:r w:rsidRPr="00B961CA">
        <w:rPr>
          <w:sz w:val="12"/>
        </w:rPr>
        <w:t>. “They (</w:t>
      </w:r>
      <w:r w:rsidRPr="008C4FC9">
        <w:rPr>
          <w:u w:val="single"/>
        </w:rPr>
        <w:t>Qataris</w:t>
      </w:r>
      <w:r w:rsidRPr="00B961CA">
        <w:rPr>
          <w:sz w:val="12"/>
        </w:rPr>
        <w:t>) hired (</w:t>
      </w:r>
      <w:r w:rsidRPr="008C4FC9">
        <w:rPr>
          <w:u w:val="single"/>
        </w:rPr>
        <w:t>financed</w:t>
      </w:r>
      <w:r w:rsidRPr="00B961CA">
        <w:rPr>
          <w:sz w:val="12"/>
        </w:rPr>
        <w:t xml:space="preserve">) </w:t>
      </w:r>
      <w:r w:rsidRPr="008C4FC9">
        <w:rPr>
          <w:u w:val="single"/>
        </w:rPr>
        <w:t xml:space="preserve">influential Saudi preachers, religious figures, journalists and academics to </w:t>
      </w:r>
      <w:r w:rsidRPr="00B961CA">
        <w:rPr>
          <w:rStyle w:val="Emphasis"/>
        </w:rPr>
        <w:t>incite against Saudi Arabia</w:t>
      </w:r>
      <w:r w:rsidRPr="00B961CA">
        <w:rPr>
          <w:sz w:val="12"/>
        </w:rPr>
        <w:t>,” one Gulf source told Reuters. “</w:t>
      </w:r>
      <w:r w:rsidRPr="008C4FC9">
        <w:rPr>
          <w:u w:val="single"/>
        </w:rPr>
        <w:t>The Saudis had had it with Qatar</w:t>
      </w:r>
      <w:r w:rsidRPr="00B961CA">
        <w:rPr>
          <w:sz w:val="12"/>
        </w:rPr>
        <w:t xml:space="preserve">. The Qataris keep channels open with Iran in various capitals and they campaign against the Egyptian state.” The Saudis had reached a “dead end” with Qatar and decided for the first time in 20 years to </w:t>
      </w:r>
      <w:proofErr w:type="gramStart"/>
      <w:r w:rsidRPr="00B961CA">
        <w:rPr>
          <w:sz w:val="12"/>
        </w:rPr>
        <w:t>take action</w:t>
      </w:r>
      <w:proofErr w:type="gramEnd"/>
      <w:r w:rsidRPr="00B961CA">
        <w:rPr>
          <w:sz w:val="12"/>
        </w:rPr>
        <w:t xml:space="preserve"> to damage its neighbor’s interests, the source added. </w:t>
      </w:r>
      <w:r w:rsidRPr="008C4FC9">
        <w:rPr>
          <w:rStyle w:val="StyleUnderline"/>
        </w:rPr>
        <w:t>Qatar denies inciting unrest in Saudi Arabia or elsewhere</w:t>
      </w:r>
      <w:r w:rsidRPr="00B961CA">
        <w:rPr>
          <w:sz w:val="12"/>
        </w:rPr>
        <w:t xml:space="preserve">. </w:t>
      </w:r>
      <w:r w:rsidRPr="009D12FD">
        <w:rPr>
          <w:u w:val="single"/>
        </w:rPr>
        <w:t>Another factor</w:t>
      </w:r>
      <w:r w:rsidRPr="00B961CA">
        <w:rPr>
          <w:sz w:val="12"/>
        </w:rPr>
        <w:t xml:space="preserve"> that pushed the four Sunni states over the line, according to Gulf officials, </w:t>
      </w:r>
      <w:r w:rsidRPr="009D12FD">
        <w:rPr>
          <w:u w:val="single"/>
        </w:rPr>
        <w:t>was last month’s visit to Saudi Arabia by Trump, who has reversed the policies of predecessor Barack Obama, thrown his weight behind the kingdom and its allies and expressed misgivings about Iran.</w:t>
      </w:r>
      <w:r>
        <w:rPr>
          <w:u w:val="single"/>
        </w:rPr>
        <w:t xml:space="preserve"> </w:t>
      </w:r>
      <w:r w:rsidRPr="009D12FD">
        <w:rPr>
          <w:u w:val="single"/>
        </w:rPr>
        <w:t>No sooner</w:t>
      </w:r>
      <w:r w:rsidRPr="00B961CA">
        <w:rPr>
          <w:sz w:val="12"/>
        </w:rPr>
        <w:t xml:space="preserve"> had Trump left Riyadh than the United States’ </w:t>
      </w:r>
      <w:r w:rsidRPr="009D12FD">
        <w:rPr>
          <w:u w:val="single"/>
        </w:rPr>
        <w:t>partners in the region moved against Qatar</w:t>
      </w:r>
      <w:r w:rsidRPr="00B961CA">
        <w:rPr>
          <w:sz w:val="12"/>
        </w:rPr>
        <w:t xml:space="preserve"> and its young emir, Sheikh Tamim bin Hamad al-Thani, another American ally. </w:t>
      </w:r>
      <w:r w:rsidRPr="009D12FD">
        <w:rPr>
          <w:u w:val="single"/>
        </w:rPr>
        <w:t xml:space="preserve">A series of flashpoints across the region in the days following Trump’s visit </w:t>
      </w:r>
      <w:r w:rsidRPr="00D439BB">
        <w:rPr>
          <w:rStyle w:val="Emphasis"/>
        </w:rPr>
        <w:t>heightened tensions</w:t>
      </w:r>
      <w:r w:rsidRPr="009D12FD">
        <w:rPr>
          <w:u w:val="single"/>
        </w:rPr>
        <w:t xml:space="preserve"> that had been building for months and removed any hope among Qatar’s neighbors of peeling it away from Iran and the Islamist groups it has engaged with for years</w:t>
      </w:r>
      <w:r w:rsidRPr="00B961CA">
        <w:rPr>
          <w:sz w:val="12"/>
        </w:rPr>
        <w:t xml:space="preserve">. Those tensions spilled into the public arena less than 48 hours after the Qatari emir took part in the Riyadh summit attended by Trump which was meant to showcase U.S. support for solidarity of Sunni Muslim nations. The alleged hacking incident came days after Qatar complained it was the target of “an orchestrated barrage” of criticism by unknown parties, in the run-up to Trump’s visit. “After the Tamim speech, things went up an extra notch,” a source familiar with the matter told Reuters. “The catalog is so wide... It is an accumulation,” Anwar Gargash, UAE Minister of State for Foreign Affairs told Reuters. “It could have happened in March, it could have happened in December. But it was bound to happen. It </w:t>
      </w:r>
      <w:proofErr w:type="gramStart"/>
      <w:r w:rsidRPr="00B961CA">
        <w:rPr>
          <w:sz w:val="12"/>
        </w:rPr>
        <w:t>was something that was</w:t>
      </w:r>
      <w:proofErr w:type="gramEnd"/>
      <w:r w:rsidRPr="00B961CA">
        <w:rPr>
          <w:sz w:val="12"/>
        </w:rPr>
        <w:t xml:space="preserve"> ready to explode.” Gargash confirmed there were </w:t>
      </w:r>
      <w:r w:rsidRPr="009D12FD">
        <w:rPr>
          <w:u w:val="single"/>
        </w:rPr>
        <w:t>several major irritants</w:t>
      </w:r>
      <w:r w:rsidRPr="00B961CA">
        <w:rPr>
          <w:sz w:val="12"/>
        </w:rPr>
        <w:t xml:space="preserve"> that </w:t>
      </w:r>
      <w:r w:rsidRPr="009D12FD">
        <w:rPr>
          <w:u w:val="single"/>
        </w:rPr>
        <w:t>sped up the process</w:t>
      </w:r>
      <w:r w:rsidRPr="00B961CA">
        <w:rPr>
          <w:sz w:val="12"/>
        </w:rPr>
        <w:t xml:space="preserve">. These included the </w:t>
      </w:r>
      <w:r w:rsidRPr="009D12FD">
        <w:rPr>
          <w:u w:val="single"/>
        </w:rPr>
        <w:t>comments attributed to the emir, UAE accusations that Qatar has undermined the Saudi-led coalition in Yemen, and Qatar’s handling of a hostage crisis involving 24 members of the ruling elite in which it paid ransom money to Islamist groups in Iraq an</w:t>
      </w:r>
      <w:r>
        <w:rPr>
          <w:u w:val="single"/>
        </w:rPr>
        <w:t>d</w:t>
      </w:r>
      <w:r w:rsidRPr="009D12FD">
        <w:rPr>
          <w:u w:val="single"/>
        </w:rPr>
        <w:t xml:space="preserve"> Syria</w:t>
      </w:r>
      <w:r w:rsidRPr="00B961CA">
        <w:rPr>
          <w:sz w:val="12"/>
        </w:rPr>
        <w:t xml:space="preserve">. An annual phone call to mark the start of the holy Islamic month of Ramadan between Tamim and Iranian President Hassan Rouhani on May 27 aggravated the situation further. Iran’s Shi’ite-led government and Saudi Arabia’s Sunni rulers compete for influence in the region and Jean-Marc Rickli, a Geneva-based risk analyst, called that a “diplomatic mistake (which) Saudi Arabia and the UAE jumped on”. Kuwait’s emir offered to mediate but when Tamim attended an iftar (fast-breaking) Ramadan meal with him on May 30, Tamim left early, apparently unwilling to discuss the row, a Kuwaiti newspaper editor regularly briefed by officials told Reuters. ROLLING </w:t>
      </w:r>
      <w:proofErr w:type="gramStart"/>
      <w:r w:rsidRPr="00B961CA">
        <w:rPr>
          <w:sz w:val="12"/>
        </w:rPr>
        <w:t>MEETINGS</w:t>
      </w:r>
      <w:proofErr w:type="gramEnd"/>
      <w:r w:rsidRPr="00B961CA">
        <w:rPr>
          <w:sz w:val="12"/>
        </w:rPr>
        <w:t xml:space="preserve"> The decision to cut ties with Qatar took shape in a rolling series of meetings over several weeks, said a Gulf Arab source. Slideshow (2 Images) But a second source said an important moment came last Saturday when Saudi King Salman and Sheikh Mohammed bin Zayed al-Nahyan, Crown Prince of Abu Dhabi, met for iftar in Jeddah. It is likely that Egypt came on board two days later, during a visit to Cairo by the Saudi foreign minister. At dawn on Monday, those governments and Bahrain made a series of </w:t>
      </w:r>
      <w:proofErr w:type="gramStart"/>
      <w:r w:rsidRPr="00B961CA">
        <w:rPr>
          <w:sz w:val="12"/>
        </w:rPr>
        <w:t>rapid fire</w:t>
      </w:r>
      <w:proofErr w:type="gramEnd"/>
      <w:r w:rsidRPr="00B961CA">
        <w:rPr>
          <w:sz w:val="12"/>
        </w:rPr>
        <w:t xml:space="preserve"> announcements, revealing the move’s careful orchestration and pre-planning. A Western diplomat in Doha said </w:t>
      </w:r>
      <w:r w:rsidRPr="00B961CA">
        <w:rPr>
          <w:u w:val="single"/>
        </w:rPr>
        <w:t xml:space="preserve">the move was “clearly </w:t>
      </w:r>
      <w:r w:rsidRPr="00D439BB">
        <w:rPr>
          <w:rStyle w:val="Emphasis"/>
        </w:rPr>
        <w:t>tied</w:t>
      </w:r>
      <w:r w:rsidRPr="00B961CA">
        <w:rPr>
          <w:u w:val="single"/>
        </w:rPr>
        <w:t xml:space="preserve">” </w:t>
      </w:r>
      <w:r w:rsidRPr="00D439BB">
        <w:rPr>
          <w:rStyle w:val="Emphasis"/>
        </w:rPr>
        <w:t>to Trump’s visit</w:t>
      </w:r>
      <w:r w:rsidRPr="00B961CA">
        <w:rPr>
          <w:u w:val="single"/>
        </w:rPr>
        <w:t>, suggesting it had emboldened Saudi Arabia and the UAE to act</w:t>
      </w:r>
      <w:r w:rsidRPr="00B961CA">
        <w:rPr>
          <w:sz w:val="12"/>
        </w:rPr>
        <w:t>. “The opportunity presented itself with the Trump visit and Trump’s presidency in general,” a former U.S. ambassador to Doha told Reuters, suggesting the move had been in the works for two or three months. “This is well choreographed. Everything came together at the same time.” U.S. officials were blindsided by Saudi Arabia’s decision to sever ties with Qatar, current and former U.S. officials told Reuters. A senior administration official said Washington had no indication at the Riyadh summit that the move was about to happen but on Tuesday morning Trump directly waded into the dispute by praising the Arab powers’ decisions against Qatar. Saudi Arabia and the UAE have mainly portrayed the move as a step to combat what they call Qatar’s funding for terrorists. “We want a black-and-white approach to terrorist financing,” said Gargash from the UAE Foreign Ministry. “We know the ABCs of dealing with terrorism. One of these ABCs is: You never feed the crocodiles.” Trump’s tweets suggested he agreed with that view: “During my recent trip to the Middle East I stated that there can no longer be funding of Radical Ideology. Leaders pointed to Qatar - look!” the president wrote. The Pentagon, however, mindful of the U.S. military base in Qatar, renewed its praise for Doha after Trump’s intervention — showing again how U.S. officials are walking a tightrope as Trump’s tweets raise questions about existing policy and the scripted talking points used to explain it. Reports that Qatari officials paid hundreds of millions of dollars to Iran-backed groups in an April deal to free 26 of its citizens kidnapped in Iraq last year has also been an irritant in relations between Saudi Arabia and the UAE. Qatar denies trying to pay ransom money to secure the release of the hostages, although foreign minister al-Thani said it sent money “to support the authorities in the release of Qatari abductees”.</w:t>
      </w:r>
    </w:p>
    <w:p w:rsidR="003D5998" w:rsidRDefault="003D5998" w:rsidP="003D5998">
      <w:pPr>
        <w:rPr>
          <w:sz w:val="12"/>
        </w:rPr>
      </w:pPr>
    </w:p>
    <w:p w:rsidR="003D5998" w:rsidRDefault="003D5998" w:rsidP="003D5998">
      <w:pPr>
        <w:pStyle w:val="Heading4"/>
      </w:pPr>
      <w:r>
        <w:t xml:space="preserve">Any support for Qatar weakens the US-Saudi alliance </w:t>
      </w:r>
    </w:p>
    <w:p w:rsidR="003D5998" w:rsidRDefault="003D5998" w:rsidP="003D5998">
      <w:r w:rsidRPr="005D2A82">
        <w:rPr>
          <w:b/>
        </w:rPr>
        <w:t xml:space="preserve">Tsukerman 18 </w:t>
      </w:r>
      <w:r>
        <w:t xml:space="preserve">[Irina Tsukerman graduated with a JD from Fordham University School of Law in 2009 and received her BA in International/Intercultural Studies and Middle East Studies from Fordham University, “Russia and Qatar’s Information War to Undermine US-Saudi Relations,” </w:t>
      </w:r>
      <w:r>
        <w:rPr>
          <w:i/>
        </w:rPr>
        <w:t xml:space="preserve">Times of Israel, </w:t>
      </w:r>
      <w:r>
        <w:t xml:space="preserve">Nov 6, 2018, </w:t>
      </w:r>
      <w:hyperlink r:id="rId40" w:history="1">
        <w:r w:rsidRPr="006A35FE">
          <w:rPr>
            <w:rStyle w:val="Hyperlink"/>
          </w:rPr>
          <w:t>https://blogs.timesofisrael.com/russia-and-qatars-information-war-to-undermine-us-saudi-relations</w:t>
        </w:r>
      </w:hyperlink>
      <w:r>
        <w:t>]</w:t>
      </w:r>
    </w:p>
    <w:p w:rsidR="003D5998" w:rsidRDefault="003D5998" w:rsidP="003D5998"/>
    <w:p w:rsidR="003D5998" w:rsidRPr="0067399D" w:rsidRDefault="003D5998" w:rsidP="003D5998">
      <w:pPr>
        <w:rPr>
          <w:sz w:val="16"/>
        </w:rPr>
      </w:pPr>
      <w:r w:rsidRPr="0067399D">
        <w:rPr>
          <w:sz w:val="16"/>
        </w:rPr>
        <w:t xml:space="preserve">As its star analyst, Channel 1 produced a former Reagan national security official, now with the pro-Russia Center for National Interest, Geoffrey Kemp.  Most of this “analysis’ was based on pure speculation, as, of course, none of the talking heads </w:t>
      </w:r>
      <w:proofErr w:type="gramStart"/>
      <w:r w:rsidRPr="0067399D">
        <w:rPr>
          <w:sz w:val="16"/>
        </w:rPr>
        <w:t>actually has</w:t>
      </w:r>
      <w:proofErr w:type="gramEnd"/>
      <w:r w:rsidRPr="0067399D">
        <w:rPr>
          <w:sz w:val="16"/>
        </w:rPr>
        <w:t xml:space="preserve"> any access to the Saudis, or, for that matter, the upper echelons in Turkey. But </w:t>
      </w:r>
      <w:r w:rsidRPr="0067399D">
        <w:rPr>
          <w:rStyle w:val="StyleUnderline"/>
        </w:rPr>
        <w:t>the game</w:t>
      </w:r>
      <w:r w:rsidRPr="0067399D">
        <w:rPr>
          <w:sz w:val="16"/>
        </w:rPr>
        <w:t xml:space="preserve"> underfoot </w:t>
      </w:r>
      <w:r w:rsidRPr="0067399D">
        <w:rPr>
          <w:rStyle w:val="StyleUnderline"/>
        </w:rPr>
        <w:t xml:space="preserve">is </w:t>
      </w:r>
      <w:proofErr w:type="gramStart"/>
      <w:r w:rsidRPr="0067399D">
        <w:rPr>
          <w:rStyle w:val="StyleUnderline"/>
        </w:rPr>
        <w:t>pretty obvious</w:t>
      </w:r>
      <w:proofErr w:type="gramEnd"/>
      <w:r w:rsidRPr="0067399D">
        <w:rPr>
          <w:rStyle w:val="StyleUnderline"/>
        </w:rPr>
        <w:t>: to portray the Saudi government as divided, conflicted, and on the verge of falling.</w:t>
      </w:r>
      <w:r w:rsidRPr="0067399D">
        <w:rPr>
          <w:sz w:val="16"/>
        </w:rPr>
        <w:t xml:space="preserve"> More importantly, </w:t>
      </w:r>
      <w:r w:rsidRPr="0067399D">
        <w:rPr>
          <w:rStyle w:val="StyleUnderline"/>
        </w:rPr>
        <w:t>from</w:t>
      </w:r>
      <w:r w:rsidRPr="0067399D">
        <w:rPr>
          <w:sz w:val="16"/>
        </w:rPr>
        <w:t xml:space="preserve"> Russia’s and </w:t>
      </w:r>
      <w:r w:rsidRPr="0067399D">
        <w:rPr>
          <w:rStyle w:val="StyleUnderline"/>
        </w:rPr>
        <w:t>Qatar’s perspective, this is an opportunity to show that Mohammed bin Salman no longer has the White House’s backing, and in fact, that President Trump’s recent criticis</w:t>
      </w:r>
      <w:r w:rsidRPr="0067399D">
        <w:rPr>
          <w:sz w:val="16"/>
        </w:rPr>
        <w:t xml:space="preserve">m of the Crown Prince </w:t>
      </w:r>
      <w:r w:rsidRPr="0067399D">
        <w:rPr>
          <w:rStyle w:val="StyleUnderline"/>
        </w:rPr>
        <w:t>show that the administration is pushing for him to be replaced</w:t>
      </w:r>
      <w:r w:rsidRPr="0067399D">
        <w:rPr>
          <w:sz w:val="16"/>
        </w:rPr>
        <w:t xml:space="preserve">. Indeed, President Trump’s recent comments play right into this information warfare campaign. For instance, recently he claimed the Saudis misused American bombs in their attacks on the Iran-backed Houthi rebels in Yemen, which led to significant civilian casualties – in part due to fluidity of intelligence, and in part due to Houthi hostage taking of entire populated areas. Even if the administration has no intention of halting arms sales or taking any other punitive measures, the damage of such public statements is obvious and extensive. Trump just publicly demonstrated he has no confidence in the ally the United States is supporting in Yemen. Worse, however, is the fact that such statements ultimately boomerang at the United States: why was the intelligence US sharing with its allies so flawed? Why was the US not training Saudi pilots to aim better? Why weren’t there any significant joint Air Force training operations throughout the aerial campaign? Who, if anyone, is monitoring the scope of Houthis’ actions on the ground? Where did the United States THINK those bombs were going? And why, if the Saudis were being so bad, did Secretary Mattis praise Mohammed bin Salman in an unusual move during his visit to the United States in March? President </w:t>
      </w:r>
      <w:r w:rsidRPr="0067399D">
        <w:rPr>
          <w:rStyle w:val="StyleUnderline"/>
        </w:rPr>
        <w:t>Trump’s comments invite more questions than they answer</w:t>
      </w:r>
      <w:r w:rsidRPr="0067399D">
        <w:rPr>
          <w:sz w:val="16"/>
        </w:rPr>
        <w:t xml:space="preserve">. In what way did the Saudis misuse the bombs? Were they being deliberately malicious? Reckless and negligent? Were they using excessive, disproportionate force – according to military experts? Were they using them for campaigns that were not coordinated with the United States? Were they using them in places other than what was agreed upon? And how on earth did the US military miss the fact that a key member of the coalition in Yemen was doing something it wasn’t supposed to, and failed to take appropriate measures when it could have made a difference? In other words, why aren’t we talking with our “friends”? All these are very interesting questions, which hopefully will be answered in due time. However, even without having that information at hand, there is a couple of easily observable factors. First, President Trump made those comments likely under the influence of someone who wanted to bring attention to whatever the issues may be with the Saudis right before the midterms. That someone is ver likely to be Senator Rand Paul, who has been championing US pullout from Yemen for at least a year. These comments again seem aligned with a different campaign to withdraw from Yemen, organized in the media, likely with the assistance of political operatives and foreign intelligence agencies, as Lee Smith explains in his recent column. </w:t>
      </w:r>
      <w:r w:rsidRPr="0067399D">
        <w:rPr>
          <w:rStyle w:val="StyleUnderline"/>
        </w:rPr>
        <w:t>Anything that</w:t>
      </w:r>
      <w:r w:rsidRPr="0067399D">
        <w:rPr>
          <w:sz w:val="16"/>
        </w:rPr>
        <w:t xml:space="preserve"> </w:t>
      </w:r>
      <w:r w:rsidRPr="0067399D">
        <w:rPr>
          <w:rStyle w:val="Emphasis"/>
        </w:rPr>
        <w:t>weakens US-Saudi alliance</w:t>
      </w:r>
      <w:r w:rsidRPr="0067399D">
        <w:rPr>
          <w:rStyle w:val="StyleUnderline"/>
        </w:rPr>
        <w:t>,</w:t>
      </w:r>
      <w:r w:rsidRPr="0067399D">
        <w:rPr>
          <w:sz w:val="16"/>
        </w:rPr>
        <w:t xml:space="preserve"> or that makes the Saudis look like a weak, bad, and unneeded ally plays </w:t>
      </w:r>
      <w:r w:rsidRPr="0067399D">
        <w:rPr>
          <w:rStyle w:val="Emphasis"/>
        </w:rPr>
        <w:t>right into the hands of its enemies</w:t>
      </w:r>
      <w:r w:rsidRPr="0067399D">
        <w:rPr>
          <w:sz w:val="16"/>
        </w:rPr>
        <w:t xml:space="preserve"> – Russia, </w:t>
      </w:r>
      <w:r w:rsidRPr="0067399D">
        <w:rPr>
          <w:rStyle w:val="Emphasis"/>
        </w:rPr>
        <w:t>Qatar</w:t>
      </w:r>
      <w:r w:rsidRPr="0067399D">
        <w:rPr>
          <w:sz w:val="16"/>
        </w:rPr>
        <w:t xml:space="preserve">, Turkey, and Iran. Russia understands well that despite an occasional entente with KSA over oil related matters, it has always been a traditional Western ally. It is also fully aware, however, that Alwaleed bin Talal, one of Jamal Khashoggi’s backers, is the son of “The Red </w:t>
      </w:r>
      <w:proofErr w:type="gramStart"/>
      <w:r w:rsidRPr="0067399D">
        <w:rPr>
          <w:sz w:val="16"/>
        </w:rPr>
        <w:t>Prince“</w:t>
      </w:r>
      <w:proofErr w:type="gramEnd"/>
      <w:r w:rsidRPr="0067399D">
        <w:rPr>
          <w:sz w:val="16"/>
        </w:rPr>
        <w:t xml:space="preserve">, who sympathized with the Soviet Union and leftist positions. These relationships and rivalries are not new. Doing business with the West is one thing. Gaining a geostrategic advantage whenever possible is another. The idea outcome for Russia in this matter is the significant weakening in the relations between the Saudis and the US, with an eye to either woo the Saudis into its own sphere of influence and gain support for Russian presence in the Middle East, or to cause the downfall of the Crown Prince in favor of the old guard, with the likelihood of exploiting arising divisions. Bin Talal, who sold New York’s famed Plaza hotel to the Qataris, perhaps as an act of vengeance for his detention by bin Salman, has no issues with Qatar, and certainly places his personal interests above the family’s agenda, as represented by its current leadership. The presence of such figures is no doubt advantageous to external adversaries of the Crown Prince, even if they are not in direct contact. That said, under Mohammed bin Salman’s predecessor, former Crown Prince Mohammed bin Nayef, Turki al Faisal, Khashoggi’s other backer had a significant interest in managing the Yemen situation with Russia. Khashoggi even made an appearance at the Valdai International Discussion Club, where President Putin often makes an appearance. That took place in the spring of 2017, shortly before the then-Deputy Crown Prince displaced bin Nayef. One of the speeches directly referenced upcoming discussions of Yemen between Moscow and Riyadh. Thus, both Khashoggi himself and his backers had significant ties to Russia. Whether or not bin Talal ended up working with either Russia or is with Qatar in fueling anti-Crown Prince propaganda is unclear, but he very likely backed Jamal Khashoggi’s role in breeding such sentiments in the West. Bin Talal and Turki Al Faisal were both part of bin Nayef’s inner circle, and likely shared same views on policy. Khashoggi, if we recall, was particularly obsessed with the war in Yemen, and wrote about it, very badly, in multiple comments. It’s unclear if his alternative views on Saudi Arabia’s and Russia’s role in Yemen went behind suggestions and talking points in article – or whether he continued to perform the role of a middleman even after his boss was displaced. What is clear, however, is that Russia’s interests in Yemen are best served when the United States is not involved there in any capacity. And </w:t>
      </w:r>
      <w:r w:rsidRPr="0067399D">
        <w:rPr>
          <w:rStyle w:val="StyleUnderline"/>
        </w:rPr>
        <w:t>Qatar</w:t>
      </w:r>
      <w:r w:rsidRPr="0067399D">
        <w:rPr>
          <w:sz w:val="16"/>
        </w:rPr>
        <w:t xml:space="preserve">, which was forced out of the coalition with the imposition of the blockade, </w:t>
      </w:r>
      <w:r w:rsidRPr="0067399D">
        <w:rPr>
          <w:rStyle w:val="StyleUnderline"/>
        </w:rPr>
        <w:t>is said to have switched sides and providing intelligence and other forms of assistance to the Houthis</w:t>
      </w:r>
      <w:r w:rsidRPr="0067399D">
        <w:rPr>
          <w:sz w:val="16"/>
        </w:rPr>
        <w:t xml:space="preserve">. </w:t>
      </w:r>
      <w:r w:rsidRPr="0067399D">
        <w:rPr>
          <w:rStyle w:val="StyleUnderline"/>
        </w:rPr>
        <w:t>Russia’s and Qatar’s joint interests don’t end with weakening the Saudis wherever possible</w:t>
      </w:r>
      <w:r w:rsidRPr="0067399D">
        <w:rPr>
          <w:sz w:val="16"/>
        </w:rPr>
        <w:t xml:space="preserve">. The two countries, along with Iran, are part of a gas cartel and see real business opportunities at stake. </w:t>
      </w:r>
      <w:r w:rsidRPr="00AF70E7">
        <w:rPr>
          <w:rStyle w:val="StyleUnderline"/>
        </w:rPr>
        <w:t>Rivalry over access to natural gas is the economic side of the tensions pitting Iran and Qatar against Saudi Arabia</w:t>
      </w:r>
      <w:r w:rsidRPr="0067399D">
        <w:rPr>
          <w:sz w:val="16"/>
        </w:rPr>
        <w:t xml:space="preserve">. </w:t>
      </w:r>
      <w:r w:rsidRPr="0067399D">
        <w:rPr>
          <w:rStyle w:val="StyleUnderline"/>
        </w:rPr>
        <w:t>New oil sanctions on Iran further inhibit its activities; Iran is forced</w:t>
      </w:r>
      <w:r w:rsidRPr="0067399D">
        <w:rPr>
          <w:sz w:val="16"/>
        </w:rPr>
        <w:t xml:space="preserve"> </w:t>
      </w:r>
      <w:r w:rsidRPr="0067399D">
        <w:rPr>
          <w:rStyle w:val="StyleUnderline"/>
        </w:rPr>
        <w:t>to share a vast gas field with Qatar, and to rely in Qatar on exploiting the field. Weakening Saudi Arabia</w:t>
      </w:r>
      <w:r w:rsidRPr="00AF70E7">
        <w:rPr>
          <w:rStyle w:val="StyleUnderline"/>
        </w:rPr>
        <w:t xml:space="preserve"> through continuous terrorism from Yeme</w:t>
      </w:r>
      <w:r w:rsidRPr="0067399D">
        <w:rPr>
          <w:sz w:val="16"/>
        </w:rPr>
        <w:t xml:space="preserve">n, international opprobrium, and arms sanctions would, in Tehran’s view, </w:t>
      </w:r>
      <w:r w:rsidRPr="0067399D">
        <w:rPr>
          <w:rStyle w:val="StyleUnderline"/>
        </w:rPr>
        <w:t>balance out its own deplorable position.</w:t>
      </w:r>
      <w:r>
        <w:rPr>
          <w:rStyle w:val="StyleUnderline"/>
        </w:rPr>
        <w:t xml:space="preserve"> </w:t>
      </w:r>
      <w:r w:rsidRPr="0067399D">
        <w:rPr>
          <w:sz w:val="16"/>
        </w:rPr>
        <w:t xml:space="preserve">Russian and </w:t>
      </w:r>
      <w:r w:rsidRPr="00026604">
        <w:rPr>
          <w:rStyle w:val="StyleUnderline"/>
        </w:rPr>
        <w:t>Qatari information warfare campaign is peaking up steam, thanks to happy collaboration from the Western press and other institutions.</w:t>
      </w:r>
      <w:r w:rsidRPr="0067399D">
        <w:rPr>
          <w:sz w:val="16"/>
        </w:rPr>
        <w:t xml:space="preserve"> For instance, the Gates Foundation severed ties with a charity started by Mohammed bin Salman. The rationale is reputational damage and appearances; </w:t>
      </w:r>
      <w:proofErr w:type="gramStart"/>
      <w:r w:rsidRPr="0067399D">
        <w:rPr>
          <w:sz w:val="16"/>
        </w:rPr>
        <w:t>whether or not</w:t>
      </w:r>
      <w:proofErr w:type="gramEnd"/>
      <w:r w:rsidRPr="0067399D">
        <w:rPr>
          <w:sz w:val="16"/>
        </w:rPr>
        <w:t xml:space="preserve"> anyone’s actual interests are being served here – such as people who could have benefited from joint work – do not seem to concern Bill Gates and his wife. Each such incident contributes to the overall impression that the Crown Prince is isolated and that no one needs him or wants anything to do with him. </w:t>
      </w:r>
      <w:r w:rsidRPr="00026604">
        <w:rPr>
          <w:rStyle w:val="StyleUnderline"/>
        </w:rPr>
        <w:t>Appearance of powerlessness makes it easier for others to make the choice of abandoning the Saudis, creating a self-fulfilling prophecy.</w:t>
      </w:r>
      <w:r w:rsidRPr="0067399D">
        <w:rPr>
          <w:sz w:val="16"/>
        </w:rPr>
        <w:t xml:space="preserve"> Furthermore, </w:t>
      </w:r>
      <w:r w:rsidRPr="00026604">
        <w:rPr>
          <w:rStyle w:val="StyleUnderline"/>
        </w:rPr>
        <w:t xml:space="preserve">by </w:t>
      </w:r>
      <w:r w:rsidRPr="00026604">
        <w:rPr>
          <w:rStyle w:val="Emphasis"/>
        </w:rPr>
        <w:t>signaling</w:t>
      </w:r>
      <w:r w:rsidRPr="00026604">
        <w:rPr>
          <w:rStyle w:val="StyleUnderline"/>
        </w:rPr>
        <w:t xml:space="preserve"> that the </w:t>
      </w:r>
      <w:r w:rsidRPr="00026604">
        <w:rPr>
          <w:rStyle w:val="Emphasis"/>
        </w:rPr>
        <w:t>U</w:t>
      </w:r>
      <w:r w:rsidRPr="0067399D">
        <w:rPr>
          <w:sz w:val="16"/>
        </w:rPr>
        <w:t xml:space="preserve">nited </w:t>
      </w:r>
      <w:r w:rsidRPr="00026604">
        <w:rPr>
          <w:rStyle w:val="Emphasis"/>
        </w:rPr>
        <w:t>S</w:t>
      </w:r>
      <w:r w:rsidRPr="0067399D">
        <w:rPr>
          <w:sz w:val="16"/>
        </w:rPr>
        <w:t xml:space="preserve">tates </w:t>
      </w:r>
      <w:r w:rsidRPr="00026604">
        <w:rPr>
          <w:rStyle w:val="StyleUnderline"/>
        </w:rPr>
        <w:t>has a particular policy outlook on Saudi governance, which, in fact it clearly does not</w:t>
      </w:r>
      <w:r w:rsidRPr="0067399D">
        <w:rPr>
          <w:sz w:val="16"/>
        </w:rPr>
        <w:t xml:space="preserve"> (in a stark example of disinformation), </w:t>
      </w:r>
      <w:r w:rsidRPr="00026604">
        <w:rPr>
          <w:rStyle w:val="StyleUnderline"/>
        </w:rPr>
        <w:t>while simultaneously pushing other angles within the US government through various channels to make it seem like the administration is moving away from full support of the KSA,</w:t>
      </w:r>
      <w:r>
        <w:rPr>
          <w:rStyle w:val="StyleUnderline"/>
        </w:rPr>
        <w:t xml:space="preserve"> </w:t>
      </w:r>
      <w:r w:rsidRPr="00026604">
        <w:rPr>
          <w:rStyle w:val="StyleUnderline"/>
        </w:rPr>
        <w:t>the adversaries of the Saudis are pushing an insidious agenda in</w:t>
      </w:r>
      <w:r w:rsidRPr="0067399D">
        <w:rPr>
          <w:sz w:val="16"/>
        </w:rPr>
        <w:t xml:space="preserve"> </w:t>
      </w:r>
      <w:r w:rsidRPr="00026604">
        <w:rPr>
          <w:rStyle w:val="StyleUnderline"/>
        </w:rPr>
        <w:t>creating a discontent in Saudi Arabia, and suspicion towards its counterparts in the West</w:t>
      </w:r>
      <w:r w:rsidRPr="0067399D">
        <w:rPr>
          <w:sz w:val="16"/>
        </w:rPr>
        <w:t xml:space="preserve">. Under the flow of this information, as well as an influx of investors, running for the exit, </w:t>
      </w:r>
      <w:r w:rsidRPr="00026604">
        <w:rPr>
          <w:rStyle w:val="StyleUnderline"/>
        </w:rPr>
        <w:t xml:space="preserve">this disinformation campaign is also designed to apply additional psychological pressure on the Crown Prince, and to make him feel more isolated and friendless than he </w:t>
      </w:r>
      <w:proofErr w:type="gramStart"/>
      <w:r w:rsidRPr="00026604">
        <w:rPr>
          <w:rStyle w:val="StyleUnderline"/>
        </w:rPr>
        <w:t>actually is</w:t>
      </w:r>
      <w:proofErr w:type="gramEnd"/>
      <w:r w:rsidRPr="00026604">
        <w:rPr>
          <w:rStyle w:val="StyleUnderline"/>
        </w:rPr>
        <w:t>.</w:t>
      </w:r>
      <w:r w:rsidRPr="0067399D">
        <w:rPr>
          <w:sz w:val="16"/>
        </w:rPr>
        <w:t xml:space="preserve"> It is a </w:t>
      </w:r>
      <w:proofErr w:type="gramStart"/>
      <w:r w:rsidRPr="0067399D">
        <w:rPr>
          <w:sz w:val="16"/>
        </w:rPr>
        <w:t>fairly standard</w:t>
      </w:r>
      <w:proofErr w:type="gramEnd"/>
      <w:r w:rsidRPr="0067399D">
        <w:rPr>
          <w:sz w:val="16"/>
        </w:rPr>
        <w:t xml:space="preserve"> Cold War active measure. Turkey plays an important role in that regard by supplying an endless array of disinformation and half truths as the closest entity with access to the events on the ground. Turkey and Russia have their differences, but </w:t>
      </w:r>
      <w:r w:rsidRPr="00026604">
        <w:rPr>
          <w:rStyle w:val="Emphasis"/>
        </w:rPr>
        <w:t>Qatar has essentially become Erdogan’s financial patron</w:t>
      </w:r>
      <w:r w:rsidRPr="0067399D">
        <w:rPr>
          <w:sz w:val="16"/>
        </w:rPr>
        <w:t xml:space="preserve">. For the time being, </w:t>
      </w:r>
      <w:r w:rsidRPr="0067399D">
        <w:rPr>
          <w:rStyle w:val="StyleUnderline"/>
        </w:rPr>
        <w:t>all these countries share the same narrow goal in isolating and weakening Saudi Arabia</w:t>
      </w:r>
      <w:r w:rsidRPr="0067399D">
        <w:rPr>
          <w:sz w:val="16"/>
        </w:rPr>
        <w:t xml:space="preserve">, though individual interests in the downfall of its dynamic and pro-Western government may differ. </w:t>
      </w:r>
      <w:r w:rsidRPr="0067399D">
        <w:rPr>
          <w:rStyle w:val="StyleUnderline"/>
        </w:rPr>
        <w:t xml:space="preserve">The creation of internal paranoia inside the Saudi echelons further the impression that Mohammed bin Salman is unfit to lead or has lost the trust of the White House. That </w:t>
      </w:r>
      <w:proofErr w:type="gramStart"/>
      <w:r w:rsidRPr="0067399D">
        <w:rPr>
          <w:rStyle w:val="StyleUnderline"/>
        </w:rPr>
        <w:t>in itself creates</w:t>
      </w:r>
      <w:proofErr w:type="gramEnd"/>
      <w:r w:rsidRPr="0067399D">
        <w:rPr>
          <w:rStyle w:val="StyleUnderline"/>
        </w:rPr>
        <w:t xml:space="preserve"> pressure inside the royal family, which his enemies are free to exploit through moles</w:t>
      </w:r>
      <w:r w:rsidRPr="0067399D">
        <w:rPr>
          <w:sz w:val="16"/>
        </w:rPr>
        <w:t xml:space="preserve">, “anonymous” leakers to the Western press, and others who smell blood and are angling for a potential role in any future government. For now, </w:t>
      </w:r>
      <w:r w:rsidRPr="0067399D">
        <w:rPr>
          <w:rStyle w:val="StyleUnderline"/>
        </w:rPr>
        <w:t>many are angry with the Western press</w:t>
      </w:r>
      <w:r w:rsidRPr="0067399D">
        <w:rPr>
          <w:sz w:val="16"/>
        </w:rPr>
        <w:t xml:space="preserve">, however, for taking an anti-Saudi stand that goes far beyond criticizing the Crown Prince. In the last few days, </w:t>
      </w:r>
      <w:r w:rsidRPr="0067399D">
        <w:rPr>
          <w:rStyle w:val="StyleUnderline"/>
        </w:rPr>
        <w:t>Washington Post alone has published dozens of anti-Saudi articles</w:t>
      </w:r>
      <w:r w:rsidRPr="0067399D">
        <w:rPr>
          <w:sz w:val="16"/>
        </w:rPr>
        <w:t xml:space="preserve">, not one of them focusing on the lives of average citizens or providing a balanced outlook on governance and achievements under Mohammed bin Salman. All of them are conspiratorial, and largely inspired by Turkish talking points. </w:t>
      </w:r>
      <w:r w:rsidRPr="0067399D">
        <w:rPr>
          <w:rStyle w:val="StyleUnderline"/>
        </w:rPr>
        <w:t>In turn, many Saudis are now pushing for the boycott of Amazon</w:t>
      </w:r>
      <w:r w:rsidRPr="0067399D">
        <w:rPr>
          <w:sz w:val="16"/>
        </w:rPr>
        <w:t xml:space="preserve">, which bought up WaPo. </w:t>
      </w:r>
      <w:r w:rsidRPr="00AF70E7">
        <w:rPr>
          <w:rStyle w:val="StyleUnderline"/>
        </w:rPr>
        <w:t>Up</w:t>
      </w:r>
      <w:r>
        <w:rPr>
          <w:rStyle w:val="StyleUnderline"/>
        </w:rPr>
        <w:t xml:space="preserve"> </w:t>
      </w:r>
      <w:r w:rsidRPr="00AF70E7">
        <w:rPr>
          <w:rStyle w:val="StyleUnderline"/>
        </w:rPr>
        <w:t>until this point many particularly younger Saudis were under impression that Americans are pro-Saudi and are generally welcoming of the reforms</w:t>
      </w:r>
      <w:r w:rsidRPr="0067399D">
        <w:rPr>
          <w:sz w:val="16"/>
        </w:rPr>
        <w:t xml:space="preserve">. </w:t>
      </w:r>
      <w:r w:rsidRPr="0067399D">
        <w:rPr>
          <w:rStyle w:val="StyleUnderline"/>
        </w:rPr>
        <w:t>Few have realized that suspicions of Middle Easterners, monarchies, and Saudi Arabia’s Wahhabist past run deeper than government-level commercial and defense interests, which seem transient to most people. T</w:t>
      </w:r>
      <w:r w:rsidRPr="0067399D">
        <w:rPr>
          <w:sz w:val="16"/>
        </w:rPr>
        <w:t>o counter the influx of Russian and Qatari propaganda, the Saudi government should engage in open conversations with its American counterparts. Both governments should engage in joint confidence building measures, such as the recent joint sanctions against Hizbullah, which would dispell the negative perceptions formed by Russian and Qatari efforts. The Saudi government should also push for greater people-to-people engagement between the two nations, to ensure that bonds are build that will ensure the continuation of a strong alliance despite all challenges, and which will outlast the most pervasive of information wars that are being conducted by mutual enemies. As for the administration, it should strongly consider the appearances, and before seeking to humiliate its own allies, it should ask itself whether perhaps building them up instead may serve us all better in the end.</w:t>
      </w:r>
    </w:p>
    <w:p w:rsidR="003D5998" w:rsidRPr="000D1B5C" w:rsidRDefault="003D5998" w:rsidP="003D5998">
      <w:bookmarkStart w:id="0" w:name="_GoBack"/>
      <w:bookmarkEnd w:id="0"/>
    </w:p>
    <w:sectPr w:rsidR="003D5998" w:rsidRPr="000D1B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0B0088"/>
    <w:multiLevelType w:val="hybridMultilevel"/>
    <w:tmpl w:val="B7001B04"/>
    <w:lvl w:ilvl="0" w:tplc="3AE83C7C">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684CA1"/>
    <w:multiLevelType w:val="multilevel"/>
    <w:tmpl w:val="267A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81C01"/>
    <w:multiLevelType w:val="hybridMultilevel"/>
    <w:tmpl w:val="D3CE0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233919"/>
    <w:multiLevelType w:val="multilevel"/>
    <w:tmpl w:val="58C63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70A24"/>
    <w:multiLevelType w:val="multilevel"/>
    <w:tmpl w:val="65B8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2018A"/>
    <w:multiLevelType w:val="multilevel"/>
    <w:tmpl w:val="7E88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70454"/>
    <w:multiLevelType w:val="multilevel"/>
    <w:tmpl w:val="68A4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14DBD"/>
    <w:multiLevelType w:val="multilevel"/>
    <w:tmpl w:val="3F22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366E1"/>
    <w:multiLevelType w:val="multilevel"/>
    <w:tmpl w:val="FFC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70467"/>
    <w:multiLevelType w:val="multilevel"/>
    <w:tmpl w:val="3F5E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96AD2"/>
    <w:multiLevelType w:val="hybridMultilevel"/>
    <w:tmpl w:val="BC581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3B7A21"/>
    <w:multiLevelType w:val="multilevel"/>
    <w:tmpl w:val="1876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E515D"/>
    <w:multiLevelType w:val="hybridMultilevel"/>
    <w:tmpl w:val="1AAC8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18659A"/>
    <w:multiLevelType w:val="multilevel"/>
    <w:tmpl w:val="291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E7D50"/>
    <w:multiLevelType w:val="hybridMultilevel"/>
    <w:tmpl w:val="6D3C0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FA4DA1"/>
    <w:multiLevelType w:val="hybridMultilevel"/>
    <w:tmpl w:val="383A66EC"/>
    <w:lvl w:ilvl="0" w:tplc="19FC25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814782"/>
    <w:multiLevelType w:val="hybridMultilevel"/>
    <w:tmpl w:val="117C0216"/>
    <w:lvl w:ilvl="0" w:tplc="26F621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91066C"/>
    <w:multiLevelType w:val="hybridMultilevel"/>
    <w:tmpl w:val="C4EAB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F02420"/>
    <w:multiLevelType w:val="hybridMultilevel"/>
    <w:tmpl w:val="378A0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4D60F0"/>
    <w:multiLevelType w:val="multilevel"/>
    <w:tmpl w:val="620C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9868AC"/>
    <w:multiLevelType w:val="hybridMultilevel"/>
    <w:tmpl w:val="69C40A8E"/>
    <w:lvl w:ilvl="0" w:tplc="1E4CAE46">
      <w:start w:val="201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045437"/>
    <w:multiLevelType w:val="multilevel"/>
    <w:tmpl w:val="1E7C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6773A"/>
    <w:multiLevelType w:val="multilevel"/>
    <w:tmpl w:val="77F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B74302"/>
    <w:multiLevelType w:val="hybridMultilevel"/>
    <w:tmpl w:val="89C6D5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6104D3"/>
    <w:multiLevelType w:val="hybridMultilevel"/>
    <w:tmpl w:val="FBB28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7"/>
  </w:num>
  <w:num w:numId="12">
    <w:abstractNumId w:val="24"/>
  </w:num>
  <w:num w:numId="13">
    <w:abstractNumId w:val="14"/>
  </w:num>
  <w:num w:numId="14">
    <w:abstractNumId w:val="12"/>
  </w:num>
  <w:num w:numId="15">
    <w:abstractNumId w:val="30"/>
  </w:num>
  <w:num w:numId="16">
    <w:abstractNumId w:val="18"/>
  </w:num>
  <w:num w:numId="17">
    <w:abstractNumId w:val="17"/>
  </w:num>
  <w:num w:numId="18">
    <w:abstractNumId w:val="15"/>
  </w:num>
  <w:num w:numId="19">
    <w:abstractNumId w:val="33"/>
  </w:num>
  <w:num w:numId="20">
    <w:abstractNumId w:val="22"/>
  </w:num>
  <w:num w:numId="21">
    <w:abstractNumId w:val="32"/>
  </w:num>
  <w:num w:numId="22">
    <w:abstractNumId w:val="16"/>
  </w:num>
  <w:num w:numId="23">
    <w:abstractNumId w:val="20"/>
  </w:num>
  <w:num w:numId="24">
    <w:abstractNumId w:val="19"/>
  </w:num>
  <w:num w:numId="25">
    <w:abstractNumId w:val="23"/>
  </w:num>
  <w:num w:numId="26">
    <w:abstractNumId w:val="25"/>
  </w:num>
  <w:num w:numId="27">
    <w:abstractNumId w:val="11"/>
  </w:num>
  <w:num w:numId="28">
    <w:abstractNumId w:val="0"/>
  </w:num>
  <w:num w:numId="29">
    <w:abstractNumId w:val="34"/>
  </w:num>
  <w:num w:numId="30">
    <w:abstractNumId w:val="31"/>
  </w:num>
  <w:num w:numId="31">
    <w:abstractNumId w:val="35"/>
  </w:num>
  <w:num w:numId="32">
    <w:abstractNumId w:val="29"/>
  </w:num>
  <w:num w:numId="33">
    <w:abstractNumId w:val="21"/>
  </w:num>
  <w:num w:numId="34">
    <w:abstractNumId w:val="13"/>
  </w:num>
  <w:num w:numId="35">
    <w:abstractNumId w:val="26"/>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16308128"/>
    <w:docVar w:name="VerbatimVersion" w:val="5.1"/>
  </w:docVars>
  <w:rsids>
    <w:rsidRoot w:val="002B0EBD"/>
    <w:rsid w:val="000139A3"/>
    <w:rsid w:val="00026604"/>
    <w:rsid w:val="00027E61"/>
    <w:rsid w:val="00046C23"/>
    <w:rsid w:val="00060581"/>
    <w:rsid w:val="0009350A"/>
    <w:rsid w:val="000A75E0"/>
    <w:rsid w:val="000A7D77"/>
    <w:rsid w:val="000B4FAB"/>
    <w:rsid w:val="000C34E0"/>
    <w:rsid w:val="000D1B5C"/>
    <w:rsid w:val="00100833"/>
    <w:rsid w:val="00104529"/>
    <w:rsid w:val="00105942"/>
    <w:rsid w:val="00107396"/>
    <w:rsid w:val="001138EC"/>
    <w:rsid w:val="00144A4C"/>
    <w:rsid w:val="0015722C"/>
    <w:rsid w:val="00176AB0"/>
    <w:rsid w:val="00177B7D"/>
    <w:rsid w:val="0018322D"/>
    <w:rsid w:val="00192B08"/>
    <w:rsid w:val="001B5776"/>
    <w:rsid w:val="001E527A"/>
    <w:rsid w:val="001F78CE"/>
    <w:rsid w:val="002150FA"/>
    <w:rsid w:val="002175D3"/>
    <w:rsid w:val="0025068C"/>
    <w:rsid w:val="00251FC7"/>
    <w:rsid w:val="00271A00"/>
    <w:rsid w:val="002855A7"/>
    <w:rsid w:val="002B0EBD"/>
    <w:rsid w:val="002B146A"/>
    <w:rsid w:val="002B5E17"/>
    <w:rsid w:val="002C2B2D"/>
    <w:rsid w:val="002F3BBD"/>
    <w:rsid w:val="0031239F"/>
    <w:rsid w:val="00315690"/>
    <w:rsid w:val="00316B75"/>
    <w:rsid w:val="00325646"/>
    <w:rsid w:val="003460F2"/>
    <w:rsid w:val="00351C62"/>
    <w:rsid w:val="0038158C"/>
    <w:rsid w:val="003902BA"/>
    <w:rsid w:val="00391C56"/>
    <w:rsid w:val="0039230D"/>
    <w:rsid w:val="003A09E2"/>
    <w:rsid w:val="003C36EB"/>
    <w:rsid w:val="003D5998"/>
    <w:rsid w:val="00407037"/>
    <w:rsid w:val="004605D6"/>
    <w:rsid w:val="00473B55"/>
    <w:rsid w:val="004C60E8"/>
    <w:rsid w:val="004D4AB7"/>
    <w:rsid w:val="004E3579"/>
    <w:rsid w:val="004E728B"/>
    <w:rsid w:val="004F39E0"/>
    <w:rsid w:val="00537BD5"/>
    <w:rsid w:val="005401F3"/>
    <w:rsid w:val="005532E6"/>
    <w:rsid w:val="0055358A"/>
    <w:rsid w:val="0057268A"/>
    <w:rsid w:val="005D2912"/>
    <w:rsid w:val="005D2A82"/>
    <w:rsid w:val="006065BD"/>
    <w:rsid w:val="006262B7"/>
    <w:rsid w:val="00645FA9"/>
    <w:rsid w:val="00647866"/>
    <w:rsid w:val="00665003"/>
    <w:rsid w:val="0067399D"/>
    <w:rsid w:val="006A2AD0"/>
    <w:rsid w:val="006C2375"/>
    <w:rsid w:val="006D4ECC"/>
    <w:rsid w:val="006E78DE"/>
    <w:rsid w:val="00722258"/>
    <w:rsid w:val="007243E5"/>
    <w:rsid w:val="007514D1"/>
    <w:rsid w:val="00761B38"/>
    <w:rsid w:val="00766EA0"/>
    <w:rsid w:val="007762EA"/>
    <w:rsid w:val="007A2226"/>
    <w:rsid w:val="007E2A40"/>
    <w:rsid w:val="007F5B66"/>
    <w:rsid w:val="00805844"/>
    <w:rsid w:val="00815454"/>
    <w:rsid w:val="00823A1C"/>
    <w:rsid w:val="00834302"/>
    <w:rsid w:val="00845B9D"/>
    <w:rsid w:val="00860984"/>
    <w:rsid w:val="008A0ACC"/>
    <w:rsid w:val="008B3ECB"/>
    <w:rsid w:val="008B4E85"/>
    <w:rsid w:val="008C1B2E"/>
    <w:rsid w:val="008D42D9"/>
    <w:rsid w:val="008E460A"/>
    <w:rsid w:val="008E7AF0"/>
    <w:rsid w:val="0091627E"/>
    <w:rsid w:val="00933879"/>
    <w:rsid w:val="0097032B"/>
    <w:rsid w:val="009B1902"/>
    <w:rsid w:val="009C6755"/>
    <w:rsid w:val="009C6E13"/>
    <w:rsid w:val="009D2EAD"/>
    <w:rsid w:val="009D54B2"/>
    <w:rsid w:val="009E1922"/>
    <w:rsid w:val="009E6CD2"/>
    <w:rsid w:val="009F5719"/>
    <w:rsid w:val="009F7ED2"/>
    <w:rsid w:val="00A344E3"/>
    <w:rsid w:val="00A37A8C"/>
    <w:rsid w:val="00A93661"/>
    <w:rsid w:val="00A95652"/>
    <w:rsid w:val="00AC0AB8"/>
    <w:rsid w:val="00AF70E7"/>
    <w:rsid w:val="00B152E0"/>
    <w:rsid w:val="00B26011"/>
    <w:rsid w:val="00B2707A"/>
    <w:rsid w:val="00B33C6D"/>
    <w:rsid w:val="00B4508F"/>
    <w:rsid w:val="00B55AD5"/>
    <w:rsid w:val="00B8057C"/>
    <w:rsid w:val="00B868A0"/>
    <w:rsid w:val="00B96FD8"/>
    <w:rsid w:val="00BD6238"/>
    <w:rsid w:val="00BF593B"/>
    <w:rsid w:val="00BF773A"/>
    <w:rsid w:val="00BF7E81"/>
    <w:rsid w:val="00C13773"/>
    <w:rsid w:val="00C17CC8"/>
    <w:rsid w:val="00C545EF"/>
    <w:rsid w:val="00C611BB"/>
    <w:rsid w:val="00C72198"/>
    <w:rsid w:val="00C83417"/>
    <w:rsid w:val="00C9604F"/>
    <w:rsid w:val="00CA19AA"/>
    <w:rsid w:val="00CB4104"/>
    <w:rsid w:val="00CC486F"/>
    <w:rsid w:val="00CC5298"/>
    <w:rsid w:val="00CD3E69"/>
    <w:rsid w:val="00CD736E"/>
    <w:rsid w:val="00CD798D"/>
    <w:rsid w:val="00CE161E"/>
    <w:rsid w:val="00CF59A8"/>
    <w:rsid w:val="00D05528"/>
    <w:rsid w:val="00D25AF6"/>
    <w:rsid w:val="00D325A9"/>
    <w:rsid w:val="00D36A8A"/>
    <w:rsid w:val="00D61409"/>
    <w:rsid w:val="00D6691E"/>
    <w:rsid w:val="00D71170"/>
    <w:rsid w:val="00D7204E"/>
    <w:rsid w:val="00DA1C92"/>
    <w:rsid w:val="00DA25D4"/>
    <w:rsid w:val="00DA6538"/>
    <w:rsid w:val="00DD72EE"/>
    <w:rsid w:val="00E15E75"/>
    <w:rsid w:val="00E233E5"/>
    <w:rsid w:val="00E5262C"/>
    <w:rsid w:val="00E91BEA"/>
    <w:rsid w:val="00EA55CA"/>
    <w:rsid w:val="00EB0F1A"/>
    <w:rsid w:val="00EC7DC4"/>
    <w:rsid w:val="00ED30CF"/>
    <w:rsid w:val="00F05613"/>
    <w:rsid w:val="00F176EF"/>
    <w:rsid w:val="00F45E10"/>
    <w:rsid w:val="00F6364A"/>
    <w:rsid w:val="00F9113A"/>
    <w:rsid w:val="00F957C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7A6E4"/>
  <w15:chartTrackingRefBased/>
  <w15:docId w15:val="{05779975-7337-4A2A-8D1D-4B09F07D0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46C23"/>
    <w:pPr>
      <w:spacing w:after="0" w:line="240" w:lineRule="auto"/>
    </w:pPr>
    <w:rPr>
      <w:rFonts w:ascii="Georgia" w:hAnsi="Georgia"/>
    </w:rPr>
  </w:style>
  <w:style w:type="paragraph" w:styleId="Heading1">
    <w:name w:val="heading 1"/>
    <w:aliases w:val="Pocket"/>
    <w:basedOn w:val="Normal"/>
    <w:next w:val="Normal"/>
    <w:link w:val="Heading1Char"/>
    <w:qFormat/>
    <w:rsid w:val="00046C2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046C23"/>
    <w:pPr>
      <w:keepNext/>
      <w:keepLines/>
      <w:pageBreakBefore/>
      <w:spacing w:before="4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046C23"/>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046C23"/>
    <w:pPr>
      <w:keepNext/>
      <w:keepLines/>
      <w:spacing w:before="120"/>
      <w:outlineLvl w:val="3"/>
    </w:pPr>
    <w:rPr>
      <w:rFonts w:eastAsiaTheme="majorEastAsia" w:cstheme="majorBidi"/>
      <w:b/>
      <w:iCs/>
    </w:rPr>
  </w:style>
  <w:style w:type="character" w:default="1" w:styleId="DefaultParagraphFont">
    <w:name w:val="Default Paragraph Font"/>
    <w:uiPriority w:val="1"/>
    <w:semiHidden/>
    <w:unhideWhenUsed/>
    <w:rsid w:val="00046C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6C23"/>
  </w:style>
  <w:style w:type="character" w:customStyle="1" w:styleId="Heading1Char">
    <w:name w:val="Heading 1 Char"/>
    <w:aliases w:val="Pocket Char"/>
    <w:basedOn w:val="DefaultParagraphFont"/>
    <w:link w:val="Heading1"/>
    <w:rsid w:val="00046C23"/>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046C23"/>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046C23"/>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046C23"/>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7"/>
    <w:qFormat/>
    <w:rsid w:val="00046C23"/>
    <w:rPr>
      <w:rFonts w:ascii="Georgia" w:hAnsi="Georgia"/>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46C23"/>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046C23"/>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T"/>
    <w:basedOn w:val="DefaultParagraphFont"/>
    <w:uiPriority w:val="99"/>
    <w:unhideWhenUsed/>
    <w:rsid w:val="00046C23"/>
    <w:rPr>
      <w:color w:val="auto"/>
      <w:u w:val="none"/>
    </w:rPr>
  </w:style>
  <w:style w:type="character" w:styleId="FollowedHyperlink">
    <w:name w:val="FollowedHyperlink"/>
    <w:basedOn w:val="DefaultParagraphFont"/>
    <w:uiPriority w:val="99"/>
    <w:semiHidden/>
    <w:unhideWhenUsed/>
    <w:rsid w:val="00046C23"/>
    <w:rPr>
      <w:color w:val="auto"/>
      <w:u w:val="none"/>
    </w:rPr>
  </w:style>
  <w:style w:type="character" w:styleId="UnresolvedMention">
    <w:name w:val="Unresolved Mention"/>
    <w:basedOn w:val="DefaultParagraphFont"/>
    <w:uiPriority w:val="99"/>
    <w:semiHidden/>
    <w:unhideWhenUsed/>
    <w:rsid w:val="00B152E0"/>
    <w:rPr>
      <w:color w:val="605E5C"/>
      <w:shd w:val="clear" w:color="auto" w:fill="E1DFDD"/>
    </w:rPr>
  </w:style>
  <w:style w:type="character" w:customStyle="1" w:styleId="apple-converted-space">
    <w:name w:val="apple-converted-space"/>
    <w:rsid w:val="008E7AF0"/>
  </w:style>
  <w:style w:type="character" w:customStyle="1" w:styleId="apple-style-span">
    <w:name w:val="apple-style-span"/>
    <w:rsid w:val="008E7AF0"/>
  </w:style>
  <w:style w:type="paragraph" w:customStyle="1" w:styleId="textbold">
    <w:name w:val="text bold"/>
    <w:basedOn w:val="Normal"/>
    <w:link w:val="Emphasis"/>
    <w:uiPriority w:val="7"/>
    <w:qFormat/>
    <w:rsid w:val="00F05613"/>
    <w:pPr>
      <w:ind w:left="720"/>
      <w:jc w:val="both"/>
    </w:pPr>
    <w:rPr>
      <w:b/>
      <w:iCs/>
      <w:u w:val="single"/>
      <w:bdr w:val="single" w:sz="4" w:space="0" w:color="auto"/>
    </w:rPr>
  </w:style>
  <w:style w:type="paragraph" w:customStyle="1" w:styleId="cardtext">
    <w:name w:val="card text"/>
    <w:basedOn w:val="Normal"/>
    <w:link w:val="cardtextChar"/>
    <w:qFormat/>
    <w:rsid w:val="008E460A"/>
    <w:pPr>
      <w:ind w:left="288" w:right="288"/>
    </w:pPr>
    <w:rPr>
      <w:rFonts w:eastAsia="Calibri"/>
    </w:rPr>
  </w:style>
  <w:style w:type="character" w:customStyle="1" w:styleId="cardtextChar">
    <w:name w:val="card text Char"/>
    <w:link w:val="cardtext"/>
    <w:rsid w:val="008E460A"/>
    <w:rPr>
      <w:rFonts w:ascii="Georgia" w:eastAsia="Calibri" w:hAnsi="Georgia"/>
    </w:rPr>
  </w:style>
  <w:style w:type="paragraph" w:styleId="ListParagraph">
    <w:name w:val="List Paragraph"/>
    <w:basedOn w:val="Normal"/>
    <w:uiPriority w:val="34"/>
    <w:unhideWhenUsed/>
    <w:qFormat/>
    <w:rsid w:val="00B26011"/>
    <w:pPr>
      <w:ind w:left="720"/>
      <w:contextualSpacing/>
    </w:pPr>
  </w:style>
  <w:style w:type="character" w:customStyle="1" w:styleId="css-vz7hjd">
    <w:name w:val="css-vz7hjd"/>
    <w:basedOn w:val="DefaultParagraphFont"/>
    <w:rsid w:val="00B26011"/>
  </w:style>
  <w:style w:type="paragraph" w:customStyle="1" w:styleId="css-1fcn4th">
    <w:name w:val="css-1fcn4th"/>
    <w:basedOn w:val="Normal"/>
    <w:rsid w:val="00B26011"/>
    <w:pPr>
      <w:spacing w:before="100" w:beforeAutospacing="1" w:after="100" w:afterAutospacing="1"/>
    </w:pPr>
    <w:rPr>
      <w:rFonts w:eastAsia="Times New Roman"/>
      <w:sz w:val="24"/>
      <w:szCs w:val="24"/>
    </w:rPr>
  </w:style>
  <w:style w:type="paragraph" w:customStyle="1" w:styleId="css-60hakz">
    <w:name w:val="css-60hakz"/>
    <w:basedOn w:val="Normal"/>
    <w:rsid w:val="00B26011"/>
    <w:pPr>
      <w:spacing w:before="100" w:beforeAutospacing="1" w:after="100" w:afterAutospacing="1"/>
    </w:pPr>
    <w:rPr>
      <w:rFonts w:eastAsia="Times New Roman"/>
      <w:sz w:val="24"/>
      <w:szCs w:val="24"/>
    </w:rPr>
  </w:style>
  <w:style w:type="paragraph" w:styleId="NormalWeb">
    <w:name w:val="Normal (Web)"/>
    <w:basedOn w:val="Normal"/>
    <w:uiPriority w:val="99"/>
    <w:semiHidden/>
    <w:unhideWhenUsed/>
    <w:rsid w:val="00B26011"/>
    <w:pPr>
      <w:spacing w:before="100" w:beforeAutospacing="1" w:after="100" w:afterAutospacing="1"/>
    </w:pPr>
    <w:rPr>
      <w:rFonts w:eastAsia="Times New Roman"/>
      <w:sz w:val="24"/>
      <w:szCs w:val="24"/>
    </w:rPr>
  </w:style>
  <w:style w:type="character" w:customStyle="1" w:styleId="balancedheadline">
    <w:name w:val="balancedheadline"/>
    <w:basedOn w:val="DefaultParagraphFont"/>
    <w:rsid w:val="00B26011"/>
  </w:style>
  <w:style w:type="paragraph" w:customStyle="1" w:styleId="css-1ifw933">
    <w:name w:val="css-1ifw933"/>
    <w:basedOn w:val="Normal"/>
    <w:rsid w:val="00B26011"/>
    <w:pPr>
      <w:spacing w:before="100" w:beforeAutospacing="1" w:after="100" w:afterAutospacing="1"/>
    </w:pPr>
    <w:rPr>
      <w:rFonts w:eastAsia="Times New Roman"/>
      <w:sz w:val="24"/>
      <w:szCs w:val="24"/>
    </w:rPr>
  </w:style>
  <w:style w:type="paragraph" w:customStyle="1" w:styleId="css-16vrk19">
    <w:name w:val="css-16vrk19"/>
    <w:basedOn w:val="Normal"/>
    <w:rsid w:val="00B26011"/>
    <w:pPr>
      <w:spacing w:before="100" w:beforeAutospacing="1" w:after="100" w:afterAutospacing="1"/>
    </w:pPr>
    <w:rPr>
      <w:rFonts w:eastAsia="Times New Roman"/>
      <w:sz w:val="24"/>
      <w:szCs w:val="24"/>
    </w:rPr>
  </w:style>
  <w:style w:type="character" w:customStyle="1" w:styleId="css-1baulvz">
    <w:name w:val="css-1baulvz"/>
    <w:basedOn w:val="DefaultParagraphFont"/>
    <w:rsid w:val="00B26011"/>
  </w:style>
  <w:style w:type="paragraph" w:customStyle="1" w:styleId="css-ri4qrz">
    <w:name w:val="css-ri4qrz"/>
    <w:basedOn w:val="Normal"/>
    <w:rsid w:val="00B26011"/>
    <w:pPr>
      <w:spacing w:before="100" w:beforeAutospacing="1" w:after="100" w:afterAutospacing="1"/>
    </w:pPr>
    <w:rPr>
      <w:rFonts w:eastAsia="Times New Roman"/>
      <w:sz w:val="24"/>
      <w:szCs w:val="24"/>
    </w:rPr>
  </w:style>
  <w:style w:type="paragraph" w:customStyle="1" w:styleId="css-6n7j50">
    <w:name w:val="css-6n7j50"/>
    <w:basedOn w:val="Normal"/>
    <w:rsid w:val="00B26011"/>
    <w:pPr>
      <w:spacing w:before="100" w:beforeAutospacing="1" w:after="100" w:afterAutospacing="1"/>
    </w:pPr>
    <w:rPr>
      <w:rFonts w:eastAsia="Times New Roman"/>
      <w:sz w:val="24"/>
      <w:szCs w:val="24"/>
    </w:rPr>
  </w:style>
  <w:style w:type="character" w:customStyle="1" w:styleId="css-8i9d0s">
    <w:name w:val="css-8i9d0s"/>
    <w:basedOn w:val="DefaultParagraphFont"/>
    <w:rsid w:val="00B26011"/>
  </w:style>
  <w:style w:type="character" w:customStyle="1" w:styleId="css-vuqh7u">
    <w:name w:val="css-vuqh7u"/>
    <w:basedOn w:val="DefaultParagraphFont"/>
    <w:rsid w:val="00B26011"/>
  </w:style>
  <w:style w:type="character" w:customStyle="1" w:styleId="css-1ly73wi">
    <w:name w:val="css-1ly73wi"/>
    <w:basedOn w:val="DefaultParagraphFont"/>
    <w:rsid w:val="00B26011"/>
  </w:style>
  <w:style w:type="character" w:customStyle="1" w:styleId="css-1dv1kvn">
    <w:name w:val="css-1dv1kvn"/>
    <w:basedOn w:val="DefaultParagraphFont"/>
    <w:rsid w:val="00B26011"/>
  </w:style>
  <w:style w:type="character" w:customStyle="1" w:styleId="emkp2hg2">
    <w:name w:val="emkp2hg2"/>
    <w:basedOn w:val="DefaultParagraphFont"/>
    <w:rsid w:val="00B26011"/>
  </w:style>
  <w:style w:type="paragraph" w:customStyle="1" w:styleId="css-exrw3m">
    <w:name w:val="css-exrw3m"/>
    <w:basedOn w:val="Normal"/>
    <w:rsid w:val="00B26011"/>
    <w:pPr>
      <w:spacing w:before="100" w:beforeAutospacing="1" w:after="100" w:afterAutospacing="1"/>
    </w:pPr>
    <w:rPr>
      <w:rFonts w:eastAsia="Times New Roman"/>
      <w:sz w:val="24"/>
      <w:szCs w:val="24"/>
    </w:rPr>
  </w:style>
  <w:style w:type="paragraph" w:customStyle="1" w:styleId="css-jwz2nf">
    <w:name w:val="css-jwz2nf"/>
    <w:basedOn w:val="Normal"/>
    <w:rsid w:val="00B26011"/>
    <w:pPr>
      <w:spacing w:before="100" w:beforeAutospacing="1" w:after="100" w:afterAutospacing="1"/>
    </w:pPr>
    <w:rPr>
      <w:rFonts w:eastAsia="Times New Roman"/>
      <w:sz w:val="24"/>
      <w:szCs w:val="24"/>
    </w:rPr>
  </w:style>
  <w:style w:type="paragraph" w:customStyle="1" w:styleId="css-ar1l6a">
    <w:name w:val="css-ar1l6a"/>
    <w:basedOn w:val="Normal"/>
    <w:rsid w:val="00B26011"/>
    <w:pPr>
      <w:spacing w:before="100" w:beforeAutospacing="1" w:after="100" w:afterAutospacing="1"/>
    </w:pPr>
    <w:rPr>
      <w:rFonts w:eastAsia="Times New Roman"/>
      <w:sz w:val="24"/>
      <w:szCs w:val="24"/>
    </w:rPr>
  </w:style>
  <w:style w:type="paragraph" w:customStyle="1" w:styleId="css-ist4u3">
    <w:name w:val="css-ist4u3"/>
    <w:basedOn w:val="Normal"/>
    <w:rsid w:val="00B26011"/>
    <w:pPr>
      <w:spacing w:before="100" w:beforeAutospacing="1" w:after="100" w:afterAutospacing="1"/>
    </w:pPr>
    <w:rPr>
      <w:rFonts w:eastAsia="Times New Roman"/>
      <w:sz w:val="24"/>
      <w:szCs w:val="24"/>
    </w:rPr>
  </w:style>
  <w:style w:type="paragraph" w:customStyle="1" w:styleId="css-tj0ten">
    <w:name w:val="css-tj0ten"/>
    <w:basedOn w:val="Normal"/>
    <w:rsid w:val="00B26011"/>
    <w:pPr>
      <w:spacing w:before="100" w:beforeAutospacing="1" w:after="100" w:afterAutospacing="1"/>
    </w:pPr>
    <w:rPr>
      <w:rFonts w:eastAsia="Times New Roman"/>
      <w:sz w:val="24"/>
      <w:szCs w:val="24"/>
    </w:rPr>
  </w:style>
  <w:style w:type="paragraph" w:customStyle="1" w:styleId="css-1yo489b">
    <w:name w:val="css-1yo489b"/>
    <w:basedOn w:val="Normal"/>
    <w:rsid w:val="00B26011"/>
    <w:pPr>
      <w:spacing w:before="100" w:beforeAutospacing="1" w:after="100" w:afterAutospacing="1"/>
    </w:pPr>
    <w:rPr>
      <w:rFonts w:eastAsia="Times New Roman"/>
      <w:sz w:val="24"/>
      <w:szCs w:val="24"/>
    </w:rPr>
  </w:style>
  <w:style w:type="paragraph" w:customStyle="1" w:styleId="desktop">
    <w:name w:val="desktop"/>
    <w:basedOn w:val="Normal"/>
    <w:rsid w:val="00B26011"/>
    <w:pPr>
      <w:spacing w:before="100" w:beforeAutospacing="1" w:after="100" w:afterAutospacing="1"/>
    </w:pPr>
    <w:rPr>
      <w:rFonts w:eastAsia="Times New Roman"/>
      <w:sz w:val="24"/>
      <w:szCs w:val="24"/>
    </w:rPr>
  </w:style>
  <w:style w:type="paragraph" w:styleId="DocumentMap">
    <w:name w:val="Document Map"/>
    <w:basedOn w:val="Normal"/>
    <w:link w:val="DocumentMapChar"/>
    <w:uiPriority w:val="99"/>
    <w:semiHidden/>
    <w:unhideWhenUsed/>
    <w:rsid w:val="00B2601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6011"/>
    <w:rPr>
      <w:rFonts w:ascii="Lucida Grande" w:hAnsi="Lucida Grande" w:cs="Lucida Grande"/>
      <w:sz w:val="24"/>
    </w:rPr>
  </w:style>
  <w:style w:type="character" w:styleId="IntenseEmphasis">
    <w:name w:val="Intense Emphasis"/>
    <w:aliases w:val="Title Char1,Cites and Cards Char,UNDERLINE Char,Bold Underlined Char,Read This Char,title Char,Block Heading Char,Non Read Text Char,Debate Normal Char"/>
    <w:link w:val="Title"/>
    <w:uiPriority w:val="6"/>
    <w:qFormat/>
    <w:rsid w:val="00B26011"/>
    <w:rPr>
      <w:u w:val="single"/>
    </w:rPr>
  </w:style>
  <w:style w:type="paragraph" w:styleId="Title">
    <w:name w:val="Title"/>
    <w:aliases w:val="Cites and Cards,UNDERLINE,Bold Underlined,Read This,title,Block Heading,Non Read Text,Debate Normal"/>
    <w:basedOn w:val="Normal"/>
    <w:next w:val="Normal"/>
    <w:link w:val="IntenseEmphasis"/>
    <w:uiPriority w:val="6"/>
    <w:qFormat/>
    <w:rsid w:val="00B26011"/>
    <w:pPr>
      <w:pBdr>
        <w:bottom w:val="single" w:sz="8" w:space="4" w:color="4F81BD"/>
      </w:pBdr>
      <w:spacing w:after="300"/>
      <w:contextualSpacing/>
    </w:pPr>
    <w:rPr>
      <w:rFonts w:asciiTheme="minorHAnsi" w:hAnsiTheme="minorHAnsi"/>
      <w:u w:val="single"/>
    </w:rPr>
  </w:style>
  <w:style w:type="character" w:customStyle="1" w:styleId="TitleChar">
    <w:name w:val="Title Char"/>
    <w:basedOn w:val="DefaultParagraphFont"/>
    <w:uiPriority w:val="10"/>
    <w:rsid w:val="00B26011"/>
    <w:rPr>
      <w:rFonts w:asciiTheme="majorHAnsi" w:eastAsiaTheme="majorEastAsia" w:hAnsiTheme="majorHAnsi" w:cstheme="majorBidi"/>
      <w:spacing w:val="-10"/>
      <w:kern w:val="28"/>
      <w:sz w:val="56"/>
      <w:szCs w:val="56"/>
    </w:rPr>
  </w:style>
  <w:style w:type="paragraph" w:styleId="BodyText">
    <w:name w:val="Body Text"/>
    <w:basedOn w:val="Normal"/>
    <w:link w:val="BodyTextChar"/>
    <w:rsid w:val="00B26011"/>
    <w:pPr>
      <w:suppressAutoHyphens/>
      <w:spacing w:after="120"/>
    </w:pPr>
    <w:rPr>
      <w:rFonts w:eastAsia="Calibri" w:cs="Times New Roman"/>
      <w:lang w:val="x-none" w:eastAsia="ar-SA"/>
    </w:rPr>
  </w:style>
  <w:style w:type="character" w:customStyle="1" w:styleId="BodyTextChar">
    <w:name w:val="Body Text Char"/>
    <w:basedOn w:val="DefaultParagraphFont"/>
    <w:link w:val="BodyText"/>
    <w:rsid w:val="00B26011"/>
    <w:rPr>
      <w:rFonts w:ascii="Georgia" w:eastAsia="Calibri" w:hAnsi="Georgia" w:cs="Times New Roman"/>
      <w:lang w:val="x-none" w:eastAsia="ar-SA"/>
    </w:rPr>
  </w:style>
  <w:style w:type="paragraph" w:customStyle="1" w:styleId="AnalyticsGBN">
    <w:name w:val="AnalyticsGBN"/>
    <w:basedOn w:val="Normal"/>
    <w:link w:val="AnalyticsGBNChar"/>
    <w:uiPriority w:val="4"/>
    <w:qFormat/>
    <w:rsid w:val="00B26011"/>
    <w:pPr>
      <w:keepNext/>
      <w:keepLines/>
      <w:spacing w:before="40"/>
      <w:outlineLvl w:val="3"/>
    </w:pPr>
    <w:rPr>
      <w:rFonts w:asciiTheme="minorHAnsi" w:eastAsiaTheme="majorEastAsia" w:hAnsiTheme="minorHAnsi" w:cstheme="majorBidi"/>
      <w:b/>
      <w:iCs/>
      <w:color w:val="7030A0"/>
      <w:sz w:val="26"/>
      <w:szCs w:val="28"/>
    </w:rPr>
  </w:style>
  <w:style w:type="character" w:customStyle="1" w:styleId="AnalyticsGBNChar">
    <w:name w:val="AnalyticsGBN Char"/>
    <w:basedOn w:val="DefaultParagraphFont"/>
    <w:link w:val="AnalyticsGBN"/>
    <w:uiPriority w:val="4"/>
    <w:rsid w:val="00B26011"/>
    <w:rPr>
      <w:rFonts w:eastAsiaTheme="majorEastAsia" w:cstheme="majorBidi"/>
      <w:b/>
      <w:iCs/>
      <w:color w:val="7030A0"/>
      <w:sz w:val="26"/>
      <w:szCs w:val="28"/>
    </w:rPr>
  </w:style>
  <w:style w:type="paragraph" w:customStyle="1" w:styleId="CiteSpacing">
    <w:name w:val="Cite Spacing"/>
    <w:basedOn w:val="Normal"/>
    <w:uiPriority w:val="4"/>
    <w:qFormat/>
    <w:rsid w:val="00B26011"/>
    <w:pPr>
      <w:spacing w:before="60" w:after="60"/>
    </w:pPr>
    <w:rPr>
      <w:rFonts w:asciiTheme="minorHAnsi" w:hAnsiTheme="minorHAnsi"/>
      <w:sz w:val="24"/>
    </w:rPr>
  </w:style>
  <w:style w:type="character" w:customStyle="1" w:styleId="renderedqtext">
    <w:name w:val="rendered_qtext"/>
    <w:basedOn w:val="DefaultParagraphFont"/>
    <w:rsid w:val="00B26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international/446866-its-time-to-send-a-message-to-qatar)//RCU" TargetMode="External"/><Relationship Id="rId13" Type="http://schemas.openxmlformats.org/officeDocument/2006/relationships/hyperlink" Target="https://www.globalresearch.ca/israeli-weapons-of-mass-destruction-a-threat-to-peace-israel-s-nuclear-arsenal/4365" TargetMode="External"/><Relationship Id="rId18" Type="http://schemas.openxmlformats.org/officeDocument/2006/relationships/hyperlink" Target="http://www.the-american-interest.com/2013/12/15/peace-in-the-congo-why-the-world-should-care/" TargetMode="External"/><Relationship Id="rId26" Type="http://schemas.openxmlformats.org/officeDocument/2006/relationships/hyperlink" Target="https://foreignpolicy.com/2014/09/30/the-case-against-qatar" TargetMode="External"/><Relationship Id="rId39" Type="http://schemas.openxmlformats.org/officeDocument/2006/relationships/hyperlink" Target="https://www.nytimes.com/2019/01/13/world/middleeast/mike-pompeo-saudi-arabia.html)//RCU" TargetMode="External"/><Relationship Id="rId3" Type="http://schemas.openxmlformats.org/officeDocument/2006/relationships/styles" Target="styles.xml"/><Relationship Id="rId21" Type="http://schemas.openxmlformats.org/officeDocument/2006/relationships/hyperlink" Target="http://tinyurl.com/p4gjozx" TargetMode="External"/><Relationship Id="rId34" Type="http://schemas.openxmlformats.org/officeDocument/2006/relationships/hyperlink" Target="https://www.washingtonpost.com/world/temperatures-are-rising-in-the-persian-gulf-aboard-the-uss-whirlwind-its-120-degrees/2019/07/08/517afaaa-9c07-11e9-83e3-45fded8e8d2e_story.html?utm_term=.18e8cf26a205" TargetMode="External"/><Relationship Id="rId42" Type="http://schemas.openxmlformats.org/officeDocument/2006/relationships/theme" Target="theme/theme1.xml"/><Relationship Id="rId7" Type="http://schemas.openxmlformats.org/officeDocument/2006/relationships/hyperlink" Target="https://www.meforum.org/58715/tell-the-senate-to-oppose-arms-sales-to-qatar//HM" TargetMode="External"/><Relationship Id="rId12" Type="http://schemas.openxmlformats.org/officeDocument/2006/relationships/hyperlink" Target="https://www.vox.com/world/2017/6/6/15739606/saudi-arabia-ties-qatar-trump" TargetMode="External"/><Relationship Id="rId17" Type="http://schemas.openxmlformats.org/officeDocument/2006/relationships/hyperlink" Target="https://www.criticalthreats.org/analysis/al-qaeda-and-the-islamic-state-will-be-the-winners-of-the-libyan-civil-war" TargetMode="External"/><Relationship Id="rId25" Type="http://schemas.openxmlformats.org/officeDocument/2006/relationships/hyperlink" Target="https://worldview.stratfor.com/article/escalation-tripoli-pushes-libya-brink-open-war" TargetMode="External"/><Relationship Id="rId33" Type="http://schemas.openxmlformats.org/officeDocument/2006/relationships/hyperlink" Target="https://www.thenational.ae/opinion/qatar-s-troubles-are-rooted-in-its-support-for-islamists-1.45881" TargetMode="External"/><Relationship Id="rId38" Type="http://schemas.openxmlformats.org/officeDocument/2006/relationships/hyperlink" Target="http://virtualjerusalem.com/news.php?Itemid=29166" TargetMode="External"/><Relationship Id="rId2" Type="http://schemas.openxmlformats.org/officeDocument/2006/relationships/numbering" Target="numbering.xml"/><Relationship Id="rId16" Type="http://schemas.openxmlformats.org/officeDocument/2006/relationships/hyperlink" Target="https://www.theglobeandmail.com/world/article-how-defusing-the-terrorism-threat-could-bring-peace-to-libya/" TargetMode="External"/><Relationship Id="rId20" Type="http://schemas.openxmlformats.org/officeDocument/2006/relationships/hyperlink" Target="http://www.newsweek.com/eu-warned-prepare-isis-chemical-attack-illegal-materials-smuggled-past-blocs-401741" TargetMode="External"/><Relationship Id="rId29" Type="http://schemas.openxmlformats.org/officeDocument/2006/relationships/hyperlink" Target="https://www.trtworld.com/magazine/qatar-not-only-survived-the-gcc-blockade-but-also-thrived-23082//H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frequentmiler.boardingarea.com/how-to-pronounce-qatar/" TargetMode="External"/><Relationship Id="rId11" Type="http://schemas.openxmlformats.org/officeDocument/2006/relationships/hyperlink" Target="https://www.jstor.org/stable/25800382?seq=1" TargetMode="External"/><Relationship Id="rId24" Type="http://schemas.openxmlformats.org/officeDocument/2006/relationships/hyperlink" Target="https://www.washingtonexaminer.com/opinion/the-senate-basically-just-voted-to-arm-isis-with-your-tax-dollars)//RCU" TargetMode="External"/><Relationship Id="rId32" Type="http://schemas.openxmlformats.org/officeDocument/2006/relationships/hyperlink" Target="https://www.france24.com/en/20190113-usa-saudi-arabia-qatar-rift-mike-pompeo-iran//HM" TargetMode="External"/><Relationship Id="rId37" Type="http://schemas.openxmlformats.org/officeDocument/2006/relationships/hyperlink" Target="https://journals.sagepub.com/doi/pdf/10.1177/0009445517727924)//RCU" TargetMode="External"/><Relationship Id="rId40" Type="http://schemas.openxmlformats.org/officeDocument/2006/relationships/hyperlink" Target="https://blogs.timesofisrael.com/russia-and-qatars-information-war-to-undermine-us-saudi-relations" TargetMode="External"/><Relationship Id="rId5" Type="http://schemas.openxmlformats.org/officeDocument/2006/relationships/webSettings" Target="webSettings.xml"/><Relationship Id="rId15" Type="http://schemas.openxmlformats.org/officeDocument/2006/relationships/hyperlink" Target="http://www.rense.com/general94/libya.htm" TargetMode="External"/><Relationship Id="rId23" Type="http://schemas.openxmlformats.org/officeDocument/2006/relationships/hyperlink" Target="https://www.washingtonexaminer.com/qatar-and-arab-powers-are-already-at-warin-libya" TargetMode="External"/><Relationship Id="rId28" Type="http://schemas.openxmlformats.org/officeDocument/2006/relationships/hyperlink" Target="https://www.sais-jhu.edu/sites/default/files/Riyadh-Doha%20Report%204-4%20final%20reduced.pdf)//RCU" TargetMode="External"/><Relationship Id="rId36" Type="http://schemas.openxmlformats.org/officeDocument/2006/relationships/hyperlink" Target="https://www.theamericanconservative.com/articles/what-has-49-billion-in-foreign-military-aid-bought-us-not-much/" TargetMode="External"/><Relationship Id="rId10" Type="http://schemas.openxmlformats.org/officeDocument/2006/relationships/hyperlink" Target="https://www.csis.org/analysis/us-saudi-security-cooperation-and-impact-us-arms-sales" TargetMode="External"/><Relationship Id="rId19" Type="http://schemas.openxmlformats.org/officeDocument/2006/relationships/hyperlink" Target="http://www.voanews.com/content/islamic-state-targeting-africa-top-african-commander-warns-voa/3083034.html" TargetMode="External"/><Relationship Id="rId31" Type="http://schemas.openxmlformats.org/officeDocument/2006/relationships/hyperlink" Target="https://foreignpolicy.com/2015/09/21/erdogans-deadly-ambitions-turkey-elections-president/" TargetMode="External"/><Relationship Id="rId4" Type="http://schemas.openxmlformats.org/officeDocument/2006/relationships/settings" Target="settings.xml"/><Relationship Id="rId9" Type="http://schemas.openxmlformats.org/officeDocument/2006/relationships/hyperlink" Target="http://www.nuclearrisk.org/paper.pdf" TargetMode="External"/><Relationship Id="rId14" Type="http://schemas.openxmlformats.org/officeDocument/2006/relationships/hyperlink" Target="https://thearabweekly.com/qatar-picks-side-tripoli-militias-libya-showdown" TargetMode="External"/><Relationship Id="rId22" Type="http://schemas.openxmlformats.org/officeDocument/2006/relationships/hyperlink" Target="https://www.algemeiner.com/2018/04/18/a-raw-deal-trump-sells-us-weapons-to-qatari-terror-sponsors/" TargetMode="External"/><Relationship Id="rId27" Type="http://schemas.openxmlformats.org/officeDocument/2006/relationships/hyperlink" Target="https://ruor.uottawa.ca/bitstream/10393/36607/1/OMAR%2c%20Mohammed%2020175.pdf" TargetMode="External"/><Relationship Id="rId30" Type="http://schemas.openxmlformats.org/officeDocument/2006/relationships/hyperlink" Target="https://foreignpolicy.com/2018/08/15/trump-will-regret-changing-his-mind-about-qatar/)//RCU" TargetMode="External"/><Relationship Id="rId35" Type="http://schemas.openxmlformats.org/officeDocument/2006/relationships/hyperlink" Target="https://cpb-us-w2.wpmucdn.com/u.osu.edu/dist/5/66008/files/2018/12/Desert-Shield-of-the-Republic-Porter-new-22klvg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B1613-CDB4-4A81-90EA-8A6CA0E36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1191</TotalTime>
  <Pages>1</Pages>
  <Words>48252</Words>
  <Characters>275038</Characters>
  <Application>Microsoft Office Word</Application>
  <DocSecurity>0</DocSecurity>
  <Lines>2291</Lines>
  <Paragraphs>645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Kevin Hirn</cp:lastModifiedBy>
  <cp:revision>9</cp:revision>
  <dcterms:created xsi:type="dcterms:W3CDTF">2019-07-02T20:13:00Z</dcterms:created>
  <dcterms:modified xsi:type="dcterms:W3CDTF">2019-07-11T22:09:00Z</dcterms:modified>
</cp:coreProperties>
</file>