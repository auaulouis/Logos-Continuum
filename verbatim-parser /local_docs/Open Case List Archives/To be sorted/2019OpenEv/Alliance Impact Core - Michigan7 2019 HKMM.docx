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3A1E" w:rsidRPr="00933A1E" w:rsidRDefault="00933A1E" w:rsidP="00933A1E">
      <w:pPr>
        <w:pStyle w:val="Heading1"/>
      </w:pPr>
      <w:r w:rsidRPr="00933A1E">
        <w:t>Alliance</w:t>
      </w:r>
      <w:r w:rsidR="0010777D">
        <w:t xml:space="preserve">s Impacts </w:t>
      </w:r>
      <w:r w:rsidRPr="00933A1E">
        <w:t>– HKMM Lab</w:t>
      </w:r>
    </w:p>
    <w:p w:rsidR="0010777D" w:rsidRPr="0010777D" w:rsidRDefault="0010777D" w:rsidP="0010777D">
      <w:pPr>
        <w:pStyle w:val="Heading1"/>
      </w:pPr>
      <w:r w:rsidRPr="0010777D">
        <w:t>Notes</w:t>
      </w:r>
    </w:p>
    <w:p w:rsidR="0010777D" w:rsidRDefault="0010777D" w:rsidP="0010777D"/>
    <w:p w:rsidR="0010777D" w:rsidRDefault="0010777D" w:rsidP="0010777D">
      <w:pPr>
        <w:pStyle w:val="Heading4"/>
      </w:pPr>
      <w:r>
        <w:t xml:space="preserve">Things in this file aren’t labeled as </w:t>
      </w:r>
      <w:proofErr w:type="spellStart"/>
      <w:r>
        <w:t>aff</w:t>
      </w:r>
      <w:proofErr w:type="spellEnd"/>
      <w:r>
        <w:t xml:space="preserve"> or neg because they may be useful/applicable in different debates on either side. There is obviously additional work for a lot of this in the </w:t>
      </w:r>
      <w:proofErr w:type="spellStart"/>
      <w:r>
        <w:t>affs</w:t>
      </w:r>
      <w:proofErr w:type="spellEnd"/>
      <w:r>
        <w:t xml:space="preserve"> and case negs so this isn’t comprehensive but can be used as a supplement on either side.</w:t>
      </w:r>
      <w:r w:rsidR="00D52AA0">
        <w:t xml:space="preserve"> A lot of the impact work for “alliances good” is in the alliances DA file which is why that part of this file is less comprehensive than the alliances bad part. </w:t>
      </w:r>
    </w:p>
    <w:p w:rsidR="0010777D" w:rsidRDefault="0010777D" w:rsidP="0010777D"/>
    <w:p w:rsidR="0010777D" w:rsidRPr="0010777D" w:rsidRDefault="0010777D" w:rsidP="0010777D">
      <w:pPr>
        <w:pStyle w:val="Heading4"/>
      </w:pPr>
      <w:r>
        <w:t xml:space="preserve">Thank you to </w:t>
      </w:r>
      <w:proofErr w:type="spellStart"/>
      <w:r>
        <w:t>Abhi</w:t>
      </w:r>
      <w:proofErr w:type="spellEnd"/>
      <w:r>
        <w:t xml:space="preserve"> Shah, Aida </w:t>
      </w:r>
      <w:proofErr w:type="spellStart"/>
      <w:r>
        <w:t>Ruan</w:t>
      </w:r>
      <w:proofErr w:type="spellEnd"/>
      <w:r>
        <w:t>, Joe Rhee, Pal Patel, Kristina Wu and Sam Kahan-</w:t>
      </w:r>
      <w:proofErr w:type="spellStart"/>
      <w:r>
        <w:t>Harth</w:t>
      </w:r>
      <w:proofErr w:type="spellEnd"/>
      <w:r>
        <w:t xml:space="preserve"> for their work on this file!</w:t>
      </w:r>
    </w:p>
    <w:p w:rsidR="0010777D" w:rsidRPr="0010777D" w:rsidRDefault="0010777D" w:rsidP="0010777D">
      <w:pPr>
        <w:pStyle w:val="Heading1"/>
      </w:pPr>
      <w:r w:rsidRPr="0010777D">
        <w:t>Alliances Bad</w:t>
      </w:r>
    </w:p>
    <w:p w:rsidR="00933A1E" w:rsidRDefault="00933A1E" w:rsidP="00030833">
      <w:pPr>
        <w:pStyle w:val="Heading2"/>
        <w:rPr>
          <w:rStyle w:val="Style13ptBold"/>
          <w:b/>
          <w:bCs w:val="0"/>
          <w:sz w:val="44"/>
          <w:u w:val="double"/>
        </w:rPr>
      </w:pPr>
      <w:r>
        <w:rPr>
          <w:rStyle w:val="Style13ptBold"/>
          <w:b/>
          <w:bCs w:val="0"/>
          <w:sz w:val="44"/>
          <w:u w:val="double"/>
        </w:rPr>
        <w:t>Top Level</w:t>
      </w:r>
      <w:r w:rsidR="005110B1">
        <w:rPr>
          <w:rStyle w:val="Style13ptBold"/>
          <w:b/>
          <w:bCs w:val="0"/>
          <w:sz w:val="44"/>
          <w:u w:val="double"/>
        </w:rPr>
        <w:t xml:space="preserve"> -UQ</w:t>
      </w:r>
    </w:p>
    <w:p w:rsidR="00354956" w:rsidRDefault="0039688B" w:rsidP="00354956">
      <w:pPr>
        <w:pStyle w:val="Heading3"/>
      </w:pPr>
      <w:r>
        <w:t xml:space="preserve">UQ – </w:t>
      </w:r>
      <w:r w:rsidR="005110B1">
        <w:t>Alliances Weak – Trump</w:t>
      </w:r>
    </w:p>
    <w:p w:rsidR="00354956" w:rsidRDefault="00354956" w:rsidP="00354956">
      <w:pPr>
        <w:pStyle w:val="Heading4"/>
      </w:pPr>
      <w:r>
        <w:t xml:space="preserve">Litany of thumpers prove that Trump is crushing alliances in the </w:t>
      </w:r>
      <w:proofErr w:type="spellStart"/>
      <w:r>
        <w:t>squo</w:t>
      </w:r>
      <w:proofErr w:type="spellEnd"/>
    </w:p>
    <w:p w:rsidR="00354956" w:rsidRPr="00610C97" w:rsidRDefault="00354956" w:rsidP="00354956">
      <w:r>
        <w:t xml:space="preserve">Zack </w:t>
      </w:r>
      <w:r w:rsidRPr="00610C97">
        <w:rPr>
          <w:rStyle w:val="Style13ptBold"/>
        </w:rPr>
        <w:t xml:space="preserve">Beauchamp 18 </w:t>
      </w:r>
      <w:r>
        <w:t>(senior correspondent at Vox, where he covers global politics and ideology, "How Trump is killing America’s alliances", Vox, https://www.vox.com/world/2018/6/12/17448866/trump-south-korea-alliance-trudeau-g7, 6-12-2018, accessed 7-18-2019 //SKH)</w:t>
      </w:r>
    </w:p>
    <w:p w:rsidR="00354956" w:rsidRDefault="00354956" w:rsidP="00354956">
      <w:pPr>
        <w:rPr>
          <w:sz w:val="16"/>
        </w:rPr>
      </w:pPr>
      <w:r w:rsidRPr="00DE5014">
        <w:rPr>
          <w:sz w:val="16"/>
        </w:rPr>
        <w:t xml:space="preserve">The story of the past few days in news has become clear: </w:t>
      </w:r>
      <w:r w:rsidRPr="00610C97">
        <w:rPr>
          <w:rStyle w:val="StyleUnderline"/>
        </w:rPr>
        <w:t>It was America versus its allies. After</w:t>
      </w:r>
      <w:r w:rsidRPr="00DE5014">
        <w:rPr>
          <w:sz w:val="16"/>
        </w:rPr>
        <w:t xml:space="preserve"> President </w:t>
      </w:r>
      <w:r w:rsidRPr="00610C97">
        <w:rPr>
          <w:rStyle w:val="StyleUnderline"/>
        </w:rPr>
        <w:t xml:space="preserve">Trump’s meeting with Kim </w:t>
      </w:r>
      <w:r w:rsidRPr="00DE5014">
        <w:rPr>
          <w:sz w:val="16"/>
        </w:rPr>
        <w:t xml:space="preserve">Jong Un, </w:t>
      </w:r>
      <w:r w:rsidRPr="00610C97">
        <w:rPr>
          <w:rStyle w:val="StyleUnderline"/>
        </w:rPr>
        <w:t>Trump announced that he would be suspending joint military exercises</w:t>
      </w:r>
      <w:r w:rsidRPr="00DE5014">
        <w:rPr>
          <w:sz w:val="16"/>
        </w:rPr>
        <w:t xml:space="preserve"> — “the war games,” as he put it — </w:t>
      </w:r>
      <w:r w:rsidRPr="00610C97">
        <w:rPr>
          <w:rStyle w:val="StyleUnderline"/>
        </w:rPr>
        <w:t>with South Korea</w:t>
      </w:r>
      <w:r w:rsidRPr="00DE5014">
        <w:rPr>
          <w:sz w:val="16"/>
        </w:rPr>
        <w:t xml:space="preserve">, as a gesture of goodwill toward the North. </w:t>
      </w:r>
      <w:r w:rsidRPr="00610C97">
        <w:rPr>
          <w:rStyle w:val="StyleUnderline"/>
        </w:rPr>
        <w:t xml:space="preserve">This seems to have come as a shock to America’s allies in Seoul: </w:t>
      </w:r>
      <w:r w:rsidRPr="00DE5014">
        <w:rPr>
          <w:sz w:val="16"/>
        </w:rPr>
        <w:t xml:space="preserve">South Korean President Moon Jae-in’s office released a statement </w:t>
      </w:r>
      <w:proofErr w:type="gramStart"/>
      <w:r w:rsidRPr="00DE5014">
        <w:rPr>
          <w:sz w:val="16"/>
        </w:rPr>
        <w:t>saying</w:t>
      </w:r>
      <w:proofErr w:type="gramEnd"/>
      <w:r w:rsidRPr="00DE5014">
        <w:rPr>
          <w:sz w:val="16"/>
        </w:rPr>
        <w:t xml:space="preserve"> “we need to find out the precise meaning or intentions of President Trump’s remarks,” implying </w:t>
      </w:r>
      <w:r w:rsidRPr="00610C97">
        <w:rPr>
          <w:rStyle w:val="Emphasis"/>
        </w:rPr>
        <w:t>they had no idea this was coming.</w:t>
      </w:r>
      <w:r w:rsidRPr="00610C97">
        <w:rPr>
          <w:rStyle w:val="StyleUnderline"/>
        </w:rPr>
        <w:t xml:space="preserve"> The weekend before, at the G7 summit</w:t>
      </w:r>
      <w:r w:rsidRPr="00DE5014">
        <w:rPr>
          <w:sz w:val="16"/>
        </w:rPr>
        <w:t xml:space="preserve">, a confab for leaders of seven wealthy democracies, </w:t>
      </w:r>
      <w:r w:rsidRPr="00610C97">
        <w:rPr>
          <w:rStyle w:val="StyleUnderline"/>
        </w:rPr>
        <w:t>Trump got into a fight with</w:t>
      </w:r>
      <w:r w:rsidRPr="00DE5014">
        <w:rPr>
          <w:sz w:val="16"/>
        </w:rPr>
        <w:t xml:space="preserve"> Canadian Prime Minister Justin </w:t>
      </w:r>
      <w:r w:rsidRPr="00610C97">
        <w:rPr>
          <w:rStyle w:val="StyleUnderline"/>
        </w:rPr>
        <w:t xml:space="preserve">Trudeau over trade. When Trudeau criticized Trump’s </w:t>
      </w:r>
      <w:r w:rsidRPr="00DE5014">
        <w:rPr>
          <w:sz w:val="16"/>
        </w:rPr>
        <w:t xml:space="preserve">imposition of new </w:t>
      </w:r>
      <w:r w:rsidRPr="00610C97">
        <w:rPr>
          <w:rStyle w:val="StyleUnderline"/>
        </w:rPr>
        <w:t>tariffs</w:t>
      </w:r>
      <w:r w:rsidRPr="00DE5014">
        <w:rPr>
          <w:sz w:val="16"/>
        </w:rPr>
        <w:t xml:space="preserve"> on steel and aluminum imports — saying “Canadians did not take it lightly” — </w:t>
      </w:r>
      <w:r w:rsidRPr="00610C97">
        <w:rPr>
          <w:rStyle w:val="StyleUnderline"/>
        </w:rPr>
        <w:t xml:space="preserve">Trump called him </w:t>
      </w:r>
      <w:r w:rsidRPr="00610C97">
        <w:rPr>
          <w:rStyle w:val="Emphasis"/>
        </w:rPr>
        <w:t>“very dishonest and weak”</w:t>
      </w:r>
      <w:r w:rsidRPr="00DE5014">
        <w:rPr>
          <w:sz w:val="16"/>
        </w:rPr>
        <w:t xml:space="preserve"> on Twitter. Peter Navarro, one of his </w:t>
      </w:r>
      <w:r w:rsidRPr="00610C97">
        <w:rPr>
          <w:rStyle w:val="StyleUnderline"/>
        </w:rPr>
        <w:t>top trade advisers, said</w:t>
      </w:r>
      <w:r w:rsidRPr="00DE5014">
        <w:rPr>
          <w:sz w:val="16"/>
        </w:rPr>
        <w:t xml:space="preserve"> on Fox News </w:t>
      </w:r>
      <w:r w:rsidRPr="00610C97">
        <w:rPr>
          <w:rStyle w:val="StyleUnderline"/>
        </w:rPr>
        <w:t xml:space="preserve">that there was </w:t>
      </w:r>
      <w:r w:rsidRPr="00610C97">
        <w:rPr>
          <w:rStyle w:val="Emphasis"/>
        </w:rPr>
        <w:t>“a special place in hell”</w:t>
      </w:r>
      <w:r w:rsidRPr="00610C97">
        <w:rPr>
          <w:rStyle w:val="StyleUnderline"/>
        </w:rPr>
        <w:t xml:space="preserve"> for Trudeau. These</w:t>
      </w:r>
      <w:r w:rsidRPr="00DE5014">
        <w:rPr>
          <w:sz w:val="16"/>
        </w:rPr>
        <w:t xml:space="preserve"> two </w:t>
      </w:r>
      <w:r w:rsidRPr="00610C97">
        <w:rPr>
          <w:rStyle w:val="StyleUnderline"/>
        </w:rPr>
        <w:t xml:space="preserve">incidents aren’t the only times Trump has infuriated American allies in the past year. </w:t>
      </w:r>
      <w:r w:rsidRPr="00DE5014">
        <w:rPr>
          <w:sz w:val="16"/>
        </w:rPr>
        <w:t xml:space="preserve">Just </w:t>
      </w:r>
      <w:r w:rsidRPr="00610C97">
        <w:rPr>
          <w:rStyle w:val="StyleUnderline"/>
        </w:rPr>
        <w:t>last month, he pulled the United States out of the Iran nuclear deal</w:t>
      </w:r>
      <w:r w:rsidRPr="00DE5014">
        <w:rPr>
          <w:sz w:val="16"/>
        </w:rPr>
        <w:t xml:space="preserve"> — a painstakingly negotiated agreement involving several of America’s top European allies. </w:t>
      </w:r>
      <w:r w:rsidRPr="00610C97">
        <w:rPr>
          <w:rStyle w:val="StyleUnderline"/>
        </w:rPr>
        <w:t>Last June, he withdrew from the Paris climate agreement. And this all came amid constant carping about how America’s NATO allies needed to pay their “fair share,” and after Trump’s past musings about how he might not defend allies if they didn’t.</w:t>
      </w:r>
      <w:r w:rsidRPr="00DE5014">
        <w:rPr>
          <w:sz w:val="16"/>
        </w:rPr>
        <w:t xml:space="preserve"> Trump’s </w:t>
      </w:r>
      <w:r w:rsidRPr="00610C97">
        <w:rPr>
          <w:rStyle w:val="StyleUnderline"/>
        </w:rPr>
        <w:t>betrayal of South Korea and eruption at Trudeau are not one-offs</w:t>
      </w:r>
      <w:r w:rsidRPr="00DE5014">
        <w:rPr>
          <w:sz w:val="16"/>
        </w:rPr>
        <w:t xml:space="preserve">, or events you can write off as simple quirks of the president’s personality. </w:t>
      </w:r>
      <w:r w:rsidRPr="00610C97">
        <w:rPr>
          <w:rStyle w:val="StyleUnderline"/>
        </w:rPr>
        <w:t xml:space="preserve">It is part of a broader slate of </w:t>
      </w:r>
      <w:r w:rsidRPr="00610C97">
        <w:rPr>
          <w:rStyle w:val="Emphasis"/>
        </w:rPr>
        <w:t xml:space="preserve">Trump policies and diplomatic efforts </w:t>
      </w:r>
      <w:r w:rsidRPr="00610C97">
        <w:rPr>
          <w:rStyle w:val="StyleUnderline"/>
        </w:rPr>
        <w:t xml:space="preserve">that </w:t>
      </w:r>
      <w:r w:rsidRPr="00610C97">
        <w:rPr>
          <w:rStyle w:val="Emphasis"/>
        </w:rPr>
        <w:t>have</w:t>
      </w:r>
      <w:r w:rsidRPr="00DE5014">
        <w:rPr>
          <w:sz w:val="16"/>
        </w:rPr>
        <w:t xml:space="preserve">, put together, </w:t>
      </w:r>
      <w:r w:rsidRPr="00610C97">
        <w:rPr>
          <w:rStyle w:val="Emphasis"/>
        </w:rPr>
        <w:t>fundamentally weakened America’s ties with its traditional allies</w:t>
      </w:r>
      <w:r w:rsidRPr="00DE5014">
        <w:rPr>
          <w:sz w:val="16"/>
        </w:rPr>
        <w:t xml:space="preserve"> — in ways that could have potentially disastrous consequences for the world. </w:t>
      </w:r>
      <w:r w:rsidRPr="00610C97">
        <w:rPr>
          <w:rStyle w:val="StyleUnderline"/>
        </w:rPr>
        <w:t>America’s alliances depend on the US’s reputation for upholding its agreements</w:t>
      </w:r>
      <w:r w:rsidRPr="00DE5014">
        <w:rPr>
          <w:sz w:val="16"/>
        </w:rPr>
        <w:t xml:space="preserve"> and treating its allies fairly. </w:t>
      </w:r>
      <w:r w:rsidRPr="00610C97">
        <w:rPr>
          <w:rStyle w:val="StyleUnderline"/>
        </w:rPr>
        <w:t>Trump’s blithe disregard for diplomacy and international agreements has damaged the US’s reputation in a way that some scholars worry may be irreparable.</w:t>
      </w:r>
      <w:r w:rsidRPr="00DE5014">
        <w:rPr>
          <w:sz w:val="16"/>
        </w:rPr>
        <w:t xml:space="preserve"> And a deep body of research on international relations suggests that the strength of America’s alliances in Europe and East Asia have played a pivotal role in preventing another world war. The more Trump mucks around with American alliances, the more unstable the world becomes — making a large military conflict more imaginable. Such a disaster hopefully will never happen. Indeed, it’s nearly impossible for most of us to imagine one happening now: We live in one of the most peaceful times in human history, with some of the lowest rates of deaths in conflict ever recorded. But that’s precisely the point: Our </w:t>
      </w:r>
      <w:r w:rsidRPr="00E6485C">
        <w:rPr>
          <w:rStyle w:val="StyleUnderline"/>
        </w:rPr>
        <w:t>age is such an anomaly when it comes to conflict that we aren’t entirely sure what could trigger a return to the violent historical norm. Serious, lasting damage to the American</w:t>
      </w:r>
      <w:r w:rsidRPr="00DE5014">
        <w:rPr>
          <w:sz w:val="16"/>
        </w:rPr>
        <w:t xml:space="preserve">-led </w:t>
      </w:r>
      <w:r w:rsidRPr="00E6485C">
        <w:rPr>
          <w:rStyle w:val="StyleUnderline"/>
        </w:rPr>
        <w:t>alliance system might do the trick. And</w:t>
      </w:r>
      <w:r w:rsidRPr="00DE5014">
        <w:rPr>
          <w:sz w:val="16"/>
        </w:rPr>
        <w:t xml:space="preserve"> President </w:t>
      </w:r>
      <w:r w:rsidRPr="00E6485C">
        <w:rPr>
          <w:rStyle w:val="Emphasis"/>
        </w:rPr>
        <w:t>Trump’s foreign policy could well be doing such damage</w:t>
      </w:r>
      <w:r w:rsidRPr="00E6485C">
        <w:rPr>
          <w:rStyle w:val="StyleUnderline"/>
        </w:rPr>
        <w:t>. His approach is so erratic, so contemptuous of America’s traditional way of doing business, that US allies are openly worrying in a way that we haven’t seen in modern history.</w:t>
      </w:r>
      <w:r w:rsidRPr="00DE5014">
        <w:rPr>
          <w:sz w:val="16"/>
        </w:rPr>
        <w:t xml:space="preserve"> This affects world politics at their most fundamental level, undermining an otherwise stable global system in ways that we are only dimly capable of perceiving. The past week’s news was a particularly naked demonstration of what had been, to date, one of the most subtle and insidious effects of the Trump presidency: an erosion of the foundations of the political system that defines — and protects — the modern world. </w:t>
      </w:r>
      <w:r w:rsidRPr="00E6485C">
        <w:rPr>
          <w:rStyle w:val="Emphasis"/>
        </w:rPr>
        <w:t>Trump is attacking the heart of American alliances</w:t>
      </w:r>
      <w:r w:rsidRPr="00DE5014">
        <w:rPr>
          <w:sz w:val="16"/>
        </w:rPr>
        <w:t xml:space="preserve">: trust </w:t>
      </w:r>
      <w:proofErr w:type="gramStart"/>
      <w:r w:rsidRPr="00DE5014">
        <w:rPr>
          <w:sz w:val="16"/>
        </w:rPr>
        <w:t>In</w:t>
      </w:r>
      <w:proofErr w:type="gramEnd"/>
      <w:r w:rsidRPr="00DE5014">
        <w:rPr>
          <w:sz w:val="16"/>
        </w:rPr>
        <w:t xml:space="preserve"> 1956, a leaked Defense Department memo proposing the withdrawal of US troops from Europe terrified European allies; German Chancellor Konrad Adenauer declared privately that “NATO is finished.” The Nixon administration’s diplomatic outreach to China in 1972 led both Japanese and South Korean policymakers to fear that the US would cut ties to curry favor with Beijing. Seoul even began a covert nuclear weapons program to defend itself in the event of American abandonment. These examples illustrate a common historical pattern: </w:t>
      </w:r>
      <w:r w:rsidRPr="00E6485C">
        <w:rPr>
          <w:rStyle w:val="StyleUnderline"/>
        </w:rPr>
        <w:t>Alliances between a stronger state and weaker partners become at risk of collapse when the weaker state no longer feels like it can trust the stronger state. “An alliance may dissolve if its members begin to question whether their partners are genuinely committed to providing assistance,”</w:t>
      </w:r>
      <w:r w:rsidRPr="00DE5014">
        <w:rPr>
          <w:sz w:val="16"/>
        </w:rPr>
        <w:t xml:space="preserve"> Harvard scholar Stephen Walt writes in a 1997 survey of the historical record. “This problem will be more severe when ... there is a large asymmetry of power among the member-states.” </w:t>
      </w:r>
      <w:r w:rsidRPr="00E6485C">
        <w:rPr>
          <w:rStyle w:val="StyleUnderline"/>
        </w:rPr>
        <w:t xml:space="preserve">The US has prevented allies from truly losing faith in the past basically by reassuring them. Presidents promise allies that they’d never abandon </w:t>
      </w:r>
      <w:proofErr w:type="gramStart"/>
      <w:r w:rsidRPr="00E6485C">
        <w:rPr>
          <w:rStyle w:val="StyleUnderline"/>
        </w:rPr>
        <w:t>them, and</w:t>
      </w:r>
      <w:proofErr w:type="gramEnd"/>
      <w:r w:rsidRPr="00E6485C">
        <w:rPr>
          <w:rStyle w:val="StyleUnderline"/>
        </w:rPr>
        <w:t xml:space="preserve"> provide them tangible goods </w:t>
      </w:r>
      <w:r w:rsidRPr="00DE5014">
        <w:rPr>
          <w:sz w:val="16"/>
        </w:rPr>
        <w:t xml:space="preserve">— like US troop deployments to their country, military assistance, or even trade agreements — to demonstrate America’s continuing commitment. </w:t>
      </w:r>
      <w:r w:rsidRPr="00E6485C">
        <w:rPr>
          <w:rStyle w:val="StyleUnderline"/>
        </w:rPr>
        <w:t xml:space="preserve">America’s history of managing allies speaks to a fundamental truth about these agreements: </w:t>
      </w:r>
      <w:r w:rsidRPr="00E6485C">
        <w:rPr>
          <w:rStyle w:val="Emphasis"/>
        </w:rPr>
        <w:t>They are grounded entirely in trust.</w:t>
      </w:r>
      <w:r w:rsidRPr="00DE5014">
        <w:rPr>
          <w:sz w:val="16"/>
        </w:rPr>
        <w:t xml:space="preserve"> Ultimately, an alliance is nothing but a promise: that the United States will defend its allies, either in Europe or East Asia, in the event of an unspecified future attack. There’s nothing an ally can do to force the United States into defending them; they just </w:t>
      </w:r>
      <w:proofErr w:type="gramStart"/>
      <w:r w:rsidRPr="00DE5014">
        <w:rPr>
          <w:sz w:val="16"/>
        </w:rPr>
        <w:t>have to</w:t>
      </w:r>
      <w:proofErr w:type="gramEnd"/>
      <w:r w:rsidRPr="00DE5014">
        <w:rPr>
          <w:sz w:val="16"/>
        </w:rPr>
        <w:t xml:space="preserve"> take America’s word for it. As a result, a country’s reputation for treating its allies well is crucially important to determining whether its alliances can work. A 2008 paper by Douglas </w:t>
      </w:r>
      <w:proofErr w:type="spellStart"/>
      <w:r w:rsidRPr="00DE5014">
        <w:rPr>
          <w:sz w:val="16"/>
        </w:rPr>
        <w:t>Gibler</w:t>
      </w:r>
      <w:proofErr w:type="spellEnd"/>
      <w:r w:rsidRPr="00DE5014">
        <w:rPr>
          <w:sz w:val="16"/>
        </w:rPr>
        <w:t xml:space="preserve">, a professor at the University of Alabama, found that </w:t>
      </w:r>
      <w:r w:rsidRPr="00E6485C">
        <w:rPr>
          <w:rStyle w:val="StyleUnderline"/>
        </w:rPr>
        <w:t xml:space="preserve">states that did not honor their commitment to allies in the past were considerably less likely to forge new alliances in the future. </w:t>
      </w:r>
      <w:r w:rsidRPr="00DE5014">
        <w:rPr>
          <w:sz w:val="16"/>
        </w:rPr>
        <w:t xml:space="preserve">Trade pacts, environmental agreements, and the Iran nuclear deal don’t touch the core US promise in US military alliances — to defend allies in the event of an attack. But </w:t>
      </w:r>
      <w:r w:rsidRPr="00E6485C">
        <w:rPr>
          <w:rStyle w:val="StyleUnderline"/>
        </w:rPr>
        <w:t>backing out of</w:t>
      </w:r>
      <w:r w:rsidRPr="00DE5014">
        <w:rPr>
          <w:sz w:val="16"/>
        </w:rPr>
        <w:t xml:space="preserve"> such </w:t>
      </w:r>
      <w:r w:rsidRPr="00E6485C">
        <w:rPr>
          <w:rStyle w:val="StyleUnderline"/>
        </w:rPr>
        <w:t xml:space="preserve">accords does </w:t>
      </w:r>
      <w:r w:rsidRPr="00E6485C">
        <w:rPr>
          <w:rStyle w:val="Emphasis"/>
        </w:rPr>
        <w:t>serious damage</w:t>
      </w:r>
      <w:r w:rsidRPr="00E6485C">
        <w:rPr>
          <w:rStyle w:val="StyleUnderline"/>
        </w:rPr>
        <w:t xml:space="preserve"> to Trump’s reputation as a trustworthy ally. Withdrawing the United States from major agreements and imposing tariffs on allies, all while cozying up to</w:t>
      </w:r>
      <w:r w:rsidRPr="00DE5014">
        <w:rPr>
          <w:sz w:val="16"/>
        </w:rPr>
        <w:t xml:space="preserve"> Vladimir </w:t>
      </w:r>
      <w:r w:rsidRPr="00E6485C">
        <w:rPr>
          <w:rStyle w:val="StyleUnderline"/>
        </w:rPr>
        <w:t>Putin and sitting down with Kim</w:t>
      </w:r>
      <w:r w:rsidRPr="00DE5014">
        <w:rPr>
          <w:sz w:val="16"/>
        </w:rPr>
        <w:t xml:space="preserve"> Jong Un, </w:t>
      </w:r>
      <w:r w:rsidRPr="00E6485C">
        <w:rPr>
          <w:rStyle w:val="StyleUnderline"/>
        </w:rPr>
        <w:t xml:space="preserve">tells US allies that Trump doesn’t feel particularly bound by formal agreements or the traditional thrust of US foreign policy. If he decides that an agreement doesn’t put “America First,” he’s perfectly willing to kick it to the curb. </w:t>
      </w:r>
      <w:r w:rsidRPr="00E6485C">
        <w:rPr>
          <w:rStyle w:val="Emphasis"/>
        </w:rPr>
        <w:t>Trump has openly said this</w:t>
      </w:r>
      <w:r w:rsidRPr="00E6485C">
        <w:rPr>
          <w:rStyle w:val="StyleUnderline"/>
        </w:rPr>
        <w:t xml:space="preserve"> in the past.</w:t>
      </w:r>
      <w:r w:rsidRPr="00DE5014">
        <w:rPr>
          <w:sz w:val="16"/>
        </w:rPr>
        <w:t xml:space="preserve"> In July 2016, he told the New York Times that he would be willing to disregard Article 5, the provision of NATO’s founding treaty committing allies to defending each other in the event of the attack. “If we are not going to be reasonably reimbursed for the tremendous cost of protecting these massive nations with tremendous wealth … then yes, I would be absolutely prepared to tell those countries, ‘Congratulations, you will be defending yourself,’” Trump told the Times. Trump has tried to walk back that kind of rhetoric as president. But his </w:t>
      </w:r>
      <w:r w:rsidRPr="00E6485C">
        <w:rPr>
          <w:rStyle w:val="StyleUnderline"/>
        </w:rPr>
        <w:t>actions in the past year</w:t>
      </w:r>
      <w:r w:rsidRPr="00DE5014">
        <w:rPr>
          <w:sz w:val="16"/>
        </w:rPr>
        <w:t xml:space="preserve"> — especially the snap cancellation of longstanding military exercises with South Korea — </w:t>
      </w:r>
      <w:r w:rsidRPr="00E6485C">
        <w:rPr>
          <w:rStyle w:val="StyleUnderline"/>
        </w:rPr>
        <w:t xml:space="preserve">make the threat of abandonment seem all too credible </w:t>
      </w:r>
      <w:r w:rsidRPr="00DE5014">
        <w:rPr>
          <w:sz w:val="16"/>
        </w:rPr>
        <w:t xml:space="preserve">to </w:t>
      </w:r>
      <w:proofErr w:type="gramStart"/>
      <w:r w:rsidRPr="00DE5014">
        <w:rPr>
          <w:sz w:val="16"/>
        </w:rPr>
        <w:t>allies</w:t>
      </w:r>
      <w:proofErr w:type="gramEnd"/>
      <w:r w:rsidRPr="00DE5014">
        <w:rPr>
          <w:sz w:val="16"/>
        </w:rPr>
        <w:t xml:space="preserve">. When NPR asked Tomas </w:t>
      </w:r>
      <w:proofErr w:type="spellStart"/>
      <w:r w:rsidRPr="00DE5014">
        <w:rPr>
          <w:sz w:val="16"/>
        </w:rPr>
        <w:t>Valasek</w:t>
      </w:r>
      <w:proofErr w:type="spellEnd"/>
      <w:r w:rsidRPr="00DE5014">
        <w:rPr>
          <w:sz w:val="16"/>
        </w:rPr>
        <w:t xml:space="preserve">, the recently retired Slovak ambassador to NATO, if Trump would defend his country or another ally in the event of an attack, he couldn’t bring himself to say yes. “The honest answer is none of us quite knows,” </w:t>
      </w:r>
      <w:proofErr w:type="spellStart"/>
      <w:r w:rsidRPr="00DE5014">
        <w:rPr>
          <w:sz w:val="16"/>
        </w:rPr>
        <w:t>Valasek</w:t>
      </w:r>
      <w:proofErr w:type="spellEnd"/>
      <w:r w:rsidRPr="00DE5014">
        <w:rPr>
          <w:sz w:val="16"/>
        </w:rPr>
        <w:t xml:space="preserve"> said. “</w:t>
      </w:r>
      <w:r w:rsidRPr="00E6485C">
        <w:rPr>
          <w:rStyle w:val="StyleUnderline"/>
        </w:rPr>
        <w:t>His heart is not into alliance. He has a zero-sum view of the world. He believes in no permanent friendships, no permanent allies.</w:t>
      </w:r>
      <w:r w:rsidRPr="00DE5014">
        <w:rPr>
          <w:sz w:val="16"/>
        </w:rPr>
        <w:t xml:space="preserve"> You know, </w:t>
      </w:r>
      <w:r w:rsidRPr="00E6485C">
        <w:rPr>
          <w:rStyle w:val="StyleUnderline"/>
        </w:rPr>
        <w:t xml:space="preserve">that’s not the sort of mindset that prepares him well for </w:t>
      </w:r>
      <w:r w:rsidRPr="00DE5014">
        <w:rPr>
          <w:sz w:val="16"/>
        </w:rPr>
        <w:t xml:space="preserve">sort of </w:t>
      </w:r>
      <w:r w:rsidRPr="00E6485C">
        <w:rPr>
          <w:rStyle w:val="StyleUnderline"/>
        </w:rPr>
        <w:t xml:space="preserve">standing by the side of an ally </w:t>
      </w:r>
      <w:r w:rsidRPr="00DE5014">
        <w:rPr>
          <w:sz w:val="16"/>
        </w:rPr>
        <w:t xml:space="preserve">in case of a crisis.” The result of Trump’s reputation for unreliability, then, is a weakening of American alliances. </w:t>
      </w:r>
      <w:r w:rsidRPr="00E6485C">
        <w:rPr>
          <w:rStyle w:val="Emphasis"/>
        </w:rPr>
        <w:t xml:space="preserve">Allies will trust the United States </w:t>
      </w:r>
      <w:proofErr w:type="gramStart"/>
      <w:r w:rsidRPr="00E6485C">
        <w:rPr>
          <w:rStyle w:val="Emphasis"/>
        </w:rPr>
        <w:t>less</w:t>
      </w:r>
      <w:r w:rsidRPr="00DE5014">
        <w:rPr>
          <w:sz w:val="16"/>
        </w:rPr>
        <w:t>, and</w:t>
      </w:r>
      <w:proofErr w:type="gramEnd"/>
      <w:r w:rsidRPr="00DE5014">
        <w:rPr>
          <w:sz w:val="16"/>
        </w:rPr>
        <w:t xml:space="preserve"> may start looking for alternatives to depending so heavily on the United States. </w:t>
      </w:r>
      <w:r w:rsidRPr="00E6485C">
        <w:rPr>
          <w:rStyle w:val="StyleUnderline"/>
        </w:rPr>
        <w:t xml:space="preserve">Enemies will see cracks in US alliances and may attempt to exploit </w:t>
      </w:r>
      <w:r w:rsidRPr="00DE5014">
        <w:rPr>
          <w:rStyle w:val="StyleUnderline"/>
        </w:rPr>
        <w:t xml:space="preserve">them. </w:t>
      </w:r>
      <w:r w:rsidRPr="00DE5014">
        <w:rPr>
          <w:sz w:val="16"/>
        </w:rPr>
        <w:t xml:space="preserve">“The liberal international order depends on us believing that agreements like treaties [and] international organizations have long-term staying power beyond leadership change,” Brett Ashley Leeds, a scholar of US alliances at Rice University, tells me. “The scariest part is the fact that </w:t>
      </w:r>
      <w:r w:rsidRPr="00DE5014">
        <w:rPr>
          <w:rStyle w:val="StyleUnderline"/>
        </w:rPr>
        <w:t xml:space="preserve">[Trump] is creating </w:t>
      </w:r>
      <w:r w:rsidRPr="00DE5014">
        <w:rPr>
          <w:sz w:val="16"/>
        </w:rPr>
        <w:t>so much</w:t>
      </w:r>
      <w:r w:rsidRPr="00DE5014">
        <w:rPr>
          <w:rStyle w:val="StyleUnderline"/>
        </w:rPr>
        <w:t xml:space="preserve"> uncertainty about what US policy is going to be</w:t>
      </w:r>
      <w:r w:rsidRPr="00DE5014">
        <w:rPr>
          <w:sz w:val="16"/>
        </w:rPr>
        <w:t xml:space="preserve">.” How the weakening of American alliances could lead to a massive war There has never, in human history, been an era as peaceful as our own. This is a hard truth to appreciate, given the horrible violence ongoing in places like Syria, Yemen, and Myanmar, yet the evidence is quite clear. </w:t>
      </w:r>
      <w:proofErr w:type="gramStart"/>
      <w:r w:rsidRPr="00DE5014">
        <w:rPr>
          <w:sz w:val="16"/>
        </w:rPr>
        <w:t>Take a look</w:t>
      </w:r>
      <w:proofErr w:type="gramEnd"/>
      <w:r w:rsidRPr="00DE5014">
        <w:rPr>
          <w:sz w:val="16"/>
        </w:rPr>
        <w:t xml:space="preserve"> at this chart from the University of Oxford’s Max </w:t>
      </w:r>
      <w:proofErr w:type="spellStart"/>
      <w:r w:rsidRPr="00DE5014">
        <w:rPr>
          <w:sz w:val="16"/>
        </w:rPr>
        <w:t>Roser</w:t>
      </w:r>
      <w:proofErr w:type="spellEnd"/>
      <w:r w:rsidRPr="00DE5014">
        <w:rPr>
          <w:sz w:val="16"/>
        </w:rPr>
        <w:t xml:space="preserve">. It tracks the number of years in a given time period in which “great powers” — meaning the militarily and economically powerful countries at that time — were at war with each other over the course of the past 500 years. The decline is unmistakable: This data should give you some appreciation for how unique, and potentially precarious, our historical moment is. For more than 200 years, from 1500 to about 1750, major European powers like Britain and France and Spain were warring constantly. The frequency of conflict declined in the 19th and 20th centuries, but the wars that did break out — the Napoleonic conflicts, both world wars — were particularly devastating. The past 70 years without great power war, a period </w:t>
      </w:r>
      <w:proofErr w:type="gramStart"/>
      <w:r w:rsidRPr="00DE5014">
        <w:rPr>
          <w:sz w:val="16"/>
        </w:rPr>
        <w:t>scholars</w:t>
      </w:r>
      <w:proofErr w:type="gramEnd"/>
      <w:r w:rsidRPr="00DE5014">
        <w:rPr>
          <w:sz w:val="16"/>
        </w:rPr>
        <w:t xml:space="preserve"> term “the Long Peace,” is one of history’s most wonderful anomalies. The question then becomes: Why did it happen? And could Trump mucking around with a pillar of the global order, American alliances, put it in jeopardy? The answer to the second question, ominously, appears to be yes. There is significant evidence that strong American alliances — most notably the NATO alliance and US agreements to defend Japan and South Korea — have been instrumental in putting an end to great power war. “As this alliance system spreads and expands, it correlates with this dramatic decline, this unprecedented drop, in warfare,” says Michael Beckley, a professor of international relations at Tufts University. “It’s a really, really strong correlation.” A 2010 study by Rice’s Leeds and the University of Kentucky’s Jesse C. Johnson surveyed a large data set on alliances between 1816 and 2000. They found that countries in defensive alliances were 20 percent less likely to be involved in a conflict, on average, than countries that weren’t. This holds true even after you control for other factors that would affect the likelihood of war, like whether a country is a democracy or whether it has an ongoing dispute with a powerful neighbor. In a follow-up paper, Leeds and Johnson looked at the same data set to see whether certain kinds of alliances were more effective at protecting its members than others. Their conclusion is that alliances deter war best when their members are militarily powerful and when enemies take seriously the allies’ promise to fight together in the event of an attack. The core US alliances — NATO, Japan, and South Korea — fit these descriptors neatly. A third study finds evidence that alliances allow allies to restrain each other from going to war. Let’s say Canada wants to get involved in a conflict somewhere. Typically, it would discuss its plans with the United States first — and if America thinks it’s a bad idea, Canada might well listen to them. There’s strong statistical evidence that countries don’t even try to start some conflicts out of fear that an ally would disapprove. These three findings all suggest that NATO and America’s East Asian alliances very likely are playing a major role in preserving the Long Peace — which is why Trump’s habit of messing around with alliances is so dangerous. According to many Russia experts, Vladimir Putin’s deepest geostrategic goal is “breaking” NATO. The member states where anyone would expect him to test NATO’s commitment would be the Baltics — Estonia, Latvia, and Lithuania — small former Soviet republics that recently became NATO members. We can’t predict </w:t>
      </w:r>
      <w:proofErr w:type="gramStart"/>
      <w:r w:rsidRPr="00DE5014">
        <w:rPr>
          <w:sz w:val="16"/>
        </w:rPr>
        <w:t>if and when</w:t>
      </w:r>
      <w:proofErr w:type="gramEnd"/>
      <w:r w:rsidRPr="00DE5014">
        <w:rPr>
          <w:sz w:val="16"/>
        </w:rPr>
        <w:t xml:space="preserve"> a rival like Putin would conclude that America’s alliances seemed weak enough to try testing them. Hopefully, it never happens. But the more Trump attacks the foundations of America’s allies, the more likely things are to change. The absolute risk of a Russian invasion of a NATO state or a North Korean attack on the South is relatively low, but the consequences are so potentially catastrophic — nuclear war! — that it’s worth taking anything that increases the odds of such a conflict seriously. The crack-up of the West? The world order is a little like a game of Jenga. In the game, there are lots of small blocks that interlock to form a stable tower. Each player </w:t>
      </w:r>
      <w:proofErr w:type="gramStart"/>
      <w:r w:rsidRPr="00DE5014">
        <w:rPr>
          <w:sz w:val="16"/>
        </w:rPr>
        <w:t>has to</w:t>
      </w:r>
      <w:proofErr w:type="gramEnd"/>
      <w:r w:rsidRPr="00DE5014">
        <w:rPr>
          <w:sz w:val="16"/>
        </w:rPr>
        <w:t xml:space="preserve"> remove a block without toppling the tower. But each time you take out a block, the whole thing gets a bit less stable. Take out enough blocks and it will collapse. The international order works in kind of the same way. There are lots of different interlocking parts — the spread of democracy, American alliances, nuclear deterrence, and the like — that work together to keep the global peace. But take out one block and the other ones might not be strong enough to keep things together on their own. At the end of the Cold War, British and French leaders worried that the passing of the old order might prove destabilizing. In a January 1990 meeting, French President François Mitterrand told British Prime Minister Margaret Thatcher that he feared a united Germany could seize control of even more territory than Hitler. Some experts feared that in the absence of the external Soviet threat, Western European powers might go back to waging war with each other. Thankfully, those predictions turned out to be wrong. There are multiple reasons for that, but one big one — one that also helped keep relations between other historical enemies, like South Korea and Japan, peaceful — is a shared participation in US alliance networks. The US serves as the ultimate security blanket, preventing these countries from having to build up their own armaments and thus risk a replay of World War I. But if American alliance commitments become and remain less credible, it’s possible this order could crack up. </w:t>
      </w:r>
      <w:r w:rsidRPr="00DE5014">
        <w:rPr>
          <w:rStyle w:val="StyleUnderline"/>
        </w:rPr>
        <w:t>America’s partners</w:t>
      </w:r>
      <w:r w:rsidRPr="00DE5014">
        <w:rPr>
          <w:sz w:val="16"/>
        </w:rPr>
        <w:t xml:space="preserve"> aren’t stupid. They </w:t>
      </w:r>
      <w:r w:rsidRPr="00DE5014">
        <w:rPr>
          <w:rStyle w:val="StyleUnderline"/>
        </w:rPr>
        <w:t xml:space="preserve">understand that Trump is the product of deep forces in American politics, and that his victory might not be a one-off. </w:t>
      </w:r>
      <w:r w:rsidRPr="00DE5014">
        <w:rPr>
          <w:sz w:val="16"/>
        </w:rPr>
        <w:t xml:space="preserve">If they think that this won’t be the last “America First” president in modern history, depending on America the way that they have in the past could quickly become a nightmare. The worst-case scenarios for a collapse in the US alliance system are terrible. Imagine full Japanese and German rearmament, alongside rapid-fire proliferation of nuclear weapons. Imagine a crack-up of NATO, with European powers at loggerheads while Russia gobbles up the Baltic states and the rest of Ukraine. Imagine South Korea’s historical tensions with Japan reigniting, and a war between those two countries or any combination of them and China. All of this seems impossible to imagine now, almost absurd. And indeed, in the short run, it is. </w:t>
      </w:r>
      <w:r w:rsidRPr="00DE5014">
        <w:rPr>
          <w:rStyle w:val="StyleUnderline"/>
        </w:rPr>
        <w:t xml:space="preserve">There is no risk </w:t>
      </w:r>
      <w:r w:rsidRPr="00DE5014">
        <w:rPr>
          <w:sz w:val="16"/>
        </w:rPr>
        <w:t xml:space="preserve">— zero — </w:t>
      </w:r>
      <w:r w:rsidRPr="00DE5014">
        <w:rPr>
          <w:rStyle w:val="StyleUnderline"/>
        </w:rPr>
        <w:t xml:space="preserve">of American allies turning on each other in the foreseeable future. </w:t>
      </w:r>
      <w:r w:rsidRPr="00DE5014">
        <w:rPr>
          <w:sz w:val="16"/>
        </w:rPr>
        <w:t>And it’s possible that the next president after Trump could reassure American allies that nothing like this could ever happen again. But the truth is that there’s just no way to know. When a fundamental force for world peace starts to weaken, no one can really be sure how well the system will hold up. Nothing like this — the leader of the world’s hegemon rounding on its most important allies — has ever happened before. What Donald Trump’s presidency has done, in effect, is start up another geopolitical Jenga game. Slowly but surely, he’s removing the blocks that undergird global security. It’s possible the global order survives Trump — but it’s just too early for us to say for sure. Given the stakes, it’s a game we’d rather not play.</w:t>
      </w:r>
    </w:p>
    <w:p w:rsidR="00320761" w:rsidRPr="00DE5014" w:rsidRDefault="00320761" w:rsidP="00354956">
      <w:pPr>
        <w:rPr>
          <w:sz w:val="16"/>
        </w:rPr>
      </w:pPr>
    </w:p>
    <w:p w:rsidR="00354956" w:rsidRDefault="00354956" w:rsidP="00354956">
      <w:pPr>
        <w:pStyle w:val="Heading4"/>
      </w:pPr>
      <w:r>
        <w:t>Mattis and withdrawal from Syria and Afghanistan already killed US allied commitments</w:t>
      </w:r>
    </w:p>
    <w:p w:rsidR="00354956" w:rsidRDefault="00354956" w:rsidP="00354956">
      <w:r>
        <w:t xml:space="preserve">Steven </w:t>
      </w:r>
      <w:r w:rsidRPr="00CD4C78">
        <w:rPr>
          <w:rStyle w:val="Style13ptBold"/>
        </w:rPr>
        <w:t>Erlanger and</w:t>
      </w:r>
      <w:r>
        <w:t xml:space="preserve"> Jane </w:t>
      </w:r>
      <w:proofErr w:type="spellStart"/>
      <w:r w:rsidRPr="00CD4C78">
        <w:rPr>
          <w:rStyle w:val="Style13ptBold"/>
        </w:rPr>
        <w:t>Perlez</w:t>
      </w:r>
      <w:proofErr w:type="spellEnd"/>
      <w:r w:rsidRPr="00CD4C78">
        <w:rPr>
          <w:rStyle w:val="Style13ptBold"/>
        </w:rPr>
        <w:t xml:space="preserve"> 18</w:t>
      </w:r>
      <w:r>
        <w:t xml:space="preserve"> (Steven Erlanger is the chief diplomatic correspondent in Europe for The New York Times, Jane </w:t>
      </w:r>
      <w:proofErr w:type="spellStart"/>
      <w:r>
        <w:t>Perlez</w:t>
      </w:r>
      <w:proofErr w:type="spellEnd"/>
      <w:r>
        <w:t xml:space="preserve"> is the bureau chief in Beijing, "America’s Allies Fear That Traditional Ties No Longer Matter Under Trump", No Publication, https://www.nytimes.com/2018/12/21/world/europe/trump-jim-mattis-syria.html?login=smartlock&amp;amp;auth=login-smartlock, 12-21-2018, accessed 7-18-2019 //SKH)</w:t>
      </w:r>
    </w:p>
    <w:p w:rsidR="00354956" w:rsidRDefault="00354956" w:rsidP="00354956">
      <w:pPr>
        <w:rPr>
          <w:rStyle w:val="StyleUnderline"/>
        </w:rPr>
      </w:pPr>
      <w:r w:rsidRPr="00EB2920">
        <w:rPr>
          <w:sz w:val="16"/>
        </w:rPr>
        <w:t xml:space="preserve">BRUSSELS — </w:t>
      </w:r>
      <w:r w:rsidRPr="00E10E52">
        <w:rPr>
          <w:rStyle w:val="StyleUnderline"/>
        </w:rPr>
        <w:t>America’s allies in Europe and Asia thought they had learned to digest and compensate for the instinctive unpredictability of President Trump. But the</w:t>
      </w:r>
      <w:r w:rsidRPr="00EB2920">
        <w:rPr>
          <w:sz w:val="16"/>
        </w:rPr>
        <w:t xml:space="preserve"> bitter </w:t>
      </w:r>
      <w:r w:rsidRPr="00E10E52">
        <w:rPr>
          <w:rStyle w:val="Emphasis"/>
        </w:rPr>
        <w:t>resignation of</w:t>
      </w:r>
      <w:r w:rsidRPr="00E10E52">
        <w:rPr>
          <w:rStyle w:val="StyleUnderline"/>
        </w:rPr>
        <w:t xml:space="preserve"> </w:t>
      </w:r>
      <w:r w:rsidRPr="00EB2920">
        <w:rPr>
          <w:sz w:val="16"/>
        </w:rPr>
        <w:t xml:space="preserve">Defense Secretary Jim </w:t>
      </w:r>
      <w:r w:rsidRPr="00E10E52">
        <w:rPr>
          <w:rStyle w:val="Emphasis"/>
        </w:rPr>
        <w:t>Mattis and</w:t>
      </w:r>
      <w:r w:rsidRPr="00E10E52">
        <w:rPr>
          <w:rStyle w:val="StyleUnderline"/>
        </w:rPr>
        <w:t xml:space="preserve"> the abrupt announcement of plans to </w:t>
      </w:r>
      <w:r w:rsidRPr="00E10E52">
        <w:rPr>
          <w:rStyle w:val="Emphasis"/>
        </w:rPr>
        <w:t>withdraw</w:t>
      </w:r>
      <w:r w:rsidRPr="00E10E52">
        <w:rPr>
          <w:rStyle w:val="StyleUnderline"/>
        </w:rPr>
        <w:t xml:space="preserve"> troops </w:t>
      </w:r>
      <w:r w:rsidRPr="00E10E52">
        <w:rPr>
          <w:rStyle w:val="Emphasis"/>
        </w:rPr>
        <w:t>from Syria and Afghanistan</w:t>
      </w:r>
      <w:r w:rsidRPr="00E10E52">
        <w:rPr>
          <w:rStyle w:val="StyleUnderline"/>
        </w:rPr>
        <w:t xml:space="preserve"> are being viewed as watershed moments for Washington’s relations with the world. Many countries were already trying to recalibrate</w:t>
      </w:r>
      <w:r w:rsidRPr="00EB2920">
        <w:rPr>
          <w:sz w:val="16"/>
        </w:rPr>
        <w:t xml:space="preserve"> their </w:t>
      </w:r>
      <w:r w:rsidRPr="00E10E52">
        <w:rPr>
          <w:rStyle w:val="StyleUnderline"/>
        </w:rPr>
        <w:t>relations</w:t>
      </w:r>
      <w:r w:rsidRPr="00EB2920">
        <w:rPr>
          <w:sz w:val="16"/>
        </w:rPr>
        <w:t xml:space="preserve"> with Mr. Trump, who views traditional allies as competitors. From South Korea to Japan, France to Germany and other countries in the NATO alliance, senior officials have been talking aloud about how to do more on their own and ways to be less reliant on a Washington focused on “America First.” </w:t>
      </w:r>
      <w:r w:rsidRPr="00E10E52">
        <w:rPr>
          <w:rStyle w:val="StyleUnderline"/>
        </w:rPr>
        <w:t>But they also had faith in</w:t>
      </w:r>
      <w:r w:rsidRPr="00EB2920">
        <w:rPr>
          <w:sz w:val="16"/>
        </w:rPr>
        <w:t xml:space="preserve"> Mr. </w:t>
      </w:r>
      <w:r w:rsidRPr="00E10E52">
        <w:rPr>
          <w:rStyle w:val="StyleUnderline"/>
        </w:rPr>
        <w:t>Mattis, who presented himself as a man of continuity and of traditional alliances</w:t>
      </w:r>
      <w:r w:rsidRPr="00EB2920">
        <w:rPr>
          <w:sz w:val="16"/>
        </w:rPr>
        <w:t xml:space="preserve">, and </w:t>
      </w:r>
      <w:r w:rsidRPr="00E10E52">
        <w:rPr>
          <w:rStyle w:val="StyleUnderline"/>
        </w:rPr>
        <w:t>who worked to strengthen them considerably regardless of the views held in the White House. He was</w:t>
      </w:r>
      <w:r w:rsidRPr="00EB2920">
        <w:rPr>
          <w:sz w:val="16"/>
        </w:rPr>
        <w:t xml:space="preserve"> also </w:t>
      </w:r>
      <w:r w:rsidRPr="00E10E52">
        <w:rPr>
          <w:rStyle w:val="StyleUnderline"/>
        </w:rPr>
        <w:t>regarded</w:t>
      </w:r>
      <w:r w:rsidRPr="00EB2920">
        <w:rPr>
          <w:sz w:val="16"/>
        </w:rPr>
        <w:t xml:space="preserve"> by traditional allies as their most sympathetic and effective conduit to Mr. Trump, and </w:t>
      </w:r>
      <w:r w:rsidRPr="00E10E52">
        <w:rPr>
          <w:rStyle w:val="StyleUnderline"/>
        </w:rPr>
        <w:t>as the “adult” of last resort able to restrain, balance or ignore the whims of an unpredictable president</w:t>
      </w:r>
      <w:r w:rsidRPr="00EB2920">
        <w:rPr>
          <w:sz w:val="16"/>
        </w:rPr>
        <w:t xml:space="preserve">. This is “a morning of alarm in Europe,” Carl </w:t>
      </w:r>
      <w:proofErr w:type="spellStart"/>
      <w:r w:rsidRPr="00EB2920">
        <w:rPr>
          <w:sz w:val="16"/>
        </w:rPr>
        <w:t>Bildt</w:t>
      </w:r>
      <w:proofErr w:type="spellEnd"/>
      <w:r w:rsidRPr="00EB2920">
        <w:rPr>
          <w:sz w:val="16"/>
        </w:rPr>
        <w:t xml:space="preserve">, a former prime minister of Sweden, said on Twitter on Friday. He added that Mr. </w:t>
      </w:r>
      <w:r w:rsidRPr="00E10E52">
        <w:rPr>
          <w:rStyle w:val="StyleUnderline"/>
        </w:rPr>
        <w:t xml:space="preserve">Mattis </w:t>
      </w:r>
      <w:proofErr w:type="gramStart"/>
      <w:r w:rsidRPr="00E10E52">
        <w:rPr>
          <w:rStyle w:val="StyleUnderline"/>
        </w:rPr>
        <w:t>was seen as</w:t>
      </w:r>
      <w:proofErr w:type="gramEnd"/>
      <w:r w:rsidRPr="00E10E52">
        <w:rPr>
          <w:rStyle w:val="StyleUnderline"/>
        </w:rPr>
        <w:t xml:space="preserve"> the last “strong bond across the Atlantic in the Trump Administration,”</w:t>
      </w:r>
      <w:r w:rsidRPr="00EB2920">
        <w:rPr>
          <w:sz w:val="16"/>
        </w:rPr>
        <w:t xml:space="preserve"> since “</w:t>
      </w:r>
      <w:r w:rsidRPr="00E10E52">
        <w:rPr>
          <w:rStyle w:val="StyleUnderline"/>
        </w:rPr>
        <w:t xml:space="preserve">all the others are </w:t>
      </w:r>
      <w:r w:rsidRPr="00E10E52">
        <w:rPr>
          <w:rStyle w:val="Emphasis"/>
        </w:rPr>
        <w:t>fragile at best or broken at worst</w:t>
      </w:r>
      <w:r w:rsidRPr="00EB2920">
        <w:rPr>
          <w:sz w:val="16"/>
        </w:rPr>
        <w:t xml:space="preserve">.” For François </w:t>
      </w:r>
      <w:proofErr w:type="spellStart"/>
      <w:r w:rsidRPr="00EB2920">
        <w:rPr>
          <w:sz w:val="16"/>
        </w:rPr>
        <w:t>Heisbourg</w:t>
      </w:r>
      <w:proofErr w:type="spellEnd"/>
      <w:r w:rsidRPr="00EB2920">
        <w:rPr>
          <w:sz w:val="16"/>
        </w:rPr>
        <w:t xml:space="preserve">, a former French defense official, </w:t>
      </w:r>
      <w:r w:rsidRPr="00E10E52">
        <w:rPr>
          <w:rStyle w:val="StyleUnderline"/>
        </w:rPr>
        <w:t>it was a landmark moment of an American president under fire, in open opposition to his intelligence and military structures, acting with utter disregard for traditional American allies in his sudden decisions to pull troops out of Syria and Afghanistan.</w:t>
      </w:r>
      <w:r w:rsidRPr="00EB2920">
        <w:rPr>
          <w:sz w:val="16"/>
        </w:rPr>
        <w:t xml:space="preserve"> “Until now, you could talk about hedging, and all allies were doing it fairly prudently,” Mr. </w:t>
      </w:r>
      <w:proofErr w:type="spellStart"/>
      <w:r w:rsidRPr="00EB2920">
        <w:rPr>
          <w:sz w:val="16"/>
        </w:rPr>
        <w:t>Heisbourg</w:t>
      </w:r>
      <w:proofErr w:type="spellEnd"/>
      <w:r w:rsidRPr="00EB2920">
        <w:rPr>
          <w:sz w:val="16"/>
        </w:rPr>
        <w:t xml:space="preserve"> said. “But now </w:t>
      </w:r>
      <w:r w:rsidRPr="00E10E52">
        <w:rPr>
          <w:rStyle w:val="StyleUnderline"/>
        </w:rPr>
        <w:t xml:space="preserve">everyone will have to work on the assumption that </w:t>
      </w:r>
      <w:r w:rsidRPr="00E10E52">
        <w:rPr>
          <w:rStyle w:val="Emphasis"/>
        </w:rPr>
        <w:t>the alliance system is no longer there</w:t>
      </w:r>
      <w:r w:rsidRPr="00E10E52">
        <w:rPr>
          <w:rStyle w:val="StyleUnderline"/>
        </w:rPr>
        <w:t>. The organizations are there, the treaties are there, the troops and equipment are still there, but the high priest of that church is gone.</w:t>
      </w:r>
      <w:r w:rsidRPr="00EB2920">
        <w:rPr>
          <w:sz w:val="16"/>
        </w:rPr>
        <w:t xml:space="preserve">” Mr. </w:t>
      </w:r>
      <w:r w:rsidRPr="001C28D4">
        <w:rPr>
          <w:rStyle w:val="StyleUnderline"/>
        </w:rPr>
        <w:t>Trump is often scornful of America’s decades-old network of multilateral alliances, seeing them as a costly burden.</w:t>
      </w:r>
      <w:r w:rsidRPr="00EB2920">
        <w:rPr>
          <w:sz w:val="16"/>
        </w:rPr>
        <w:t xml:space="preserve"> They were created after the catastrophes of World War II, both in Europe and in Asia, and aimed at supporting delicate, battered democracies and deterring the ideological and imperial ambitions of both Communist powers, Russia and China. These alliances cost the American taxpayer real money, of course, but the payments were not altruistic — they prevented the United States from having to engage in yet another global conflict, another world war. And they created increasingly wealthy markets for American products, both industrial and agricultural. In turn, many allies fought alongside the United States in its wars — in Korea, Vietnam, Iraq and Afghanistan. And when Al Qaeda attacked the United States on Sept. 11, 2001, NATO exercised Article 5 of its treaty: If one NATO country is attacked, all NATO countries will be considered under attack and will join in defense. On Friday morning, as global leaders digested the news of the latest upheaval in Washington, the divided reaction was telling. Even as traditional allies were stunned and blindsided, Russia, Turkey and China offered praise. Turkey’s foreign minister, Mevlut Cavusoglu, welcomed an American withdrawal from Syria and said Washington and Ankara should “coordinate together.” In Beijing, China’s military leaders are certain to be pleased. To demonstrate American support for Taiwan, the self-governing island that China claims as its territory, Mr. Mattis dispatched warships to the Taiwan Strait three times this year. He also pushed back hard against Beijing in the South China Sea, sending warships close to disputed islands that China claims. A new American defense secretary whose thinking would be more in line with Mr. </w:t>
      </w:r>
      <w:proofErr w:type="spellStart"/>
      <w:r w:rsidRPr="00EB2920">
        <w:rPr>
          <w:sz w:val="16"/>
        </w:rPr>
        <w:t>Trump’s</w:t>
      </w:r>
      <w:proofErr w:type="spellEnd"/>
      <w:r w:rsidRPr="00EB2920">
        <w:rPr>
          <w:sz w:val="16"/>
        </w:rPr>
        <w:t xml:space="preserve"> could be an opportunity for China, said Wu </w:t>
      </w:r>
      <w:proofErr w:type="spellStart"/>
      <w:r w:rsidRPr="00EB2920">
        <w:rPr>
          <w:sz w:val="16"/>
        </w:rPr>
        <w:t>Xinbo</w:t>
      </w:r>
      <w:proofErr w:type="spellEnd"/>
      <w:r w:rsidRPr="00EB2920">
        <w:rPr>
          <w:sz w:val="16"/>
        </w:rPr>
        <w:t>, director of the Center for American Studies at Fudan University. “</w:t>
      </w:r>
      <w:proofErr w:type="gramStart"/>
      <w:r w:rsidRPr="00EB2920">
        <w:rPr>
          <w:sz w:val="16"/>
        </w:rPr>
        <w:t>Certainly</w:t>
      </w:r>
      <w:proofErr w:type="gramEnd"/>
      <w:r w:rsidRPr="00EB2920">
        <w:rPr>
          <w:sz w:val="16"/>
        </w:rPr>
        <w:t xml:space="preserve"> Trump wants a more compliant secretary of defense,” Mr. Wu said. “With China, Trump focuses on the economy, not security or geopolitics. But the military has been pushing vigorously on Taiwan and the South China Sea. Let’s see if this will change.” For France and Britain, it was a time to question their involvement under American leadership in both Syria and Afghanistan. The French defense minister, Florence </w:t>
      </w:r>
      <w:proofErr w:type="spellStart"/>
      <w:r w:rsidRPr="00EB2920">
        <w:rPr>
          <w:sz w:val="16"/>
        </w:rPr>
        <w:t>Parly</w:t>
      </w:r>
      <w:proofErr w:type="spellEnd"/>
      <w:r w:rsidRPr="00EB2920">
        <w:rPr>
          <w:sz w:val="16"/>
        </w:rPr>
        <w:t>, said Friday morning that French forces were in the Middle East and engaged over Syria “</w:t>
      </w:r>
      <w:r w:rsidRPr="001C28D4">
        <w:rPr>
          <w:rStyle w:val="StyleUnderline"/>
        </w:rPr>
        <w:t>in the framework of a coalition, which is led by the Americans,” trying to eliminate the remaining Islamic State forces in Iraq and Syria “at the side of the Americans.” But now, “it is evident” that Mr. Trump’s decision to withdraw from Syria “profoundly changes the situation,”</w:t>
      </w:r>
      <w:r w:rsidRPr="00EB2920">
        <w:rPr>
          <w:sz w:val="16"/>
        </w:rPr>
        <w:t xml:space="preserve"> Ms. </w:t>
      </w:r>
      <w:proofErr w:type="spellStart"/>
      <w:r w:rsidRPr="00EB2920">
        <w:rPr>
          <w:sz w:val="16"/>
        </w:rPr>
        <w:t>Parly</w:t>
      </w:r>
      <w:proofErr w:type="spellEnd"/>
      <w:r w:rsidRPr="00EB2920">
        <w:rPr>
          <w:sz w:val="16"/>
        </w:rPr>
        <w:t xml:space="preserve"> told RTL radio. </w:t>
      </w:r>
      <w:r w:rsidRPr="001C28D4">
        <w:rPr>
          <w:rStyle w:val="StyleUnderline"/>
        </w:rPr>
        <w:t>The I</w:t>
      </w:r>
      <w:r w:rsidRPr="00EB2920">
        <w:rPr>
          <w:sz w:val="16"/>
        </w:rPr>
        <w:t xml:space="preserve">slamic </w:t>
      </w:r>
      <w:r w:rsidRPr="001C28D4">
        <w:rPr>
          <w:rStyle w:val="StyleUnderline"/>
        </w:rPr>
        <w:t>S</w:t>
      </w:r>
      <w:r w:rsidRPr="00EB2920">
        <w:rPr>
          <w:sz w:val="16"/>
        </w:rPr>
        <w:t xml:space="preserve">tate </w:t>
      </w:r>
      <w:r w:rsidRPr="001C28D4">
        <w:rPr>
          <w:rStyle w:val="StyleUnderline"/>
        </w:rPr>
        <w:t>is not dead, as</w:t>
      </w:r>
      <w:r w:rsidRPr="00EB2920">
        <w:rPr>
          <w:sz w:val="16"/>
        </w:rPr>
        <w:t xml:space="preserve"> Mr. </w:t>
      </w:r>
      <w:r w:rsidRPr="001C28D4">
        <w:rPr>
          <w:rStyle w:val="StyleUnderline"/>
        </w:rPr>
        <w:t>Trump asserted</w:t>
      </w:r>
      <w:r w:rsidRPr="00EB2920">
        <w:rPr>
          <w:sz w:val="16"/>
        </w:rPr>
        <w:t xml:space="preserve">, she said. “The risk is that </w:t>
      </w:r>
      <w:r w:rsidRPr="001C28D4">
        <w:rPr>
          <w:rStyle w:val="StyleUnderline"/>
        </w:rPr>
        <w:t>by not finishing off these pockets, they can grow again</w:t>
      </w:r>
      <w:r w:rsidRPr="00EB2920">
        <w:rPr>
          <w:sz w:val="16"/>
        </w:rPr>
        <w:t xml:space="preserve">, regain territory and hit Europe again,” she added. “The job must be finished.” </w:t>
      </w:r>
      <w:r w:rsidRPr="001C28D4">
        <w:rPr>
          <w:rStyle w:val="StyleUnderline"/>
        </w:rPr>
        <w:t>Britain, with troops alongside American forces in Afghanistan, must also recalibrate,</w:t>
      </w:r>
      <w:r w:rsidRPr="00EB2920">
        <w:rPr>
          <w:sz w:val="16"/>
        </w:rPr>
        <w:t xml:space="preserve"> said Ivor Roberts, a former ambassador. “</w:t>
      </w:r>
      <w:r w:rsidRPr="001C28D4">
        <w:rPr>
          <w:rStyle w:val="StyleUnderline"/>
        </w:rPr>
        <w:t>All around for America’s allies, it’s a matter of great dismay</w:t>
      </w:r>
      <w:r w:rsidRPr="00EB2920">
        <w:rPr>
          <w:sz w:val="16"/>
        </w:rPr>
        <w:t>,” he said</w:t>
      </w:r>
      <w:r w:rsidRPr="001C28D4">
        <w:rPr>
          <w:rStyle w:val="StyleUnderline"/>
        </w:rPr>
        <w:t xml:space="preserve">. In Syria, “Trump has given comfort to people I wouldn’t think the United States would want to give comfort to: the Russians, Iranians and </w:t>
      </w:r>
      <w:r w:rsidRPr="00EB2920">
        <w:rPr>
          <w:rStyle w:val="StyleUnderline"/>
        </w:rPr>
        <w:t>ISIS.” The United States has been so indispensable for so long at the geopolitical table. But</w:t>
      </w:r>
      <w:r w:rsidRPr="00EB2920">
        <w:rPr>
          <w:sz w:val="16"/>
        </w:rPr>
        <w:t xml:space="preserve"> many analysts say Mr. </w:t>
      </w:r>
      <w:r w:rsidRPr="00EB2920">
        <w:rPr>
          <w:rStyle w:val="StyleUnderline"/>
        </w:rPr>
        <w:t>Trump’s volatility and disregard for allies could fundamentally diminish America’s global clout if the country is no longer seen as a dependable ally.</w:t>
      </w:r>
      <w:r w:rsidRPr="00EB2920">
        <w:rPr>
          <w:sz w:val="16"/>
        </w:rPr>
        <w:t xml:space="preserve"> “President </w:t>
      </w:r>
      <w:r w:rsidRPr="00EB2920">
        <w:rPr>
          <w:rStyle w:val="StyleUnderline"/>
        </w:rPr>
        <w:t>Trump seems to think he can have it both ways</w:t>
      </w:r>
      <w:r w:rsidRPr="00EB2920">
        <w:rPr>
          <w:sz w:val="16"/>
        </w:rPr>
        <w:t>,” said Karin von Hippel, director of the Royal United Services Institute for Defense Studies, a military research institute in London. “</w:t>
      </w:r>
      <w:r w:rsidRPr="00EB2920">
        <w:rPr>
          <w:rStyle w:val="StyleUnderline"/>
        </w:rPr>
        <w:t>Withdraw U.S. troops from every deployment, reduce financial support for international institutions</w:t>
      </w:r>
      <w:r w:rsidRPr="00EB2920">
        <w:rPr>
          <w:sz w:val="16"/>
        </w:rPr>
        <w:t xml:space="preserve"> such as NATO or the U.N., </w:t>
      </w:r>
      <w:r w:rsidRPr="00EB2920">
        <w:rPr>
          <w:rStyle w:val="StyleUnderline"/>
        </w:rPr>
        <w:t>cede U.S. leadership on peace processes</w:t>
      </w:r>
      <w:r w:rsidRPr="00EB2920">
        <w:rPr>
          <w:sz w:val="16"/>
        </w:rPr>
        <w:t xml:space="preserve"> in places such as Syria, Yemen, Libya — </w:t>
      </w:r>
      <w:r w:rsidRPr="00EB2920">
        <w:rPr>
          <w:rStyle w:val="StyleUnderline"/>
        </w:rPr>
        <w:t>and still keep the prominent seat at the table.</w:t>
      </w:r>
      <w:r w:rsidRPr="00EB2920">
        <w:rPr>
          <w:sz w:val="16"/>
        </w:rPr>
        <w:t xml:space="preserve"> “I’m afraid </w:t>
      </w:r>
      <w:r w:rsidRPr="00EB2920">
        <w:rPr>
          <w:rStyle w:val="Emphasis"/>
        </w:rPr>
        <w:t>it doesn’t work that way</w:t>
      </w:r>
      <w:r w:rsidRPr="00EB2920">
        <w:rPr>
          <w:sz w:val="16"/>
        </w:rPr>
        <w:t xml:space="preserve">,” she continued. “We are already seeing like-minded countries moving on without the United States as well as countries such as China, Russia and Iran filling the void that has been created. </w:t>
      </w:r>
      <w:r w:rsidRPr="00EB2920">
        <w:rPr>
          <w:rStyle w:val="StyleUnderline"/>
        </w:rPr>
        <w:t>U.S. withdrawal can only lead to more global insecurity, which will negatively impact the United States as much as Europe.</w:t>
      </w:r>
      <w:r w:rsidRPr="00EB2920">
        <w:rPr>
          <w:sz w:val="16"/>
        </w:rPr>
        <w:t xml:space="preserve">” More immediately, the abruptness of Mr. Trump’s latest moves, coupled with the Mattis resignation, left many allies feeling left out. Japan’s secretary of defense, Takeshi </w:t>
      </w:r>
      <w:proofErr w:type="spellStart"/>
      <w:r w:rsidRPr="00EB2920">
        <w:rPr>
          <w:sz w:val="16"/>
        </w:rPr>
        <w:t>Iwaya</w:t>
      </w:r>
      <w:proofErr w:type="spellEnd"/>
      <w:r w:rsidRPr="00EB2920">
        <w:rPr>
          <w:sz w:val="16"/>
        </w:rPr>
        <w:t xml:space="preserve">, said he was surprised by the resignation. “Not only did he work for close cooperation between Japan and the U.S., he also showed very strong leadership,” Mr. </w:t>
      </w:r>
      <w:proofErr w:type="spellStart"/>
      <w:r w:rsidRPr="00EB2920">
        <w:rPr>
          <w:sz w:val="16"/>
        </w:rPr>
        <w:t>Iwaya</w:t>
      </w:r>
      <w:proofErr w:type="spellEnd"/>
      <w:r w:rsidRPr="00EB2920">
        <w:rPr>
          <w:sz w:val="16"/>
        </w:rPr>
        <w:t xml:space="preserve"> said of Mr. Mattis. “I am hoping that the policy of close cooperation as allies will continue.” Another Japanese official, however, expressed confidence that the military alliance with the United States would remain strong given Mr. Trump’s close personal relationship with Prime Minister Shinzo Abe. The unexpected troop </w:t>
      </w:r>
      <w:r w:rsidRPr="00EB2920">
        <w:rPr>
          <w:rStyle w:val="StyleUnderline"/>
        </w:rPr>
        <w:t>withdrawals in Syria and Afghanistan did not just startle allies</w:t>
      </w:r>
      <w:r w:rsidRPr="00EB2920">
        <w:rPr>
          <w:sz w:val="16"/>
        </w:rPr>
        <w:t xml:space="preserve">, some </w:t>
      </w:r>
      <w:r w:rsidRPr="00EB2920">
        <w:rPr>
          <w:rStyle w:val="StyleUnderline"/>
        </w:rPr>
        <w:t>analysts predicted the moves could diminish American leverage</w:t>
      </w:r>
      <w:r w:rsidRPr="00EB2920">
        <w:rPr>
          <w:sz w:val="16"/>
        </w:rPr>
        <w:t>, rather than enhance it. “</w:t>
      </w:r>
      <w:r w:rsidRPr="00EB2920">
        <w:rPr>
          <w:rStyle w:val="StyleUnderline"/>
        </w:rPr>
        <w:t>Trump has pulled the rug out from under our negotiators</w:t>
      </w:r>
      <w:r w:rsidRPr="00EB2920">
        <w:rPr>
          <w:sz w:val="16"/>
        </w:rPr>
        <w:t xml:space="preserve"> in both Syria and Afghanistan,” said R. Nicholas Burns, a former American diplomat who has been critical of Mr. Trump. “</w:t>
      </w:r>
      <w:r w:rsidRPr="00EB2920">
        <w:rPr>
          <w:rStyle w:val="StyleUnderline"/>
        </w:rPr>
        <w:t>Why will the Russians and Iranians make concessions to us in Syria now that they know we are leaving? Why will the Taliban deal seriously with us now that they know half our troops will be withdrawn so suddenly?</w:t>
      </w:r>
      <w:r w:rsidRPr="00EB2920">
        <w:rPr>
          <w:sz w:val="16"/>
        </w:rPr>
        <w:t xml:space="preserve">” he asked, referring to possible peace talks in Afghanistan. To many analysts, </w:t>
      </w:r>
      <w:r w:rsidRPr="00EB2920">
        <w:rPr>
          <w:rStyle w:val="StyleUnderline"/>
        </w:rPr>
        <w:t>the whole flurry of changes is dizzying</w:t>
      </w:r>
      <w:r w:rsidRPr="00EB2920">
        <w:rPr>
          <w:sz w:val="16"/>
        </w:rPr>
        <w:t>, but also the new reality. “</w:t>
      </w:r>
      <w:r w:rsidRPr="00EB2920">
        <w:rPr>
          <w:rStyle w:val="StyleUnderline"/>
        </w:rPr>
        <w:t>Europeans can no longer pretend that there is not a fundamental shift in the way the United States perceives of her military role in the world</w:t>
      </w:r>
      <w:r w:rsidRPr="00EB2920">
        <w:rPr>
          <w:sz w:val="16"/>
        </w:rPr>
        <w:t xml:space="preserve">,” said Daniela Schwarzer, director of the German Council on Foreign Relations. Taken together, she added, </w:t>
      </w:r>
      <w:r w:rsidRPr="00EB2920">
        <w:rPr>
          <w:rStyle w:val="StyleUnderline"/>
        </w:rPr>
        <w:t>this is “a structural change in U.S. foreign and security policy.”</w:t>
      </w:r>
    </w:p>
    <w:p w:rsidR="00354956" w:rsidRDefault="00354956" w:rsidP="00354956">
      <w:pPr>
        <w:rPr>
          <w:rStyle w:val="StyleUnderline"/>
        </w:rPr>
      </w:pPr>
    </w:p>
    <w:p w:rsidR="005110B1" w:rsidRDefault="005110B1" w:rsidP="005110B1">
      <w:pPr>
        <w:pStyle w:val="Heading2"/>
      </w:pPr>
      <w:r>
        <w:t>Top Level – Defense</w:t>
      </w:r>
    </w:p>
    <w:p w:rsidR="005110B1" w:rsidRDefault="005110B1" w:rsidP="005110B1">
      <w:pPr>
        <w:pStyle w:val="Heading3"/>
      </w:pPr>
      <w:r>
        <w:t>Alliances Fail – Top Level</w:t>
      </w:r>
    </w:p>
    <w:p w:rsidR="005110B1" w:rsidRPr="005C042E" w:rsidRDefault="005110B1" w:rsidP="005110B1">
      <w:pPr>
        <w:pStyle w:val="Heading4"/>
      </w:pPr>
      <w:r>
        <w:t xml:space="preserve">There’s no utility to modern alliances --- past threats have declined. </w:t>
      </w:r>
    </w:p>
    <w:p w:rsidR="005110B1" w:rsidRPr="005C042E" w:rsidRDefault="005110B1" w:rsidP="005110B1">
      <w:pPr>
        <w:rPr>
          <w:sz w:val="16"/>
          <w:szCs w:val="16"/>
        </w:rPr>
      </w:pPr>
      <w:r w:rsidRPr="005C042E">
        <w:rPr>
          <w:b/>
          <w:bCs/>
          <w:sz w:val="26"/>
        </w:rPr>
        <w:t>Posen 14</w:t>
      </w:r>
      <w:r w:rsidRPr="005C042E">
        <w:t xml:space="preserve"> </w:t>
      </w:r>
      <w:r w:rsidRPr="005C042E">
        <w:rPr>
          <w:sz w:val="16"/>
          <w:szCs w:val="16"/>
        </w:rPr>
        <w:t>(Barry R. Posen is Ford International Professor of Political Science at MIT and serves on the Executive Committee of Seminar XXI. He has written three books, Restraint-A New Foundation for U.S. Grand Strategy, Inadvertent Escalation: Conventional War and Nuclear Risks and The Sources of Military Doctrine, 6-3-2014, "</w:t>
      </w:r>
      <w:r>
        <w:rPr>
          <w:sz w:val="16"/>
          <w:szCs w:val="16"/>
        </w:rPr>
        <w:t>Restraint: A New Foundation for U. S. Grand Strategy</w:t>
      </w:r>
      <w:r w:rsidRPr="005C042E">
        <w:rPr>
          <w:sz w:val="16"/>
          <w:szCs w:val="16"/>
        </w:rPr>
        <w:t xml:space="preserve">", Cornell University Press, https://ebookcentral-proquest-com.proxy.lib.umich.edu/lib/umichigan/detail.action?docID=3138606, accessed 7-19-2019) </w:t>
      </w:r>
      <w:proofErr w:type="spellStart"/>
      <w:r w:rsidRPr="005C042E">
        <w:rPr>
          <w:sz w:val="16"/>
          <w:szCs w:val="16"/>
        </w:rPr>
        <w:t>ar</w:t>
      </w:r>
      <w:proofErr w:type="spellEnd"/>
    </w:p>
    <w:p w:rsidR="005110B1" w:rsidRPr="005C042E" w:rsidRDefault="005110B1" w:rsidP="005110B1">
      <w:pPr>
        <w:rPr>
          <w:sz w:val="16"/>
        </w:rPr>
      </w:pPr>
      <w:r w:rsidRPr="005C042E">
        <w:rPr>
          <w:u w:val="single"/>
        </w:rPr>
        <w:t>Present day U.S. alliances do not resemble the grand alliance of the Second World War, or even the Cold War</w:t>
      </w:r>
      <w:r w:rsidRPr="005C042E">
        <w:rPr>
          <w:sz w:val="16"/>
        </w:rPr>
        <w:t xml:space="preserve">. In World War II the United States, Britain, and the Soviet Union had the single objective of destroying Nazi Germany. All had a great deal of economic potential to bring to the fight, and all contributed the maximum possible to that project because all feared Nazi Germany. During the Cold War the situation differed. Though the Western European members of NATO all feared the Soviet Union, even the largest were individually incapable of contributing enough to balance its power. </w:t>
      </w:r>
      <w:r w:rsidRPr="005C042E">
        <w:rPr>
          <w:u w:val="single"/>
        </w:rPr>
        <w:t>The U.S. role in the alliance was central; NATO was more a grand U.S. security guarantee than it was a partnership of military equals</w:t>
      </w:r>
      <w:r w:rsidRPr="005C042E">
        <w:rPr>
          <w:sz w:val="16"/>
        </w:rPr>
        <w:t xml:space="preserve">. Though the allies did contribute to their own defense, it was generally the case that they underprovided for their own security, counting on the United States to carry the load. The United States had an interest in doing so, fearing that the Soviets could “run the table” in Europe and become a true continental hegemon, able to challenge the United States in a global competition. </w:t>
      </w:r>
      <w:r w:rsidRPr="005C042E">
        <w:rPr>
          <w:u w:val="single"/>
        </w:rPr>
        <w:t xml:space="preserve">Presently, the </w:t>
      </w:r>
      <w:r w:rsidRPr="005C042E">
        <w:rPr>
          <w:b/>
          <w:iCs/>
          <w:u w:val="single"/>
          <w:bdr w:val="single" w:sz="8" w:space="0" w:color="auto"/>
        </w:rPr>
        <w:t>net U.S. gain from its alliance relationships is considerably less</w:t>
      </w:r>
      <w:r w:rsidRPr="005C042E">
        <w:rPr>
          <w:u w:val="single"/>
        </w:rPr>
        <w:t xml:space="preserve"> than it was in the Cold War and is not commensurate with the cost. The bargain has become </w:t>
      </w:r>
      <w:r w:rsidRPr="005C042E">
        <w:rPr>
          <w:b/>
          <w:iCs/>
          <w:u w:val="single"/>
          <w:bdr w:val="single" w:sz="8" w:space="0" w:color="auto"/>
        </w:rPr>
        <w:t>unprofitable</w:t>
      </w:r>
      <w:r w:rsidRPr="005C042E">
        <w:rPr>
          <w:u w:val="single"/>
        </w:rPr>
        <w:t xml:space="preserve"> to the United States and requires renegotiation. The United States provides security around the world. This was understandable when a powerful Soviet Union potentially threatened prosperous, middle-sized countries on its periphery. This is no longer the case.</w:t>
      </w:r>
      <w:r w:rsidRPr="005C042E">
        <w:rPr>
          <w:sz w:val="16"/>
        </w:rPr>
        <w:t xml:space="preserve"> The Europeans in the </w:t>
      </w:r>
      <w:r w:rsidRPr="005C042E">
        <w:rPr>
          <w:b/>
          <w:iCs/>
          <w:u w:val="single"/>
          <w:bdr w:val="single" w:sz="8" w:space="0" w:color="auto"/>
        </w:rPr>
        <w:t>N</w:t>
      </w:r>
      <w:r w:rsidRPr="005C042E">
        <w:rPr>
          <w:u w:val="single"/>
        </w:rPr>
        <w:t xml:space="preserve">orth </w:t>
      </w:r>
      <w:r w:rsidRPr="005C042E">
        <w:rPr>
          <w:b/>
          <w:iCs/>
          <w:u w:val="single"/>
          <w:bdr w:val="single" w:sz="8" w:space="0" w:color="auto"/>
        </w:rPr>
        <w:t>A</w:t>
      </w:r>
      <w:r w:rsidRPr="005C042E">
        <w:rPr>
          <w:u w:val="single"/>
        </w:rPr>
        <w:t xml:space="preserve">tlantic </w:t>
      </w:r>
      <w:r w:rsidRPr="005C042E">
        <w:rPr>
          <w:b/>
          <w:iCs/>
          <w:u w:val="single"/>
          <w:bdr w:val="single" w:sz="8" w:space="0" w:color="auto"/>
        </w:rPr>
        <w:t>T</w:t>
      </w:r>
      <w:r w:rsidRPr="005C042E">
        <w:rPr>
          <w:u w:val="single"/>
        </w:rPr>
        <w:t xml:space="preserve">reaty </w:t>
      </w:r>
      <w:r w:rsidRPr="005C042E">
        <w:rPr>
          <w:b/>
          <w:iCs/>
          <w:u w:val="single"/>
          <w:bdr w:val="single" w:sz="8" w:space="0" w:color="auto"/>
        </w:rPr>
        <w:t>O</w:t>
      </w:r>
      <w:r w:rsidRPr="005C042E">
        <w:rPr>
          <w:u w:val="single"/>
        </w:rPr>
        <w:t xml:space="preserve">rganization, and </w:t>
      </w:r>
      <w:r w:rsidRPr="005C042E">
        <w:rPr>
          <w:b/>
          <w:iCs/>
          <w:u w:val="single"/>
          <w:bdr w:val="single" w:sz="8" w:space="0" w:color="auto"/>
        </w:rPr>
        <w:t>Japan</w:t>
      </w:r>
      <w:r w:rsidRPr="005C042E">
        <w:rPr>
          <w:u w:val="single"/>
        </w:rPr>
        <w:t xml:space="preserve">, do face some potential threats, but </w:t>
      </w:r>
      <w:r w:rsidRPr="005C042E">
        <w:rPr>
          <w:b/>
          <w:iCs/>
          <w:u w:val="single"/>
          <w:bdr w:val="single" w:sz="8" w:space="0" w:color="auto"/>
        </w:rPr>
        <w:t>not enough to elicit</w:t>
      </w:r>
      <w:r w:rsidRPr="005C042E">
        <w:rPr>
          <w:u w:val="single"/>
        </w:rPr>
        <w:t xml:space="preserve"> serious </w:t>
      </w:r>
      <w:r w:rsidRPr="005C042E">
        <w:rPr>
          <w:b/>
          <w:iCs/>
          <w:u w:val="single"/>
          <w:bdr w:val="single" w:sz="8" w:space="0" w:color="auto"/>
        </w:rPr>
        <w:t>military efforts</w:t>
      </w:r>
      <w:r w:rsidRPr="005C042E">
        <w:rPr>
          <w:u w:val="single"/>
        </w:rPr>
        <w:t xml:space="preserve">, especially given the U.S. guarantee. Whatever residual threat Russia poses to Europe could easily be addressed by Europeans themselves. China does not presently pose the threat to Japan once generated by the Soviet Union, but China’s power is growing and probably will grow more significantly over the next several decades. Japan could make a much more significant contribution to its own defense today and could make significant contributions in the future. </w:t>
      </w:r>
      <w:r w:rsidRPr="005C042E">
        <w:rPr>
          <w:sz w:val="16"/>
        </w:rPr>
        <w:t xml:space="preserve">Europe and Japan could also make larger contributions to security problems farther afield, in which they have an interest, but to which they contribute less than they could. The limited efforts of its principal allies have several negative consequences for the United States. </w:t>
      </w:r>
      <w:r w:rsidRPr="005C042E">
        <w:rPr>
          <w:u w:val="single"/>
        </w:rPr>
        <w:t xml:space="preserve">The most obvious negative consequence is that the United States </w:t>
      </w:r>
      <w:r w:rsidRPr="005C042E">
        <w:rPr>
          <w:b/>
          <w:iCs/>
          <w:u w:val="single"/>
          <w:bdr w:val="single" w:sz="8" w:space="0" w:color="auto"/>
        </w:rPr>
        <w:t>overspends on its military</w:t>
      </w:r>
      <w:r w:rsidRPr="005C042E">
        <w:rPr>
          <w:u w:val="single"/>
        </w:rPr>
        <w:t xml:space="preserve">. </w:t>
      </w:r>
      <w:r w:rsidRPr="005C042E">
        <w:rPr>
          <w:sz w:val="16"/>
        </w:rPr>
        <w:t xml:space="preserve">If these countries did more, the United States could do less. Second, these alliances play a strange role in the U.S. security policy debate. Advocates of </w:t>
      </w:r>
      <w:proofErr w:type="gramStart"/>
      <w:r w:rsidRPr="005C042E">
        <w:rPr>
          <w:sz w:val="16"/>
        </w:rPr>
        <w:t>particular U.S.</w:t>
      </w:r>
      <w:proofErr w:type="gramEnd"/>
      <w:r w:rsidRPr="005C042E">
        <w:rPr>
          <w:sz w:val="16"/>
        </w:rPr>
        <w:t xml:space="preserve"> programs and policies often claim that failure to follow their advice will weaken our alliances. This is related to a third problem, </w:t>
      </w:r>
      <w:r w:rsidRPr="005C042E">
        <w:rPr>
          <w:u w:val="single"/>
        </w:rPr>
        <w:t>these alliances are institutionalized and within U.S. policy debates are portrayed as alliances, rather than what they are, U.S. guarantees</w:t>
      </w:r>
      <w:r w:rsidRPr="005C042E">
        <w:rPr>
          <w:sz w:val="16"/>
        </w:rPr>
        <w:t xml:space="preserve">. United States policy advocates can use these allies to make it appear that their projects have deeper international support than they </w:t>
      </w:r>
      <w:proofErr w:type="gramStart"/>
      <w:r w:rsidRPr="005C042E">
        <w:rPr>
          <w:sz w:val="16"/>
        </w:rPr>
        <w:t>do, and</w:t>
      </w:r>
      <w:proofErr w:type="gramEnd"/>
      <w:r w:rsidRPr="005C042E">
        <w:rPr>
          <w:sz w:val="16"/>
        </w:rPr>
        <w:t xml:space="preserve"> help to make it seem that any given project will garner more contributions than it will, even though these claims are difficult to measure. Polls consistently show that Americans are more likely to support the use of force when they have allies involved. 28 </w:t>
      </w:r>
      <w:r w:rsidRPr="005C042E">
        <w:rPr>
          <w:u w:val="single"/>
        </w:rPr>
        <w:t xml:space="preserve">Thus the U.S. share can be made to appear low up front, when in fact the United States will likely end up bearing the </w:t>
      </w:r>
      <w:r w:rsidRPr="005C042E">
        <w:rPr>
          <w:b/>
          <w:iCs/>
          <w:u w:val="single"/>
          <w:bdr w:val="single" w:sz="8" w:space="0" w:color="auto"/>
        </w:rPr>
        <w:t>lion’s share</w:t>
      </w:r>
      <w:r w:rsidRPr="005C042E">
        <w:rPr>
          <w:u w:val="single"/>
        </w:rPr>
        <w:t xml:space="preserve"> of the project’s cost</w:t>
      </w:r>
      <w:r w:rsidRPr="005C042E">
        <w:rPr>
          <w:sz w:val="16"/>
        </w:rPr>
        <w:t>. 29</w:t>
      </w:r>
    </w:p>
    <w:p w:rsidR="0039688B" w:rsidRDefault="0039688B" w:rsidP="0039688B">
      <w:pPr>
        <w:pStyle w:val="Heading3"/>
      </w:pPr>
      <w:r>
        <w:t>Defense – Extended Deterrence Fails</w:t>
      </w:r>
    </w:p>
    <w:p w:rsidR="0039688B" w:rsidRDefault="0039688B" w:rsidP="0039688B">
      <w:pPr>
        <w:pStyle w:val="Heading4"/>
      </w:pPr>
      <w:r>
        <w:t>Extended deterrence fails</w:t>
      </w:r>
    </w:p>
    <w:p w:rsidR="0039688B" w:rsidRPr="002F7261" w:rsidRDefault="0039688B" w:rsidP="0039688B">
      <w:r>
        <w:rPr>
          <w:rStyle w:val="Style13ptBold"/>
        </w:rPr>
        <w:t xml:space="preserve">Gomez 18 – </w:t>
      </w:r>
      <w:r w:rsidRPr="002F7261">
        <w:t xml:space="preserve">[Eric Gomez is a policy analyst for defense and foreign policy studies at the Cato Institute; Eric Gomez is a policy analyst for defense and foreign policy studies at the Cato Institute; 2/28/18; Texas National Security Review; </w:t>
      </w:r>
      <w:hyperlink r:id="rId6" w:history="1">
        <w:r w:rsidRPr="002F7261">
          <w:rPr>
            <w:rStyle w:val="Hyperlink"/>
          </w:rPr>
          <w:t>https://tnsr.org/roundtable/book-review-roundtable-future-extended-deterrence/</w:t>
        </w:r>
      </w:hyperlink>
      <w:r w:rsidRPr="002F7261">
        <w:t xml:space="preserve">; Acc. 7/6/19] </w:t>
      </w:r>
      <w:proofErr w:type="spellStart"/>
      <w:r w:rsidRPr="002F7261">
        <w:t>KWu</w:t>
      </w:r>
      <w:proofErr w:type="spellEnd"/>
    </w:p>
    <w:p w:rsidR="0039688B" w:rsidRDefault="0039688B" w:rsidP="0039688B">
      <w:pPr>
        <w:rPr>
          <w:rStyle w:val="StyleUnderline"/>
        </w:rPr>
      </w:pPr>
      <w:r w:rsidRPr="002F7261">
        <w:rPr>
          <w:sz w:val="16"/>
        </w:rPr>
        <w:t xml:space="preserve">Despite stringent international sanctions, North Korea’s nuclear weapons and ballistic missile programs have developed at breakneck speed and show no sign of slowing down. The Trump administration’s “maximum pressure” approach to the problem has little to show besides growing fear of a U.S. preemptive strike and a war of words between two colorful leaders. Yet </w:t>
      </w:r>
      <w:r w:rsidRPr="00583DF4">
        <w:rPr>
          <w:rStyle w:val="StyleUnderline"/>
        </w:rPr>
        <w:t>No</w:t>
      </w:r>
      <w:r w:rsidRPr="002F7261">
        <w:rPr>
          <w:sz w:val="16"/>
        </w:rPr>
        <w:t xml:space="preserve">rth </w:t>
      </w:r>
      <w:r w:rsidRPr="00583DF4">
        <w:rPr>
          <w:rStyle w:val="StyleUnderline"/>
        </w:rPr>
        <w:t>Ko</w:t>
      </w:r>
      <w:r w:rsidRPr="002F7261">
        <w:rPr>
          <w:sz w:val="16"/>
        </w:rPr>
        <w:t>rea</w:t>
      </w:r>
      <w:r w:rsidRPr="00583DF4">
        <w:rPr>
          <w:rStyle w:val="StyleUnderline"/>
        </w:rPr>
        <w:t>’s</w:t>
      </w:r>
      <w:r w:rsidRPr="002F7261">
        <w:rPr>
          <w:sz w:val="16"/>
        </w:rPr>
        <w:t xml:space="preserve"> </w:t>
      </w:r>
      <w:r w:rsidRPr="00583DF4">
        <w:rPr>
          <w:rStyle w:val="StyleUnderline"/>
        </w:rPr>
        <w:t>ability to hold the U</w:t>
      </w:r>
      <w:r w:rsidRPr="002F7261">
        <w:rPr>
          <w:sz w:val="16"/>
        </w:rPr>
        <w:t xml:space="preserve">nited </w:t>
      </w:r>
      <w:r w:rsidRPr="00583DF4">
        <w:rPr>
          <w:rStyle w:val="StyleUnderline"/>
        </w:rPr>
        <w:t>S</w:t>
      </w:r>
      <w:r w:rsidRPr="002F7261">
        <w:rPr>
          <w:sz w:val="16"/>
        </w:rPr>
        <w:t xml:space="preserve">tates </w:t>
      </w:r>
      <w:r w:rsidRPr="00583DF4">
        <w:rPr>
          <w:rStyle w:val="StyleUnderline"/>
        </w:rPr>
        <w:t>homeland at risk with a nuclear weapon raises important questions about the future of extended deterrence commitments and especially the U.S. nuclear umbrella over South Korea and Japan</w:t>
      </w:r>
      <w:r w:rsidRPr="002F7261">
        <w:rPr>
          <w:sz w:val="16"/>
        </w:rPr>
        <w:t xml:space="preserve">.5 </w:t>
      </w:r>
      <w:r w:rsidRPr="002F7261">
        <w:rPr>
          <w:rStyle w:val="StyleUnderline"/>
        </w:rPr>
        <w:t xml:space="preserve">China’s growing military power also </w:t>
      </w:r>
      <w:r w:rsidRPr="002F7261">
        <w:rPr>
          <w:rStyle w:val="Emphasis"/>
        </w:rPr>
        <w:t>presents a serious</w:t>
      </w:r>
      <w:r w:rsidRPr="002F7261">
        <w:rPr>
          <w:sz w:val="16"/>
        </w:rPr>
        <w:t xml:space="preserve">, albeit less urgent, </w:t>
      </w:r>
      <w:r w:rsidRPr="002F7261">
        <w:rPr>
          <w:rStyle w:val="Emphasis"/>
        </w:rPr>
        <w:t>challenge to extended deterrence.</w:t>
      </w:r>
      <w:r w:rsidRPr="002F7261">
        <w:rPr>
          <w:sz w:val="16"/>
        </w:rPr>
        <w:t xml:space="preserve"> </w:t>
      </w:r>
      <w:r w:rsidRPr="002F7261">
        <w:rPr>
          <w:rStyle w:val="StyleUnderline"/>
        </w:rPr>
        <w:t>Improvements in weapons technology, extensive organizational reforms, and assertive moves in disputed areas like the S</w:t>
      </w:r>
      <w:r w:rsidRPr="002F7261">
        <w:rPr>
          <w:sz w:val="16"/>
        </w:rPr>
        <w:t xml:space="preserve">outh </w:t>
      </w:r>
      <w:r w:rsidRPr="002F7261">
        <w:rPr>
          <w:rStyle w:val="StyleUnderline"/>
        </w:rPr>
        <w:t>C</w:t>
      </w:r>
      <w:r w:rsidRPr="002F7261">
        <w:rPr>
          <w:sz w:val="16"/>
        </w:rPr>
        <w:t xml:space="preserve">hina </w:t>
      </w:r>
      <w:r w:rsidRPr="002F7261">
        <w:rPr>
          <w:rStyle w:val="StyleUnderline"/>
        </w:rPr>
        <w:t>S</w:t>
      </w:r>
      <w:r w:rsidRPr="002F7261">
        <w:rPr>
          <w:sz w:val="16"/>
        </w:rPr>
        <w:t xml:space="preserve">ea </w:t>
      </w:r>
      <w:r w:rsidRPr="002F7261">
        <w:rPr>
          <w:rStyle w:val="StyleUnderline"/>
        </w:rPr>
        <w:t xml:space="preserve">stoke </w:t>
      </w:r>
      <w:r w:rsidRPr="002F7261">
        <w:rPr>
          <w:rStyle w:val="Emphasis"/>
        </w:rPr>
        <w:t>regional fears that China’s rise may not be peaceful</w:t>
      </w:r>
      <w:r w:rsidRPr="002F7261">
        <w:rPr>
          <w:sz w:val="16"/>
        </w:rPr>
        <w:t xml:space="preserve">. </w:t>
      </w:r>
      <w:r w:rsidRPr="002F7261">
        <w:rPr>
          <w:rStyle w:val="StyleUnderline"/>
        </w:rPr>
        <w:t>As Beijing narrows the local balance of power gap with the United States, security commitments made by Washington decades ago could become harder to maintain</w:t>
      </w:r>
      <w:r w:rsidRPr="002F7261">
        <w:rPr>
          <w:sz w:val="16"/>
        </w:rPr>
        <w:t xml:space="preserve">.6 A relatively calm U.S.-China relationship suggests a very low probability of a serious crisis for the foreseeable future, but U.S. policymakers must keep this long-term challenge in the back of their mind as they contend with the immediate crisis on the Korean Peninsula. </w:t>
      </w:r>
      <w:r w:rsidRPr="002F7261">
        <w:rPr>
          <w:rStyle w:val="StyleUnderline"/>
        </w:rPr>
        <w:t>Both the No</w:t>
      </w:r>
      <w:r w:rsidRPr="002F7261">
        <w:rPr>
          <w:sz w:val="16"/>
        </w:rPr>
        <w:t xml:space="preserve">rth </w:t>
      </w:r>
      <w:r w:rsidRPr="002F7261">
        <w:rPr>
          <w:rStyle w:val="StyleUnderline"/>
        </w:rPr>
        <w:t>Ko</w:t>
      </w:r>
      <w:r w:rsidRPr="002F7261">
        <w:rPr>
          <w:sz w:val="16"/>
        </w:rPr>
        <w:t xml:space="preserve">rea </w:t>
      </w:r>
      <w:r w:rsidRPr="002F7261">
        <w:rPr>
          <w:rStyle w:val="StyleUnderline"/>
        </w:rPr>
        <w:t xml:space="preserve">and China </w:t>
      </w:r>
      <w:r w:rsidRPr="002F7261">
        <w:rPr>
          <w:rStyle w:val="Emphasis"/>
        </w:rPr>
        <w:t>challenges</w:t>
      </w:r>
      <w:r w:rsidRPr="002F7261">
        <w:rPr>
          <w:rStyle w:val="StyleUnderline"/>
        </w:rPr>
        <w:t xml:space="preserve"> </w:t>
      </w:r>
      <w:r w:rsidRPr="002F7261">
        <w:rPr>
          <w:sz w:val="16"/>
        </w:rPr>
        <w:t xml:space="preserve">make Terence </w:t>
      </w:r>
      <w:proofErr w:type="spellStart"/>
      <w:r w:rsidRPr="002F7261">
        <w:rPr>
          <w:sz w:val="16"/>
        </w:rPr>
        <w:t>Roehrig’s</w:t>
      </w:r>
      <w:proofErr w:type="spellEnd"/>
      <w:r w:rsidRPr="002F7261">
        <w:rPr>
          <w:sz w:val="16"/>
        </w:rPr>
        <w:t xml:space="preserve"> book, Japan, South Korea, and </w:t>
      </w:r>
      <w:r w:rsidRPr="002F7261">
        <w:rPr>
          <w:rStyle w:val="Emphasis"/>
        </w:rPr>
        <w:t>the</w:t>
      </w:r>
      <w:r w:rsidRPr="002F7261">
        <w:rPr>
          <w:rStyle w:val="StyleUnderline"/>
        </w:rPr>
        <w:t xml:space="preserve"> United States </w:t>
      </w:r>
      <w:r w:rsidRPr="002F7261">
        <w:rPr>
          <w:rStyle w:val="Emphasis"/>
        </w:rPr>
        <w:t>Nuclear Umbrella</w:t>
      </w:r>
      <w:r w:rsidRPr="002F7261">
        <w:rPr>
          <w:rStyle w:val="StyleUnderline"/>
        </w:rPr>
        <w:t>, a valuable tool for American analysts grappling with questions of extended deterrence in an increasingly volatile Northeast Asia.</w:t>
      </w:r>
      <w:r w:rsidRPr="002F7261">
        <w:rPr>
          <w:sz w:val="16"/>
        </w:rPr>
        <w:t xml:space="preserve"> The book opens with an excellent summary of deterrence theory before laying out the history of the U.S. nuclear umbrella to Japan and South Korea. </w:t>
      </w:r>
      <w:proofErr w:type="spellStart"/>
      <w:r w:rsidRPr="002F7261">
        <w:rPr>
          <w:sz w:val="16"/>
        </w:rPr>
        <w:t>Roehrig</w:t>
      </w:r>
      <w:proofErr w:type="spellEnd"/>
      <w:r w:rsidRPr="002F7261">
        <w:rPr>
          <w:sz w:val="16"/>
        </w:rPr>
        <w:t xml:space="preserve"> uses this accessible blend of theory and history to explore the future of both extended deterrence and the nuclear umbrella. Although </w:t>
      </w:r>
      <w:proofErr w:type="spellStart"/>
      <w:r w:rsidRPr="002F7261">
        <w:rPr>
          <w:sz w:val="16"/>
        </w:rPr>
        <w:t>Roehrig</w:t>
      </w:r>
      <w:proofErr w:type="spellEnd"/>
      <w:r w:rsidRPr="002F7261">
        <w:rPr>
          <w:sz w:val="16"/>
        </w:rPr>
        <w:t xml:space="preserve"> treads somewhat cautiously in his </w:t>
      </w:r>
      <w:proofErr w:type="gramStart"/>
      <w:r w:rsidRPr="002F7261">
        <w:rPr>
          <w:sz w:val="16"/>
        </w:rPr>
        <w:t>analysis, and</w:t>
      </w:r>
      <w:proofErr w:type="gramEnd"/>
      <w:r w:rsidRPr="002F7261">
        <w:rPr>
          <w:sz w:val="16"/>
        </w:rPr>
        <w:t xml:space="preserve"> has left some important strategy and policy debates under-discussed, his is an otherwise exceptional book that offers a great starting point for future research. </w:t>
      </w:r>
      <w:proofErr w:type="spellStart"/>
      <w:r w:rsidRPr="002F7261">
        <w:rPr>
          <w:rStyle w:val="StyleUnderline"/>
        </w:rPr>
        <w:t>Roehrig</w:t>
      </w:r>
      <w:proofErr w:type="spellEnd"/>
      <w:r w:rsidRPr="002F7261">
        <w:rPr>
          <w:rStyle w:val="StyleUnderline"/>
        </w:rPr>
        <w:t xml:space="preserve"> makes two important arguments about the nuclear umbrella and the role it plays in extended deterrence. </w:t>
      </w:r>
      <w:r w:rsidRPr="002F7261">
        <w:rPr>
          <w:sz w:val="16"/>
        </w:rPr>
        <w:t>First, he argues that “</w:t>
      </w:r>
      <w:r w:rsidRPr="002F7261">
        <w:rPr>
          <w:rStyle w:val="StyleUnderline"/>
        </w:rPr>
        <w:t>The nuclear umbrella</w:t>
      </w:r>
      <w:r w:rsidRPr="002F7261">
        <w:rPr>
          <w:sz w:val="16"/>
        </w:rPr>
        <w:t xml:space="preserve"> [over Japan and South Korea] </w:t>
      </w:r>
      <w:r w:rsidRPr="002F7261">
        <w:rPr>
          <w:rStyle w:val="StyleUnderline"/>
        </w:rPr>
        <w:t xml:space="preserve">likely does little to deter anything other than nuclear war, </w:t>
      </w:r>
      <w:r w:rsidRPr="002F7261">
        <w:rPr>
          <w:rStyle w:val="Emphasis"/>
        </w:rPr>
        <w:t xml:space="preserve">because threats to use nuclear weapons…are </w:t>
      </w:r>
      <w:r w:rsidRPr="002F7261">
        <w:rPr>
          <w:sz w:val="16"/>
        </w:rPr>
        <w:t>simply</w:t>
      </w:r>
      <w:r w:rsidRPr="002F7261">
        <w:rPr>
          <w:rStyle w:val="Emphasis"/>
        </w:rPr>
        <w:t xml:space="preserve"> not </w:t>
      </w:r>
      <w:r w:rsidRPr="002F7261">
        <w:rPr>
          <w:sz w:val="16"/>
        </w:rPr>
        <w:t>very</w:t>
      </w:r>
      <w:r w:rsidRPr="002F7261">
        <w:rPr>
          <w:rStyle w:val="Emphasis"/>
        </w:rPr>
        <w:t xml:space="preserve"> credible</w:t>
      </w:r>
      <w:r w:rsidRPr="002F7261">
        <w:rPr>
          <w:sz w:val="16"/>
        </w:rPr>
        <w:t xml:space="preserve">.”7 During the Cold War, nuclear weapons were the best way for the United States and its allies to offset the large militaries of North Korea and China. </w:t>
      </w:r>
      <w:r w:rsidRPr="002F7261">
        <w:rPr>
          <w:rStyle w:val="StyleUnderline"/>
        </w:rPr>
        <w:t>Today</w:t>
      </w:r>
      <w:r w:rsidRPr="002F7261">
        <w:rPr>
          <w:sz w:val="16"/>
        </w:rPr>
        <w:t xml:space="preserve">, however, modern conventional weapons provide the United States and its allies with other means for countering quantitatively superior adversaries without the same need for nuclear weapons. As </w:t>
      </w:r>
      <w:proofErr w:type="spellStart"/>
      <w:r w:rsidRPr="002F7261">
        <w:rPr>
          <w:sz w:val="16"/>
        </w:rPr>
        <w:t>Roehrig</w:t>
      </w:r>
      <w:proofErr w:type="spellEnd"/>
      <w:r w:rsidRPr="002F7261">
        <w:rPr>
          <w:sz w:val="16"/>
        </w:rPr>
        <w:t xml:space="preserve"> writes, “The United States has numerous, potent conventional options that would have similar strategic effects [as nuclear weapons] on an adversary and would be highly credible.”8 </w:t>
      </w:r>
      <w:proofErr w:type="spellStart"/>
      <w:r w:rsidRPr="002F7261">
        <w:rPr>
          <w:sz w:val="16"/>
        </w:rPr>
        <w:t>Roehrig</w:t>
      </w:r>
      <w:proofErr w:type="spellEnd"/>
      <w:r w:rsidRPr="002F7261">
        <w:rPr>
          <w:sz w:val="16"/>
        </w:rPr>
        <w:t xml:space="preserve"> does acknowledge that </w:t>
      </w:r>
      <w:r w:rsidRPr="002F7261">
        <w:rPr>
          <w:rStyle w:val="StyleUnderline"/>
        </w:rPr>
        <w:t>the destructive power of nuclear weapons coupled with ambiguity over the conditions that would lead to their use may be valuable for deterrence, but the</w:t>
      </w:r>
      <w:r w:rsidRPr="002F7261">
        <w:rPr>
          <w:sz w:val="16"/>
        </w:rPr>
        <w:t xml:space="preserve"> book’s </w:t>
      </w:r>
      <w:r w:rsidRPr="002F7261">
        <w:rPr>
          <w:rStyle w:val="StyleUnderline"/>
        </w:rPr>
        <w:t xml:space="preserve">core take-away is that the nuclear umbrella is real but </w:t>
      </w:r>
      <w:r w:rsidRPr="002F7261">
        <w:rPr>
          <w:rStyle w:val="Emphasis"/>
        </w:rPr>
        <w:t>is not</w:t>
      </w:r>
      <w:r w:rsidRPr="002F7261">
        <w:rPr>
          <w:rStyle w:val="StyleUnderline"/>
        </w:rPr>
        <w:t xml:space="preserve">, in the end, </w:t>
      </w:r>
      <w:r w:rsidRPr="002F7261">
        <w:rPr>
          <w:rStyle w:val="Emphasis"/>
        </w:rPr>
        <w:t>credible for its primary purported aim of deterrence</w:t>
      </w:r>
      <w:r w:rsidRPr="002F7261">
        <w:rPr>
          <w:rStyle w:val="StyleUnderline"/>
        </w:rPr>
        <w:t>.</w:t>
      </w:r>
    </w:p>
    <w:p w:rsidR="0039688B" w:rsidRDefault="0039688B" w:rsidP="0039688B"/>
    <w:p w:rsidR="005110B1" w:rsidRDefault="005110B1" w:rsidP="005110B1">
      <w:pPr>
        <w:pStyle w:val="Heading2"/>
      </w:pPr>
      <w:r>
        <w:t>Top Level – Offense</w:t>
      </w:r>
    </w:p>
    <w:p w:rsidR="00917AA9" w:rsidRDefault="00917AA9" w:rsidP="00917AA9">
      <w:pPr>
        <w:pStyle w:val="Heading3"/>
      </w:pPr>
      <w:r>
        <w:t>Alliances Bad – Laundry List</w:t>
      </w:r>
    </w:p>
    <w:p w:rsidR="00917AA9" w:rsidRDefault="00917AA9" w:rsidP="00917AA9">
      <w:pPr>
        <w:pStyle w:val="Heading4"/>
      </w:pPr>
      <w:r>
        <w:t>Permanent alliances pull the US into needless wars and cause excessive defense spending in the US</w:t>
      </w:r>
    </w:p>
    <w:p w:rsidR="00917AA9" w:rsidRPr="005855F2" w:rsidRDefault="00917AA9" w:rsidP="00917AA9">
      <w:r>
        <w:rPr>
          <w:rStyle w:val="Style13ptBold"/>
        </w:rPr>
        <w:t xml:space="preserve">Friedman 18 – </w:t>
      </w:r>
      <w:r w:rsidRPr="005855F2">
        <w:t xml:space="preserve">[Benjamin H. Friedman is a Senior Fellow and Defense Scholar at Defense Priorities; Bad Idea: Permanent Alliances; December 2018; Bad Ideas in National Security; </w:t>
      </w:r>
      <w:hyperlink r:id="rId7" w:history="1">
        <w:r w:rsidRPr="005855F2">
          <w:rPr>
            <w:rStyle w:val="Hyperlink"/>
          </w:rPr>
          <w:t>http://defense360.csis.org/wp-content/uploads/2018/12/Friedman_Bad-Idea_Permanent-Alliances_Formatted.pdf</w:t>
        </w:r>
      </w:hyperlink>
      <w:r w:rsidRPr="005855F2">
        <w:t xml:space="preserve">; Acc. 7/6/2019] </w:t>
      </w:r>
      <w:proofErr w:type="spellStart"/>
      <w:r w:rsidRPr="005855F2">
        <w:t>KWu</w:t>
      </w:r>
      <w:proofErr w:type="spellEnd"/>
    </w:p>
    <w:p w:rsidR="00917AA9" w:rsidRPr="007A5D3F" w:rsidRDefault="00917AA9" w:rsidP="00917AA9">
      <w:pPr>
        <w:rPr>
          <w:rStyle w:val="StyleUnderline"/>
        </w:rPr>
      </w:pPr>
      <w:r w:rsidRPr="007A5D3F">
        <w:rPr>
          <w:rStyle w:val="StyleUnderline"/>
        </w:rPr>
        <w:t>In Washington, military alliances have become an end in themselves rather than a means to security; an icon</w:t>
      </w:r>
      <w:r>
        <w:rPr>
          <w:rStyle w:val="StyleUnderline"/>
        </w:rPr>
        <w:t xml:space="preserve"> </w:t>
      </w:r>
      <w:r w:rsidRPr="007A5D3F">
        <w:rPr>
          <w:rStyle w:val="StyleUnderline"/>
        </w:rPr>
        <w:t>for worship</w:t>
      </w:r>
      <w:r w:rsidRPr="007A5D3F">
        <w:rPr>
          <w:sz w:val="16"/>
        </w:rPr>
        <w:t xml:space="preserve">, instead of a policy with costs and benefits worth weighing. </w:t>
      </w:r>
      <w:r w:rsidRPr="007A5D3F">
        <w:rPr>
          <w:rStyle w:val="StyleUnderline"/>
        </w:rPr>
        <w:t>The idea that alliances should be</w:t>
      </w:r>
      <w:r>
        <w:rPr>
          <w:rStyle w:val="StyleUnderline"/>
        </w:rPr>
        <w:t xml:space="preserve"> </w:t>
      </w:r>
      <w:r w:rsidRPr="007A5D3F">
        <w:rPr>
          <w:rStyle w:val="StyleUnderline"/>
        </w:rPr>
        <w:t>permanent</w:t>
      </w:r>
      <w:proofErr w:type="gramStart"/>
      <w:r w:rsidRPr="007A5D3F">
        <w:rPr>
          <w:rStyle w:val="StyleUnderline"/>
        </w:rPr>
        <w:t>—“</w:t>
      </w:r>
      <w:proofErr w:type="gramEnd"/>
      <w:r w:rsidRPr="007A5D3F">
        <w:rPr>
          <w:rStyle w:val="StyleUnderline"/>
        </w:rPr>
        <w:t>embedded in the DNA of American foreign policy and not sort of beginning and ending</w:t>
      </w:r>
      <w:r w:rsidRPr="007A5D3F">
        <w:rPr>
          <w:sz w:val="16"/>
        </w:rPr>
        <w:t>,” as Secretary of State Hillary Clinton put it—</w:t>
      </w:r>
      <w:r w:rsidRPr="007A5D3F">
        <w:rPr>
          <w:rStyle w:val="Emphasis"/>
        </w:rPr>
        <w:t>has replaced George Washington’s fear that permanent alliances</w:t>
      </w:r>
      <w:r>
        <w:rPr>
          <w:rStyle w:val="Emphasis"/>
        </w:rPr>
        <w:t xml:space="preserve"> </w:t>
      </w:r>
      <w:r w:rsidRPr="007A5D3F">
        <w:rPr>
          <w:rStyle w:val="Emphasis"/>
        </w:rPr>
        <w:t xml:space="preserve">meant “infusing” foreign enmities into U.S. politics and needless participation in other states’ wars. </w:t>
      </w:r>
      <w:r w:rsidRPr="007A5D3F">
        <w:rPr>
          <w:rStyle w:val="StyleUnderline"/>
        </w:rPr>
        <w:t>The</w:t>
      </w:r>
      <w:r>
        <w:rPr>
          <w:rStyle w:val="StyleUnderline"/>
        </w:rPr>
        <w:t xml:space="preserve"> </w:t>
      </w:r>
      <w:r w:rsidRPr="007A5D3F">
        <w:rPr>
          <w:rStyle w:val="StyleUnderline"/>
        </w:rPr>
        <w:t>United States now casually collects allies</w:t>
      </w:r>
      <w:r w:rsidRPr="007A5D3F">
        <w:rPr>
          <w:sz w:val="16"/>
        </w:rPr>
        <w:t xml:space="preserve">, like Montenegro, which became the twenty-eighth member of the North Atlantic Treaty Organization (NATO) last year after the faintest of Senate debates, </w:t>
      </w:r>
      <w:r w:rsidRPr="007A5D3F">
        <w:rPr>
          <w:rStyle w:val="Emphasis"/>
        </w:rPr>
        <w:t>as if they are</w:t>
      </w:r>
      <w:r>
        <w:rPr>
          <w:rStyle w:val="Emphasis"/>
        </w:rPr>
        <w:t xml:space="preserve"> </w:t>
      </w:r>
      <w:r w:rsidRPr="007A5D3F">
        <w:rPr>
          <w:rStyle w:val="Emphasis"/>
        </w:rPr>
        <w:t>friendship badges rather than promises to defend states, risk nuclear war, and possibly kill millions of people</w:t>
      </w:r>
      <w:r>
        <w:rPr>
          <w:rStyle w:val="Emphasis"/>
        </w:rPr>
        <w:t xml:space="preserve"> </w:t>
      </w:r>
      <w:r w:rsidRPr="007A5D3F">
        <w:rPr>
          <w:sz w:val="16"/>
        </w:rPr>
        <w:t xml:space="preserve">on their behalf. </w:t>
      </w:r>
      <w:r w:rsidRPr="007A5D3F">
        <w:rPr>
          <w:rStyle w:val="Emphasis"/>
        </w:rPr>
        <w:t>About a third of the world’s countries are U.S. allies in some sense</w:t>
      </w:r>
      <w:r w:rsidRPr="007A5D3F">
        <w:rPr>
          <w:sz w:val="16"/>
        </w:rPr>
        <w:t xml:space="preserve">. The commitments through the Rio Treaty to most of South and Central America do not mean much these days, </w:t>
      </w:r>
      <w:r w:rsidRPr="007A5D3F">
        <w:rPr>
          <w:rStyle w:val="StyleUnderline"/>
        </w:rPr>
        <w:t>but the extension of security guarantees</w:t>
      </w:r>
      <w:r>
        <w:rPr>
          <w:rStyle w:val="StyleUnderline"/>
        </w:rPr>
        <w:t xml:space="preserve"> </w:t>
      </w:r>
      <w:r w:rsidRPr="007A5D3F">
        <w:rPr>
          <w:rStyle w:val="StyleUnderline"/>
        </w:rPr>
        <w:t>to NATO nations, plus Asian allies South Korea, Japan, and the Philippines, are key drivers of U.S. military</w:t>
      </w:r>
      <w:r>
        <w:rPr>
          <w:rStyle w:val="StyleUnderline"/>
        </w:rPr>
        <w:t xml:space="preserve"> </w:t>
      </w:r>
      <w:r w:rsidRPr="007A5D3F">
        <w:rPr>
          <w:rStyle w:val="StyleUnderline"/>
        </w:rPr>
        <w:t xml:space="preserve">requirements. Besides that, the United States has </w:t>
      </w:r>
      <w:proofErr w:type="gramStart"/>
      <w:r w:rsidRPr="007A5D3F">
        <w:rPr>
          <w:rStyle w:val="StyleUnderline"/>
        </w:rPr>
        <w:t>a number of</w:t>
      </w:r>
      <w:proofErr w:type="gramEnd"/>
      <w:r w:rsidRPr="007A5D3F">
        <w:rPr>
          <w:rStyle w:val="StyleUnderline"/>
        </w:rPr>
        <w:t xml:space="preserve"> quasi allies, who are not provided U.S. security</w:t>
      </w:r>
      <w:r>
        <w:rPr>
          <w:rStyle w:val="StyleUnderline"/>
        </w:rPr>
        <w:t xml:space="preserve"> </w:t>
      </w:r>
      <w:r w:rsidRPr="007A5D3F">
        <w:rPr>
          <w:rStyle w:val="StyleUnderline"/>
        </w:rPr>
        <w:t>guarantees by treaty, but get something similar through U.S. politics; the key ones are Israel, Taiwan, Saudi</w:t>
      </w:r>
      <w:r>
        <w:rPr>
          <w:rStyle w:val="StyleUnderline"/>
        </w:rPr>
        <w:t xml:space="preserve"> </w:t>
      </w:r>
      <w:r w:rsidRPr="007A5D3F">
        <w:rPr>
          <w:rStyle w:val="StyleUnderline"/>
        </w:rPr>
        <w:t>Arabia, and other Gulf States</w:t>
      </w:r>
      <w:r w:rsidRPr="007A5D3F">
        <w:rPr>
          <w:sz w:val="16"/>
        </w:rPr>
        <w:t xml:space="preserve">. </w:t>
      </w:r>
      <w:r w:rsidRPr="007A5D3F">
        <w:rPr>
          <w:rStyle w:val="StyleUnderline"/>
        </w:rPr>
        <w:t xml:space="preserve">U.S. alliances were formed by two goals. </w:t>
      </w:r>
      <w:r w:rsidRPr="007A5D3F">
        <w:rPr>
          <w:rStyle w:val="Emphasis"/>
        </w:rPr>
        <w:t>One was to balance the power of states viewed, usually with some</w:t>
      </w:r>
      <w:r>
        <w:rPr>
          <w:rStyle w:val="Emphasis"/>
        </w:rPr>
        <w:t xml:space="preserve"> </w:t>
      </w:r>
      <w:r w:rsidRPr="007A5D3F">
        <w:rPr>
          <w:rStyle w:val="Emphasis"/>
        </w:rPr>
        <w:t>exaggeration, as threats to overwhelm local rivals and become local hegemons threatening to the United</w:t>
      </w:r>
      <w:r>
        <w:rPr>
          <w:rStyle w:val="Emphasis"/>
        </w:rPr>
        <w:t xml:space="preserve"> </w:t>
      </w:r>
      <w:r w:rsidRPr="007A5D3F">
        <w:rPr>
          <w:rStyle w:val="Emphasis"/>
        </w:rPr>
        <w:t>States.</w:t>
      </w:r>
      <w:r w:rsidRPr="007A5D3F">
        <w:rPr>
          <w:sz w:val="16"/>
        </w:rPr>
        <w:t xml:space="preserve"> The other was to integrate past rivals Germany and Japan into coalitions less threatening to others. </w:t>
      </w:r>
      <w:r w:rsidRPr="007A5D3F">
        <w:rPr>
          <w:rStyle w:val="StyleUnderline"/>
        </w:rPr>
        <w:t>The fear of regional hegemons is significantly diminished today</w:t>
      </w:r>
      <w:r w:rsidRPr="007A5D3F">
        <w:rPr>
          <w:sz w:val="16"/>
        </w:rPr>
        <w:t>. With an economy smaller than Italy’s and demography only a tad better than a death spiral</w:t>
      </w:r>
      <w:r w:rsidRPr="007A5D3F">
        <w:rPr>
          <w:rStyle w:val="StyleUnderline"/>
        </w:rPr>
        <w:t>, Russia is not able to restore its Soviet empire</w:t>
      </w:r>
      <w:r w:rsidRPr="007A5D3F">
        <w:rPr>
          <w:sz w:val="16"/>
        </w:rPr>
        <w:t xml:space="preserve">. China is investing a steady share of its growing economy in its military but has little ability, whatever its desire, to overcome East Asia’s defense-dominant geography by bringing its forces across water or mountains to conquer rich and technologically proficient rivals. Technological trends are heightening the advantages afforded the defender in a conflict and should make U.S. rivals more self-reliant. </w:t>
      </w:r>
      <w:r w:rsidRPr="007A5D3F">
        <w:rPr>
          <w:rStyle w:val="StyleUnderline"/>
        </w:rPr>
        <w:t>When making wars or deterring imminent aggression, allies are mostly good to have. The trouble is making</w:t>
      </w:r>
      <w:r>
        <w:rPr>
          <w:rStyle w:val="StyleUnderline"/>
        </w:rPr>
        <w:t xml:space="preserve"> </w:t>
      </w:r>
      <w:r w:rsidRPr="007A5D3F">
        <w:rPr>
          <w:rStyle w:val="StyleUnderline"/>
        </w:rPr>
        <w:t>defense commitments permanent.</w:t>
      </w:r>
      <w:r w:rsidRPr="007A5D3F">
        <w:rPr>
          <w:sz w:val="16"/>
        </w:rPr>
        <w:t xml:space="preserve"> </w:t>
      </w:r>
      <w:r w:rsidRPr="007A5D3F">
        <w:rPr>
          <w:rStyle w:val="Emphasis"/>
        </w:rPr>
        <w:t>Open-ended security obligations encourage free-riding and moral hazard</w:t>
      </w:r>
      <w:r>
        <w:rPr>
          <w:rStyle w:val="Emphasis"/>
        </w:rPr>
        <w:t xml:space="preserve"> </w:t>
      </w:r>
      <w:r w:rsidRPr="007A5D3F">
        <w:rPr>
          <w:sz w:val="16"/>
        </w:rPr>
        <w:t xml:space="preserve">among those protected. </w:t>
      </w:r>
      <w:r w:rsidRPr="007A5D3F">
        <w:rPr>
          <w:rStyle w:val="StyleUnderline"/>
        </w:rPr>
        <w:t xml:space="preserve">They also require the maintenance of excessive U.S. force structure, which </w:t>
      </w:r>
      <w:r w:rsidRPr="007A5D3F">
        <w:rPr>
          <w:rStyle w:val="Emphasis"/>
        </w:rPr>
        <w:t>wastes</w:t>
      </w:r>
      <w:r>
        <w:rPr>
          <w:rStyle w:val="Emphasis"/>
        </w:rPr>
        <w:t xml:space="preserve"> </w:t>
      </w:r>
      <w:r w:rsidRPr="007A5D3F">
        <w:rPr>
          <w:rStyle w:val="Emphasis"/>
        </w:rPr>
        <w:t>money, encourages needless war, and perpetuates the myth that our security demands global dominance.</w:t>
      </w:r>
      <w:r>
        <w:rPr>
          <w:rStyle w:val="Emphasis"/>
        </w:rPr>
        <w:t xml:space="preserve"> </w:t>
      </w:r>
      <w:r w:rsidRPr="007A5D3F">
        <w:rPr>
          <w:rStyle w:val="StyleUnderline"/>
        </w:rPr>
        <w:t>Free-riding is the most obvious problem</w:t>
      </w:r>
      <w:r w:rsidRPr="007A5D3F">
        <w:rPr>
          <w:sz w:val="16"/>
        </w:rPr>
        <w:t xml:space="preserve">. President Trump’s treatment of NATO allies has created much Beltway consternation, but the United States has complained about its NATO allies’ defense spending since the midst of the Cold War, albeit more politely. The reason these complaints are not heeded, besides limited threats, is that U.S. defenses undercut European incentives to heighten their own. </w:t>
      </w:r>
      <w:r w:rsidRPr="007A5D3F">
        <w:rPr>
          <w:rStyle w:val="StyleUnderline"/>
        </w:rPr>
        <w:t>Washington’s rhetoric</w:t>
      </w:r>
      <w:r>
        <w:rPr>
          <w:rStyle w:val="StyleUnderline"/>
        </w:rPr>
        <w:t xml:space="preserve"> </w:t>
      </w:r>
      <w:r w:rsidRPr="007A5D3F">
        <w:rPr>
          <w:rStyle w:val="StyleUnderline"/>
        </w:rPr>
        <w:t>insisting that U.S. alliances are sacrosanct, regardless of conditions, tells allied leaders that they can safely</w:t>
      </w:r>
      <w:r>
        <w:rPr>
          <w:rStyle w:val="StyleUnderline"/>
        </w:rPr>
        <w:t xml:space="preserve"> </w:t>
      </w:r>
      <w:r w:rsidRPr="007A5D3F">
        <w:rPr>
          <w:rStyle w:val="StyleUnderline"/>
        </w:rPr>
        <w:t>genuflect to, but essentially ignore, U.S. demands for bigger military investment.</w:t>
      </w:r>
      <w:r>
        <w:rPr>
          <w:rStyle w:val="StyleUnderline"/>
        </w:rPr>
        <w:t xml:space="preserve"> </w:t>
      </w:r>
      <w:r w:rsidRPr="007A5D3F">
        <w:rPr>
          <w:sz w:val="16"/>
        </w:rPr>
        <w:t xml:space="preserve">Complaints notwithstanding, </w:t>
      </w:r>
      <w:r w:rsidRPr="007A5D3F">
        <w:rPr>
          <w:rStyle w:val="StyleUnderline"/>
        </w:rPr>
        <w:t>free-riding is largely an intended consequence of U.S. defense strategy</w:t>
      </w:r>
      <w:r w:rsidRPr="007A5D3F">
        <w:rPr>
          <w:sz w:val="16"/>
        </w:rPr>
        <w:t xml:space="preserve">. As the 1992 Defense Planning Guidance admitted, </w:t>
      </w:r>
      <w:r w:rsidRPr="007A5D3F">
        <w:rPr>
          <w:rStyle w:val="StyleUnderline"/>
        </w:rPr>
        <w:t>protecting allies prevents them from emerging as rivals to U.S.</w:t>
      </w:r>
      <w:r>
        <w:rPr>
          <w:rStyle w:val="StyleUnderline"/>
        </w:rPr>
        <w:t xml:space="preserve"> </w:t>
      </w:r>
      <w:r w:rsidRPr="007A5D3F">
        <w:rPr>
          <w:rStyle w:val="StyleUnderline"/>
        </w:rPr>
        <w:t xml:space="preserve">preeminence. </w:t>
      </w:r>
      <w:r w:rsidRPr="007A5D3F">
        <w:rPr>
          <w:rStyle w:val="Emphasis"/>
        </w:rPr>
        <w:t>Allies are meant to be useful</w:t>
      </w:r>
      <w:r w:rsidRPr="007A5D3F">
        <w:rPr>
          <w:sz w:val="16"/>
        </w:rPr>
        <w:t xml:space="preserve"> but infantilized, like little brothers that do our bidding without too much guff. </w:t>
      </w:r>
      <w:r w:rsidRPr="007A5D3F">
        <w:rPr>
          <w:rStyle w:val="StyleUnderline"/>
        </w:rPr>
        <w:t>That thinking explains Washington’s hostility to independent European military capability—better</w:t>
      </w:r>
      <w:r>
        <w:rPr>
          <w:rStyle w:val="StyleUnderline"/>
        </w:rPr>
        <w:t xml:space="preserve"> </w:t>
      </w:r>
      <w:r w:rsidRPr="007A5D3F">
        <w:rPr>
          <w:rStyle w:val="StyleUnderline"/>
        </w:rPr>
        <w:t>to have NATO subordinates than a European superpower that is not dependent.</w:t>
      </w:r>
      <w:r>
        <w:rPr>
          <w:rStyle w:val="StyleUnderline"/>
        </w:rPr>
        <w:t xml:space="preserve"> </w:t>
      </w:r>
      <w:r w:rsidRPr="007A5D3F">
        <w:rPr>
          <w:sz w:val="16"/>
        </w:rPr>
        <w:t xml:space="preserve">U.S. security guarantees also encourage moral hazard—where a person takes greater risk because someone else bears the cost. </w:t>
      </w:r>
      <w:r w:rsidRPr="007A5D3F">
        <w:rPr>
          <w:rStyle w:val="Emphasis"/>
        </w:rPr>
        <w:t>The protection of the world’s preeminent military can make allies incautious in dealing</w:t>
      </w:r>
      <w:r>
        <w:rPr>
          <w:rStyle w:val="Emphasis"/>
        </w:rPr>
        <w:t xml:space="preserve"> </w:t>
      </w:r>
      <w:r w:rsidRPr="007A5D3F">
        <w:rPr>
          <w:rStyle w:val="Emphasis"/>
        </w:rPr>
        <w:t xml:space="preserve">with rivals. </w:t>
      </w:r>
      <w:r w:rsidRPr="007A5D3F">
        <w:rPr>
          <w:rStyle w:val="StyleUnderline"/>
        </w:rPr>
        <w:t>Even non-allies fall prey to the phenomenon if they think they have something approaching a U.S.</w:t>
      </w:r>
      <w:r>
        <w:rPr>
          <w:rStyle w:val="StyleUnderline"/>
        </w:rPr>
        <w:t xml:space="preserve"> </w:t>
      </w:r>
      <w:r w:rsidRPr="007A5D3F">
        <w:rPr>
          <w:rStyle w:val="StyleUnderline"/>
        </w:rPr>
        <w:t>security guarantee,</w:t>
      </w:r>
      <w:r w:rsidRPr="007A5D3F">
        <w:rPr>
          <w:sz w:val="16"/>
        </w:rPr>
        <w:t xml:space="preserve"> as occurred with Georgia and Russia in 2008. Using NATO to aid Ukraine could produce similar results today. Saudi Arabia’s recent adventurism is another example. Alliances can cause instability among neighbors, via moral hazard, pulling the United States into wars it unintentionally encouraged. Were allies more concerned about losing U.S. protection, this problem would be reduced. </w:t>
      </w:r>
      <w:r w:rsidRPr="007A5D3F">
        <w:rPr>
          <w:rStyle w:val="StyleUnderline"/>
        </w:rPr>
        <w:t>A related phenomenon occurs when states that the United States protects abuse their citizens. Turkey,</w:t>
      </w:r>
      <w:r>
        <w:rPr>
          <w:rStyle w:val="StyleUnderline"/>
        </w:rPr>
        <w:t xml:space="preserve"> </w:t>
      </w:r>
      <w:r w:rsidRPr="007A5D3F">
        <w:rPr>
          <w:rStyle w:val="StyleUnderline"/>
        </w:rPr>
        <w:t>Hungary, Poland—all NATO allies that have recently backslid away from liberal values—are examples, along</w:t>
      </w:r>
      <w:r>
        <w:rPr>
          <w:rStyle w:val="StyleUnderline"/>
        </w:rPr>
        <w:t xml:space="preserve"> </w:t>
      </w:r>
      <w:r w:rsidRPr="007A5D3F">
        <w:rPr>
          <w:rStyle w:val="StyleUnderline"/>
        </w:rPr>
        <w:t>with various Middle-Eastern states. No doubt, these countries’ rulers would still abuse civil liberties if U.S.</w:t>
      </w:r>
      <w:r>
        <w:rPr>
          <w:rStyle w:val="StyleUnderline"/>
        </w:rPr>
        <w:t xml:space="preserve"> </w:t>
      </w:r>
      <w:r w:rsidRPr="007A5D3F">
        <w:rPr>
          <w:rStyle w:val="StyleUnderline"/>
        </w:rPr>
        <w:t xml:space="preserve">protection were less assured, but </w:t>
      </w:r>
      <w:r w:rsidRPr="007A5D3F">
        <w:rPr>
          <w:rStyle w:val="Emphasis"/>
        </w:rPr>
        <w:t>the assurance removes an incentive for better behavior.</w:t>
      </w:r>
      <w:r>
        <w:rPr>
          <w:rStyle w:val="Emphasis"/>
        </w:rPr>
        <w:t xml:space="preserve"> </w:t>
      </w:r>
      <w:r w:rsidRPr="007A5D3F">
        <w:rPr>
          <w:rStyle w:val="Emphasis"/>
        </w:rPr>
        <w:t>Permanent alliances also cause damage at home, starting with excessive defense spending</w:t>
      </w:r>
      <w:r w:rsidRPr="007A5D3F">
        <w:rPr>
          <w:sz w:val="16"/>
        </w:rPr>
        <w:t xml:space="preserve">. Hawks argue that alliances are nearly free since allies subsidize basing costs, and U.S. forces would incur similar expenses at home. But </w:t>
      </w:r>
      <w:r w:rsidRPr="007A5D3F">
        <w:rPr>
          <w:rStyle w:val="StyleUnderline"/>
        </w:rPr>
        <w:t>with fewer allies to defend, the United States could maintain a leaner force structure.</w:t>
      </w:r>
      <w:r>
        <w:rPr>
          <w:rStyle w:val="StyleUnderline"/>
        </w:rPr>
        <w:t xml:space="preserve"> </w:t>
      </w:r>
      <w:r w:rsidRPr="007A5D3F">
        <w:rPr>
          <w:rStyle w:val="StyleUnderline"/>
        </w:rPr>
        <w:t>The large and dispersed force structure that permanent alliances demand also leads to temptation</w:t>
      </w:r>
      <w:r w:rsidRPr="007A5D3F">
        <w:rPr>
          <w:sz w:val="16"/>
        </w:rPr>
        <w:t xml:space="preserve">. </w:t>
      </w:r>
      <w:r w:rsidRPr="007A5D3F">
        <w:rPr>
          <w:rStyle w:val="StyleUnderline"/>
        </w:rPr>
        <w:t>Forces</w:t>
      </w:r>
      <w:r>
        <w:rPr>
          <w:rStyle w:val="StyleUnderline"/>
        </w:rPr>
        <w:t xml:space="preserve"> </w:t>
      </w:r>
      <w:r w:rsidRPr="007A5D3F">
        <w:rPr>
          <w:rStyle w:val="StyleUnderline"/>
        </w:rPr>
        <w:t xml:space="preserve">deployed around the world, generally in undemanding security environments like Europe, </w:t>
      </w:r>
      <w:r w:rsidRPr="007A5D3F">
        <w:rPr>
          <w:rStyle w:val="Emphasis"/>
        </w:rPr>
        <w:t>are too easily</w:t>
      </w:r>
      <w:r>
        <w:rPr>
          <w:rStyle w:val="Emphasis"/>
        </w:rPr>
        <w:t xml:space="preserve"> </w:t>
      </w:r>
      <w:r w:rsidRPr="007A5D3F">
        <w:rPr>
          <w:rStyle w:val="Emphasis"/>
        </w:rPr>
        <w:t>repurposed to questionable wars</w:t>
      </w:r>
      <w:r w:rsidRPr="007A5D3F">
        <w:rPr>
          <w:rStyle w:val="StyleUnderline"/>
        </w:rPr>
        <w:t>.</w:t>
      </w:r>
      <w:r w:rsidRPr="007A5D3F">
        <w:rPr>
          <w:sz w:val="16"/>
        </w:rPr>
        <w:t xml:space="preserve"> The same goes for the swollen force structure alliances create at home. As Madeline Albright asked Colin Powell, “What's the point of having this superb military you're always talking about if we can't use it?” </w:t>
      </w:r>
      <w:r w:rsidRPr="007A5D3F">
        <w:rPr>
          <w:rStyle w:val="StyleUnderline"/>
        </w:rPr>
        <w:t>Permanent alliances also confuse the United States’ idea of its interests. It takes a lot of persuasion to</w:t>
      </w:r>
      <w:r>
        <w:rPr>
          <w:rStyle w:val="StyleUnderline"/>
        </w:rPr>
        <w:t xml:space="preserve"> </w:t>
      </w:r>
      <w:r w:rsidRPr="007A5D3F">
        <w:rPr>
          <w:rStyle w:val="StyleUnderline"/>
        </w:rPr>
        <w:t xml:space="preserve">convince Americans that their geographically favored and historically safe nation depends on </w:t>
      </w:r>
      <w:r w:rsidRPr="007A5D3F">
        <w:rPr>
          <w:rStyle w:val="Emphasis"/>
        </w:rPr>
        <w:t>intervening in</w:t>
      </w:r>
      <w:r>
        <w:rPr>
          <w:rStyle w:val="Emphasis"/>
        </w:rPr>
        <w:t xml:space="preserve"> </w:t>
      </w:r>
      <w:r w:rsidRPr="007A5D3F">
        <w:rPr>
          <w:rStyle w:val="Emphasis"/>
        </w:rPr>
        <w:t xml:space="preserve">so many distant conflicts. </w:t>
      </w:r>
      <w:r w:rsidRPr="007A5D3F">
        <w:rPr>
          <w:sz w:val="16"/>
        </w:rPr>
        <w:t xml:space="preserve">To make the case, leaders are often “clearer than truth,” as Secretary of State Dean Acheson explained, in hyping the monsters for alliances to destroy. With repetition over decades, cynical exaggerations become like strategic sacraments, part of policymakers’ operational code. History is adjusted to accommodate supporting myths. For example, we are told that the United States always meant to stay at the center of the “liberal order,” it created in the early Cold War. Never mind that U.S. strategy was expressly designed to allow U.S. forces to come home from Europe once Germany was rebuilt and its military integrated into Europe’s or that the Eisenhower administration supported the development of a European Army outside NATO to that end. Likewise, policymakers often assume that stable military balances demand a hegemon backing one party, even though history suggests otherwise, especially where geographic barriers dampen security competition, as in Asia. Early in the Cold War, the extension of U.S. military commitments mostly made sense. But today no power— China notwithstanding—threatens to dominate Eurasia. Germany and Japan’s expansionism </w:t>
      </w:r>
      <w:proofErr w:type="gramStart"/>
      <w:r w:rsidRPr="007A5D3F">
        <w:rPr>
          <w:sz w:val="16"/>
        </w:rPr>
        <w:t>is</w:t>
      </w:r>
      <w:proofErr w:type="gramEnd"/>
      <w:r w:rsidRPr="007A5D3F">
        <w:rPr>
          <w:sz w:val="16"/>
        </w:rPr>
        <w:t xml:space="preserve"> gone. Most U.S. allies are rich. Trade, diplomacy, and goodwill do not depend on endlessly protecting them. </w:t>
      </w:r>
      <w:r w:rsidRPr="007A5D3F">
        <w:rPr>
          <w:rStyle w:val="StyleUnderline"/>
        </w:rPr>
        <w:t>Permanent defense guarantees inflate U.S. military costs, makes rich states into enfeebled dependents, and</w:t>
      </w:r>
      <w:r>
        <w:rPr>
          <w:rStyle w:val="StyleUnderline"/>
        </w:rPr>
        <w:t xml:space="preserve"> </w:t>
      </w:r>
      <w:r w:rsidRPr="007A5D3F">
        <w:rPr>
          <w:rStyle w:val="Emphasis"/>
        </w:rPr>
        <w:t>heightens the danger of getting pulled into needless</w:t>
      </w:r>
      <w:r w:rsidRPr="007A5D3F">
        <w:rPr>
          <w:rStyle w:val="StyleUnderline"/>
        </w:rPr>
        <w:t xml:space="preserve"> </w:t>
      </w:r>
      <w:r w:rsidRPr="007A5D3F">
        <w:rPr>
          <w:rStyle w:val="Emphasis"/>
        </w:rPr>
        <w:t>wars</w:t>
      </w:r>
      <w:r w:rsidRPr="007A5D3F">
        <w:rPr>
          <w:sz w:val="16"/>
        </w:rPr>
        <w:t xml:space="preserve">. </w:t>
      </w:r>
      <w:r w:rsidRPr="007A5D3F">
        <w:rPr>
          <w:rStyle w:val="Emphasis"/>
        </w:rPr>
        <w:t>Over time, U.S. entanglements caused Washington</w:t>
      </w:r>
      <w:r>
        <w:rPr>
          <w:rStyle w:val="Emphasis"/>
        </w:rPr>
        <w:t xml:space="preserve"> </w:t>
      </w:r>
      <w:r w:rsidRPr="007A5D3F">
        <w:rPr>
          <w:rStyle w:val="Emphasis"/>
        </w:rPr>
        <w:t>to exaggerate its insecurity</w:t>
      </w:r>
      <w:r w:rsidRPr="007A5D3F">
        <w:rPr>
          <w:rStyle w:val="StyleUnderline"/>
        </w:rPr>
        <w:t>, conflate U.S. interests with other states,’ and dismiss their ability to secure</w:t>
      </w:r>
      <w:r>
        <w:rPr>
          <w:rStyle w:val="StyleUnderline"/>
        </w:rPr>
        <w:t xml:space="preserve"> </w:t>
      </w:r>
      <w:r w:rsidRPr="007A5D3F">
        <w:rPr>
          <w:rStyle w:val="StyleUnderline"/>
        </w:rPr>
        <w:t>themselves without our help. It should be obvious that U.S. alliances should serve U.S. security interests. But</w:t>
      </w:r>
      <w:r>
        <w:rPr>
          <w:rStyle w:val="StyleUnderline"/>
        </w:rPr>
        <w:t xml:space="preserve"> </w:t>
      </w:r>
      <w:r w:rsidRPr="007A5D3F">
        <w:rPr>
          <w:rStyle w:val="StyleUnderline"/>
        </w:rPr>
        <w:t>if alliances are permanent, U.S. security interests serve them.</w:t>
      </w:r>
    </w:p>
    <w:p w:rsidR="00933A1E" w:rsidRDefault="005110B1" w:rsidP="00933A1E">
      <w:pPr>
        <w:pStyle w:val="Heading3"/>
      </w:pPr>
      <w:r>
        <w:t>Alliances Bad – Entrapment</w:t>
      </w:r>
    </w:p>
    <w:p w:rsidR="00933A1E" w:rsidRDefault="00933A1E" w:rsidP="00933A1E">
      <w:pPr>
        <w:pStyle w:val="Heading4"/>
      </w:pPr>
      <w:r>
        <w:t>Alliances cause immediate US draw-in and escalation</w:t>
      </w:r>
    </w:p>
    <w:p w:rsidR="00933A1E" w:rsidRPr="007B6F05" w:rsidRDefault="00933A1E" w:rsidP="00933A1E">
      <w:r>
        <w:rPr>
          <w:rStyle w:val="Style13ptBold"/>
        </w:rPr>
        <w:t xml:space="preserve">Carpenter 18 – </w:t>
      </w:r>
      <w:r w:rsidRPr="007B6F05">
        <w:t xml:space="preserve">[Ted Galen Carpenter is senior fellow for defense and foreign policy studies at the Cato Institute; How Rigid Alliances Have Locked Us Into Unwanted Conflicts; The American Conservative; 1/22/18, Acc. 7/6/19; </w:t>
      </w:r>
      <w:hyperlink r:id="rId8" w:history="1">
        <w:r w:rsidRPr="007B6F05">
          <w:rPr>
            <w:rStyle w:val="Hyperlink"/>
          </w:rPr>
          <w:t>https://www.theamericanconservative.com/articles/how-rigid-alliances-have-locked-us-into-unwanted-conflicts/</w:t>
        </w:r>
      </w:hyperlink>
      <w:r w:rsidRPr="007B6F05">
        <w:t xml:space="preserve">] </w:t>
      </w:r>
      <w:proofErr w:type="spellStart"/>
      <w:r w:rsidRPr="007B6F05">
        <w:t>KWu</w:t>
      </w:r>
      <w:proofErr w:type="spellEnd"/>
    </w:p>
    <w:p w:rsidR="00933A1E" w:rsidRPr="00F96A06" w:rsidRDefault="00933A1E" w:rsidP="00933A1E">
      <w:r w:rsidRPr="002E1D52">
        <w:rPr>
          <w:rStyle w:val="StyleUnderline"/>
        </w:rPr>
        <w:t xml:space="preserve">The United States needs a more </w:t>
      </w:r>
      <w:r w:rsidRPr="002E1D52">
        <w:rPr>
          <w:rStyle w:val="Emphasis"/>
        </w:rPr>
        <w:t>flexible security strategy.</w:t>
      </w:r>
      <w:r w:rsidRPr="002E1D52">
        <w:rPr>
          <w:rStyle w:val="StyleUnderline"/>
        </w:rPr>
        <w:t xml:space="preserve"> U.S. leaders should embrace the Robert Taft policy of the free hand</w:t>
      </w:r>
      <w:r w:rsidRPr="00F50484">
        <w:rPr>
          <w:sz w:val="16"/>
        </w:rPr>
        <w:t xml:space="preserve">. </w:t>
      </w:r>
      <w:r w:rsidRPr="002E1D52">
        <w:rPr>
          <w:rStyle w:val="StyleUnderline"/>
        </w:rPr>
        <w:t xml:space="preserve">A wise superpower would keep its options open as much as possible. </w:t>
      </w:r>
      <w:r w:rsidRPr="002E1D52">
        <w:rPr>
          <w:rStyle w:val="Emphasis"/>
        </w:rPr>
        <w:t>It makes no sense to</w:t>
      </w:r>
      <w:r w:rsidRPr="002E1D52">
        <w:rPr>
          <w:rStyle w:val="StyleUnderline"/>
        </w:rPr>
        <w:t xml:space="preserve"> undertake commitments or </w:t>
      </w:r>
      <w:r w:rsidRPr="002E1D52">
        <w:rPr>
          <w:rStyle w:val="Emphasis"/>
        </w:rPr>
        <w:t>deploy U.S. military forces in a manner that could trap the United States in wars unrelated to vital American interests</w:t>
      </w:r>
      <w:r w:rsidRPr="00F50484">
        <w:rPr>
          <w:sz w:val="16"/>
        </w:rPr>
        <w:t xml:space="preserve">. Yet that is what U.S. policymakers have done for decades and continue to do. </w:t>
      </w:r>
      <w:r w:rsidRPr="002E1D52">
        <w:rPr>
          <w:rStyle w:val="StyleUnderline"/>
        </w:rPr>
        <w:t xml:space="preserve">NATO’s Article 5 is dangerously </w:t>
      </w:r>
      <w:r w:rsidRPr="002E1D52">
        <w:rPr>
          <w:rStyle w:val="Emphasis"/>
        </w:rPr>
        <w:t>close to an automatic commitment to go to war</w:t>
      </w:r>
      <w:r w:rsidRPr="002E1D52">
        <w:rPr>
          <w:rStyle w:val="StyleUnderline"/>
        </w:rPr>
        <w:t xml:space="preserve"> if a member state becomes embroiled in any armed conflict.</w:t>
      </w:r>
      <w:r w:rsidRPr="00F50484">
        <w:rPr>
          <w:sz w:val="16"/>
        </w:rPr>
        <w:t xml:space="preserve"> But determining whether an ally is victim or aggressor can be extremely difficult. The Baltic republics, for example, have rather tense relations with their Russian neighbor. Two of them also have large Russian minorities that would likely look to Moscow for protection if discrimination against them becomes blatant and onerous. </w:t>
      </w:r>
      <w:r w:rsidRPr="002E1D52">
        <w:rPr>
          <w:rStyle w:val="StyleUnderline"/>
        </w:rPr>
        <w:t>If fighting broke out, it would be extremely difficult to refrain from coming to the aid of a treaty ally, even if a Baltic government provoked the incident.</w:t>
      </w:r>
      <w:r>
        <w:rPr>
          <w:rStyle w:val="StyleUnderline"/>
        </w:rPr>
        <w:t xml:space="preserve"> </w:t>
      </w:r>
      <w:r w:rsidRPr="00F50484">
        <w:rPr>
          <w:sz w:val="16"/>
        </w:rPr>
        <w:t xml:space="preserve">There are other worrisome possibilities as well. Consider the November 2015 incident in which </w:t>
      </w:r>
      <w:r w:rsidRPr="002E1D52">
        <w:rPr>
          <w:rStyle w:val="StyleUnderline"/>
        </w:rPr>
        <w:t>Turkey shot down a Russian jet fighter that had strayed into Turkish airspace for a mere 17 seconds</w:t>
      </w:r>
      <w:r w:rsidRPr="00F50484">
        <w:rPr>
          <w:sz w:val="16"/>
        </w:rPr>
        <w:t xml:space="preserve">. </w:t>
      </w:r>
      <w:r w:rsidRPr="002E1D52">
        <w:rPr>
          <w:rStyle w:val="StyleUnderline"/>
        </w:rPr>
        <w:t>Moscow’s response</w:t>
      </w:r>
      <w:r w:rsidRPr="00F50484">
        <w:rPr>
          <w:sz w:val="16"/>
        </w:rPr>
        <w:t xml:space="preserve"> to that outrageous action </w:t>
      </w:r>
      <w:r w:rsidRPr="002E1D52">
        <w:rPr>
          <w:rStyle w:val="Emphasis"/>
        </w:rPr>
        <w:t>was restrained and peaceful</w:t>
      </w:r>
      <w:r w:rsidRPr="00F50484">
        <w:rPr>
          <w:sz w:val="16"/>
        </w:rPr>
        <w:t xml:space="preserve">. </w:t>
      </w:r>
      <w:r w:rsidRPr="002E1D52">
        <w:rPr>
          <w:rStyle w:val="StyleUnderline"/>
        </w:rPr>
        <w:t>But what would Washington’s options have been if Putin had ordered airstrikes against the offending Turkish missile batteries?</w:t>
      </w:r>
      <w:r w:rsidRPr="00F50484">
        <w:rPr>
          <w:sz w:val="16"/>
        </w:rPr>
        <w:t xml:space="preserve"> One could argue that Turkey was not the victim of aggression but had committed aggression. </w:t>
      </w:r>
      <w:r w:rsidRPr="002E1D52">
        <w:rPr>
          <w:rStyle w:val="StyleUnderline"/>
        </w:rPr>
        <w:t>Yet U.S. leaders would have been under tremendous pressure to honor the security pledge to a treaty member</w:t>
      </w:r>
      <w:r w:rsidRPr="00F50484">
        <w:rPr>
          <w:sz w:val="16"/>
        </w:rPr>
        <w:t xml:space="preserve">. </w:t>
      </w:r>
      <w:r w:rsidRPr="002E1D52">
        <w:rPr>
          <w:rStyle w:val="StyleUnderline"/>
        </w:rPr>
        <w:t xml:space="preserve">Continuing the forward deployment of military forces intensifies the risks that rigid U.S. security commitments already entail. </w:t>
      </w:r>
      <w:r w:rsidRPr="00F50484">
        <w:rPr>
          <w:sz w:val="16"/>
        </w:rPr>
        <w:t xml:space="preserve">It is imprudent to station troops, tanks, warplanes, and missiles in NATO countries near the Russian frontier. </w:t>
      </w:r>
      <w:r w:rsidRPr="002E1D52">
        <w:rPr>
          <w:rStyle w:val="Emphasis"/>
        </w:rPr>
        <w:t>Even a minor incident could instantly engulf those units in combat,</w:t>
      </w:r>
      <w:r w:rsidRPr="002E1D52">
        <w:rPr>
          <w:rStyle w:val="StyleUnderline"/>
        </w:rPr>
        <w:t xml:space="preserve"> effectively foreclosing Washington’s policy options. Indeed, that is why those members want the U.S. deployments.</w:t>
      </w:r>
      <w:r w:rsidRPr="00F50484">
        <w:rPr>
          <w:sz w:val="16"/>
        </w:rPr>
        <w:t xml:space="preserve"> Daniel </w:t>
      </w:r>
      <w:proofErr w:type="spellStart"/>
      <w:r w:rsidRPr="00F50484">
        <w:rPr>
          <w:sz w:val="16"/>
        </w:rPr>
        <w:t>Szeligowski</w:t>
      </w:r>
      <w:proofErr w:type="spellEnd"/>
      <w:r w:rsidRPr="00F50484">
        <w:rPr>
          <w:sz w:val="16"/>
        </w:rPr>
        <w:t>, senior research fellow at the Polish Institute for International Affairs, emphasized, “</w:t>
      </w:r>
      <w:r w:rsidRPr="002E1D52">
        <w:rPr>
          <w:rStyle w:val="StyleUnderline"/>
        </w:rPr>
        <w:t>From the Polish perspective, the deployment of U.S. troops to Poland and Baltic states means a real deterrence since it increases the probability of the U.S. forces engagement in case of potential aggression from Russia.”</w:t>
      </w:r>
      <w:r>
        <w:rPr>
          <w:rStyle w:val="StyleUnderline"/>
        </w:rPr>
        <w:t xml:space="preserve"> </w:t>
      </w:r>
      <w:r w:rsidRPr="002E1D52">
        <w:rPr>
          <w:rStyle w:val="StyleUnderline"/>
        </w:rPr>
        <w:t xml:space="preserve">For the United States to severely limit its policy options regarding war and peace was dubious enough when the stakes involved strategically important allies. But </w:t>
      </w:r>
      <w:r w:rsidRPr="002E1D52">
        <w:rPr>
          <w:rStyle w:val="Emphasis"/>
        </w:rPr>
        <w:t>NATO’s membership expansion</w:t>
      </w:r>
      <w:r w:rsidRPr="002E1D52">
        <w:rPr>
          <w:rStyle w:val="StyleUnderline"/>
        </w:rPr>
        <w:t xml:space="preserve"> since the mid-1990s </w:t>
      </w:r>
      <w:r w:rsidRPr="002E1D52">
        <w:rPr>
          <w:rStyle w:val="Emphasis"/>
        </w:rPr>
        <w:t>greatly magnifies the folly</w:t>
      </w:r>
      <w:r w:rsidRPr="002E1D52">
        <w:rPr>
          <w:rStyle w:val="StyleUnderline"/>
        </w:rPr>
        <w:t>. America is now incurring the same grievous risks to defend tiny, strategically marginal “allies”</w:t>
      </w:r>
      <w:r w:rsidRPr="00F50484">
        <w:rPr>
          <w:sz w:val="16"/>
        </w:rPr>
        <w:t xml:space="preserve"> (</w:t>
      </w:r>
      <w:proofErr w:type="gramStart"/>
      <w:r w:rsidRPr="00F50484">
        <w:rPr>
          <w:sz w:val="16"/>
        </w:rPr>
        <w:t>actually, dependents</w:t>
      </w:r>
      <w:proofErr w:type="gramEnd"/>
      <w:r w:rsidRPr="00F50484">
        <w:rPr>
          <w:sz w:val="16"/>
        </w:rPr>
        <w:t xml:space="preserve">) such as Slovenia, Montenegro, and the Baltic republics. </w:t>
      </w:r>
      <w:r w:rsidRPr="00F50484">
        <w:rPr>
          <w:rStyle w:val="StyleUnderline"/>
        </w:rPr>
        <w:t xml:space="preserve">The same effect occurs with the stationing of U.S. forces near the Demilitarized Zone between North and South Korea. </w:t>
      </w:r>
      <w:r w:rsidRPr="00F50484">
        <w:rPr>
          <w:sz w:val="16"/>
        </w:rPr>
        <w:t xml:space="preserve">The DMZ would be the flashpoint in any conflict that erupted between the two Korean states, and </w:t>
      </w:r>
      <w:r w:rsidRPr="00F50484">
        <w:rPr>
          <w:rStyle w:val="Emphasis"/>
        </w:rPr>
        <w:t>American military personnel would be drawn into the fighting from day one</w:t>
      </w:r>
      <w:r w:rsidRPr="00F50484">
        <w:rPr>
          <w:sz w:val="16"/>
        </w:rPr>
        <w:t xml:space="preserve">. </w:t>
      </w:r>
      <w:r w:rsidRPr="00F50484">
        <w:rPr>
          <w:rStyle w:val="StyleUnderline"/>
        </w:rPr>
        <w:t xml:space="preserve">Denying U.S. </w:t>
      </w:r>
      <w:proofErr w:type="gramStart"/>
      <w:r w:rsidRPr="00F50484">
        <w:rPr>
          <w:rStyle w:val="StyleUnderline"/>
        </w:rPr>
        <w:t>leaders</w:t>
      </w:r>
      <w:proofErr w:type="gramEnd"/>
      <w:r w:rsidRPr="00F50484">
        <w:rPr>
          <w:rStyle w:val="StyleUnderline"/>
        </w:rPr>
        <w:t xml:space="preserve"> the element of choice about participating in a war that involved U.S. allies was the whole point of deploying such tripwire forces during the Cold War. </w:t>
      </w:r>
      <w:r w:rsidRPr="00F50484">
        <w:rPr>
          <w:rStyle w:val="Emphasis"/>
        </w:rPr>
        <w:t>Such inflexibility was unwise even when the United States faced an existential threat to its security</w:t>
      </w:r>
      <w:r w:rsidRPr="00F50484">
        <w:rPr>
          <w:rStyle w:val="StyleUnderline"/>
        </w:rPr>
        <w:t>.</w:t>
      </w:r>
      <w:r w:rsidRPr="00F50484">
        <w:rPr>
          <w:sz w:val="16"/>
        </w:rPr>
        <w:t xml:space="preserve"> It is incredible folly to perpetuate those self-imposed shackles when no such threat exists. </w:t>
      </w:r>
      <w:r w:rsidRPr="00F50484">
        <w:rPr>
          <w:rStyle w:val="StyleUnderline"/>
        </w:rPr>
        <w:t xml:space="preserve">America needs a policy for the 21st century that maximizes the republic’s options while reducing both its obligations and attendant </w:t>
      </w:r>
      <w:r w:rsidRPr="00F96A06">
        <w:rPr>
          <w:rStyle w:val="StyleUnderline"/>
        </w:rPr>
        <w:t>risks.</w:t>
      </w:r>
    </w:p>
    <w:p w:rsidR="00933A1E" w:rsidRDefault="00933A1E" w:rsidP="00933A1E">
      <w:pPr>
        <w:pStyle w:val="Heading3"/>
      </w:pPr>
      <w:r>
        <w:t xml:space="preserve">Entrapment </w:t>
      </w:r>
      <w:r w:rsidR="00917AA9">
        <w:t>– Ext.</w:t>
      </w:r>
    </w:p>
    <w:p w:rsidR="00933A1E" w:rsidRDefault="00933A1E" w:rsidP="00933A1E">
      <w:pPr>
        <w:pStyle w:val="Heading4"/>
      </w:pPr>
      <w:r>
        <w:t>Alliances led to the worst wars is history and trap the US into long-term commitments</w:t>
      </w:r>
    </w:p>
    <w:p w:rsidR="00933A1E" w:rsidRPr="007B6F05" w:rsidRDefault="00933A1E" w:rsidP="00933A1E">
      <w:r>
        <w:rPr>
          <w:rStyle w:val="Style13ptBold"/>
        </w:rPr>
        <w:t xml:space="preserve">Carpenter 18 – </w:t>
      </w:r>
      <w:r w:rsidRPr="007B6F05">
        <w:t xml:space="preserve">[Ted Galen Carpenter is senior fellow for defense and foreign policy studies at the Cato Institute; How Rigid Alliances Have Locked Us Into Unwanted Conflicts; The American Conservative; 1/22/18, Acc. 7/6/19; </w:t>
      </w:r>
      <w:hyperlink r:id="rId9" w:history="1">
        <w:r w:rsidRPr="007B6F05">
          <w:rPr>
            <w:rStyle w:val="Hyperlink"/>
          </w:rPr>
          <w:t>https://www.theamericanconservative.com/articles/how-rigid-alliances-have-locked-us-into-unwanted-conflicts/</w:t>
        </w:r>
      </w:hyperlink>
      <w:r w:rsidRPr="007B6F05">
        <w:t xml:space="preserve">] </w:t>
      </w:r>
      <w:proofErr w:type="spellStart"/>
      <w:r w:rsidRPr="007B6F05">
        <w:t>KWu</w:t>
      </w:r>
      <w:proofErr w:type="spellEnd"/>
    </w:p>
    <w:p w:rsidR="00933A1E" w:rsidRDefault="00933A1E" w:rsidP="00933A1E">
      <w:pPr>
        <w:rPr>
          <w:rStyle w:val="StyleUnderline"/>
        </w:rPr>
      </w:pPr>
      <w:r w:rsidRPr="00B057C6">
        <w:rPr>
          <w:rStyle w:val="StyleUnderline"/>
        </w:rPr>
        <w:t xml:space="preserve">Wise leaders seek to maintain the maximum degree of flexibility in foreign policy. Commitments and strategies that make sense under one set of conditions can become problematic when circumstances change. </w:t>
      </w:r>
      <w:r w:rsidRPr="00B057C6">
        <w:rPr>
          <w:rStyle w:val="Emphasis"/>
        </w:rPr>
        <w:t>It is imprudent and potentially dangerous to lock one’s country into rigid, long-term obligations.</w:t>
      </w:r>
      <w:r w:rsidRPr="00B533D2">
        <w:rPr>
          <w:sz w:val="16"/>
        </w:rPr>
        <w:t xml:space="preserve"> Unfortunately, </w:t>
      </w:r>
      <w:r w:rsidRPr="00B057C6">
        <w:rPr>
          <w:rStyle w:val="StyleUnderline"/>
        </w:rPr>
        <w:t>U.S. leaders since World War II have repeatedly violated that principle.</w:t>
      </w:r>
      <w:r w:rsidRPr="00B533D2">
        <w:rPr>
          <w:sz w:val="16"/>
        </w:rPr>
        <w:t xml:space="preserve"> </w:t>
      </w:r>
      <w:proofErr w:type="gramStart"/>
      <w:r w:rsidRPr="00B057C6">
        <w:rPr>
          <w:rStyle w:val="StyleUnderline"/>
        </w:rPr>
        <w:t>Often</w:t>
      </w:r>
      <w:proofErr w:type="gramEnd"/>
      <w:r w:rsidRPr="00B057C6">
        <w:rPr>
          <w:rStyle w:val="StyleUnderline"/>
        </w:rPr>
        <w:t xml:space="preserve"> they have limited America’s policy options to “reassure” allies in Europe and Asia that the United States will incur any risk and pay any price to protect its security partners. </w:t>
      </w:r>
      <w:r w:rsidRPr="00B057C6">
        <w:rPr>
          <w:rStyle w:val="Emphasis"/>
        </w:rPr>
        <w:t>That policy is not sustainable.</w:t>
      </w:r>
      <w:r>
        <w:rPr>
          <w:rStyle w:val="Emphasis"/>
        </w:rPr>
        <w:t xml:space="preserve"> </w:t>
      </w:r>
      <w:r w:rsidRPr="00B533D2">
        <w:rPr>
          <w:sz w:val="16"/>
        </w:rPr>
        <w:t xml:space="preserve">Such </w:t>
      </w:r>
      <w:r w:rsidRPr="00564F88">
        <w:rPr>
          <w:rStyle w:val="StyleUnderline"/>
        </w:rPr>
        <w:t>commitments have bedeviled great powers throughout history.</w:t>
      </w:r>
      <w:r w:rsidRPr="00B533D2">
        <w:rPr>
          <w:sz w:val="16"/>
        </w:rPr>
        <w:t xml:space="preserve"> Perhaps </w:t>
      </w:r>
      <w:r w:rsidRPr="00564F88">
        <w:rPr>
          <w:rStyle w:val="StyleUnderline"/>
        </w:rPr>
        <w:t xml:space="preserve">the most tragic example occurred during the years </w:t>
      </w:r>
      <w:r w:rsidRPr="00564F88">
        <w:rPr>
          <w:rStyle w:val="Emphasis"/>
        </w:rPr>
        <w:t>leading up to World War I.</w:t>
      </w:r>
      <w:r w:rsidRPr="00564F88">
        <w:rPr>
          <w:rStyle w:val="StyleUnderline"/>
        </w:rPr>
        <w:t xml:space="preserve"> Europe’s major countries divided themselves into rival security blocs, the Triple Entente and the Triple Alliance.</w:t>
      </w:r>
      <w:r w:rsidRPr="00B533D2">
        <w:rPr>
          <w:sz w:val="16"/>
        </w:rPr>
        <w:t xml:space="preserve"> When tensions soared in 1914 following the assassination of Archduke Franz Ferdinand, the heir to the Austro-Hungarian throne, </w:t>
      </w:r>
      <w:r w:rsidRPr="00564F88">
        <w:rPr>
          <w:rStyle w:val="StyleUnderline"/>
        </w:rPr>
        <w:t>those alliances transformed an emotional but limited dispute between Austria and tiny Serbia into a continental crisis.</w:t>
      </w:r>
      <w:r w:rsidRPr="00B533D2">
        <w:rPr>
          <w:sz w:val="16"/>
        </w:rPr>
        <w:t xml:space="preserve"> </w:t>
      </w:r>
      <w:r w:rsidRPr="00564F88">
        <w:rPr>
          <w:rStyle w:val="StyleUnderline"/>
        </w:rPr>
        <w:t>Germany felt it must back its shaky Austrian ally</w:t>
      </w:r>
      <w:r w:rsidRPr="00B533D2">
        <w:rPr>
          <w:sz w:val="16"/>
        </w:rPr>
        <w:t xml:space="preserve">’s attempt to coerce Belgrade. When </w:t>
      </w:r>
      <w:r w:rsidRPr="00564F88">
        <w:rPr>
          <w:rStyle w:val="StyleUnderline"/>
        </w:rPr>
        <w:t>Russia moved to protect its Serbian client, Germany sent warnings to Moscow. France then felt pressured to back its Russian ally, and when Germany attacked France by marching through Belgium, Britain felt obligated to enter the fray by its commitment to that tiny country</w:t>
      </w:r>
      <w:r w:rsidRPr="00B533D2">
        <w:rPr>
          <w:sz w:val="16"/>
        </w:rPr>
        <w:t xml:space="preserve">. </w:t>
      </w:r>
      <w:proofErr w:type="gramStart"/>
      <w:r w:rsidRPr="00B533D2">
        <w:rPr>
          <w:sz w:val="16"/>
        </w:rPr>
        <w:t>Thus</w:t>
      </w:r>
      <w:proofErr w:type="gramEnd"/>
      <w:r w:rsidRPr="00B533D2">
        <w:rPr>
          <w:sz w:val="16"/>
        </w:rPr>
        <w:t xml:space="preserve"> was the die cast for war between the Triple Entente and the Triple Alliance. </w:t>
      </w:r>
      <w:r w:rsidRPr="00564F88">
        <w:rPr>
          <w:rStyle w:val="StyleUnderline"/>
        </w:rPr>
        <w:t>The process illustrated</w:t>
      </w:r>
      <w:r w:rsidRPr="00B533D2">
        <w:rPr>
          <w:sz w:val="16"/>
        </w:rPr>
        <w:t xml:space="preserve"> Georgetown University Professor Earl C. </w:t>
      </w:r>
      <w:proofErr w:type="spellStart"/>
      <w:r w:rsidRPr="00B533D2">
        <w:rPr>
          <w:sz w:val="16"/>
        </w:rPr>
        <w:t>Ravenal’s</w:t>
      </w:r>
      <w:proofErr w:type="spellEnd"/>
      <w:r w:rsidRPr="00B533D2">
        <w:rPr>
          <w:sz w:val="16"/>
        </w:rPr>
        <w:t xml:space="preserve"> later </w:t>
      </w:r>
      <w:r w:rsidRPr="00564F88">
        <w:rPr>
          <w:rStyle w:val="Emphasis"/>
        </w:rPr>
        <w:t>observation that alliances are “transmission belts for war.”</w:t>
      </w:r>
      <w:r w:rsidRPr="00B533D2">
        <w:rPr>
          <w:sz w:val="16"/>
        </w:rPr>
        <w:t xml:space="preserve"> A bilateral quarrel became a monstrous conflict that would consume millions of lives. </w:t>
      </w:r>
      <w:r w:rsidRPr="00564F88">
        <w:rPr>
          <w:rStyle w:val="StyleUnderline"/>
        </w:rPr>
        <w:t xml:space="preserve">America’s founders opposed “entangling alliances” in part because they feared being locked into </w:t>
      </w:r>
      <w:r w:rsidRPr="00564F88">
        <w:rPr>
          <w:rStyle w:val="Emphasis"/>
        </w:rPr>
        <w:t>dangerous security commitments</w:t>
      </w:r>
      <w:r w:rsidRPr="00564F88">
        <w:rPr>
          <w:rStyle w:val="StyleUnderline"/>
        </w:rPr>
        <w:t xml:space="preserve">. </w:t>
      </w:r>
      <w:r w:rsidRPr="00B533D2">
        <w:rPr>
          <w:sz w:val="16"/>
        </w:rPr>
        <w:t xml:space="preserve">In his Farewell Address, George </w:t>
      </w:r>
      <w:r w:rsidRPr="00564F88">
        <w:rPr>
          <w:rStyle w:val="StyleUnderline"/>
        </w:rPr>
        <w:t>Washington made an important distinction between permanent and temporary alliances. The U</w:t>
      </w:r>
      <w:r w:rsidRPr="00B533D2">
        <w:rPr>
          <w:sz w:val="16"/>
        </w:rPr>
        <w:t xml:space="preserve">nited </w:t>
      </w:r>
      <w:r w:rsidRPr="00564F88">
        <w:rPr>
          <w:rStyle w:val="StyleUnderline"/>
        </w:rPr>
        <w:t>S</w:t>
      </w:r>
      <w:r w:rsidRPr="00B533D2">
        <w:rPr>
          <w:sz w:val="16"/>
        </w:rPr>
        <w:t xml:space="preserve">tates, he said, </w:t>
      </w:r>
      <w:r w:rsidRPr="00564F88">
        <w:rPr>
          <w:rStyle w:val="StyleUnderline"/>
        </w:rPr>
        <w:t>should</w:t>
      </w:r>
      <w:r w:rsidRPr="00564F88">
        <w:rPr>
          <w:rStyle w:val="Emphasis"/>
        </w:rPr>
        <w:t xml:space="preserve"> “steer clear of permanent alliances with any portion of the foreign world…”</w:t>
      </w:r>
      <w:r w:rsidRPr="00B533D2">
        <w:rPr>
          <w:sz w:val="16"/>
        </w:rPr>
        <w:t xml:space="preserve"> </w:t>
      </w:r>
      <w:r w:rsidRPr="00564F88">
        <w:rPr>
          <w:rStyle w:val="StyleUnderline"/>
        </w:rPr>
        <w:t>Such obligations would tie the republic to partners for unforeseen contingencies far into the future.</w:t>
      </w:r>
      <w:r w:rsidRPr="00B533D2">
        <w:rPr>
          <w:sz w:val="16"/>
        </w:rPr>
        <w:t xml:space="preserve"> But Washington acknowledged that “temporary alliances for extraordinary emergencies.” It was an astute distinction and a shrewd note of caution. Leaving aside Woodrow Wilson’s quixotic foray into World War I, </w:t>
      </w:r>
      <w:r w:rsidRPr="00564F88">
        <w:rPr>
          <w:rStyle w:val="StyleUnderline"/>
        </w:rPr>
        <w:t>the U</w:t>
      </w:r>
      <w:r w:rsidRPr="00B533D2">
        <w:rPr>
          <w:sz w:val="16"/>
        </w:rPr>
        <w:t xml:space="preserve">nited </w:t>
      </w:r>
      <w:r w:rsidRPr="00564F88">
        <w:rPr>
          <w:rStyle w:val="StyleUnderline"/>
        </w:rPr>
        <w:t>States followed Washington’s advice</w:t>
      </w:r>
      <w:r w:rsidRPr="00B533D2">
        <w:rPr>
          <w:sz w:val="16"/>
        </w:rPr>
        <w:t xml:space="preserve"> throughout the first century and a half of its existence. U.S. leaders avoided political or security commitments to other nations and involvement in conflicts unrelated to America’s own security. </w:t>
      </w:r>
      <w:r w:rsidRPr="00564F88">
        <w:rPr>
          <w:rStyle w:val="StyleUnderline"/>
        </w:rPr>
        <w:t>After the second massive disruption of the international system in little more than a generation, though, America’s perspective changed. World War II convinced policymakers that ongoing American involvement—indeed, leadership—in global security affairs was now imperative to prevent a third tragedy. The creation of NATO in 1949 symbolized a watershed policy change.</w:t>
      </w:r>
      <w:r>
        <w:rPr>
          <w:rStyle w:val="StyleUnderline"/>
        </w:rPr>
        <w:t xml:space="preserve"> </w:t>
      </w:r>
      <w:r w:rsidRPr="00564F88">
        <w:rPr>
          <w:rStyle w:val="StyleUnderline"/>
        </w:rPr>
        <w:t xml:space="preserve">With the signing of </w:t>
      </w:r>
      <w:r w:rsidRPr="00B533D2">
        <w:rPr>
          <w:sz w:val="16"/>
        </w:rPr>
        <w:t xml:space="preserve">the North Atlantic </w:t>
      </w:r>
      <w:r w:rsidRPr="00564F88">
        <w:rPr>
          <w:rStyle w:val="StyleUnderline"/>
        </w:rPr>
        <w:t>Treaty</w:t>
      </w:r>
      <w:r w:rsidRPr="00B533D2">
        <w:rPr>
          <w:sz w:val="16"/>
        </w:rPr>
        <w:t xml:space="preserve">, Harry </w:t>
      </w:r>
      <w:r w:rsidRPr="00564F88">
        <w:rPr>
          <w:rStyle w:val="StyleUnderline"/>
        </w:rPr>
        <w:t xml:space="preserve">Truman linked America’s security with that of democratic Europe to prevent the Soviet Union from conquering </w:t>
      </w:r>
      <w:r w:rsidRPr="00B533D2">
        <w:rPr>
          <w:sz w:val="16"/>
        </w:rPr>
        <w:t xml:space="preserve">or even intimidating </w:t>
      </w:r>
      <w:r w:rsidRPr="00564F88">
        <w:rPr>
          <w:rStyle w:val="StyleUnderline"/>
        </w:rPr>
        <w:t xml:space="preserve">those Western countries. Yet the NATO treaty didn’t establish a permanent alliance; </w:t>
      </w:r>
      <w:r w:rsidRPr="00B533D2">
        <w:rPr>
          <w:sz w:val="16"/>
        </w:rPr>
        <w:t xml:space="preserve">after the initial 20 years, any member could leave with a one-year notice. Moreover, although </w:t>
      </w:r>
      <w:r w:rsidRPr="00B533D2">
        <w:rPr>
          <w:rStyle w:val="StyleUnderline"/>
        </w:rPr>
        <w:t>Article 5 of the treaty did specify that an attack on one NATO member would be considered an attack on all,</w:t>
      </w:r>
      <w:r w:rsidRPr="00B533D2">
        <w:rPr>
          <w:sz w:val="16"/>
        </w:rPr>
        <w:t xml:space="preserve"> the language did not include an automatic obligation for the United States to go to war. Instead, </w:t>
      </w:r>
      <w:r w:rsidRPr="00B533D2">
        <w:rPr>
          <w:rStyle w:val="StyleUnderline"/>
        </w:rPr>
        <w:t>the congressional power to declare war</w:t>
      </w:r>
      <w:r w:rsidRPr="00B533D2">
        <w:rPr>
          <w:sz w:val="16"/>
        </w:rPr>
        <w:t xml:space="preserve"> (at least theoretically) </w:t>
      </w:r>
      <w:r w:rsidRPr="00B533D2">
        <w:rPr>
          <w:rStyle w:val="StyleUnderline"/>
        </w:rPr>
        <w:t xml:space="preserve">remained intact, </w:t>
      </w:r>
      <w:r w:rsidRPr="00B533D2">
        <w:rPr>
          <w:rStyle w:val="Emphasis"/>
        </w:rPr>
        <w:t>giving Washington the option of providing support short of a full military intervention.</w:t>
      </w:r>
      <w:r>
        <w:rPr>
          <w:rStyle w:val="Emphasis"/>
        </w:rPr>
        <w:t xml:space="preserve"> </w:t>
      </w:r>
      <w:r w:rsidRPr="00B533D2">
        <w:rPr>
          <w:sz w:val="16"/>
        </w:rPr>
        <w:t xml:space="preserve">Still, Truman’s NATO decision generated controversy. </w:t>
      </w:r>
      <w:r w:rsidRPr="00B533D2">
        <w:rPr>
          <w:rStyle w:val="StyleUnderline"/>
        </w:rPr>
        <w:t>Some feared</w:t>
      </w:r>
      <w:r w:rsidRPr="00B533D2">
        <w:rPr>
          <w:sz w:val="16"/>
        </w:rPr>
        <w:t xml:space="preserve"> that the protection against an automatic commitment to go to war would be nothing more than a paper barrier. Others, especially Republican Senator Robert A. Taft of Ohio, worried </w:t>
      </w:r>
      <w:r w:rsidRPr="00B533D2">
        <w:rPr>
          <w:rStyle w:val="StyleUnderline"/>
        </w:rPr>
        <w:t>that</w:t>
      </w:r>
      <w:r w:rsidRPr="00B533D2">
        <w:rPr>
          <w:sz w:val="16"/>
        </w:rPr>
        <w:t xml:space="preserve"> </w:t>
      </w:r>
      <w:r w:rsidRPr="00B533D2">
        <w:rPr>
          <w:rStyle w:val="StyleUnderline"/>
        </w:rPr>
        <w:t xml:space="preserve">America was </w:t>
      </w:r>
      <w:r w:rsidRPr="00B533D2">
        <w:rPr>
          <w:rStyle w:val="Emphasis"/>
        </w:rPr>
        <w:t>tying itself too closely to the fortunes and problems of European countries</w:t>
      </w:r>
      <w:r w:rsidRPr="00B533D2">
        <w:rPr>
          <w:rStyle w:val="StyleUnderline"/>
        </w:rPr>
        <w:t>.</w:t>
      </w:r>
      <w:r w:rsidRPr="00B533D2">
        <w:rPr>
          <w:sz w:val="16"/>
        </w:rPr>
        <w:t xml:space="preserve"> In his Senate speeches opposing North Atlantic Treaty ratification and in his subsequent book, A Foreign Policy for Americans, </w:t>
      </w:r>
      <w:r w:rsidRPr="00B533D2">
        <w:rPr>
          <w:rStyle w:val="StyleUnderline"/>
        </w:rPr>
        <w:t xml:space="preserve">Taft stressed the advantages of </w:t>
      </w:r>
      <w:r w:rsidRPr="00B533D2">
        <w:rPr>
          <w:rStyle w:val="Emphasis"/>
        </w:rPr>
        <w:t>preserving maximum flexibility in U.S. policy</w:t>
      </w:r>
      <w:r w:rsidRPr="00B533D2">
        <w:rPr>
          <w:rStyle w:val="StyleUnderline"/>
        </w:rPr>
        <w:t>. He dubbed this the “free hand” policy.</w:t>
      </w:r>
      <w:r>
        <w:rPr>
          <w:rStyle w:val="StyleUnderline"/>
        </w:rPr>
        <w:t xml:space="preserve"> </w:t>
      </w:r>
      <w:r w:rsidRPr="00B533D2">
        <w:rPr>
          <w:sz w:val="16"/>
        </w:rPr>
        <w:t xml:space="preserve">Taft feared that despite the treaty’s hedging language, Washington was foreclosing its options. He was right. The administration’s 1951 decision to expand the U.S. occupation army in West Germany and station more than 100,000 troops on the continent created a sizable, long-term tripwire in the event of a Soviet offensive. It would be nearly impossible to avoid direct involvement in a European war if Americans were among the initial casualties. The deployment was supposedly temporary, until the Europeans could build </w:t>
      </w:r>
      <w:proofErr w:type="gramStart"/>
      <w:r w:rsidRPr="00B533D2">
        <w:rPr>
          <w:sz w:val="16"/>
        </w:rPr>
        <w:t>sufficient</w:t>
      </w:r>
      <w:proofErr w:type="gramEnd"/>
      <w:r w:rsidRPr="00B533D2">
        <w:rPr>
          <w:sz w:val="16"/>
        </w:rPr>
        <w:t xml:space="preserve"> defense forces of their own. Dwight Eisenhower, NATO’s Supreme Commander in 1951 and Truman’s successor as president, expressed the view that if those units were not withdrawn in 10 years, the NATO project would have failed. Instead, the size of the force gradually increased to more than 300,000. The U.S. military presence, albeit at a reduced level, persists to this day. Eisenhower </w:t>
      </w:r>
      <w:proofErr w:type="gramStart"/>
      <w:r w:rsidRPr="00B533D2">
        <w:rPr>
          <w:sz w:val="16"/>
        </w:rPr>
        <w:t>actually increased</w:t>
      </w:r>
      <w:proofErr w:type="gramEnd"/>
      <w:r w:rsidRPr="00B533D2">
        <w:rPr>
          <w:sz w:val="16"/>
        </w:rPr>
        <w:t xml:space="preserve"> the linkage of America’s security to that of Washington’s European allies. His doctrine of massive retaliation made it clear that the United States would treat an attack on another NATO member as it would an attack on America. The U.S. response might include an escalation to thermonuclear war. This was the famous “Ike’s Bluff” explored by Evan Thomas in his book of that title. But, despite some criticism in the United States about the dangerous inflexibility of this policy, the NATO allies seemed relieved. Eisenhower’s stance reduced the danger that Washington would separate American and European security interests. Tight linkage, the Europeans assumed, also would inhibit the Soviet Union from seeking to split the alliance. Conversely, John F. Kennedy’s subsequent adoption of a “flexible response” policy, intended to replace massive retaliation, worried NATO capitals. As Christopher Layne of Texas A&amp;M University documents in his seminal book, The Peace of Illusions, Europe’s </w:t>
      </w:r>
      <w:r w:rsidRPr="00B533D2">
        <w:rPr>
          <w:rStyle w:val="StyleUnderline"/>
        </w:rPr>
        <w:t>NATO members sought multiple assurances of security solidarity.</w:t>
      </w:r>
      <w:r w:rsidRPr="00B533D2">
        <w:rPr>
          <w:sz w:val="16"/>
        </w:rPr>
        <w:t xml:space="preserve"> U.S. officials nearly always obliged. Kennedy’s secretary of defense, Robert S. McNamara, was categorical on the point: “</w:t>
      </w:r>
      <w:r w:rsidRPr="00B533D2">
        <w:rPr>
          <w:rStyle w:val="StyleUnderline"/>
        </w:rPr>
        <w:t xml:space="preserve">The United States is prepared to </w:t>
      </w:r>
      <w:r w:rsidRPr="00B533D2">
        <w:rPr>
          <w:rStyle w:val="Emphasis"/>
        </w:rPr>
        <w:t>respond immediately with nuclear weapons to the use of nuclear weapons against one or more members of the Alliance.</w:t>
      </w:r>
      <w:r w:rsidRPr="00B533D2">
        <w:rPr>
          <w:rStyle w:val="StyleUnderline"/>
        </w:rPr>
        <w:t xml:space="preserve"> </w:t>
      </w:r>
      <w:r w:rsidRPr="00B533D2">
        <w:rPr>
          <w:rStyle w:val="Emphasis"/>
        </w:rPr>
        <w:t>The U</w:t>
      </w:r>
      <w:r w:rsidRPr="00B533D2">
        <w:rPr>
          <w:rStyle w:val="StyleUnderline"/>
        </w:rPr>
        <w:t xml:space="preserve">nited </w:t>
      </w:r>
      <w:r w:rsidRPr="00B533D2">
        <w:rPr>
          <w:rStyle w:val="Emphasis"/>
        </w:rPr>
        <w:t>S</w:t>
      </w:r>
      <w:r w:rsidRPr="00B533D2">
        <w:rPr>
          <w:rStyle w:val="StyleUnderline"/>
        </w:rPr>
        <w:t xml:space="preserve">tates </w:t>
      </w:r>
      <w:r w:rsidRPr="00B533D2">
        <w:rPr>
          <w:rStyle w:val="Emphasis"/>
        </w:rPr>
        <w:t>is also prepared to counter with nuclear weapons any Soviet conventional attack</w:t>
      </w:r>
      <w:r w:rsidRPr="00B533D2">
        <w:rPr>
          <w:rStyle w:val="StyleUnderline"/>
        </w:rPr>
        <w:t xml:space="preserve"> so strong that it cannot be dealt with by conventional means.”</w:t>
      </w:r>
      <w:r>
        <w:rPr>
          <w:rStyle w:val="StyleUnderline"/>
        </w:rPr>
        <w:t xml:space="preserve"> </w:t>
      </w:r>
      <w:r w:rsidRPr="00B533D2">
        <w:rPr>
          <w:sz w:val="16"/>
        </w:rPr>
        <w:t xml:space="preserve">This outlook prevailed throughout the Cold War. During the 1970s, the Nixon and Ford administrations vehemently opposed the Mansfield Amendment, sponsored by Democratic Senate Majority Leader Mike Mansfield, which would have reduced, but not eliminated, U.S. ground forces in Europe and elsewhere in the world. President Nixon’s National Security Advisor Henry Kissinger (later secretary of state) fought the proposed reductions ferociously. In his memoirs, he stated that the U.S. deployments, especially in Europe, needed to be enhanced, not diminished. “At heart, Mansfield was an isolationist,” Kissinger declared, invoking the canard typically employed by status quo advocates to dismiss calls for a more flexible and restrained foreign policy. The Mansfield proposal was dangerous, Kissinger argued, because “our allies would lose heart” over fears that Washington’s security commitment to them was no longer reliable. </w:t>
      </w:r>
      <w:r w:rsidRPr="00B533D2">
        <w:rPr>
          <w:rStyle w:val="StyleUnderline"/>
        </w:rPr>
        <w:t xml:space="preserve">The reassurances went beyond formal statements and resistance to objectionable legislative measures. </w:t>
      </w:r>
      <w:r w:rsidRPr="00B533D2">
        <w:rPr>
          <w:sz w:val="16"/>
        </w:rPr>
        <w:t xml:space="preserve">U.S. conventional deployments remained robust, and </w:t>
      </w:r>
      <w:r w:rsidRPr="00B533D2">
        <w:rPr>
          <w:rStyle w:val="StyleUnderline"/>
        </w:rPr>
        <w:t xml:space="preserve">Washington escalated matters during the late 1970s and early 1980s. </w:t>
      </w:r>
      <w:r w:rsidRPr="00B533D2">
        <w:rPr>
          <w:sz w:val="16"/>
        </w:rPr>
        <w:t xml:space="preserve">That’s when NATO leaders decided to deploy U.S. medium-range, nuclear-capable missiles in Europe as a way of enhancing the alliance’s deterrent and strengthening the linkage between NATO’s conventional forces and U.S. intercontinental strategic systems. Washington’s options if a war broke out thus narrowed further. U.S. leaders even undercut their own demands for greater burden sharing as other NATO members maintained low defense outlays while enjoying the free ride provided by America. This was not new. As early as December 1953, </w:t>
      </w:r>
      <w:r w:rsidRPr="00B533D2">
        <w:rPr>
          <w:rStyle w:val="StyleUnderline"/>
        </w:rPr>
        <w:t>Secretary of State John Foster Dulles asserted bluntly that the United States might initiate an “agonizing reappraisal” of its defense commitment to Europe if the allies didn’t make more serious efforts to build military capabilities.</w:t>
      </w:r>
      <w:r>
        <w:rPr>
          <w:rStyle w:val="StyleUnderline"/>
        </w:rPr>
        <w:t xml:space="preserve"> </w:t>
      </w:r>
      <w:r w:rsidRPr="00B533D2">
        <w:rPr>
          <w:sz w:val="16"/>
        </w:rPr>
        <w:t>More than six decades later, Defense Secretary Chuck Hagel voiced hints of a limit to Washington’s patience. Hagel admonished the Europeans during a February 2014 meeting of NATO defense ministers, declaring: “</w:t>
      </w:r>
      <w:r w:rsidRPr="00B533D2">
        <w:rPr>
          <w:rStyle w:val="StyleUnderline"/>
        </w:rPr>
        <w:t>Our alliance can endure only as long as we are willing to fight for it, and invest in it.” This was “mandatory—not elective</w:t>
      </w:r>
      <w:r w:rsidRPr="00B533D2">
        <w:rPr>
          <w:sz w:val="16"/>
        </w:rPr>
        <w:t xml:space="preserve">,” he added. </w:t>
      </w:r>
      <w:r w:rsidRPr="00B533D2">
        <w:rPr>
          <w:rStyle w:val="StyleUnderline"/>
        </w:rPr>
        <w:t>NATO’s European members routinely dismissed such warnings as lacking credibility.</w:t>
      </w:r>
      <w:r w:rsidRPr="00B533D2">
        <w:rPr>
          <w:sz w:val="16"/>
        </w:rPr>
        <w:t xml:space="preserve"> Alan </w:t>
      </w:r>
      <w:proofErr w:type="spellStart"/>
      <w:r w:rsidRPr="00B533D2">
        <w:rPr>
          <w:sz w:val="16"/>
        </w:rPr>
        <w:t>Tonelson</w:t>
      </w:r>
      <w:proofErr w:type="spellEnd"/>
      <w:r w:rsidRPr="00B533D2">
        <w:rPr>
          <w:sz w:val="16"/>
        </w:rPr>
        <w:t xml:space="preserve">, former associate editor at Foreign Policy, aptly identified the inherent futility of Washington’s burden-sharing approach: </w:t>
      </w:r>
      <w:r w:rsidRPr="00B533D2">
        <w:rPr>
          <w:rStyle w:val="StyleUnderline"/>
        </w:rPr>
        <w:t xml:space="preserve">U.S. leaders never gave the Europeans </w:t>
      </w:r>
      <w:proofErr w:type="gramStart"/>
      <w:r w:rsidRPr="00B533D2">
        <w:rPr>
          <w:rStyle w:val="StyleUnderline"/>
        </w:rPr>
        <w:t>sufficient</w:t>
      </w:r>
      <w:proofErr w:type="gramEnd"/>
      <w:r w:rsidRPr="00B533D2">
        <w:rPr>
          <w:rStyle w:val="StyleUnderline"/>
        </w:rPr>
        <w:t xml:space="preserve"> incentive to assume greater relative military responsibilities.</w:t>
      </w:r>
      <w:r w:rsidRPr="00B533D2">
        <w:rPr>
          <w:sz w:val="16"/>
        </w:rPr>
        <w:t xml:space="preserve"> The incentive was lacking, in turn, because </w:t>
      </w:r>
      <w:r w:rsidRPr="00B533D2">
        <w:rPr>
          <w:rStyle w:val="Emphasis"/>
        </w:rPr>
        <w:t>Washington never believed it could afford to walk away from NATO or even reduce its role</w:t>
      </w:r>
      <w:r w:rsidRPr="00B533D2">
        <w:rPr>
          <w:sz w:val="16"/>
        </w:rPr>
        <w:t xml:space="preserve">, if the allies stood firm. </w:t>
      </w:r>
      <w:r w:rsidRPr="00B533D2">
        <w:rPr>
          <w:rStyle w:val="StyleUnderline"/>
        </w:rPr>
        <w:t xml:space="preserve">Worse, U.S. leaders repeatedly telegraphed that message to the Europeans—often </w:t>
      </w:r>
      <w:proofErr w:type="gramStart"/>
      <w:r w:rsidRPr="00B533D2">
        <w:rPr>
          <w:rStyle w:val="StyleUnderline"/>
        </w:rPr>
        <w:t>in the midst of</w:t>
      </w:r>
      <w:proofErr w:type="gramEnd"/>
      <w:r w:rsidRPr="00B533D2">
        <w:rPr>
          <w:rStyle w:val="StyleUnderline"/>
        </w:rPr>
        <w:t xml:space="preserve"> burden-sharing controversies.</w:t>
      </w:r>
    </w:p>
    <w:p w:rsidR="0093087B" w:rsidRPr="00B533D2" w:rsidRDefault="0093087B" w:rsidP="00933A1E">
      <w:pPr>
        <w:rPr>
          <w:rStyle w:val="StyleUnderline"/>
        </w:rPr>
      </w:pPr>
    </w:p>
    <w:p w:rsidR="00933A1E" w:rsidRDefault="00933A1E" w:rsidP="00933A1E">
      <w:pPr>
        <w:pStyle w:val="Heading4"/>
      </w:pPr>
      <w:r>
        <w:t>Alliances cause entrapment – Georgia/Russia conflict proves</w:t>
      </w:r>
    </w:p>
    <w:p w:rsidR="00933A1E" w:rsidRPr="001B69BA" w:rsidRDefault="00933A1E" w:rsidP="00933A1E">
      <w:proofErr w:type="spellStart"/>
      <w:r>
        <w:rPr>
          <w:rStyle w:val="Style13ptBold"/>
        </w:rPr>
        <w:t>Lanoszka</w:t>
      </w:r>
      <w:proofErr w:type="spellEnd"/>
      <w:r>
        <w:rPr>
          <w:rStyle w:val="Style13ptBold"/>
        </w:rPr>
        <w:t xml:space="preserve"> 17 – </w:t>
      </w:r>
      <w:r w:rsidRPr="001B69BA">
        <w:t xml:space="preserve">[Alexander </w:t>
      </w:r>
      <w:proofErr w:type="spellStart"/>
      <w:r w:rsidRPr="001B69BA">
        <w:t>Lanoszka</w:t>
      </w:r>
      <w:proofErr w:type="spellEnd"/>
      <w:r w:rsidRPr="001B69BA">
        <w:t xml:space="preserve"> is lecturer in the Department of International Politics at City, University of London; Alliance Entrapment and the Foreign Policy of Donald Trump; Contemporary Security Policy; 12/18/17; </w:t>
      </w:r>
      <w:hyperlink r:id="rId10" w:history="1">
        <w:r w:rsidRPr="001B69BA">
          <w:rPr>
            <w:rStyle w:val="Hyperlink"/>
          </w:rPr>
          <w:t>http://contemporarysecuritypolicy.org/alliance-entrapment-and-the-foreign-policy-of-donald-trump/</w:t>
        </w:r>
      </w:hyperlink>
      <w:r w:rsidRPr="001B69BA">
        <w:t xml:space="preserve">; Acc. 7/6/19] </w:t>
      </w:r>
      <w:proofErr w:type="spellStart"/>
      <w:r w:rsidRPr="001B69BA">
        <w:t>KWu</w:t>
      </w:r>
      <w:proofErr w:type="spellEnd"/>
    </w:p>
    <w:p w:rsidR="00933A1E" w:rsidRDefault="00933A1E" w:rsidP="00933A1E">
      <w:pPr>
        <w:rPr>
          <w:rStyle w:val="StyleUnderline"/>
        </w:rPr>
      </w:pPr>
      <w:r w:rsidRPr="001B69BA">
        <w:rPr>
          <w:sz w:val="16"/>
        </w:rPr>
        <w:t xml:space="preserve">When Donald J. Trump became U.S. President in January 2017, many observers feared that he would abandon U.S. deterrence and defense measures in Europe in favor of rapprochement with Russia. After all, during his campaign he strongly criticized fellow members of the North Atlantic Treaty Organization as having suckered the United States into shouldering their defense burdens and even bearing the risk of their foreign policies. Yet almost one year into office the Trump administration has seen Montenegro join NATO, signaled strong support to Poland, contemplated selling lethal arms to Ukraine, and even approved of Georgia’s stance in its territorial disputes with Russia. </w:t>
      </w:r>
      <w:r w:rsidRPr="000863A1">
        <w:rPr>
          <w:rStyle w:val="StyleUnderline"/>
        </w:rPr>
        <w:t xml:space="preserve">Foreign policy experts might be forgiven for thinking that Trump plays fast and loose with the so-called alliance dilemma. This alliance dilemma arises when a defender calibrates its security commitments to its ally. </w:t>
      </w:r>
      <w:r w:rsidRPr="000863A1">
        <w:rPr>
          <w:rStyle w:val="Emphasis"/>
        </w:rPr>
        <w:t>If the ally is confident that the defender will rescue it, then that ally might take undesirable risks</w:t>
      </w:r>
      <w:r w:rsidRPr="001B69BA">
        <w:rPr>
          <w:sz w:val="16"/>
        </w:rPr>
        <w:t xml:space="preserve">. </w:t>
      </w:r>
      <w:r w:rsidRPr="000863A1">
        <w:rPr>
          <w:rStyle w:val="Emphasis"/>
        </w:rPr>
        <w:t>The defender thus worries of entrapment</w:t>
      </w:r>
      <w:r w:rsidRPr="001B69BA">
        <w:rPr>
          <w:sz w:val="16"/>
        </w:rPr>
        <w:t>—</w:t>
      </w:r>
      <w:r w:rsidRPr="000863A1">
        <w:rPr>
          <w:rStyle w:val="Emphasis"/>
        </w:rPr>
        <w:t>that is, of being dragged into unwanted wars.</w:t>
      </w:r>
      <w:r w:rsidRPr="001B69BA">
        <w:rPr>
          <w:sz w:val="16"/>
        </w:rPr>
        <w:t xml:space="preserve"> However, </w:t>
      </w:r>
      <w:r w:rsidRPr="000863A1">
        <w:rPr>
          <w:rStyle w:val="StyleUnderline"/>
        </w:rPr>
        <w:t xml:space="preserve">if that ally doubts that it can truly rely on its defender in a future crisis, </w:t>
      </w:r>
      <w:r w:rsidRPr="000863A1">
        <w:rPr>
          <w:rStyle w:val="Emphasis"/>
        </w:rPr>
        <w:t>then it fears abandonment.</w:t>
      </w:r>
      <w:r w:rsidRPr="001B69BA">
        <w:rPr>
          <w:sz w:val="16"/>
        </w:rPr>
        <w:t xml:space="preserve"> </w:t>
      </w:r>
      <w:r w:rsidRPr="000863A1">
        <w:rPr>
          <w:rStyle w:val="StyleUnderline"/>
        </w:rPr>
        <w:t xml:space="preserve">Whereas Trump generated abandonment fears as presidential candidate, his actions as president might </w:t>
      </w:r>
      <w:proofErr w:type="gramStart"/>
      <w:r w:rsidRPr="000863A1">
        <w:rPr>
          <w:rStyle w:val="StyleUnderline"/>
        </w:rPr>
        <w:t>be seen as</w:t>
      </w:r>
      <w:proofErr w:type="gramEnd"/>
      <w:r w:rsidRPr="000863A1">
        <w:rPr>
          <w:rStyle w:val="StyleUnderline"/>
        </w:rPr>
        <w:t xml:space="preserve"> being blind to entrapment risks.</w:t>
      </w:r>
      <w:r>
        <w:rPr>
          <w:rStyle w:val="StyleUnderline"/>
        </w:rPr>
        <w:t xml:space="preserve"> </w:t>
      </w:r>
      <w:r w:rsidRPr="001B69BA">
        <w:rPr>
          <w:sz w:val="16"/>
        </w:rPr>
        <w:t xml:space="preserve">Are they </w:t>
      </w:r>
      <w:proofErr w:type="gramStart"/>
      <w:r w:rsidRPr="001B69BA">
        <w:rPr>
          <w:sz w:val="16"/>
        </w:rPr>
        <w:t>really so</w:t>
      </w:r>
      <w:proofErr w:type="gramEnd"/>
      <w:r w:rsidRPr="001B69BA">
        <w:rPr>
          <w:sz w:val="16"/>
        </w:rPr>
        <w:t xml:space="preserve"> blind, though? In a new Contemporary Security Policy article, I argue that international relations scholars have postulated different accounts of what shapes entrapment risks, often advancing theoretically incomplete arguments and contradictory policy prescriptions when taken together. Moreover, </w:t>
      </w:r>
      <w:r w:rsidRPr="000863A1">
        <w:rPr>
          <w:rStyle w:val="StyleUnderline"/>
        </w:rPr>
        <w:t>scholars often have overlooked how an underlying conflict makes both alliance formation and war more likely, making it empirically difficult to tease out an underlying entrapment risk from confounding factors.</w:t>
      </w:r>
      <w:r w:rsidRPr="001B69BA">
        <w:rPr>
          <w:sz w:val="16"/>
        </w:rPr>
        <w:t xml:space="preserve"> </w:t>
      </w:r>
      <w:r w:rsidRPr="000863A1">
        <w:rPr>
          <w:rStyle w:val="Emphasis"/>
        </w:rPr>
        <w:t>Leaders might even discount entrapment risks in pursuing their international strategies.</w:t>
      </w:r>
      <w:r>
        <w:rPr>
          <w:rStyle w:val="Emphasis"/>
        </w:rPr>
        <w:t xml:space="preserve"> </w:t>
      </w:r>
      <w:r w:rsidRPr="000863A1">
        <w:rPr>
          <w:rStyle w:val="StyleUnderline"/>
        </w:rPr>
        <w:t xml:space="preserve">Four factors allegedly drive entrapment risks. One is institutional: </w:t>
      </w:r>
      <w:r w:rsidRPr="000863A1">
        <w:rPr>
          <w:rStyle w:val="Emphasis"/>
        </w:rPr>
        <w:t>by giving carte blanche to an ally, the defender emboldens that ally to adopt a risky fo</w:t>
      </w:r>
      <w:r w:rsidRPr="000863A1">
        <w:rPr>
          <w:rStyle w:val="StyleUnderline"/>
        </w:rPr>
        <w:t xml:space="preserve">reign </w:t>
      </w:r>
      <w:r w:rsidRPr="000863A1">
        <w:rPr>
          <w:rStyle w:val="Emphasis"/>
        </w:rPr>
        <w:t>po</w:t>
      </w:r>
      <w:r w:rsidRPr="000863A1">
        <w:rPr>
          <w:rStyle w:val="StyleUnderline"/>
        </w:rPr>
        <w:t xml:space="preserve">licy </w:t>
      </w:r>
      <w:r w:rsidRPr="000863A1">
        <w:rPr>
          <w:rStyle w:val="Emphasis"/>
        </w:rPr>
        <w:t>that raises the likelihood of water</w:t>
      </w:r>
      <w:r w:rsidRPr="000863A1">
        <w:rPr>
          <w:rStyle w:val="StyleUnderline"/>
        </w:rPr>
        <w:t xml:space="preserve">. Another is systemic: </w:t>
      </w:r>
      <w:r w:rsidRPr="000863A1">
        <w:rPr>
          <w:rStyle w:val="Emphasis"/>
        </w:rPr>
        <w:t>the number of major powers in the international system</w:t>
      </w:r>
      <w:r w:rsidRPr="001B69BA">
        <w:rPr>
          <w:sz w:val="16"/>
        </w:rPr>
        <w:t xml:space="preserve"> (i.e. system polarity) </w:t>
      </w:r>
      <w:r w:rsidRPr="000863A1">
        <w:rPr>
          <w:rStyle w:val="Emphasis"/>
        </w:rPr>
        <w:t>and whether attacking is easier than defending</w:t>
      </w:r>
      <w:r w:rsidRPr="000863A1">
        <w:rPr>
          <w:rStyle w:val="StyleUnderline"/>
        </w:rPr>
        <w:t xml:space="preserve">. If attack is easy and at least three great powers exist, then entrapment is likely because the defender will see the ally as necessary for maintaining a favorable balance of power. The third factor is reputation. </w:t>
      </w:r>
      <w:r w:rsidRPr="000863A1">
        <w:rPr>
          <w:rStyle w:val="Emphasis"/>
        </w:rPr>
        <w:t>An ally might believe that it will receive the support of a defender eager to preserve its commitments just for the sake of appearing reliable.</w:t>
      </w:r>
      <w:r>
        <w:rPr>
          <w:rStyle w:val="Emphasis"/>
        </w:rPr>
        <w:t xml:space="preserve"> </w:t>
      </w:r>
      <w:r w:rsidRPr="000863A1">
        <w:rPr>
          <w:rStyle w:val="StyleUnderline"/>
        </w:rPr>
        <w:t xml:space="preserve">The final factor is transnational ideological. In the case of NATO, </w:t>
      </w:r>
      <w:r w:rsidRPr="000863A1">
        <w:rPr>
          <w:rStyle w:val="Emphasis"/>
        </w:rPr>
        <w:t>the alliance evolved from securing members against the Soviet threat to defending liberal democratic values.</w:t>
      </w:r>
      <w:r w:rsidRPr="000863A1">
        <w:rPr>
          <w:rStyle w:val="StyleUnderline"/>
        </w:rPr>
        <w:t xml:space="preserve"> Accordingly, states that appeal to those values can maximize their likelihood in gaining support from that alliance</w:t>
      </w:r>
      <w:r w:rsidRPr="001B69BA">
        <w:rPr>
          <w:sz w:val="16"/>
        </w:rPr>
        <w:t xml:space="preserve">, especially if they can also leverage elite networks. Some </w:t>
      </w:r>
      <w:r w:rsidRPr="000863A1">
        <w:rPr>
          <w:rStyle w:val="StyleUnderline"/>
        </w:rPr>
        <w:t>critics argue that Georgia tailored its institutions to extract U.S. and NATO support in the years leading up to the August 2008 war with Russia.</w:t>
      </w:r>
      <w:r w:rsidRPr="001B69BA">
        <w:rPr>
          <w:sz w:val="16"/>
        </w:rPr>
        <w:t xml:space="preserve"> Indeed, those critics contend that Georgian leaders came to believe that alliance support was forthcoming even though their country failed in its application for the Membership Action Plan (MAP) earlier that same year. </w:t>
      </w:r>
      <w:r w:rsidRPr="000863A1">
        <w:rPr>
          <w:rStyle w:val="StyleUnderline"/>
        </w:rPr>
        <w:t>Their</w:t>
      </w:r>
      <w:r w:rsidRPr="000863A1">
        <w:rPr>
          <w:rStyle w:val="Emphasis"/>
        </w:rPr>
        <w:t xml:space="preserve"> confidence made Georgian leaders more aggressive towards Russia </w:t>
      </w:r>
      <w:r w:rsidRPr="000863A1">
        <w:rPr>
          <w:rStyle w:val="StyleUnderline"/>
        </w:rPr>
        <w:t>than what was rationally justifiable, thereby creating the danger for that local conflict to spiral out of control.</w:t>
      </w:r>
    </w:p>
    <w:p w:rsidR="00917AA9" w:rsidRPr="000863A1" w:rsidRDefault="00917AA9" w:rsidP="00933A1E">
      <w:pPr>
        <w:rPr>
          <w:rStyle w:val="StyleUnderline"/>
        </w:rPr>
      </w:pPr>
    </w:p>
    <w:p w:rsidR="00354956" w:rsidRPr="00580CB5" w:rsidRDefault="00354956" w:rsidP="00354956">
      <w:pPr>
        <w:pStyle w:val="Heading4"/>
      </w:pPr>
      <w:r>
        <w:t xml:space="preserve">The US is obligated to protect a quarter of the world --- ensures entanglement. </w:t>
      </w:r>
    </w:p>
    <w:p w:rsidR="00354956" w:rsidRPr="00580CB5" w:rsidRDefault="00354956" w:rsidP="00354956">
      <w:pPr>
        <w:rPr>
          <w:sz w:val="16"/>
          <w:szCs w:val="16"/>
        </w:rPr>
      </w:pPr>
      <w:r w:rsidRPr="00580CB5">
        <w:rPr>
          <w:b/>
          <w:bCs/>
          <w:sz w:val="26"/>
        </w:rPr>
        <w:t xml:space="preserve">Taylor 15 </w:t>
      </w:r>
      <w:r w:rsidRPr="00580CB5">
        <w:rPr>
          <w:sz w:val="16"/>
          <w:szCs w:val="16"/>
        </w:rPr>
        <w:t xml:space="preserve">(Adam Taylor writes about foreign affairs for The Washington Post. Originally from London, he studied at the University of Manchester and Columbia University, 5-30-2015, "Map: The U.S. is bound by treaties to defend a quarter of humanity", Washington Post, https://www.washingtonpost.com/news/worldviews/wp/2015/05/30/map-the-u-s-is-bound-by-treaties-to-defend-a-quarter-of-humanity/?noredirect=on&amp;amp;utm_term=.8c1c9064e267, accessed 7-19-2019) </w:t>
      </w:r>
      <w:proofErr w:type="spellStart"/>
      <w:r w:rsidRPr="00580CB5">
        <w:rPr>
          <w:sz w:val="16"/>
          <w:szCs w:val="16"/>
        </w:rPr>
        <w:t>ar</w:t>
      </w:r>
      <w:proofErr w:type="spellEnd"/>
    </w:p>
    <w:p w:rsidR="00354956" w:rsidRPr="00580CB5" w:rsidRDefault="00354956" w:rsidP="00354956">
      <w:pPr>
        <w:rPr>
          <w:sz w:val="16"/>
          <w:szCs w:val="16"/>
        </w:rPr>
      </w:pPr>
      <w:r w:rsidRPr="00580CB5">
        <w:rPr>
          <w:sz w:val="16"/>
          <w:szCs w:val="16"/>
        </w:rPr>
        <w:t xml:space="preserve">The </w:t>
      </w:r>
      <w:r w:rsidRPr="00580CB5">
        <w:rPr>
          <w:u w:val="single"/>
        </w:rPr>
        <w:t xml:space="preserve">United States is bound by </w:t>
      </w:r>
      <w:proofErr w:type="gramStart"/>
      <w:r w:rsidRPr="00580CB5">
        <w:rPr>
          <w:u w:val="single"/>
        </w:rPr>
        <w:t>a number of</w:t>
      </w:r>
      <w:proofErr w:type="gramEnd"/>
      <w:r w:rsidRPr="00580CB5">
        <w:rPr>
          <w:u w:val="single"/>
        </w:rPr>
        <w:t xml:space="preserve"> treaties that could, in theory, force it to get involved in a war if an ally is attacked. Consider, for example, the situation in Ukraine, a non-member of the North Atlantic Treaty Organization. </w:t>
      </w:r>
      <w:r w:rsidRPr="00580CB5">
        <w:rPr>
          <w:sz w:val="16"/>
          <w:szCs w:val="16"/>
        </w:rPr>
        <w:t xml:space="preserve">If a NATO ally were to find itself under similar threat from Russia, the U.S. may find itself duty bound to war. Or alternatively, </w:t>
      </w:r>
      <w:r w:rsidRPr="00580CB5">
        <w:rPr>
          <w:u w:val="single"/>
        </w:rPr>
        <w:t xml:space="preserve">cast your mind to the South China Sea and its territorial disputes. If China were to engage militarily with the Philippines at some point </w:t>
      </w:r>
      <w:proofErr w:type="gramStart"/>
      <w:r w:rsidRPr="00580CB5">
        <w:rPr>
          <w:u w:val="single"/>
        </w:rPr>
        <w:t>in the near future</w:t>
      </w:r>
      <w:proofErr w:type="gramEnd"/>
      <w:r w:rsidRPr="00580CB5">
        <w:rPr>
          <w:u w:val="single"/>
        </w:rPr>
        <w:t>, the U.S. may well be expected to step in to protect its ally</w:t>
      </w:r>
      <w:r w:rsidRPr="00580CB5">
        <w:rPr>
          <w:sz w:val="16"/>
          <w:szCs w:val="16"/>
        </w:rPr>
        <w:t xml:space="preserve">: Since 1951, the U.S. and the Philippines have had a bilateral agreement for mutual defense. It goes without saying that </w:t>
      </w:r>
      <w:r w:rsidRPr="00580CB5">
        <w:rPr>
          <w:u w:val="single"/>
        </w:rPr>
        <w:t xml:space="preserve">war with either Russia or China would be a very big deal – especially if that war is on behalf of a third party. This becomes more startling when you realize that, thanks to various treaties and deals set up since 1945, the U.S. government might be legally obligated to defend countries containing </w:t>
      </w:r>
      <w:r w:rsidRPr="00580CB5">
        <w:rPr>
          <w:b/>
          <w:iCs/>
          <w:u w:val="single"/>
          <w:bdr w:val="single" w:sz="8" w:space="0" w:color="auto"/>
        </w:rPr>
        <w:t>25 percent</w:t>
      </w:r>
      <w:r w:rsidRPr="00580CB5">
        <w:rPr>
          <w:u w:val="single"/>
        </w:rPr>
        <w:t xml:space="preserve"> of the world's population. That figure comes from "The Myth of Entangling Alliances," an article by Michael Beckley</w:t>
      </w:r>
      <w:r w:rsidRPr="00580CB5">
        <w:rPr>
          <w:sz w:val="16"/>
          <w:szCs w:val="16"/>
        </w:rPr>
        <w:t xml:space="preserve">, an assistant professor in the Department of Political Science at Tufts University, published this month in the International Security journal. In his calculations, Beckley used two alliance data sets, the </w:t>
      </w:r>
      <w:proofErr w:type="spellStart"/>
      <w:r w:rsidRPr="00580CB5">
        <w:rPr>
          <w:sz w:val="16"/>
          <w:szCs w:val="16"/>
        </w:rPr>
        <w:t>the</w:t>
      </w:r>
      <w:proofErr w:type="spellEnd"/>
      <w:r w:rsidRPr="00580CB5">
        <w:rPr>
          <w:sz w:val="16"/>
          <w:szCs w:val="16"/>
        </w:rPr>
        <w:t xml:space="preserve"> ATOP dataset and Douglas </w:t>
      </w:r>
      <w:proofErr w:type="spellStart"/>
      <w:r w:rsidRPr="00580CB5">
        <w:rPr>
          <w:sz w:val="16"/>
          <w:szCs w:val="16"/>
        </w:rPr>
        <w:t>Gibler’s</w:t>
      </w:r>
      <w:proofErr w:type="spellEnd"/>
      <w:r w:rsidRPr="00580CB5">
        <w:rPr>
          <w:sz w:val="16"/>
          <w:szCs w:val="16"/>
        </w:rPr>
        <w:t xml:space="preserve"> alliance dataset, to find U.S. defense pacts. To be fair, this results in a broad definition of what constitutes a defense pact: While clearly defense-orientated pacts such as NATO or bilateral agreements are included, the Organization of American States (OAS) also features, even though the OAS is rarely considered a defense pact (the more narrowly focused Inter-American Treaty of Reciprocal Assistance deals with defense and has fewer members). Beckley also includes two countries where no formal defense agreement has been signed (Israel and Taiwan), arguing that the Taiwan Relations Act and American pledges to support Israel act as de facto pledges of support. </w:t>
      </w:r>
      <w:r w:rsidRPr="00580CB5">
        <w:rPr>
          <w:u w:val="single"/>
        </w:rPr>
        <w:t>By this count, 69 countries have some form of defense pact with the United States, and as Beckley notes, they make up around 75 percent of the world's economic output.</w:t>
      </w:r>
      <w:r w:rsidRPr="00580CB5">
        <w:rPr>
          <w:sz w:val="16"/>
          <w:szCs w:val="16"/>
        </w:rPr>
        <w:t xml:space="preserve"> By </w:t>
      </w:r>
      <w:proofErr w:type="spellStart"/>
      <w:r w:rsidRPr="00580CB5">
        <w:rPr>
          <w:sz w:val="16"/>
          <w:szCs w:val="16"/>
        </w:rPr>
        <w:t>WorldViews'</w:t>
      </w:r>
      <w:proofErr w:type="spellEnd"/>
      <w:r w:rsidRPr="00580CB5">
        <w:rPr>
          <w:sz w:val="16"/>
          <w:szCs w:val="16"/>
        </w:rPr>
        <w:t xml:space="preserve"> own count, the combined population of these countries and the United States itself is in excess of 2 billion. </w:t>
      </w:r>
      <w:r w:rsidRPr="00580CB5">
        <w:rPr>
          <w:u w:val="single"/>
        </w:rPr>
        <w:t xml:space="preserve">That's a remarkably large amount of the world for the United States to be </w:t>
      </w:r>
      <w:r w:rsidRPr="00580CB5">
        <w:rPr>
          <w:b/>
          <w:iCs/>
          <w:u w:val="single"/>
          <w:bdr w:val="single" w:sz="8" w:space="0" w:color="auto"/>
        </w:rPr>
        <w:t>obligated to protect</w:t>
      </w:r>
      <w:r w:rsidRPr="00580CB5">
        <w:rPr>
          <w:u w:val="single"/>
        </w:rPr>
        <w:t>, especially considering that the country largely kept clear of alliances for the first 165 years of its existence</w:t>
      </w:r>
      <w:r w:rsidRPr="00580CB5">
        <w:rPr>
          <w:sz w:val="16"/>
          <w:szCs w:val="16"/>
        </w:rPr>
        <w:t xml:space="preserve"> (it did sign one, with France, during the revolutionary war). In fact, America's founding fathers had promised to avoid alliances like this altogether. “Peace, commerce, and honest friendship with all nations," is how Thomas Jefferson put it in his inaugural pledge. "Entangling alliances with none." </w:t>
      </w:r>
    </w:p>
    <w:p w:rsidR="00354956" w:rsidRPr="00580CB5" w:rsidRDefault="00354956" w:rsidP="00354956">
      <w:pPr>
        <w:rPr>
          <w:sz w:val="16"/>
          <w:szCs w:val="16"/>
        </w:rPr>
      </w:pPr>
    </w:p>
    <w:p w:rsidR="00CC3DFD" w:rsidRPr="009D5EB1" w:rsidRDefault="00917AA9" w:rsidP="009D5EB1">
      <w:pPr>
        <w:pStyle w:val="Heading3"/>
      </w:pPr>
      <w:r>
        <w:t xml:space="preserve">Alliances Bad – </w:t>
      </w:r>
      <w:r w:rsidR="00CC3DFD" w:rsidRPr="009D5EB1">
        <w:t>Moral Hazard</w:t>
      </w:r>
    </w:p>
    <w:p w:rsidR="00CC3DFD" w:rsidRDefault="00CC3DFD" w:rsidP="00CC3DFD">
      <w:pPr>
        <w:pStyle w:val="Heading4"/>
      </w:pPr>
      <w:r>
        <w:t>The perception of a strong ally emboldens the defended to initiate war</w:t>
      </w:r>
    </w:p>
    <w:p w:rsidR="00CC3DFD" w:rsidRPr="00EB737B" w:rsidRDefault="00CC3DFD" w:rsidP="00CC3DFD">
      <w:pPr>
        <w:rPr>
          <w:rStyle w:val="Style13ptBold"/>
        </w:rPr>
      </w:pPr>
      <w:proofErr w:type="spellStart"/>
      <w:r>
        <w:rPr>
          <w:rStyle w:val="Style13ptBold"/>
        </w:rPr>
        <w:t>Boutton</w:t>
      </w:r>
      <w:proofErr w:type="spellEnd"/>
      <w:r>
        <w:rPr>
          <w:rStyle w:val="Style13ptBold"/>
        </w:rPr>
        <w:t xml:space="preserve"> 19 – </w:t>
      </w:r>
      <w:r w:rsidRPr="00EB737B">
        <w:t xml:space="preserve">[Dr. Andrew </w:t>
      </w:r>
      <w:proofErr w:type="spellStart"/>
      <w:r w:rsidRPr="00EB737B">
        <w:t>Boutton</w:t>
      </w:r>
      <w:proofErr w:type="spellEnd"/>
      <w:r w:rsidRPr="00EB737B">
        <w:t xml:space="preserve"> (Ph.D., Pennsylvania State University) is an assistant professor in the School of Politics, Security, and International Affairs, specializing in international relations and comparative politics; Coup-Proofing in the Shadow of Intervention: Alliances, Moral Hazard, and Violence in Authoritarian Regimes; 1/17/19; Oxford Academic; </w:t>
      </w:r>
      <w:hyperlink r:id="rId11" w:history="1">
        <w:r w:rsidRPr="00EB737B">
          <w:rPr>
            <w:rStyle w:val="Hyperlink"/>
          </w:rPr>
          <w:t>https://academic-oup-com.proxy.lib.umich.edu/isq/article/63/1/43/5290475</w:t>
        </w:r>
      </w:hyperlink>
      <w:r w:rsidRPr="00EB737B">
        <w:t xml:space="preserve">; Acc. 7/6/19] </w:t>
      </w:r>
      <w:proofErr w:type="spellStart"/>
      <w:r w:rsidRPr="00EB737B">
        <w:t>KWu</w:t>
      </w:r>
      <w:proofErr w:type="spellEnd"/>
    </w:p>
    <w:p w:rsidR="00CC3DFD" w:rsidRPr="00EB737B" w:rsidRDefault="00CC3DFD" w:rsidP="00CC3DFD">
      <w:pPr>
        <w:rPr>
          <w:sz w:val="16"/>
        </w:rPr>
      </w:pPr>
      <w:r w:rsidRPr="00EB737B">
        <w:rPr>
          <w:sz w:val="16"/>
        </w:rPr>
        <w:t xml:space="preserve">As the discussion above makes clear, purges are inherently risky. The leader gambles that the marginalized factions will not mobilize against the regime, and that if they do, the leader will be able to defeat them and remain in power. Roessler (2011) argues that leaders in fact welcome such conflict, </w:t>
      </w:r>
      <w:proofErr w:type="gramStart"/>
      <w:r w:rsidRPr="00EB737B">
        <w:rPr>
          <w:sz w:val="16"/>
        </w:rPr>
        <w:t>as long as</w:t>
      </w:r>
      <w:proofErr w:type="gramEnd"/>
      <w:r w:rsidRPr="00EB737B">
        <w:rPr>
          <w:sz w:val="16"/>
        </w:rPr>
        <w:t xml:space="preserve"> the purge reduces the danger of being overthrown from within. These leaders would be myopic, however, if they did not consider their likelihood of surviving the ensuing violence. The outcomes of rebellions, coups, and other sorts of violence that may result from a purge are </w:t>
      </w:r>
      <w:proofErr w:type="gramStart"/>
      <w:r w:rsidRPr="00EB737B">
        <w:rPr>
          <w:sz w:val="16"/>
        </w:rPr>
        <w:t>uncertain, and</w:t>
      </w:r>
      <w:proofErr w:type="gramEnd"/>
      <w:r w:rsidRPr="00EB737B">
        <w:rPr>
          <w:sz w:val="16"/>
        </w:rPr>
        <w:t xml:space="preserve"> remaining in office—even alive—is far from guaranteed. Therefore, I argue that purges are only rational if a leader is confident in their ability to survive the aftermath and willing to pay the cost of doing so. </w:t>
      </w:r>
      <w:r w:rsidRPr="00EB737B">
        <w:rPr>
          <w:rStyle w:val="Emphasis"/>
        </w:rPr>
        <w:t>The prospect of support from an external ally may cause leaders to purge in situations in which the likelihood of retaliatory violence is higher</w:t>
      </w:r>
      <w:r w:rsidRPr="00EB737B">
        <w:rPr>
          <w:sz w:val="16"/>
        </w:rPr>
        <w:t xml:space="preserve">, </w:t>
      </w:r>
      <w:r w:rsidRPr="00EB737B">
        <w:rPr>
          <w:rStyle w:val="StyleUnderline"/>
        </w:rPr>
        <w:t>which would normally deter them from doing so.</w:t>
      </w:r>
      <w:r w:rsidRPr="00EB737B">
        <w:rPr>
          <w:sz w:val="16"/>
        </w:rPr>
        <w:t xml:space="preserve"> </w:t>
      </w:r>
      <w:r w:rsidRPr="00EB737B">
        <w:rPr>
          <w:rStyle w:val="StyleUnderline"/>
        </w:rPr>
        <w:t xml:space="preserve">It is in this way that foreign military alliances can have the paradoxical effect of </w:t>
      </w:r>
      <w:r w:rsidRPr="00EB737B">
        <w:rPr>
          <w:rStyle w:val="Emphasis"/>
        </w:rPr>
        <w:t>increasing the likelihood of domestic instability.</w:t>
      </w:r>
      <w:r>
        <w:rPr>
          <w:rStyle w:val="Emphasis"/>
        </w:rPr>
        <w:t xml:space="preserve"> </w:t>
      </w:r>
      <w:r w:rsidRPr="00EB737B">
        <w:rPr>
          <w:sz w:val="16"/>
        </w:rPr>
        <w:t xml:space="preserve">Without an external ally, a leader would need to incur the associated costs of a purge alone by, for instance, fighting off rebels or coup plotters themselves using their own resources and perhaps risking violent removal or death. </w:t>
      </w:r>
      <w:r w:rsidRPr="00EB737B">
        <w:rPr>
          <w:rStyle w:val="Emphasis"/>
        </w:rPr>
        <w:t>The anticipation of potential support from an external power</w:t>
      </w:r>
      <w:r w:rsidRPr="00EB737B">
        <w:rPr>
          <w:rStyle w:val="StyleUnderline"/>
        </w:rPr>
        <w:t xml:space="preserve">, in contrast, will shift the leader's perception of these costs downward. This </w:t>
      </w:r>
      <w:r w:rsidRPr="00EB737B">
        <w:rPr>
          <w:rStyle w:val="Emphasis"/>
        </w:rPr>
        <w:t>alters the intra-regime balance of power, leading to the moral hazard</w:t>
      </w:r>
      <w:r w:rsidRPr="00EB737B">
        <w:rPr>
          <w:sz w:val="16"/>
        </w:rPr>
        <w:t xml:space="preserve"> identified long ago by Snyder and </w:t>
      </w:r>
      <w:proofErr w:type="spellStart"/>
      <w:r w:rsidRPr="00EB737B">
        <w:rPr>
          <w:sz w:val="16"/>
        </w:rPr>
        <w:t>Diesing</w:t>
      </w:r>
      <w:proofErr w:type="spellEnd"/>
      <w:r w:rsidRPr="00EB737B">
        <w:rPr>
          <w:sz w:val="16"/>
        </w:rPr>
        <w:t xml:space="preserve"> (1977) and others in the alliance literature (</w:t>
      </w:r>
      <w:proofErr w:type="spellStart"/>
      <w:r w:rsidRPr="00EB737B">
        <w:rPr>
          <w:sz w:val="16"/>
        </w:rPr>
        <w:t>Altfeld</w:t>
      </w:r>
      <w:proofErr w:type="spellEnd"/>
      <w:r w:rsidRPr="00EB737B">
        <w:rPr>
          <w:sz w:val="16"/>
        </w:rPr>
        <w:t xml:space="preserve"> and de Mesquita 1979; Snyder 1984; Smith 1995). </w:t>
      </w:r>
      <w:r w:rsidRPr="00EB737B">
        <w:rPr>
          <w:rStyle w:val="StyleUnderline"/>
        </w:rPr>
        <w:t xml:space="preserve">The problem arises in situations of extended deterrence in which the defender seeks to protect a client state, or protégé, in a potential war with a third party. The defender has incentive to issue strong statements of support and public promises to come to the protégé’s defense if the </w:t>
      </w:r>
      <w:proofErr w:type="gramStart"/>
      <w:r w:rsidRPr="00EB737B">
        <w:rPr>
          <w:rStyle w:val="StyleUnderline"/>
        </w:rPr>
        <w:t>third party</w:t>
      </w:r>
      <w:proofErr w:type="gramEnd"/>
      <w:r w:rsidRPr="00EB737B">
        <w:rPr>
          <w:rStyle w:val="StyleUnderline"/>
        </w:rPr>
        <w:t xml:space="preserve"> attacks in order to ease the protégé’s fears of abandonment and to maintain the credibility of the alliance.</w:t>
      </w:r>
      <w:r>
        <w:rPr>
          <w:rStyle w:val="StyleUnderline"/>
        </w:rPr>
        <w:t xml:space="preserve"> </w:t>
      </w:r>
      <w:r w:rsidRPr="00EB737B">
        <w:rPr>
          <w:sz w:val="16"/>
        </w:rPr>
        <w:t xml:space="preserve">However, </w:t>
      </w:r>
      <w:r w:rsidRPr="00EB737B">
        <w:rPr>
          <w:rStyle w:val="StyleUnderline"/>
        </w:rPr>
        <w:t>these promises also</w:t>
      </w:r>
      <w:r w:rsidRPr="00EB737B">
        <w:rPr>
          <w:rStyle w:val="Emphasis"/>
        </w:rPr>
        <w:t xml:space="preserve"> </w:t>
      </w:r>
      <w:proofErr w:type="gramStart"/>
      <w:r w:rsidRPr="00EB737B">
        <w:rPr>
          <w:rStyle w:val="Emphasis"/>
        </w:rPr>
        <w:t>risk</w:t>
      </w:r>
      <w:proofErr w:type="gramEnd"/>
      <w:r w:rsidRPr="00EB737B">
        <w:rPr>
          <w:rStyle w:val="Emphasis"/>
        </w:rPr>
        <w:t xml:space="preserve"> unintentionally emboldening the weaker ally to initiate a war </w:t>
      </w:r>
      <w:r w:rsidRPr="00EB737B">
        <w:rPr>
          <w:rStyle w:val="StyleUnderline"/>
        </w:rPr>
        <w:t>that it might not have pursued in the absence of the alliance</w:t>
      </w:r>
      <w:r w:rsidRPr="00EB737B">
        <w:rPr>
          <w:sz w:val="16"/>
        </w:rPr>
        <w:t xml:space="preserve">. </w:t>
      </w:r>
      <w:r w:rsidRPr="00EB737B">
        <w:rPr>
          <w:rStyle w:val="StyleUnderline"/>
        </w:rPr>
        <w:t>Snyder</w:t>
      </w:r>
      <w:r w:rsidRPr="00EB737B">
        <w:rPr>
          <w:sz w:val="16"/>
        </w:rPr>
        <w:t xml:space="preserve"> (1984, 466–67) </w:t>
      </w:r>
      <w:r w:rsidRPr="00EB737B">
        <w:rPr>
          <w:rStyle w:val="StyleUnderline"/>
        </w:rPr>
        <w:t>calls this “entrapment</w:t>
      </w:r>
      <w:r w:rsidRPr="00EB737B">
        <w:rPr>
          <w:sz w:val="16"/>
        </w:rPr>
        <w:t xml:space="preserve">”: </w:t>
      </w:r>
      <w:r w:rsidRPr="00EB737B">
        <w:rPr>
          <w:rStyle w:val="StyleUnderline"/>
        </w:rPr>
        <w:t xml:space="preserve">by overcommitting to a protégé, </w:t>
      </w:r>
      <w:r w:rsidRPr="00EB737B">
        <w:rPr>
          <w:rStyle w:val="Emphasis"/>
        </w:rPr>
        <w:t>a defender risks being dragged into the very conflict that it wished to prevent by forming the alliance</w:t>
      </w:r>
      <w:r w:rsidRPr="00EB737B">
        <w:rPr>
          <w:rStyle w:val="StyleUnderline"/>
        </w:rPr>
        <w:t>. Georgia's 2008 attack on the Russian-backed breakaway region of South Ossetia shows some elements of this phenomenon</w:t>
      </w:r>
      <w:r w:rsidRPr="00EB737B">
        <w:rPr>
          <w:sz w:val="16"/>
        </w:rPr>
        <w:t xml:space="preserve">, as Tbilisi anticipated military assistance from the United States in the event of war with Russia (Driscoll and </w:t>
      </w:r>
      <w:proofErr w:type="spellStart"/>
      <w:r w:rsidRPr="00EB737B">
        <w:rPr>
          <w:sz w:val="16"/>
        </w:rPr>
        <w:t>Maliniak</w:t>
      </w:r>
      <w:proofErr w:type="spellEnd"/>
      <w:r w:rsidRPr="00EB737B">
        <w:rPr>
          <w:sz w:val="16"/>
        </w:rPr>
        <w:t xml:space="preserve"> 2016, 586).</w:t>
      </w:r>
    </w:p>
    <w:p w:rsidR="00CC3DFD" w:rsidRDefault="00081BC6" w:rsidP="00CC3DFD">
      <w:pPr>
        <w:pStyle w:val="Heading3"/>
      </w:pPr>
      <w:r>
        <w:t xml:space="preserve">Alliances Bad – </w:t>
      </w:r>
      <w:r w:rsidR="00CC3DFD">
        <w:t>Overstretch</w:t>
      </w:r>
    </w:p>
    <w:p w:rsidR="00CC3DFD" w:rsidRDefault="00CC3DFD" w:rsidP="00CC3DFD">
      <w:pPr>
        <w:pStyle w:val="Heading4"/>
      </w:pPr>
      <w:r>
        <w:t>Alliance structures ensure U.S. overstretch</w:t>
      </w:r>
    </w:p>
    <w:p w:rsidR="00CC3DFD" w:rsidRPr="00496D71" w:rsidRDefault="00CC3DFD" w:rsidP="00CC3DFD">
      <w:r>
        <w:t xml:space="preserve">Benjamin H. </w:t>
      </w:r>
      <w:r w:rsidRPr="00EF6C81">
        <w:rPr>
          <w:b/>
          <w:sz w:val="26"/>
          <w:szCs w:val="26"/>
        </w:rPr>
        <w:t>Friedman</w:t>
      </w:r>
      <w:r>
        <w:t>, 12/13/</w:t>
      </w:r>
      <w:r w:rsidRPr="00EF6C81">
        <w:rPr>
          <w:b/>
          <w:sz w:val="26"/>
          <w:szCs w:val="26"/>
        </w:rPr>
        <w:t>18</w:t>
      </w:r>
      <w:r>
        <w:t xml:space="preserve">, Senior Fellow and Defense Scholar at Defense Priorities, Defense 360, Bad Idea: Permanent Alliances, </w:t>
      </w:r>
      <w:hyperlink r:id="rId12" w:history="1">
        <w:r w:rsidRPr="00F45F0D">
          <w:rPr>
            <w:rStyle w:val="Hyperlink"/>
          </w:rPr>
          <w:t>https://defense360.csis.org/bad-idea-permanent-alliances/</w:t>
        </w:r>
      </w:hyperlink>
      <w:r>
        <w:t xml:space="preserve">, 7/8/19, </w:t>
      </w:r>
      <w:proofErr w:type="spellStart"/>
      <w:r>
        <w:t>p.p</w:t>
      </w:r>
      <w:proofErr w:type="spellEnd"/>
    </w:p>
    <w:p w:rsidR="00CC3DFD" w:rsidRDefault="00CC3DFD" w:rsidP="00CC3DFD">
      <w:pPr>
        <w:rPr>
          <w:u w:val="single"/>
        </w:rPr>
      </w:pPr>
      <w:r w:rsidRPr="00BA7E56">
        <w:rPr>
          <w:rStyle w:val="StyleUnderline"/>
        </w:rPr>
        <w:t>In Washington</w:t>
      </w:r>
      <w:r w:rsidRPr="00CC6781">
        <w:rPr>
          <w:rStyle w:val="StyleUnderline"/>
        </w:rPr>
        <w:t>, military alliances have become an end in themselves rather than a means to security</w:t>
      </w:r>
      <w:r w:rsidRPr="00BA7E56">
        <w:rPr>
          <w:rStyle w:val="StyleUnderline"/>
        </w:rPr>
        <w:t>;</w:t>
      </w:r>
      <w:r w:rsidRPr="00CC6781">
        <w:rPr>
          <w:sz w:val="16"/>
        </w:rPr>
        <w:t xml:space="preserve"> an icon for worship, instead of a policy with costs and benefits worth weighing</w:t>
      </w:r>
      <w:r w:rsidRPr="00BA7E56">
        <w:rPr>
          <w:u w:val="single"/>
        </w:rPr>
        <w:t>. The idea that alliances should be permanent</w:t>
      </w:r>
      <w:proofErr w:type="gramStart"/>
      <w:r w:rsidRPr="00BA7E56">
        <w:rPr>
          <w:u w:val="single"/>
        </w:rPr>
        <w:t>—“</w:t>
      </w:r>
      <w:proofErr w:type="gramEnd"/>
      <w:r w:rsidRPr="00BA7E56">
        <w:rPr>
          <w:u w:val="single"/>
        </w:rPr>
        <w:t>embedded in the DNA of American foreign policy and not sort of beginning and ending,”</w:t>
      </w:r>
      <w:r w:rsidRPr="00CC6781">
        <w:rPr>
          <w:sz w:val="16"/>
        </w:rPr>
        <w:t xml:space="preserve"> as Secretary of State Hillary Clinton put it—has replaced George Washington’s fear that permanent alliances meant “infusing” foreign enmities into U.S. politics and needless participation in other states’ wars. The United States now casually collects allies, like Montenegro, which became the twenty-eighth member of the </w:t>
      </w:r>
      <w:r w:rsidRPr="00BA7E56">
        <w:rPr>
          <w:u w:val="single"/>
        </w:rPr>
        <w:t>North Atlantic Treaty Organization (NATO) last year after the faintest of Senate debates, as if they are friendship badges rather than promises to defend states, risk nuclear war, and possibly kill millions of people on their behalf.</w:t>
      </w:r>
      <w:r w:rsidRPr="00CC6781">
        <w:rPr>
          <w:sz w:val="16"/>
        </w:rPr>
        <w:t xml:space="preserve"> About a third of the world’s countries are U.S. allies in some sense. The commitments through the Rio Treaty to most of South and Central America do not mean much these days, but the extension of security guarantees to NATO nations, plus Asian allies South Korea, Japan, and the Philippines, are key drivers of U.S. military requirements. Besides that, the United States has </w:t>
      </w:r>
      <w:proofErr w:type="gramStart"/>
      <w:r w:rsidRPr="00CC6781">
        <w:rPr>
          <w:sz w:val="16"/>
        </w:rPr>
        <w:t>a number of</w:t>
      </w:r>
      <w:proofErr w:type="gramEnd"/>
      <w:r w:rsidRPr="00CC6781">
        <w:rPr>
          <w:sz w:val="16"/>
        </w:rPr>
        <w:t xml:space="preserve"> quasi allies, who are not provided U.S. security guarantees by treaty, but get something similar through U.S. politics; </w:t>
      </w:r>
      <w:r w:rsidRPr="00CC6781">
        <w:rPr>
          <w:b/>
          <w:u w:val="single"/>
        </w:rPr>
        <w:t>the key ones are Israel, Taiwan, Saudi Arabia, and other Gulf States. U.S. alliances</w:t>
      </w:r>
      <w:r w:rsidRPr="00BA7E56">
        <w:rPr>
          <w:u w:val="single"/>
        </w:rPr>
        <w:t xml:space="preserve"> were formed by two goals.</w:t>
      </w:r>
      <w:r w:rsidRPr="00CC6781">
        <w:rPr>
          <w:sz w:val="16"/>
        </w:rPr>
        <w:t xml:space="preserve"> One was to balance the power of states viewed, usually with some exaggeration, as threats to overwhelm local rivals and become local hegemons threatening to the United States. The other was to integrate past rivals Germany and Japan into coalitions less threatening to others. 2 | Benjamin H. Friedman </w:t>
      </w:r>
      <w:proofErr w:type="gramStart"/>
      <w:r w:rsidRPr="00CC6781">
        <w:rPr>
          <w:sz w:val="16"/>
        </w:rPr>
        <w:t>The</w:t>
      </w:r>
      <w:proofErr w:type="gramEnd"/>
      <w:r w:rsidRPr="00CC6781">
        <w:rPr>
          <w:sz w:val="16"/>
        </w:rPr>
        <w:t xml:space="preserve"> fear of regional hegemons is significantly diminished today. With an economy smaller than Italy’s and demography only a tad better than a death spiral, Russia is not able to restore its Soviet empire. </w:t>
      </w:r>
      <w:r w:rsidRPr="00BA7E56">
        <w:rPr>
          <w:u w:val="single"/>
        </w:rPr>
        <w:t>China is investing a steady share of its growing economy in its military but has little ability, whatever its desire, to overcome East Asia’s defense-dominant geography by bringing its forces across water or mountains to conquer rich and technologically proficient rivals</w:t>
      </w:r>
      <w:r w:rsidRPr="00CC6781">
        <w:rPr>
          <w:u w:val="single"/>
        </w:rPr>
        <w:t>. Technological trends are heightening the advantages afforded the defender in a conflict and should make U.S. rivals more self-reliant</w:t>
      </w:r>
      <w:r w:rsidRPr="00CC6781">
        <w:rPr>
          <w:sz w:val="16"/>
        </w:rPr>
        <w:t>. When making wars or deterring imminent aggression, allies are mostly good to have. The trouble is making defense commitments permanent. Open-ended security obligations encourage free-riding and moral hazard among those protected</w:t>
      </w:r>
      <w:r w:rsidRPr="00BA7E56">
        <w:rPr>
          <w:u w:val="single"/>
        </w:rPr>
        <w:t>. They also require the maintenance of excessive U.S. force structure, which wastes money, encourages needless war, and perpetuates the myth that our security demands global dominance.</w:t>
      </w:r>
      <w:r w:rsidRPr="00CC6781">
        <w:rPr>
          <w:sz w:val="16"/>
        </w:rPr>
        <w:t xml:space="preserve"> Free-riding is the most obvious problem. </w:t>
      </w:r>
      <w:r w:rsidRPr="00BA7E56">
        <w:rPr>
          <w:u w:val="single"/>
        </w:rPr>
        <w:t>President Trump’s treatment of NATO allies has created much Beltway consternation, but the United States has complained about its NATO allies’ defense spending since the midst of the Cold War, albeit more politely.</w:t>
      </w:r>
      <w:r w:rsidRPr="00CC6781">
        <w:rPr>
          <w:sz w:val="16"/>
        </w:rPr>
        <w:t xml:space="preserve"> The reason these complaints are not heeded, besides limited threats, is that U.S. defenses undercut European incentives to heighten their own. </w:t>
      </w:r>
      <w:r w:rsidRPr="00BA7E56">
        <w:rPr>
          <w:u w:val="single"/>
        </w:rPr>
        <w:t>Washington’s rhetoric insisting that U.S. alliances are sacrosanct, regardless of conditions, tells allied leaders that they can safely genuflect to, but essentially ignore, U.S. demands for bigger military investment.</w:t>
      </w:r>
      <w:r w:rsidRPr="00CC6781">
        <w:rPr>
          <w:sz w:val="16"/>
        </w:rPr>
        <w:t xml:space="preserve"> Complaints notwithstanding, free-riding is largely an intended consequence of U.S. defense strategy. As the 1992 Defense Planning Guidance admitted, protecting allies prevents them from emerging as rivals to U.S. preeminence. Allies are meant to be useful but infantilized, like little brothers that do our bidding without too much guff. That thinking explains Washington’s hostility to independent European military capability—better to have NATO subordinates than a European superpower that is not dependent. </w:t>
      </w:r>
      <w:r w:rsidRPr="00CC6781">
        <w:rPr>
          <w:u w:val="single"/>
        </w:rPr>
        <w:t xml:space="preserve">U.S. security guarantees also encourage moral hazard—where a person takes greater risk because someone else bears the cost. </w:t>
      </w:r>
      <w:r w:rsidRPr="00CC6781">
        <w:rPr>
          <w:b/>
          <w:u w:val="single"/>
        </w:rPr>
        <w:t>The protection of the world’s preeminent military can make allies incautious in dealing with rivals.</w:t>
      </w:r>
      <w:r w:rsidRPr="00CC6781">
        <w:rPr>
          <w:sz w:val="16"/>
        </w:rPr>
        <w:t xml:space="preserve"> Even non-allies fall prey to the phenomenon if they think they have something approaching a U.S. security guarantee, as occurred with Georgia and Russia in 2008. Using NATO to aid Ukraine could produce similar results today. </w:t>
      </w:r>
      <w:r w:rsidRPr="00BA7E56">
        <w:rPr>
          <w:b/>
          <w:u w:val="single"/>
        </w:rPr>
        <w:t xml:space="preserve">Saudi Arabia’s recent adventurism is another example. Alliances can cause instability </w:t>
      </w:r>
      <w:r w:rsidRPr="00CC6781">
        <w:rPr>
          <w:sz w:val="16"/>
        </w:rPr>
        <w:t>3 | Benjamin H. Friedman among neighbors, via moral hazard, pulling the United States into wars it unintentionally encouraged. Were allies more concerned about losing U.S. protection, this problem would be reduced. A related phenomenon occurs when states that the United States protects abuse their citizens. Turkey, Hungary, Poland—all NATO allies that have recently backslid away from liberal values—are examples</w:t>
      </w:r>
      <w:r w:rsidRPr="00BA7E56">
        <w:rPr>
          <w:u w:val="single"/>
        </w:rPr>
        <w:t xml:space="preserve">, </w:t>
      </w:r>
      <w:r w:rsidRPr="00BA7E56">
        <w:rPr>
          <w:b/>
          <w:u w:val="single"/>
        </w:rPr>
        <w:t>along with various Middle-Eastern states</w:t>
      </w:r>
      <w:r w:rsidRPr="00BA7E56">
        <w:rPr>
          <w:u w:val="single"/>
        </w:rPr>
        <w:t>. No doubt, these countries’ rulers would still abuse civil liberties if U.S. protection were less assured, but the assurance removes an incentive for better behavior</w:t>
      </w:r>
      <w:r w:rsidRPr="00BA7E56">
        <w:rPr>
          <w:b/>
          <w:u w:val="single"/>
        </w:rPr>
        <w:t>. Permanent alliances also cause damage at home, starting with excessive defense spending</w:t>
      </w:r>
      <w:r w:rsidRPr="00CC6781">
        <w:rPr>
          <w:sz w:val="16"/>
        </w:rPr>
        <w:t xml:space="preserve">. Hawks argue that alliances are nearly free since allies subsidize basing costs, and U.S. forces would incur similar expenses at home. </w:t>
      </w:r>
      <w:r w:rsidRPr="00BA7E56">
        <w:rPr>
          <w:b/>
          <w:u w:val="single"/>
        </w:rPr>
        <w:t>But with fewer allies to defend, the United States could maintain a leaner force structure.</w:t>
      </w:r>
      <w:r w:rsidRPr="00CC6781">
        <w:rPr>
          <w:sz w:val="16"/>
        </w:rPr>
        <w:t xml:space="preserve"> The large and dispersed force structure that permanent alliances demand also leads to temptation. Forces deployed around the world, generally in undemanding security environments like Europe, are too easily repurposed to questionable wars. The same goes for the swollen force structure alliances create at home. As Madeline Albright asked Colin Powell, “What's the point of having this superb military you're always talking about if we can't use it?” </w:t>
      </w:r>
      <w:r w:rsidRPr="00CC6781">
        <w:rPr>
          <w:b/>
          <w:u w:val="single"/>
        </w:rPr>
        <w:t>Permanent alliances also confuse the United States’ idea of its interests.</w:t>
      </w:r>
      <w:r w:rsidRPr="00CC6781">
        <w:rPr>
          <w:sz w:val="16"/>
        </w:rPr>
        <w:t xml:space="preserve"> </w:t>
      </w:r>
      <w:r w:rsidRPr="00CC6781">
        <w:rPr>
          <w:u w:val="single"/>
        </w:rPr>
        <w:t>It takes a lot of persuasion to convince Americans that their geographically favored and historically safe nation depends on intervening in so many distant conflicts. To make the case, leaders are often “clearer than truth,” as Secretary of State Dean Acheson explained, in hyping the monsters for alliances to destroy.</w:t>
      </w:r>
      <w:r w:rsidRPr="00CC6781">
        <w:rPr>
          <w:sz w:val="16"/>
        </w:rPr>
        <w:t xml:space="preserve"> With repetition over decades, cynical exaggerations become like strategic sacraments, part of policymakers’ operational code. History is adjusted to accommodate supporting myths. For example, we are told that the United States always meant to stay at the center of the “liberal order,” it created in the early Cold War. Never mind that U.S. strategy was expressly designed to allow U.S. forces to come home from Europe once Germany was rebuilt and its military integrated into Europe’s or that the Eisenhower administration supported the development of a European Army outside NATO to that end. Likewise, policymakers often 4 | Benjamin H. Friedman assume that stable military balances demand a hegemon backing one party, even though history suggests otherwise, especially where geographic barriers dampen security competition, as in Asia. Early in the Cold War, the extension of U.S. military commitments mostly made sense. But today no power— China notwithstanding—threatens to dominate Eurasia. Germany and Japan’s expansionism </w:t>
      </w:r>
      <w:proofErr w:type="gramStart"/>
      <w:r w:rsidRPr="00CC6781">
        <w:rPr>
          <w:sz w:val="16"/>
        </w:rPr>
        <w:t>is</w:t>
      </w:r>
      <w:proofErr w:type="gramEnd"/>
      <w:r w:rsidRPr="00CC6781">
        <w:rPr>
          <w:sz w:val="16"/>
        </w:rPr>
        <w:t xml:space="preserve"> gone</w:t>
      </w:r>
      <w:r w:rsidRPr="00CC6781">
        <w:rPr>
          <w:b/>
          <w:u w:val="single"/>
        </w:rPr>
        <w:t>. Most U.S. allies are rich. Trade, diplomacy, and goodwill do not depend on endlessly protecting them.</w:t>
      </w:r>
      <w:r w:rsidRPr="00CC6781">
        <w:rPr>
          <w:sz w:val="16"/>
        </w:rPr>
        <w:t xml:space="preserve"> </w:t>
      </w:r>
      <w:r w:rsidRPr="00CC6781">
        <w:rPr>
          <w:u w:val="single"/>
        </w:rPr>
        <w:t>Permanent defense guarantees inflate U.S. military costs, makes rich states into enfeebled dependents, and heightens the danger of getting pulled into needless wars. Over time, U.S. entanglements caused Washington to exaggerate its insecurity, conflate U.S. interests with other states</w:t>
      </w:r>
      <w:r w:rsidRPr="00CC6781">
        <w:rPr>
          <w:sz w:val="16"/>
        </w:rPr>
        <w:t xml:space="preserve">,’ and dismiss their ability to secure themselves without our help. It should be obvious that U.S. alliances should serve U.S. security interests. </w:t>
      </w:r>
      <w:r w:rsidRPr="00BA7E56">
        <w:rPr>
          <w:u w:val="single"/>
        </w:rPr>
        <w:t xml:space="preserve">But if alliances are permanent, U.S. security interests serve them. </w:t>
      </w:r>
    </w:p>
    <w:p w:rsidR="00862A97" w:rsidRDefault="00081BC6" w:rsidP="00081BC6">
      <w:pPr>
        <w:pStyle w:val="Heading3"/>
      </w:pPr>
      <w:r>
        <w:t>Overstretch – Ext.</w:t>
      </w:r>
    </w:p>
    <w:p w:rsidR="00862A97" w:rsidRDefault="00862A97" w:rsidP="00862A97">
      <w:pPr>
        <w:pStyle w:val="Heading4"/>
        <w:rPr>
          <w:b w:val="0"/>
        </w:rPr>
      </w:pPr>
      <w:r>
        <w:t xml:space="preserve">The US can’t keep continuing to bear the costs of global security – the economy can no longer support it </w:t>
      </w:r>
    </w:p>
    <w:p w:rsidR="00862A97" w:rsidRDefault="00862A97" w:rsidP="00862A97">
      <w:r>
        <w:t xml:space="preserve">Samuel </w:t>
      </w:r>
      <w:proofErr w:type="spellStart"/>
      <w:r>
        <w:rPr>
          <w:b/>
          <w:sz w:val="26"/>
          <w:szCs w:val="26"/>
        </w:rPr>
        <w:t>Sherraden</w:t>
      </w:r>
      <w:proofErr w:type="spellEnd"/>
      <w:r>
        <w:t>, 8/28/</w:t>
      </w:r>
      <w:r>
        <w:rPr>
          <w:b/>
          <w:sz w:val="26"/>
          <w:szCs w:val="26"/>
        </w:rPr>
        <w:t>11</w:t>
      </w:r>
      <w:r>
        <w:t xml:space="preserve">, Samuel </w:t>
      </w:r>
      <w:proofErr w:type="spellStart"/>
      <w:r>
        <w:t>Sherraden</w:t>
      </w:r>
      <w:proofErr w:type="spellEnd"/>
      <w:r>
        <w:t xml:space="preserve"> is a policy analyst in the Economic Growth Program at the New America Foundation, Who are the Global Free-Riders?, New America </w:t>
      </w:r>
      <w:hyperlink r:id="rId13" w:history="1">
        <w:r>
          <w:rPr>
            <w:rStyle w:val="Hyperlink"/>
          </w:rPr>
          <w:t>https://www.newamerica.org/economic-growth/policy-papers/who-are-the-global-free-riders/</w:t>
        </w:r>
      </w:hyperlink>
      <w:r>
        <w:t xml:space="preserve">, 7/18/19, </w:t>
      </w:r>
      <w:proofErr w:type="spellStart"/>
      <w:r>
        <w:t>p.p</w:t>
      </w:r>
      <w:proofErr w:type="spellEnd"/>
    </w:p>
    <w:p w:rsidR="00862A97" w:rsidRDefault="00862A97" w:rsidP="00862A97">
      <w:pPr>
        <w:rPr>
          <w:b/>
          <w:u w:val="single"/>
        </w:rPr>
      </w:pPr>
      <w:r>
        <w:rPr>
          <w:sz w:val="16"/>
        </w:rPr>
        <w:t xml:space="preserve">The Deal is Extended to China </w:t>
      </w:r>
      <w:r>
        <w:rPr>
          <w:u w:val="single"/>
        </w:rPr>
        <w:t>What makes this historical legacy even more problematic is that the United States has extended this agreement to other developing economies, like China.</w:t>
      </w:r>
      <w:r>
        <w:rPr>
          <w:sz w:val="16"/>
        </w:rPr>
        <w:t xml:space="preserve"> </w:t>
      </w:r>
      <w:r>
        <w:rPr>
          <w:u w:val="single"/>
        </w:rPr>
        <w:t xml:space="preserve">The U.S. has implicitly agreed to provide a market for Chinese goods while we protect critical sea lanes and defend many of the Middle Eastern countries from which China imports its oil. </w:t>
      </w:r>
      <w:r>
        <w:rPr>
          <w:sz w:val="16"/>
        </w:rPr>
        <w:t>T</w:t>
      </w:r>
      <w:r>
        <w:rPr>
          <w:u w:val="single"/>
        </w:rPr>
        <w:t xml:space="preserve">he Middle East and Africa account for nearly 80% of China’s oil imports while the United States sources only 40% of its imported oil from </w:t>
      </w:r>
      <w:proofErr w:type="gramStart"/>
      <w:r>
        <w:rPr>
          <w:u w:val="single"/>
        </w:rPr>
        <w:t>the these</w:t>
      </w:r>
      <w:proofErr w:type="gramEnd"/>
      <w:r>
        <w:rPr>
          <w:u w:val="single"/>
        </w:rPr>
        <w:t xml:space="preserve"> regions. </w:t>
      </w:r>
      <w:r>
        <w:rPr>
          <w:b/>
          <w:u w:val="single"/>
        </w:rPr>
        <w:t>Yet the United States continues to bear most of the costs of defending the region.</w:t>
      </w:r>
      <w:r>
        <w:rPr>
          <w:u w:val="single"/>
        </w:rPr>
        <w:t xml:space="preserve"> </w:t>
      </w:r>
      <w:r>
        <w:rPr>
          <w:sz w:val="16"/>
        </w:rPr>
        <w:t>In Afghanistan, Iraq, and Libya, the United States has absorbed the brunt of military costs while China has taken advantage of post-war reconstruction contracts and extraction of natural resources.</w:t>
      </w:r>
      <w:r>
        <w:rPr>
          <w:u w:val="single"/>
        </w:rPr>
        <w:t xml:space="preserve"> What makes matters worse is that China is not an ally of the United States </w:t>
      </w:r>
      <w:r>
        <w:rPr>
          <w:sz w:val="16"/>
        </w:rPr>
        <w:t xml:space="preserve">(unlike Germany or Japan) </w:t>
      </w:r>
      <w:r>
        <w:rPr>
          <w:u w:val="single"/>
        </w:rPr>
        <w:t xml:space="preserve">and its military spending is more built around confronting the United States than it is complementing it. </w:t>
      </w:r>
      <w:r>
        <w:rPr>
          <w:sz w:val="16"/>
        </w:rPr>
        <w:t xml:space="preserve">Of course, the United States is also to blame for imbalanced military spending. The U.S. has extended its zone of military influence since the end of the Cold War into areas like Eastern Europe and Central Asia, without a clear or convincing security rationale. </w:t>
      </w:r>
      <w:r>
        <w:rPr>
          <w:u w:val="single"/>
        </w:rPr>
        <w:t xml:space="preserve">Growth in United States’ military spending is also exacerbated by the wars in Iraq and Afghanistan. In 2000, U.S. military spending was 3.1% of GDP, but has since grown to nearly 4.7%. While the annual level of </w:t>
      </w:r>
      <w:r>
        <w:rPr>
          <w:b/>
          <w:u w:val="single"/>
        </w:rPr>
        <w:t>U.S.</w:t>
      </w:r>
      <w:r>
        <w:rPr>
          <w:u w:val="single"/>
        </w:rPr>
        <w:t xml:space="preserve"> </w:t>
      </w:r>
      <w:r>
        <w:rPr>
          <w:b/>
          <w:u w:val="single"/>
        </w:rPr>
        <w:t>military spending has fluctuated, the average level has remained at about 4% of GDP.</w:t>
      </w:r>
      <w:r>
        <w:rPr>
          <w:u w:val="single"/>
        </w:rPr>
        <w:t xml:space="preserve"> </w:t>
      </w:r>
      <w:r>
        <w:rPr>
          <w:sz w:val="16"/>
        </w:rPr>
        <w:t xml:space="preserve">Meanwhile military spending elsewhere has fallen. </w:t>
      </w:r>
      <w:r>
        <w:rPr>
          <w:u w:val="single"/>
        </w:rPr>
        <w:t>Germany’s average annual military spending fell from 1.85% of GDP in the 1990s to 1.39%</w:t>
      </w:r>
      <w:r>
        <w:rPr>
          <w:sz w:val="16"/>
        </w:rPr>
        <w:t xml:space="preserve"> in the 2000s. During the same time periods</w:t>
      </w:r>
      <w:r>
        <w:rPr>
          <w:u w:val="single"/>
        </w:rPr>
        <w:t>, spending in France declined from 3.10% to 2.46</w:t>
      </w:r>
      <w:r>
        <w:rPr>
          <w:sz w:val="16"/>
        </w:rPr>
        <w:t xml:space="preserve">% and spending in the United Kingdom declined from 3.22% to 2.46%. </w:t>
      </w:r>
      <w:r>
        <w:rPr>
          <w:b/>
          <w:u w:val="single"/>
        </w:rPr>
        <w:t>The other great powers must recognize that the burden on the United States has grown too large and that it cannot continue to bear the cost of global security alone.</w:t>
      </w:r>
      <w:r>
        <w:rPr>
          <w:u w:val="single"/>
        </w:rPr>
        <w:t xml:space="preserve"> The world would benefit from a distribution of military spending that more accurately reflects the current distribution of global wealth. Large, advanced economies like Germany and Japan should not be running consistent current account surpluses above 3% of GDP.</w:t>
      </w:r>
      <w:r>
        <w:rPr>
          <w:sz w:val="16"/>
        </w:rPr>
        <w:t xml:space="preserve"> And they and other major powers should contribute their fair shares to ensure global security. </w:t>
      </w:r>
      <w:r>
        <w:rPr>
          <w:b/>
          <w:u w:val="single"/>
        </w:rPr>
        <w:t>The United States, too, must come to the realization that it cannot continue to be the consumer of last resort and the guarantor of global security – our economy can no longer support it. The U.S. cannot afford to extend the bargain it made with Germany and Japan after World War II to the entire world. The costs on both sides are just too high.</w:t>
      </w:r>
    </w:p>
    <w:p w:rsidR="00862A97" w:rsidRDefault="00862A97" w:rsidP="00CC3DFD">
      <w:pPr>
        <w:rPr>
          <w:u w:val="single"/>
        </w:rPr>
      </w:pPr>
    </w:p>
    <w:p w:rsidR="00862A97" w:rsidRDefault="00081BC6" w:rsidP="00862A97">
      <w:pPr>
        <w:pStyle w:val="Heading3"/>
      </w:pPr>
      <w:r>
        <w:t>Alliances Bad – Free-riding</w:t>
      </w:r>
    </w:p>
    <w:p w:rsidR="00862A97" w:rsidRDefault="00862A97" w:rsidP="00862A97">
      <w:pPr>
        <w:pStyle w:val="Heading4"/>
        <w:rPr>
          <w:b w:val="0"/>
        </w:rPr>
      </w:pPr>
      <w:r>
        <w:t>The U.S does the most when it comes to alliances – multiple countries prove</w:t>
      </w:r>
    </w:p>
    <w:p w:rsidR="00862A97" w:rsidRDefault="00862A97" w:rsidP="00862A97">
      <w:r>
        <w:t xml:space="preserve">Harvey M. </w:t>
      </w:r>
      <w:r>
        <w:rPr>
          <w:b/>
          <w:sz w:val="26"/>
          <w:szCs w:val="26"/>
        </w:rPr>
        <w:t>Sapolsky</w:t>
      </w:r>
      <w:r>
        <w:t>, 4/1/</w:t>
      </w:r>
      <w:r>
        <w:rPr>
          <w:b/>
          <w:sz w:val="26"/>
          <w:szCs w:val="26"/>
        </w:rPr>
        <w:t>17</w:t>
      </w:r>
      <w:r>
        <w:t xml:space="preserve">, is Professor of Public Policy and Organization, Emeritus, at the Massachusetts Institute of Technology and former Director of the MIT Security Studies Program. He has been a visiting professor at the University of Michigan and the U.S. Military Academy at West Point. In the defense field he has served as a consultant or panel member for a number of government commissions and study groups, A World Full of Free Riders?, </w:t>
      </w:r>
      <w:hyperlink r:id="rId14" w:history="1">
        <w:r>
          <w:rPr>
            <w:rStyle w:val="Hyperlink"/>
          </w:rPr>
          <w:t>https://www.e-ir.info/2017/02/01/a-world-full-of-free-riders/</w:t>
        </w:r>
      </w:hyperlink>
      <w:r>
        <w:t xml:space="preserve">, 7/18/19, </w:t>
      </w:r>
      <w:proofErr w:type="spellStart"/>
      <w:r>
        <w:t>p.p</w:t>
      </w:r>
      <w:proofErr w:type="spellEnd"/>
    </w:p>
    <w:p w:rsidR="00862A97" w:rsidRDefault="00862A97" w:rsidP="00862A97">
      <w:pPr>
        <w:rPr>
          <w:sz w:val="16"/>
        </w:rPr>
      </w:pPr>
      <w:r>
        <w:rPr>
          <w:u w:val="single"/>
        </w:rPr>
        <w:t xml:space="preserve">Coalitions are important to the United States because they add political legitimacy at home and abroad to interventions that often have risks of substantial casualties and </w:t>
      </w:r>
      <w:proofErr w:type="gramStart"/>
      <w:r>
        <w:rPr>
          <w:u w:val="single"/>
        </w:rPr>
        <w:t>long term</w:t>
      </w:r>
      <w:proofErr w:type="gramEnd"/>
      <w:r>
        <w:rPr>
          <w:u w:val="single"/>
        </w:rPr>
        <w:t xml:space="preserve"> costs for America and other nations.</w:t>
      </w:r>
      <w:r>
        <w:rPr>
          <w:sz w:val="16"/>
        </w:rPr>
        <w:t xml:space="preserve"> The American public sees the participation of other nations in the intervention as an endorsement of its own leaders’ wisdom in deciding to intervene. Senior officials, most particularly military chiefs, hope that coalitions will provide needed manpower if the interventions are likely to involve long term occupations. </w:t>
      </w:r>
      <w:r>
        <w:rPr>
          <w:u w:val="single"/>
        </w:rPr>
        <w:t>The United States often seeks support and reassurance from coalitions, not the establishment of a precedent—a norm – for international permission for its interventions or partners in operational planning or actual combat.</w:t>
      </w:r>
      <w:r>
        <w:rPr>
          <w:sz w:val="16"/>
        </w:rPr>
        <w:t xml:space="preserve"> As Afghanistan and Iraq demonstrates in their initial phases, it is perfectly willing to act on its own when it feels there are serious threats to its own security and complications in gaining international approval and assistance. Rarely does the United States allow its troops to serve under foreign commanders. And the assistance it gets in most coalitions is not combat focused. </w:t>
      </w:r>
      <w:r>
        <w:rPr>
          <w:b/>
          <w:u w:val="single"/>
        </w:rPr>
        <w:t>The United States does most flying and fighting.</w:t>
      </w:r>
      <w:r>
        <w:rPr>
          <w:sz w:val="16"/>
        </w:rPr>
        <w:t xml:space="preserve"> Promotional Content </w:t>
      </w:r>
      <w:r>
        <w:rPr>
          <w:b/>
          <w:u w:val="single"/>
        </w:rPr>
        <w:t xml:space="preserve">American politicians complain occasionally about the burdens the United States carries, </w:t>
      </w:r>
      <w:r>
        <w:rPr>
          <w:sz w:val="16"/>
        </w:rPr>
        <w:t>but not</w:t>
      </w:r>
      <w:r>
        <w:rPr>
          <w:u w:val="single"/>
        </w:rPr>
        <w:t xml:space="preserve"> </w:t>
      </w:r>
      <w:r>
        <w:rPr>
          <w:sz w:val="16"/>
        </w:rPr>
        <w:t>often and not with conviction.</w:t>
      </w:r>
      <w:r>
        <w:rPr>
          <w:b/>
          <w:u w:val="single"/>
        </w:rPr>
        <w:t xml:space="preserve"> </w:t>
      </w:r>
      <w:r>
        <w:rPr>
          <w:u w:val="single"/>
        </w:rPr>
        <w:t>NATO has expanded greatly since the end of the Cold War, absorbing many former members of the Warsaw Pact and former republics of the Soviet Union</w:t>
      </w:r>
      <w:r>
        <w:rPr>
          <w:sz w:val="16"/>
        </w:rPr>
        <w:t xml:space="preserve">. It has become the vehicle for American managed wars in Libya and Afghanistan, places far from the North Atlantic. </w:t>
      </w:r>
      <w:r>
        <w:rPr>
          <w:u w:val="single"/>
        </w:rPr>
        <w:t>But few of the new or old members of NATO meet the alliance’s goal of allocating two percent of Gross Domestic Product (GDP) to defense, safe in the knowledge that the United States, which does nearly twice that,</w:t>
      </w:r>
      <w:r>
        <w:rPr>
          <w:sz w:val="16"/>
        </w:rPr>
        <w:t xml:space="preserve"> will be there to do any of the serious work back in Europe or anywhere else if it is needed (</w:t>
      </w:r>
      <w:proofErr w:type="spellStart"/>
      <w:r>
        <w:rPr>
          <w:sz w:val="16"/>
        </w:rPr>
        <w:t>Rynning</w:t>
      </w:r>
      <w:proofErr w:type="spellEnd"/>
      <w:r>
        <w:rPr>
          <w:sz w:val="16"/>
        </w:rPr>
        <w:t>, 2012). In some American eyes</w:t>
      </w:r>
      <w:r>
        <w:rPr>
          <w:b/>
          <w:sz w:val="16"/>
        </w:rPr>
        <w:t xml:space="preserve">, </w:t>
      </w:r>
      <w:r>
        <w:rPr>
          <w:b/>
          <w:u w:val="single"/>
        </w:rPr>
        <w:t>the rich of the world appear to find excuses to do little for global security or even their own defense</w:t>
      </w:r>
      <w:r>
        <w:rPr>
          <w:u w:val="single"/>
        </w:rPr>
        <w:t>.</w:t>
      </w:r>
      <w:r>
        <w:rPr>
          <w:sz w:val="16"/>
        </w:rPr>
        <w:t xml:space="preserve"> Japan and Germany, owners of the world’s third and fourth biggest economies, seem to prefer to be on what is now mostly a voluntary parole for their Second World War crimes</w:t>
      </w:r>
      <w:r>
        <w:rPr>
          <w:u w:val="single"/>
        </w:rPr>
        <w:t>. Japan provides financial aid rather than peacekeeping/peacemaking troops in crisis areas. It spends about one percent of its GDP on defense and has been reluctant to provide even operational support for American forces that guard its boundaries</w:t>
      </w:r>
      <w:r>
        <w:rPr>
          <w:sz w:val="16"/>
        </w:rPr>
        <w:t xml:space="preserve">. </w:t>
      </w:r>
      <w:r>
        <w:rPr>
          <w:u w:val="single"/>
        </w:rPr>
        <w:t>Germany does participate in some UN and NATO sponsored operations</w:t>
      </w:r>
      <w:r>
        <w:rPr>
          <w:b/>
          <w:u w:val="single"/>
        </w:rPr>
        <w:t>, but largely avoids a combat role.</w:t>
      </w:r>
      <w:r>
        <w:rPr>
          <w:sz w:val="16"/>
        </w:rPr>
        <w:t xml:space="preserve"> </w:t>
      </w:r>
      <w:r>
        <w:rPr>
          <w:u w:val="single"/>
        </w:rPr>
        <w:t>Both nations are shielded from nuclear threats by American extended deterrence policy</w:t>
      </w:r>
      <w:r>
        <w:rPr>
          <w:sz w:val="16"/>
        </w:rPr>
        <w:t xml:space="preserve"> which promises them American protection from challenges by other nuclear powers. The </w:t>
      </w:r>
      <w:r>
        <w:rPr>
          <w:b/>
          <w:u w:val="single"/>
        </w:rPr>
        <w:t>UK and France</w:t>
      </w:r>
      <w:r>
        <w:rPr>
          <w:sz w:val="16"/>
        </w:rPr>
        <w:t>, possessing the fifth and sixth largest global economies, do contribute to global security somewhat in proportion to their wealth. Both, however</w:t>
      </w:r>
      <w:r>
        <w:rPr>
          <w:b/>
          <w:sz w:val="16"/>
        </w:rPr>
        <w:t xml:space="preserve">, </w:t>
      </w:r>
      <w:r>
        <w:rPr>
          <w:b/>
          <w:u w:val="single"/>
        </w:rPr>
        <w:t>have been cutting back on their militaries as they feel the stress of economic competition against less encumbered rivals.</w:t>
      </w:r>
      <w:r>
        <w:rPr>
          <w:sz w:val="16"/>
        </w:rPr>
        <w:t xml:space="preserve"> Domestic politics often complicates their willingness to coordinate with the United States in its frequent interventions</w:t>
      </w:r>
      <w:r>
        <w:rPr>
          <w:u w:val="single"/>
        </w:rPr>
        <w:t>. South Korea has the world’s 12th or 13th largest economy</w:t>
      </w:r>
      <w:r>
        <w:rPr>
          <w:sz w:val="16"/>
        </w:rPr>
        <w:t xml:space="preserve">, depending on who is counting, is at least 25 times richer than North Korea on a per capita basis, and has twice the population of the North, but </w:t>
      </w:r>
      <w:r>
        <w:rPr>
          <w:u w:val="single"/>
        </w:rPr>
        <w:t xml:space="preserve">leaves the task of defending itself against a now nuclear armed North Korea primarily to the United States. </w:t>
      </w:r>
      <w:r>
        <w:rPr>
          <w:b/>
          <w:u w:val="single"/>
        </w:rPr>
        <w:t>South Korea rarely participates in coalitions to help others</w:t>
      </w:r>
      <w:r>
        <w:rPr>
          <w:sz w:val="16"/>
        </w:rPr>
        <w:t xml:space="preserve"> and when it does, as in the case of Afghanistan, it sends non-combat troops. Spain, Italy, and a half dozen other rich countries opt out from most of the hard work in international coalitions in a similar manner. The Scandinavian countries, particularly Demark and Sweden, are exceptions, but they are too small to matter in most cases. </w:t>
      </w:r>
      <w:r>
        <w:rPr>
          <w:b/>
          <w:u w:val="single"/>
        </w:rPr>
        <w:t xml:space="preserve">China and India are big in many </w:t>
      </w:r>
      <w:proofErr w:type="gramStart"/>
      <w:r>
        <w:rPr>
          <w:b/>
          <w:u w:val="single"/>
        </w:rPr>
        <w:t>dimensions, but</w:t>
      </w:r>
      <w:proofErr w:type="gramEnd"/>
      <w:r>
        <w:rPr>
          <w:b/>
          <w:u w:val="single"/>
        </w:rPr>
        <w:t xml:space="preserve"> are absorbed with their own security interests.</w:t>
      </w:r>
      <w:r>
        <w:rPr>
          <w:sz w:val="16"/>
        </w:rPr>
        <w:t xml:space="preserve"> China has the world’s second largest economy and India the ninth. </w:t>
      </w:r>
      <w:r>
        <w:rPr>
          <w:b/>
          <w:u w:val="single"/>
        </w:rPr>
        <w:t xml:space="preserve">Both are expanding their military </w:t>
      </w:r>
      <w:proofErr w:type="gramStart"/>
      <w:r>
        <w:rPr>
          <w:b/>
          <w:u w:val="single"/>
        </w:rPr>
        <w:t>power, but</w:t>
      </w:r>
      <w:proofErr w:type="gramEnd"/>
      <w:r>
        <w:rPr>
          <w:b/>
          <w:u w:val="single"/>
        </w:rPr>
        <w:t xml:space="preserve"> limit their participation in international peacekeeping efforts</w:t>
      </w:r>
      <w:r>
        <w:rPr>
          <w:sz w:val="16"/>
        </w:rPr>
        <w:t xml:space="preserve">. </w:t>
      </w:r>
      <w:r>
        <w:rPr>
          <w:u w:val="single"/>
        </w:rPr>
        <w:t xml:space="preserve">India has intervened in conflicts in neighboring </w:t>
      </w:r>
      <w:proofErr w:type="gramStart"/>
      <w:r>
        <w:rPr>
          <w:u w:val="single"/>
        </w:rPr>
        <w:t>nations, but</w:t>
      </w:r>
      <w:proofErr w:type="gramEnd"/>
      <w:r>
        <w:rPr>
          <w:u w:val="single"/>
        </w:rPr>
        <w:t xml:space="preserve"> worries greatly about its own boundary disputes</w:t>
      </w:r>
      <w:r>
        <w:rPr>
          <w:sz w:val="16"/>
        </w:rPr>
        <w:t xml:space="preserve"> and its several internal insurrections. </w:t>
      </w:r>
      <w:r>
        <w:rPr>
          <w:u w:val="single"/>
        </w:rPr>
        <w:t>China’s recent focus has been on asserting itself as Asia’s dominant power</w:t>
      </w:r>
      <w:r>
        <w:rPr>
          <w:sz w:val="16"/>
        </w:rPr>
        <w:t xml:space="preserve">, causing unease among its neighbors who grew accustomed to a more a more inwardly drawn China, one absorbed by minority population issues and the power of the Communist Party to rule. </w:t>
      </w:r>
      <w:r>
        <w:rPr>
          <w:u w:val="single"/>
        </w:rPr>
        <w:t>Without the ability to free-ride on the military of the United States, the big and rich nations of the world may find collectively the need and will to create yet another form of order, one in which they share the decision-making and pay the costs of doing what good can be done.</w:t>
      </w:r>
      <w:r>
        <w:rPr>
          <w:sz w:val="16"/>
        </w:rPr>
        <w:t xml:space="preserve"> </w:t>
      </w:r>
      <w:r>
        <w:rPr>
          <w:u w:val="single"/>
        </w:rPr>
        <w:t xml:space="preserve">The combined North Africa and the Middle East region lacks a plausible candidate for this role and will likely remain in turmoil until one </w:t>
      </w:r>
      <w:proofErr w:type="gramStart"/>
      <w:r>
        <w:rPr>
          <w:u w:val="single"/>
        </w:rPr>
        <w:t>steps</w:t>
      </w:r>
      <w:proofErr w:type="gramEnd"/>
      <w:r>
        <w:rPr>
          <w:u w:val="single"/>
        </w:rPr>
        <w:t xml:space="preserve"> forward. Worse</w:t>
      </w:r>
      <w:r>
        <w:rPr>
          <w:sz w:val="16"/>
        </w:rPr>
        <w:t xml:space="preserve">, </w:t>
      </w:r>
      <w:r>
        <w:rPr>
          <w:u w:val="single"/>
        </w:rPr>
        <w:t>there could be a struggle among potential contenders there and in some other region</w:t>
      </w:r>
      <w:r>
        <w:rPr>
          <w:sz w:val="16"/>
        </w:rPr>
        <w:t>s</w:t>
      </w:r>
      <w:r>
        <w:rPr>
          <w:u w:val="single"/>
        </w:rPr>
        <w:t xml:space="preserve">. </w:t>
      </w:r>
      <w:proofErr w:type="gramStart"/>
      <w:r>
        <w:rPr>
          <w:u w:val="single"/>
        </w:rPr>
        <w:t>Thus</w:t>
      </w:r>
      <w:proofErr w:type="gramEnd"/>
      <w:r>
        <w:rPr>
          <w:u w:val="single"/>
        </w:rPr>
        <w:t xml:space="preserve"> a large part of the world will likely continue to be torn by instability with few voluntary interveners for the foreseeable future. </w:t>
      </w:r>
      <w:r>
        <w:rPr>
          <w:sz w:val="16"/>
        </w:rPr>
        <w:t>The question many will have is can more stable regions isolate themselves from this instability or does their peace require, as those in the United States who favor American intervention abroad claim a deep, constant, and, in their minds at least, benevolent foreign military involvement?</w:t>
      </w:r>
    </w:p>
    <w:p w:rsidR="00862A97" w:rsidRDefault="00081BC6" w:rsidP="00862A97">
      <w:pPr>
        <w:pStyle w:val="Heading3"/>
        <w:rPr>
          <w:b w:val="0"/>
        </w:rPr>
      </w:pPr>
      <w:r>
        <w:t xml:space="preserve">Free-riding – Ext. </w:t>
      </w:r>
    </w:p>
    <w:p w:rsidR="00862A97" w:rsidRDefault="00862A97" w:rsidP="00862A97">
      <w:pPr>
        <w:pStyle w:val="Heading4"/>
        <w:rPr>
          <w:b w:val="0"/>
        </w:rPr>
      </w:pPr>
      <w:r>
        <w:t>Free riding leads to higher levels of debt and economic collapse</w:t>
      </w:r>
    </w:p>
    <w:p w:rsidR="00862A97" w:rsidRDefault="00862A97" w:rsidP="00862A97">
      <w:r>
        <w:t xml:space="preserve"> Samuel </w:t>
      </w:r>
      <w:proofErr w:type="spellStart"/>
      <w:r>
        <w:rPr>
          <w:b/>
          <w:sz w:val="26"/>
          <w:szCs w:val="26"/>
        </w:rPr>
        <w:t>Sherraden</w:t>
      </w:r>
      <w:proofErr w:type="spellEnd"/>
      <w:r>
        <w:t>, 8/28/</w:t>
      </w:r>
      <w:r>
        <w:rPr>
          <w:b/>
          <w:sz w:val="26"/>
          <w:szCs w:val="26"/>
        </w:rPr>
        <w:t>11</w:t>
      </w:r>
      <w:r>
        <w:t xml:space="preserve">, Samuel </w:t>
      </w:r>
      <w:proofErr w:type="spellStart"/>
      <w:r>
        <w:t>Sherraden</w:t>
      </w:r>
      <w:proofErr w:type="spellEnd"/>
      <w:r>
        <w:t xml:space="preserve"> is a policy analyst in the Economic Growth Program at the New America Foundation, Who are the Global Free-Riders?, New America </w:t>
      </w:r>
      <w:hyperlink r:id="rId15" w:history="1">
        <w:r>
          <w:rPr>
            <w:rStyle w:val="Hyperlink"/>
          </w:rPr>
          <w:t>https://www.newamerica.org/economic-growth/policy-papers/who-are-the-global-free-riders/</w:t>
        </w:r>
      </w:hyperlink>
      <w:r>
        <w:t xml:space="preserve">, 7/18/19, </w:t>
      </w:r>
      <w:proofErr w:type="spellStart"/>
      <w:r>
        <w:t>p.p</w:t>
      </w:r>
      <w:proofErr w:type="spellEnd"/>
    </w:p>
    <w:p w:rsidR="00862A97" w:rsidRDefault="00862A97" w:rsidP="00862A97">
      <w:pPr>
        <w:rPr>
          <w:u w:val="single"/>
        </w:rPr>
      </w:pPr>
      <w:r>
        <w:rPr>
          <w:u w:val="single"/>
        </w:rPr>
        <w:t>The United States and countries in peripheral Europe are often derided as irresponsible spendthrifts.</w:t>
      </w:r>
      <w:r>
        <w:rPr>
          <w:sz w:val="16"/>
        </w:rPr>
        <w:t xml:space="preserve"> </w:t>
      </w:r>
      <w:r>
        <w:rPr>
          <w:u w:val="single"/>
        </w:rPr>
        <w:t xml:space="preserve">They borrowed excessively to finance government budget deficits and housing bubbles. </w:t>
      </w:r>
      <w:r>
        <w:rPr>
          <w:b/>
          <w:u w:val="single"/>
        </w:rPr>
        <w:t>What they couldn’t earn in tax revenue and incomes they borrowed, resulting in higher levels of public and private debt.</w:t>
      </w:r>
      <w:r>
        <w:rPr>
          <w:sz w:val="16"/>
        </w:rPr>
        <w:t xml:space="preserve"> </w:t>
      </w:r>
      <w:r>
        <w:rPr>
          <w:b/>
          <w:u w:val="single"/>
        </w:rPr>
        <w:t>Once the debt levels reached their limit, markets and economies around the world collapsed.</w:t>
      </w:r>
      <w:r>
        <w:rPr>
          <w:u w:val="single"/>
        </w:rPr>
        <w:t xml:space="preserve"> But there’s another version of this story: surplus economies with insufficient domestic demand, like Germany, relied on foreign countries</w:t>
      </w:r>
      <w:r>
        <w:rPr>
          <w:sz w:val="16"/>
        </w:rPr>
        <w:t xml:space="preserve"> (which, in many cases are less well-off) to import their products. </w:t>
      </w:r>
      <w:r>
        <w:rPr>
          <w:u w:val="single"/>
        </w:rPr>
        <w:t>They also relied on other countries to spend their national treasure</w:t>
      </w:r>
      <w:r>
        <w:rPr>
          <w:sz w:val="16"/>
        </w:rPr>
        <w:t xml:space="preserve"> to provide global security – a necessary and costly public good. </w:t>
      </w:r>
      <w:r>
        <w:rPr>
          <w:u w:val="single"/>
        </w:rPr>
        <w:t xml:space="preserve">These countries, typically seen as being peaceful exemplars of successful economic policies, </w:t>
      </w:r>
      <w:r>
        <w:rPr>
          <w:b/>
          <w:u w:val="single"/>
        </w:rPr>
        <w:t xml:space="preserve">are </w:t>
      </w:r>
      <w:proofErr w:type="gramStart"/>
      <w:r>
        <w:rPr>
          <w:b/>
          <w:u w:val="single"/>
        </w:rPr>
        <w:t>actually dependent</w:t>
      </w:r>
      <w:proofErr w:type="gramEnd"/>
      <w:r>
        <w:rPr>
          <w:b/>
          <w:u w:val="single"/>
        </w:rPr>
        <w:t xml:space="preserve"> on demand abroad and do not contribute as much to global security as countries like the United States</w:t>
      </w:r>
      <w:r>
        <w:rPr>
          <w:sz w:val="16"/>
        </w:rPr>
        <w:t xml:space="preserve">, Great Britain, or France. Perhaps </w:t>
      </w:r>
      <w:r>
        <w:rPr>
          <w:b/>
          <w:u w:val="single"/>
        </w:rPr>
        <w:t xml:space="preserve">they are the real global free-riders. </w:t>
      </w:r>
      <w:r>
        <w:rPr>
          <w:sz w:val="16"/>
        </w:rPr>
        <w:t xml:space="preserve">Free Riding: </w:t>
      </w:r>
      <w:proofErr w:type="spellStart"/>
      <w:r>
        <w:rPr>
          <w:sz w:val="16"/>
        </w:rPr>
        <w:t>Geoeconomic</w:t>
      </w:r>
      <w:proofErr w:type="spellEnd"/>
      <w:r>
        <w:rPr>
          <w:sz w:val="16"/>
        </w:rPr>
        <w:t xml:space="preserve"> and Geopolitical It is well known that countries with chronic trade surpluses depend on the consumption of their trading partners</w:t>
      </w:r>
      <w:r>
        <w:rPr>
          <w:u w:val="single"/>
        </w:rPr>
        <w:t>. Germany, Japan, and many upper-income countries in Northern Europe, have relied far too heavily on demand abroad.</w:t>
      </w:r>
      <w:r>
        <w:rPr>
          <w:sz w:val="16"/>
        </w:rPr>
        <w:t xml:space="preserve"> Japan has had a sizable current account surplus since 1980. Germany’s current account surplus recently spiked to 7.6% of GDP. Economies that are not part of the euro, like Switzerland, Sweden, and Norway, have also had long-standing current account surpluses. </w:t>
      </w:r>
      <w:r>
        <w:rPr>
          <w:b/>
          <w:u w:val="single"/>
        </w:rPr>
        <w:t>What has seldom been noted is that many of these surplus economies also free-ride on the higher military expenditures of some of their allies, particularly the U.S.</w:t>
      </w:r>
      <w:r>
        <w:rPr>
          <w:sz w:val="16"/>
        </w:rPr>
        <w:t xml:space="preserve"> There is an evident correlation between dependency on other countries’ consumer markets and military free-riding. On the graph below, the 5-year average of the current account balance (2006-2010) is plotted against the military average spending of the 20 largest OECD economies. The economies in the upper left run current account deficits (they import more from countries abroad) </w:t>
      </w:r>
      <w:proofErr w:type="gramStart"/>
      <w:r>
        <w:rPr>
          <w:sz w:val="16"/>
        </w:rPr>
        <w:t>and also</w:t>
      </w:r>
      <w:proofErr w:type="gramEnd"/>
      <w:r>
        <w:rPr>
          <w:sz w:val="16"/>
        </w:rPr>
        <w:t xml:space="preserve"> spend more on their militaries. Those in the bottom right spend less on their military and depend on exporting their goods abroad. </w:t>
      </w:r>
      <w:r>
        <w:rPr>
          <w:u w:val="single"/>
        </w:rPr>
        <w:t xml:space="preserve">The economies in the bottom right, particularly major economies like Japan and Germany, are the </w:t>
      </w:r>
      <w:proofErr w:type="spellStart"/>
      <w:r>
        <w:rPr>
          <w:u w:val="single"/>
        </w:rPr>
        <w:t>geoeconomic</w:t>
      </w:r>
      <w:proofErr w:type="spellEnd"/>
      <w:r>
        <w:rPr>
          <w:u w:val="single"/>
        </w:rPr>
        <w:t xml:space="preserve"> and geopolitical free-riders. </w:t>
      </w:r>
      <w:r>
        <w:rPr>
          <w:sz w:val="16"/>
        </w:rPr>
        <w:t xml:space="preserve">The relationship between military spending and the current account balance has deep roots in history. After the Second World War, </w:t>
      </w:r>
      <w:r>
        <w:rPr>
          <w:u w:val="single"/>
        </w:rPr>
        <w:t>the U.S. and its allies discouraged the military resurgence of Germany and Japan and provided them with economic incentives to integrate more deeply into the global economy.</w:t>
      </w:r>
      <w:r>
        <w:rPr>
          <w:sz w:val="16"/>
        </w:rPr>
        <w:t xml:space="preserve"> The United States telegraphed to the world that it would protect vital shipping lanes and police the Middle East as well as be an open market to exports, all in exchange for a commitment on the part of Germany and Japan not to remilitarize and resume an independent foreign policy. The strategy was remarkably successful: Germany and Japan remained peaceful, developed export industries, and are now two of the most productive and largest economies in the world</w:t>
      </w:r>
      <w:r>
        <w:rPr>
          <w:u w:val="single"/>
        </w:rPr>
        <w:t xml:space="preserve">. The problem is that after they </w:t>
      </w:r>
      <w:proofErr w:type="gramStart"/>
      <w:r>
        <w:rPr>
          <w:u w:val="single"/>
        </w:rPr>
        <w:t>developed</w:t>
      </w:r>
      <w:proofErr w:type="gramEnd"/>
      <w:r>
        <w:rPr>
          <w:u w:val="single"/>
        </w:rPr>
        <w:t xml:space="preserve"> they never transitioned away from their producer-oriented ways and remained committed to low levels of military spending.</w:t>
      </w:r>
    </w:p>
    <w:p w:rsidR="00862A97" w:rsidRPr="00862A97" w:rsidRDefault="00862A97" w:rsidP="00862A97"/>
    <w:p w:rsidR="0039688B" w:rsidRDefault="0039688B" w:rsidP="00354956">
      <w:pPr>
        <w:pStyle w:val="Heading3"/>
      </w:pPr>
      <w:r>
        <w:t>Extended Deterrence Bad – Moral Hazard</w:t>
      </w:r>
    </w:p>
    <w:p w:rsidR="0039688B" w:rsidRDefault="0039688B" w:rsidP="0039688B">
      <w:pPr>
        <w:pStyle w:val="Heading4"/>
      </w:pPr>
      <w:r>
        <w:t>The “nuclear umbrella” theory increases moral hazard problems</w:t>
      </w:r>
    </w:p>
    <w:p w:rsidR="0039688B" w:rsidRPr="002C71FC" w:rsidRDefault="0039688B" w:rsidP="0039688B">
      <w:r>
        <w:rPr>
          <w:rStyle w:val="Style13ptBold"/>
        </w:rPr>
        <w:t xml:space="preserve">Narang and Mehta 17 – </w:t>
      </w:r>
      <w:r w:rsidRPr="002C71FC">
        <w:t xml:space="preserve">[Neil Narang is an Assistant Professor in the Department of Political Science and Co-Director of the Global Security hub in the Orfalea Center at the University of California, Santa Barbara; </w:t>
      </w:r>
      <w:proofErr w:type="spellStart"/>
      <w:r w:rsidRPr="002C71FC">
        <w:t>Rupal</w:t>
      </w:r>
      <w:proofErr w:type="spellEnd"/>
      <w:r w:rsidRPr="002C71FC">
        <w:t xml:space="preserve"> N. </w:t>
      </w:r>
      <w:proofErr w:type="spellStart"/>
      <w:r w:rsidRPr="002C71FC">
        <w:t>Matha</w:t>
      </w:r>
      <w:proofErr w:type="spellEnd"/>
      <w:r w:rsidRPr="002C71FC">
        <w:t xml:space="preserve"> is an Assistant Professor in the Department of Political Science at the University of Nebraska-Lincoln; The Unforeseen Consequences of Extended Deterrence: Moral Hazard in a Nuclear Client State; 9/27/17; </w:t>
      </w:r>
      <w:hyperlink r:id="rId16" w:history="1">
        <w:r w:rsidRPr="002C71FC">
          <w:rPr>
            <w:rStyle w:val="Hyperlink"/>
          </w:rPr>
          <w:t>https://journals.sagepub.com/doi/abs/10.1177/0022002717729025</w:t>
        </w:r>
      </w:hyperlink>
      <w:r w:rsidRPr="002C71FC">
        <w:t>; Acc. 7/6/19]</w:t>
      </w:r>
      <w:proofErr w:type="spellStart"/>
      <w:r w:rsidRPr="002C71FC">
        <w:t>KWu</w:t>
      </w:r>
      <w:proofErr w:type="spellEnd"/>
    </w:p>
    <w:p w:rsidR="0039688B" w:rsidRPr="002C71FC" w:rsidRDefault="0039688B" w:rsidP="0039688B">
      <w:pPr>
        <w:rPr>
          <w:sz w:val="16"/>
        </w:rPr>
      </w:pPr>
      <w:r w:rsidRPr="002C71FC">
        <w:rPr>
          <w:rStyle w:val="StyleUnderline"/>
        </w:rPr>
        <w:t>The crisis between China and its rivals in East Asia raises important questions about the US nuclear security guarantees in the region and about</w:t>
      </w:r>
      <w:r w:rsidRPr="002C71FC">
        <w:rPr>
          <w:sz w:val="16"/>
        </w:rPr>
        <w:t xml:space="preserve"> </w:t>
      </w:r>
      <w:r w:rsidRPr="002C71FC">
        <w:rPr>
          <w:rStyle w:val="StyleUnderline"/>
        </w:rPr>
        <w:t>the</w:t>
      </w:r>
      <w:r w:rsidRPr="002C71FC">
        <w:rPr>
          <w:sz w:val="16"/>
        </w:rPr>
        <w:t xml:space="preserve"> inadvertent </w:t>
      </w:r>
      <w:r w:rsidRPr="002C71FC">
        <w:rPr>
          <w:rStyle w:val="StyleUnderline"/>
        </w:rPr>
        <w:t>consequences of extended deterrence more generally</w:t>
      </w:r>
      <w:r w:rsidRPr="002C71FC">
        <w:rPr>
          <w:sz w:val="16"/>
        </w:rPr>
        <w:t xml:space="preserve">. Has </w:t>
      </w:r>
      <w:r w:rsidRPr="002C71FC">
        <w:rPr>
          <w:rStyle w:val="StyleUnderline"/>
        </w:rPr>
        <w:t xml:space="preserve">the US commitment to defend its allies in East Asia </w:t>
      </w:r>
      <w:proofErr w:type="gramStart"/>
      <w:r w:rsidRPr="002C71FC">
        <w:rPr>
          <w:rStyle w:val="StyleUnderline"/>
        </w:rPr>
        <w:t>actually encouraged</w:t>
      </w:r>
      <w:proofErr w:type="gramEnd"/>
      <w:r w:rsidRPr="002C71FC">
        <w:rPr>
          <w:rStyle w:val="StyleUnderline"/>
        </w:rPr>
        <w:t xml:space="preserve"> its clients to press their claims where they wouldn’t otherwise in the absence of the US “nuclear umbrella</w:t>
      </w:r>
      <w:r w:rsidRPr="002C71FC">
        <w:rPr>
          <w:sz w:val="16"/>
        </w:rPr>
        <w:t xml:space="preserve">”? More generally, </w:t>
      </w:r>
      <w:r w:rsidRPr="002C71FC">
        <w:rPr>
          <w:rStyle w:val="Emphasis"/>
        </w:rPr>
        <w:t>is it possible that commitments to extended deterrence create a moral hazard problem</w:t>
      </w:r>
      <w:r w:rsidRPr="002C71FC">
        <w:rPr>
          <w:sz w:val="16"/>
        </w:rPr>
        <w:t xml:space="preserve">, whereby client states protected under a nuclear umbrella are emboldened to become more revisionary—pressing their demands in anticipation that a patron will intervene, and thereby perversely increasing the risk of a crisis? In this article, we explore the relationship between nuclear umbrellas, militarized conflict, and crisis bargaining. Drawing on existing bargaining theories of war, we argue that, because war is costly, both parties in a crisis have an incentive to avoid fighting. This implies that—in equilibrium—the impact of a nuclear umbrella on the risk of war between a client state protected under a nuclear umbrella and a potential target should generally be zero, assuming information is complete, commitments are credible, and the stakes are divisible. However, this does not mean that such commitments are benign, or that they pose no risk to potential targets and nuclear patrons. Instead, we argue that a client state’s expectation that its power will be augmented in the event of war (by that of its nuclear patron) will make it more likely to expand the scope of its demands and seek to revise the status quo. Because war is generally ex post inefficient, leaders of target states are likely to offer concessions in the amount that reflects the changed balance of power, rather than fight a costly war. Thus, we argue that </w:t>
      </w:r>
      <w:r w:rsidRPr="002C71FC">
        <w:rPr>
          <w:rStyle w:val="Emphasis"/>
        </w:rPr>
        <w:t>the risk of moral hazard from nuclear umbrellas should be observable in the bargaining outcomes short of war</w:t>
      </w:r>
      <w:r w:rsidRPr="002C71FC">
        <w:rPr>
          <w:rStyle w:val="StyleUnderline"/>
        </w:rPr>
        <w:t>, if not in the observable patterns of militarized conflict.</w:t>
      </w:r>
      <w:r>
        <w:rPr>
          <w:rStyle w:val="StyleUnderline"/>
        </w:rPr>
        <w:t xml:space="preserve"> </w:t>
      </w:r>
      <w:r w:rsidRPr="002C71FC">
        <w:rPr>
          <w:sz w:val="16"/>
        </w:rPr>
        <w:t xml:space="preserve">We begin by investigating whether nuclear umbrellas generate a risk of moral hazard by increasing the risk of militarized interstate disputes (MIDs). </w:t>
      </w:r>
      <w:r w:rsidRPr="002C71FC">
        <w:rPr>
          <w:rStyle w:val="StyleUnderline"/>
        </w:rPr>
        <w:t xml:space="preserve">We find evidence that </w:t>
      </w:r>
      <w:r w:rsidRPr="002C71FC">
        <w:rPr>
          <w:rStyle w:val="Emphasis"/>
        </w:rPr>
        <w:t>protection under a nuclear umbrella slightly increases the risk that</w:t>
      </w:r>
      <w:r w:rsidRPr="002C71FC">
        <w:rPr>
          <w:rStyle w:val="StyleUnderline"/>
        </w:rPr>
        <w:t xml:space="preserve"> a client </w:t>
      </w:r>
      <w:r w:rsidRPr="002C71FC">
        <w:rPr>
          <w:rStyle w:val="Emphasis"/>
        </w:rPr>
        <w:t>state</w:t>
      </w:r>
      <w:r w:rsidRPr="002C71FC">
        <w:rPr>
          <w:rStyle w:val="StyleUnderline"/>
        </w:rPr>
        <w:t xml:space="preserve"> protected under a nuclear umbrella will </w:t>
      </w:r>
      <w:r w:rsidRPr="002C71FC">
        <w:rPr>
          <w:rStyle w:val="Emphasis"/>
        </w:rPr>
        <w:t xml:space="preserve">initiate </w:t>
      </w:r>
      <w:proofErr w:type="gramStart"/>
      <w:r w:rsidRPr="002C71FC">
        <w:rPr>
          <w:rStyle w:val="Emphasis"/>
        </w:rPr>
        <w:t>an</w:t>
      </w:r>
      <w:proofErr w:type="gramEnd"/>
      <w:r w:rsidRPr="002C71FC">
        <w:rPr>
          <w:rStyle w:val="Emphasis"/>
        </w:rPr>
        <w:t xml:space="preserve"> MID</w:t>
      </w:r>
      <w:r w:rsidRPr="002C71FC">
        <w:rPr>
          <w:rStyle w:val="StyleUnderline"/>
        </w:rPr>
        <w:t xml:space="preserve"> </w:t>
      </w:r>
      <w:r w:rsidRPr="002C71FC">
        <w:rPr>
          <w:rStyle w:val="Emphasis"/>
        </w:rPr>
        <w:t>compared to a state that lacks this protection</w:t>
      </w:r>
      <w:r w:rsidRPr="002C71FC">
        <w:rPr>
          <w:sz w:val="16"/>
        </w:rPr>
        <w:t xml:space="preserve">. However, we find that this overall effect is driven entirely by one-sided use of force initiated by the client state protected under a nuclear umbrella that never escalates to the reciprocal use of force by the target state. </w:t>
      </w:r>
      <w:proofErr w:type="gramStart"/>
      <w:r w:rsidRPr="002C71FC">
        <w:rPr>
          <w:sz w:val="16"/>
        </w:rPr>
        <w:t>At the same time that</w:t>
      </w:r>
      <w:proofErr w:type="gramEnd"/>
      <w:r w:rsidRPr="002C71FC">
        <w:rPr>
          <w:sz w:val="16"/>
        </w:rPr>
        <w:t xml:space="preserve"> targets appear to avoid the reciprocal use of force, we find strong evidence that a client state’s protection under a nuclear umbrella is positively associated with the likelihood that a crisis will include a peaceful settlement attempt and an increased likelihood that a target will offer policy concessions to the client state. Together, the results along both dimensions—conflict and bargaining outcomes—are consistent with the observable implications of the theory.</w:t>
      </w:r>
    </w:p>
    <w:p w:rsidR="00354956" w:rsidRDefault="00917AA9" w:rsidP="00354956">
      <w:pPr>
        <w:pStyle w:val="Heading3"/>
      </w:pPr>
      <w:r>
        <w:t>AT: Beckley Study</w:t>
      </w:r>
    </w:p>
    <w:p w:rsidR="00354956" w:rsidRPr="00E1622B" w:rsidRDefault="00354956" w:rsidP="00081BC6">
      <w:pPr>
        <w:pStyle w:val="Heading4"/>
      </w:pPr>
      <w:r w:rsidRPr="00E1622B">
        <w:t>Beckley’s wrong ---</w:t>
      </w:r>
      <w:r>
        <w:t xml:space="preserve"> his</w:t>
      </w:r>
      <w:r w:rsidRPr="00E1622B">
        <w:t xml:space="preserve"> </w:t>
      </w:r>
      <w:r w:rsidRPr="00E1622B">
        <w:rPr>
          <w:u w:val="single"/>
        </w:rPr>
        <w:t>datasets</w:t>
      </w:r>
      <w:r w:rsidRPr="00E1622B">
        <w:t xml:space="preserve">, </w:t>
      </w:r>
      <w:r w:rsidRPr="00E1622B">
        <w:rPr>
          <w:u w:val="single"/>
        </w:rPr>
        <w:t>definitions</w:t>
      </w:r>
      <w:r w:rsidRPr="00E1622B">
        <w:t xml:space="preserve">, and </w:t>
      </w:r>
      <w:r w:rsidRPr="00E1622B">
        <w:rPr>
          <w:u w:val="single"/>
        </w:rPr>
        <w:t>research design</w:t>
      </w:r>
      <w:r w:rsidRPr="00E1622B">
        <w:t xml:space="preserve"> are flawed. </w:t>
      </w:r>
    </w:p>
    <w:p w:rsidR="00354956" w:rsidRPr="00E1622B" w:rsidRDefault="00354956" w:rsidP="00081BC6">
      <w:r w:rsidRPr="00E1622B">
        <w:rPr>
          <w:b/>
          <w:bCs/>
          <w:sz w:val="26"/>
        </w:rPr>
        <w:t>Lind 16</w:t>
      </w:r>
      <w:r w:rsidRPr="00E1622B">
        <w:t xml:space="preserve"> (Jennifer Lind is Associate Professor of Government at Dartmouth and a faculty associate at the Reischauer Institute of Japanese Studies, Harvard University. She has recently authored “Keep, Toss, or Fix? The Future of America’s Asian Alliances,” in Jeremy Suri, Benjamin Valentino, and Stephen Van </w:t>
      </w:r>
      <w:proofErr w:type="spellStart"/>
      <w:r w:rsidRPr="00E1622B">
        <w:t>Evera</w:t>
      </w:r>
      <w:proofErr w:type="spellEnd"/>
      <w:r w:rsidRPr="00E1622B">
        <w:t>, eds. A Sustainable National Security Strategy for the United States (Oxford University Press, forthcoming 2016)</w:t>
      </w:r>
      <w:proofErr w:type="gramStart"/>
      <w:r w:rsidRPr="00E1622B">
        <w:t>. ,</w:t>
      </w:r>
      <w:proofErr w:type="gramEnd"/>
      <w:r w:rsidRPr="00E1622B">
        <w:t xml:space="preserve"> 4-13-2016, "Article Review 52 on “The Myth of Entangling Alliances.” International Security 39:4", H-Diplo | ISSF, https://issforum.org/articlereviews/52-entangling-alliances, accessed 7-18-2019) </w:t>
      </w:r>
      <w:proofErr w:type="spellStart"/>
      <w:r w:rsidRPr="00E1622B">
        <w:t>ar</w:t>
      </w:r>
      <w:proofErr w:type="spellEnd"/>
    </w:p>
    <w:p w:rsidR="00354956" w:rsidRPr="00E1622B" w:rsidRDefault="00354956" w:rsidP="00354956">
      <w:pPr>
        <w:rPr>
          <w:b/>
          <w:iCs/>
          <w:u w:val="single"/>
          <w:bdr w:val="single" w:sz="8" w:space="0" w:color="auto"/>
        </w:rPr>
      </w:pPr>
      <w:r w:rsidRPr="00E1622B">
        <w:rPr>
          <w:u w:val="single"/>
        </w:rPr>
        <w:t>Entanglement can be conceptualized as the pressure that a country feels to engage in a conflict because of an alliance</w:t>
      </w:r>
      <w:r w:rsidRPr="00E1622B">
        <w:rPr>
          <w:sz w:val="16"/>
        </w:rPr>
        <w:t xml:space="preserve">—pressure it would not feel if the alliance did not exist. </w:t>
      </w:r>
      <w:r w:rsidRPr="00E1622B">
        <w:rPr>
          <w:u w:val="single"/>
        </w:rPr>
        <w:t>Beckley usefully discusses the methodological challenges of how to recognize a case of entanglement, warning against coding “cases in which the United States backed allies for self-interested reasons as cases of entanglement”</w:t>
      </w:r>
      <w:r w:rsidRPr="00E1622B">
        <w:rPr>
          <w:sz w:val="16"/>
        </w:rPr>
        <w:t xml:space="preserve"> (10-11). He argues that entanglement occurs when “an alliance drags a state into a military conflict against its national interest” (13). </w:t>
      </w:r>
      <w:r w:rsidRPr="00E1622B">
        <w:rPr>
          <w:u w:val="single"/>
        </w:rPr>
        <w:t xml:space="preserve">A problem with this measurement is that its </w:t>
      </w:r>
      <w:r w:rsidRPr="00E1622B">
        <w:rPr>
          <w:b/>
          <w:iCs/>
          <w:u w:val="single"/>
          <w:bdr w:val="single" w:sz="8" w:space="0" w:color="auto"/>
        </w:rPr>
        <w:t>overly narrow definition of entanglement</w:t>
      </w:r>
      <w:r w:rsidRPr="00E1622B">
        <w:rPr>
          <w:u w:val="single"/>
        </w:rPr>
        <w:t xml:space="preserve"> may </w:t>
      </w:r>
      <w:r w:rsidRPr="00E1622B">
        <w:rPr>
          <w:b/>
          <w:iCs/>
          <w:u w:val="single"/>
          <w:bdr w:val="single" w:sz="8" w:space="0" w:color="auto"/>
        </w:rPr>
        <w:t>overlook cases</w:t>
      </w:r>
      <w:r w:rsidRPr="00E1622B">
        <w:rPr>
          <w:u w:val="single"/>
        </w:rPr>
        <w:t xml:space="preserve"> of the phenomenon in the empirical record. Beckley searches for cases of MIDs “in which alliances caused U.S. leaders to deviate from the strict pursuit” of national interests</w:t>
      </w:r>
      <w:r w:rsidRPr="00E1622B">
        <w:rPr>
          <w:sz w:val="16"/>
        </w:rPr>
        <w:t xml:space="preserve"> (24). </w:t>
      </w:r>
      <w:r w:rsidRPr="00E1622B">
        <w:rPr>
          <w:u w:val="single"/>
        </w:rPr>
        <w:t xml:space="preserve">But what if, as Beckley hypothesizes in his theory development (14-15), alliances entangle because they begin to </w:t>
      </w:r>
      <w:proofErr w:type="gramStart"/>
      <w:r w:rsidRPr="00E1622B">
        <w:rPr>
          <w:u w:val="single"/>
        </w:rPr>
        <w:t>be seen as</w:t>
      </w:r>
      <w:proofErr w:type="gramEnd"/>
      <w:r w:rsidRPr="00E1622B">
        <w:rPr>
          <w:u w:val="single"/>
        </w:rPr>
        <w:t xml:space="preserve"> ends in themselves; alliance preservation itself, and thus a reputation for keeping commitments, becomes seen as a vital national interest. </w:t>
      </w:r>
      <w:r w:rsidRPr="00E1622B">
        <w:rPr>
          <w:b/>
          <w:iCs/>
          <w:u w:val="single"/>
          <w:bdr w:val="single" w:sz="8" w:space="0" w:color="auto"/>
        </w:rPr>
        <w:t>Beckley finds, yet dismisses</w:t>
      </w:r>
      <w:r w:rsidRPr="00E1622B">
        <w:rPr>
          <w:u w:val="single"/>
        </w:rPr>
        <w:t>, evidence of this phenomenon</w:t>
      </w:r>
      <w:r w:rsidRPr="00E1622B">
        <w:rPr>
          <w:sz w:val="16"/>
        </w:rPr>
        <w:t xml:space="preserve">. In the context of discussing the Vietnam War, </w:t>
      </w:r>
      <w:r w:rsidRPr="00E1622B">
        <w:rPr>
          <w:u w:val="single"/>
        </w:rPr>
        <w:t>Beckley reports that U.S. planners made arguments that the United States had to intervene (and later, could not withdraw) in order to uphold its credibility in the eyes of Japan and NATO.</w:t>
      </w:r>
      <w:r w:rsidRPr="00E1622B">
        <w:rPr>
          <w:sz w:val="16"/>
        </w:rPr>
        <w:t xml:space="preserve"> (32-35) But Beckley dismisses these views as illogical—correctly pointing out that though American officials said that NATO allies would be dismayed by U.S. non-intervention, U.S. non-intervention was in fact the exact policy that American allies sought. </w:t>
      </w:r>
      <w:r w:rsidRPr="00E1622B">
        <w:rPr>
          <w:u w:val="single"/>
        </w:rPr>
        <w:t>Beckley thus characterizes this evidence not as entanglement but as a sort of misguided “self-entrapment.</w:t>
      </w:r>
      <w:r w:rsidRPr="00E1622B">
        <w:rPr>
          <w:sz w:val="16"/>
        </w:rPr>
        <w:t xml:space="preserve">” (47) </w:t>
      </w:r>
      <w:r w:rsidRPr="00E1622B">
        <w:rPr>
          <w:u w:val="single"/>
        </w:rPr>
        <w:t>But what if the two are the same? ‘</w:t>
      </w:r>
      <w:r w:rsidRPr="00E1622B">
        <w:rPr>
          <w:b/>
          <w:iCs/>
          <w:u w:val="single"/>
          <w:bdr w:val="single" w:sz="8" w:space="0" w:color="auto"/>
        </w:rPr>
        <w:t>Self-entrapment</w:t>
      </w:r>
      <w:r w:rsidRPr="00E1622B">
        <w:rPr>
          <w:u w:val="single"/>
        </w:rPr>
        <w:t xml:space="preserve">,’ after all, </w:t>
      </w:r>
      <w:r w:rsidRPr="00E1622B">
        <w:rPr>
          <w:b/>
          <w:iCs/>
          <w:u w:val="single"/>
          <w:bdr w:val="single" w:sz="8" w:space="0" w:color="auto"/>
        </w:rPr>
        <w:t>is</w:t>
      </w:r>
      <w:r w:rsidRPr="00E1622B">
        <w:rPr>
          <w:u w:val="single"/>
        </w:rPr>
        <w:t xml:space="preserve"> not some strange cousin of entanglement; it is </w:t>
      </w:r>
      <w:r w:rsidRPr="00E1622B">
        <w:rPr>
          <w:b/>
          <w:iCs/>
          <w:u w:val="single"/>
          <w:bdr w:val="single" w:sz="8" w:space="0" w:color="auto"/>
        </w:rPr>
        <w:t>entanglement</w:t>
      </w:r>
      <w:r w:rsidRPr="00E1622B">
        <w:rPr>
          <w:u w:val="single"/>
        </w:rPr>
        <w:t xml:space="preserve"> </w:t>
      </w:r>
      <w:r w:rsidRPr="00E1622B">
        <w:rPr>
          <w:sz w:val="16"/>
        </w:rPr>
        <w:t xml:space="preserve">– it is one hypothesized process that draws countries into war, examined by IR theorists in the alliance literature, and warned about by offshore balancers in grand strategy debates. </w:t>
      </w:r>
      <w:r w:rsidRPr="00E1622B">
        <w:rPr>
          <w:u w:val="single"/>
        </w:rPr>
        <w:t>Indeed, from Korea, to Vietnam, to Bosnia, to Libya, to President Barack Obama’s ‘red line’ in Syria, debates about U.S. intervention are thick with admonitions that ‘Our Credibility Is On The Line</w:t>
      </w:r>
      <w:r w:rsidRPr="00E1622B">
        <w:rPr>
          <w:sz w:val="16"/>
        </w:rPr>
        <w:t xml:space="preserve">.’[10] In this familiar pattern, many U.S. leaders and foreign policy elites today argue that, in the event of a war in the Taiwan strait, the United States must defend Taiwan or see its credibility collapse.[11] Yet all the while, U.S. allies in Asia make it clear that they under no circumstances want war in the Taiwan strait, and fear that the Americans will someday fight one with China. </w:t>
      </w:r>
      <w:r w:rsidRPr="00E1622B">
        <w:rPr>
          <w:b/>
          <w:iCs/>
          <w:u w:val="single"/>
          <w:bdr w:val="single" w:sz="8" w:space="0" w:color="auto"/>
        </w:rPr>
        <w:t>What Beckley would diagnose as illogical self-entrapment is precisely entanglement</w:t>
      </w:r>
      <w:r w:rsidRPr="00E1622B">
        <w:rPr>
          <w:u w:val="single"/>
        </w:rPr>
        <w:t>: calls for intervention in a conflict</w:t>
      </w:r>
      <w:r w:rsidRPr="00E1622B">
        <w:rPr>
          <w:sz w:val="16"/>
        </w:rPr>
        <w:t xml:space="preserve"> (involving a non-ally, no less) because the existence of other alliances (and concerns about their credibility) </w:t>
      </w:r>
      <w:r w:rsidRPr="00E1622B">
        <w:rPr>
          <w:u w:val="single"/>
        </w:rPr>
        <w:t xml:space="preserve">have led foreign policy elites to redefine the U.S. national interest. </w:t>
      </w:r>
      <w:r w:rsidRPr="00E1622B">
        <w:rPr>
          <w:sz w:val="16"/>
        </w:rPr>
        <w:t xml:space="preserve">Empirical analysis </w:t>
      </w:r>
      <w:r w:rsidRPr="00E1622B">
        <w:rPr>
          <w:u w:val="single"/>
        </w:rPr>
        <w:t xml:space="preserve">Beckley reports that he finds 170 MIDs in which the United States intervened to uphold “strict national interests” (24) and 18 MIDs in which he finds some evidence of entanglement. He then subjects the 18 MIDs (which were five broader conflicts) to closer scrutiny: an exercise that leads him to conclude that evidence of entanglement in those cases is at best mixed. </w:t>
      </w:r>
      <w:r w:rsidRPr="00E1622B">
        <w:rPr>
          <w:sz w:val="16"/>
        </w:rPr>
        <w:t xml:space="preserve">In other words, </w:t>
      </w:r>
      <w:r w:rsidRPr="00E1622B">
        <w:rPr>
          <w:u w:val="single"/>
        </w:rPr>
        <w:t>lawyer Beckley calls only cases of alleged entanglement to the stand, where he questions them until declaring to the jury “the overall level of entanglement is limited”</w:t>
      </w:r>
      <w:r w:rsidRPr="00E1622B">
        <w:rPr>
          <w:sz w:val="16"/>
        </w:rPr>
        <w:t xml:space="preserve"> (2). </w:t>
      </w:r>
      <w:r w:rsidRPr="00E1622B">
        <w:rPr>
          <w:u w:val="single"/>
        </w:rPr>
        <w:t xml:space="preserve">Beckley, however, has interrogated no cases of non-entanglement. </w:t>
      </w:r>
      <w:r w:rsidRPr="00E1622B">
        <w:rPr>
          <w:sz w:val="16"/>
        </w:rPr>
        <w:t xml:space="preserve">The reader wonders, if he had, could those cases have withstood a similar tough cross-examination—or would this have revealed evidence that alliance credibility concerns did indeed play a pivotal role in decisions to intervene? </w:t>
      </w:r>
      <w:r w:rsidRPr="00E1622B">
        <w:rPr>
          <w:u w:val="single"/>
        </w:rPr>
        <w:t xml:space="preserve">Let’s call the Korean War to the stand. Though coded as a case of non-entanglement, American deliberations about whether to intervene in Korea were laced with concerns about NATO, Japan, and the need to protect U.S. credibility. </w:t>
      </w:r>
      <w:r w:rsidRPr="00E1622B">
        <w:rPr>
          <w:sz w:val="16"/>
        </w:rPr>
        <w:t>For example, the National Security Council declared that “a failure to draw the line would have seriously discredited the whole U.S. policy of containment, gravely handicapping U.S. efforts to maintain alliances and build political influence with the Western European powers and with other nations closely aligned with the U.S.”[12] (Translation: fight in Korea or lose credibility in the eyes of NATO.) Similarly, Secretary of State Dean Acheson described the North Korean invasion as “an open, undisguised challenge to our internationally accepted position as the protector of South Korea, an area of great importance to the security of American-occupied Japan.” Acheson stated that “To back away from this challenge, in view of our capacity for meeting it, would be highly destructive of the power and prestige of the United States</w:t>
      </w:r>
      <w:proofErr w:type="gramStart"/>
      <w:r w:rsidRPr="00E1622B">
        <w:rPr>
          <w:sz w:val="16"/>
        </w:rPr>
        <w:t>.”[</w:t>
      </w:r>
      <w:proofErr w:type="gramEnd"/>
      <w:r w:rsidRPr="00E1622B">
        <w:rPr>
          <w:sz w:val="16"/>
        </w:rPr>
        <w:t xml:space="preserve">13] (That is: fight in Korea or lose credibility in the eyes of Japan.) </w:t>
      </w:r>
      <w:r w:rsidRPr="00E1622B">
        <w:rPr>
          <w:u w:val="single"/>
        </w:rPr>
        <w:t>Other cases we might call to the witness stand include the Berlin crises or the Cuban Missile Crisis. None of these dangerous crises made the entanglement list, yet ample evidence challenges this coding.</w:t>
      </w:r>
      <w:r w:rsidRPr="00E1622B">
        <w:rPr>
          <w:sz w:val="16"/>
        </w:rPr>
        <w:t xml:space="preserve"> Daryl Press notes in both cases an </w:t>
      </w:r>
      <w:r w:rsidRPr="00E1622B">
        <w:rPr>
          <w:u w:val="single"/>
        </w:rPr>
        <w:t xml:space="preserve">“extraordinary focus by U.S. decisionmakers” on the themes of reputation and </w:t>
      </w:r>
      <w:proofErr w:type="gramStart"/>
      <w:r w:rsidRPr="00E1622B">
        <w:rPr>
          <w:u w:val="single"/>
        </w:rPr>
        <w:t>credibility, and</w:t>
      </w:r>
      <w:proofErr w:type="gramEnd"/>
      <w:r w:rsidRPr="00E1622B">
        <w:rPr>
          <w:u w:val="single"/>
        </w:rPr>
        <w:t xml:space="preserve"> concludes that “the main American motivation for risking war over Soviet missiles in Cuba” was that “the Kennedy administration was convinced that inaction in Cuba would shatter its credibility with regard to Berlin.</w:t>
      </w:r>
      <w:r w:rsidRPr="00E1622B">
        <w:rPr>
          <w:sz w:val="16"/>
        </w:rPr>
        <w:t xml:space="preserve"> U.S. leaders were certain that a weak American response would undermine U.S. credibility in the eyes of both NATO allies and the Soviets</w:t>
      </w:r>
      <w:proofErr w:type="gramStart"/>
      <w:r w:rsidRPr="00E1622B">
        <w:rPr>
          <w:sz w:val="16"/>
        </w:rPr>
        <w:t>.”[</w:t>
      </w:r>
      <w:proofErr w:type="gramEnd"/>
      <w:r w:rsidRPr="00E1622B">
        <w:rPr>
          <w:sz w:val="16"/>
        </w:rPr>
        <w:t xml:space="preserve">14] While this counterevidence is not probative, </w:t>
      </w:r>
      <w:r w:rsidRPr="00E1622B">
        <w:rPr>
          <w:u w:val="single"/>
        </w:rPr>
        <w:t>it begs the question of what a deeper interrogation of the 170 cases of ‘non-entanglement’ would reveal</w:t>
      </w:r>
      <w:r w:rsidRPr="00E1622B">
        <w:rPr>
          <w:sz w:val="16"/>
        </w:rPr>
        <w:t xml:space="preserve">. To be fair, a research design that relies upon process tracing of 188 cases would of course not have been feasible. But </w:t>
      </w:r>
      <w:r w:rsidRPr="00E1622B">
        <w:rPr>
          <w:u w:val="single"/>
        </w:rPr>
        <w:t xml:space="preserve">Beckley’s method of measuring entanglement—which may have obscured cases of entanglement in those 170 MIDs—suggests </w:t>
      </w:r>
      <w:r w:rsidRPr="00E1622B">
        <w:rPr>
          <w:b/>
          <w:iCs/>
          <w:u w:val="single"/>
          <w:bdr w:val="single" w:sz="8" w:space="0" w:color="auto"/>
        </w:rPr>
        <w:t xml:space="preserve">we need closer scrutiny of the data before we can feel confident that alliances do not entangle. </w:t>
      </w:r>
      <w:r w:rsidRPr="00E1622B">
        <w:rPr>
          <w:sz w:val="16"/>
        </w:rPr>
        <w:t xml:space="preserve">How much is too much? </w:t>
      </w:r>
      <w:r w:rsidRPr="00E1622B">
        <w:rPr>
          <w:u w:val="single"/>
        </w:rPr>
        <w:t>A debate about entanglement also needs to help us wrap our heads around what a little bit of entanglement (an acceptable level) looks like, versus what a concerning amount (an unacceptable level) looks like</w:t>
      </w:r>
      <w:r w:rsidRPr="00E1622B">
        <w:rPr>
          <w:sz w:val="16"/>
        </w:rPr>
        <w:t xml:space="preserve">. Beckley argues that out of 188 cases at best he finds 18 MIDs that reflect entanglement (the ones he left broken and weeping in the witness stand). </w:t>
      </w:r>
      <w:proofErr w:type="gramStart"/>
      <w:r w:rsidRPr="00E1622B">
        <w:rPr>
          <w:sz w:val="16"/>
        </w:rPr>
        <w:t>Thus</w:t>
      </w:r>
      <w:proofErr w:type="gramEnd"/>
      <w:r w:rsidRPr="00E1622B">
        <w:rPr>
          <w:sz w:val="16"/>
        </w:rPr>
        <w:t xml:space="preserve"> he concludes that the costs and risks of entanglement are minimal. </w:t>
      </w:r>
      <w:r w:rsidRPr="00E1622B">
        <w:rPr>
          <w:u w:val="single"/>
        </w:rPr>
        <w:t>But the cases Beckley identifies as entanglement-</w:t>
      </w:r>
      <w:proofErr w:type="spellStart"/>
      <w:r w:rsidRPr="00E1622B">
        <w:rPr>
          <w:u w:val="single"/>
        </w:rPr>
        <w:t>ish</w:t>
      </w:r>
      <w:proofErr w:type="spellEnd"/>
      <w:r w:rsidRPr="00E1622B">
        <w:rPr>
          <w:u w:val="single"/>
        </w:rPr>
        <w:t xml:space="preserve"> are a rather </w:t>
      </w:r>
      <w:r w:rsidRPr="00E1622B">
        <w:rPr>
          <w:b/>
          <w:iCs/>
          <w:u w:val="single"/>
          <w:bdr w:val="single" w:sz="8" w:space="0" w:color="auto"/>
        </w:rPr>
        <w:t>noteworthy list of ‘exceptions’</w:t>
      </w:r>
      <w:r w:rsidRPr="00E1622B">
        <w:rPr>
          <w:u w:val="single"/>
        </w:rPr>
        <w:t xml:space="preserve"> to a rule that alliances do not entangle.</w:t>
      </w:r>
      <w:r w:rsidRPr="00E1622B">
        <w:rPr>
          <w:sz w:val="16"/>
        </w:rPr>
        <w:t xml:space="preserve"> As Daniel </w:t>
      </w:r>
      <w:proofErr w:type="spellStart"/>
      <w:r w:rsidRPr="00E1622B">
        <w:rPr>
          <w:sz w:val="16"/>
        </w:rPr>
        <w:t>Drezner</w:t>
      </w:r>
      <w:proofErr w:type="spellEnd"/>
      <w:r w:rsidRPr="00E1622B">
        <w:rPr>
          <w:sz w:val="16"/>
        </w:rPr>
        <w:t xml:space="preserve"> commented, </w:t>
      </w:r>
      <w:r w:rsidRPr="00E1622B">
        <w:rPr>
          <w:u w:val="single"/>
        </w:rPr>
        <w:t>“saying that there’s a robust finding ‘except for Vietnam’ leads one to think that this is a pretty big exception.”</w:t>
      </w:r>
      <w:r w:rsidRPr="00E1622B">
        <w:rPr>
          <w:sz w:val="16"/>
        </w:rPr>
        <w:t xml:space="preserve">[15] </w:t>
      </w:r>
      <w:r w:rsidRPr="00E1622B">
        <w:rPr>
          <w:b/>
          <w:iCs/>
          <w:u w:val="single"/>
          <w:bdr w:val="single" w:sz="8" w:space="0" w:color="auto"/>
        </w:rPr>
        <w:t>The five cases</w:t>
      </w:r>
      <w:r w:rsidRPr="00E1622B">
        <w:rPr>
          <w:u w:val="single"/>
        </w:rPr>
        <w:t xml:space="preserve"> – and, if you agree that the Korean War and the Berlin and Cuban missile crises belong in the mix –</w:t>
      </w:r>
      <w:r w:rsidRPr="00E1622B">
        <w:rPr>
          <w:b/>
          <w:iCs/>
          <w:u w:val="single"/>
          <w:bdr w:val="single" w:sz="8" w:space="0" w:color="auto"/>
        </w:rPr>
        <w:t>include the most calamitous wars that the United States fought during the Cold War</w:t>
      </w:r>
      <w:r w:rsidRPr="00E1622B">
        <w:rPr>
          <w:u w:val="single"/>
        </w:rPr>
        <w:t>, plus the crises that brought the United States closest to the brink of nuclear war. If this is a little entanglement, one shudders to think what a lot looks like</w:t>
      </w:r>
      <w:r w:rsidRPr="00E1622B">
        <w:rPr>
          <w:sz w:val="16"/>
        </w:rPr>
        <w:t xml:space="preserve">. Future studies should help us gain purchase on the question of how much entanglement is too much (and how to measure ‘much’ to begin with). And how much entanglement would we need to see before even the most unabashed deep engager would start to </w:t>
      </w:r>
      <w:r w:rsidRPr="005C12B8">
        <w:rPr>
          <w:b/>
          <w:bCs/>
          <w:sz w:val="24"/>
          <w:szCs w:val="24"/>
          <w:u w:val="single"/>
          <w14:glow w14:rad="63500">
            <w14:srgbClr w14:val="B3EE5C"/>
          </w14:glow>
        </w:rPr>
        <w:t>cough, um, guys</w:t>
      </w:r>
      <w:r w:rsidRPr="00E1622B">
        <w:rPr>
          <w:u w:val="single"/>
        </w:rPr>
        <w:t xml:space="preserve">, I think we have an entanglement problem. </w:t>
      </w:r>
      <w:r w:rsidRPr="00E1622B">
        <w:rPr>
          <w:sz w:val="16"/>
        </w:rPr>
        <w:t xml:space="preserve">U.S. entanglement versus IR entanglement </w:t>
      </w:r>
      <w:r w:rsidRPr="00E1622B">
        <w:rPr>
          <w:u w:val="single"/>
        </w:rPr>
        <w:t xml:space="preserve">Most of the evidence in Beckley’s </w:t>
      </w:r>
      <w:r w:rsidRPr="00E1622B">
        <w:rPr>
          <w:b/>
          <w:iCs/>
          <w:u w:val="single"/>
          <w:bdr w:val="single" w:sz="8" w:space="0" w:color="auto"/>
        </w:rPr>
        <w:t>study draws from</w:t>
      </w:r>
      <w:r w:rsidRPr="00E1622B">
        <w:rPr>
          <w:u w:val="single"/>
        </w:rPr>
        <w:t xml:space="preserve"> MIDs involving the United States during a period of </w:t>
      </w:r>
      <w:r w:rsidRPr="00E1622B">
        <w:rPr>
          <w:b/>
          <w:iCs/>
          <w:u w:val="single"/>
          <w:bdr w:val="single" w:sz="8" w:space="0" w:color="auto"/>
        </w:rPr>
        <w:t>bipolarity</w:t>
      </w:r>
      <w:r w:rsidRPr="00E1622B">
        <w:rPr>
          <w:u w:val="single"/>
        </w:rPr>
        <w:t xml:space="preserve">. This creates problems for the generalizability of his argument—both for U.S. foreign policy and for IR theory. </w:t>
      </w:r>
      <w:r w:rsidRPr="00E1622B">
        <w:rPr>
          <w:sz w:val="16"/>
        </w:rPr>
        <w:t xml:space="preserve">First, there are good reasons to think that </w:t>
      </w:r>
      <w:r w:rsidRPr="00E1622B">
        <w:rPr>
          <w:u w:val="single"/>
        </w:rPr>
        <w:t xml:space="preserve">under conditions of bipolarity, </w:t>
      </w:r>
      <w:r w:rsidRPr="00E1622B">
        <w:rPr>
          <w:b/>
          <w:iCs/>
          <w:u w:val="single"/>
          <w:bdr w:val="single" w:sz="8" w:space="0" w:color="auto"/>
        </w:rPr>
        <w:t>entanglement risks should be lower relative to unipolar</w:t>
      </w:r>
      <w:r w:rsidRPr="00E1622B">
        <w:rPr>
          <w:u w:val="single"/>
        </w:rPr>
        <w:t xml:space="preserve"> or multipolar systems.</w:t>
      </w:r>
      <w:r w:rsidRPr="00E1622B">
        <w:rPr>
          <w:sz w:val="16"/>
        </w:rPr>
        <w:t xml:space="preserve">[16] As David </w:t>
      </w:r>
      <w:r w:rsidRPr="00E1622B">
        <w:rPr>
          <w:u w:val="single"/>
        </w:rPr>
        <w:t>Edelstein and</w:t>
      </w:r>
      <w:r w:rsidRPr="00E1622B">
        <w:rPr>
          <w:sz w:val="16"/>
        </w:rPr>
        <w:t xml:space="preserve"> Joshua </w:t>
      </w:r>
      <w:proofErr w:type="spellStart"/>
      <w:r w:rsidRPr="00E1622B">
        <w:rPr>
          <w:sz w:val="16"/>
        </w:rPr>
        <w:t>Itzkowitz</w:t>
      </w:r>
      <w:proofErr w:type="spellEnd"/>
      <w:r w:rsidRPr="00E1622B">
        <w:rPr>
          <w:sz w:val="16"/>
        </w:rPr>
        <w:t xml:space="preserve"> </w:t>
      </w:r>
      <w:proofErr w:type="spellStart"/>
      <w:r w:rsidRPr="00E1622B">
        <w:rPr>
          <w:u w:val="single"/>
        </w:rPr>
        <w:t>Shifrinson</w:t>
      </w:r>
      <w:proofErr w:type="spellEnd"/>
      <w:r w:rsidRPr="00E1622B">
        <w:rPr>
          <w:sz w:val="16"/>
        </w:rPr>
        <w:t xml:space="preserve"> argue, “</w:t>
      </w:r>
      <w:r w:rsidRPr="00E1622B">
        <w:rPr>
          <w:u w:val="single"/>
        </w:rPr>
        <w:t>Claims that entrapment today is unlikely because entrapment was rare during the Cold War may therefore be right on the history but wrong on the implication</w:t>
      </w:r>
      <w:r w:rsidRPr="00E1622B">
        <w:rPr>
          <w:sz w:val="16"/>
        </w:rPr>
        <w:t xml:space="preserve">.”[17] Namely, one might agree with Beckley’s coding that the 170 MIDs reflect little entanglement, but still be concerned that </w:t>
      </w:r>
      <w:r w:rsidRPr="00E1622B">
        <w:rPr>
          <w:u w:val="single"/>
        </w:rPr>
        <w:t xml:space="preserve">in the current unipolar period, the risk of entanglement facing the United States is higher. </w:t>
      </w:r>
      <w:r w:rsidRPr="00E1622B">
        <w:rPr>
          <w:sz w:val="16"/>
        </w:rPr>
        <w:t xml:space="preserve">Furthermore, another question about the study relates to its broader generalizability to international relations theory. The article sometimes shades into discussion of the general phenomenon of </w:t>
      </w:r>
      <w:proofErr w:type="gramStart"/>
      <w:r w:rsidRPr="00E1622B">
        <w:rPr>
          <w:sz w:val="16"/>
        </w:rPr>
        <w:t>entanglement, but</w:t>
      </w:r>
      <w:proofErr w:type="gramEnd"/>
      <w:r w:rsidRPr="00E1622B">
        <w:rPr>
          <w:sz w:val="16"/>
        </w:rPr>
        <w:t xml:space="preserve"> focuses its empirics and its policy implications on the United States. But the United States, of course, is an unusual ally in many ways; in the future, international relations theorists should build on Beckley’s study to examine the broader IR phenomenon. Many other countries, of course, worry about entanglement. During the Cold War, the Japanese were frightened of being drawn by the U.S.-Japan alliance into American wars.[18] Today many Australians worry about being entangled by “Australia’s Dangerous Ally.”[19] In short, the phenomenon of entanglement requires further study before the article’s findings may be generalized to U.S. foreign policy in the current period, or to international relations theory more broadly. Freedom of Action theory </w:t>
      </w:r>
      <w:r w:rsidRPr="00E1622B">
        <w:rPr>
          <w:u w:val="single"/>
        </w:rPr>
        <w:t>One of Beckley’s key contributions is his development of a “freedom of action” hypothesis – the means through which allies protect themselves against entanglement</w:t>
      </w:r>
      <w:r w:rsidRPr="00E1622B">
        <w:rPr>
          <w:sz w:val="16"/>
        </w:rPr>
        <w:t xml:space="preserve">. Beckley hypothesizes that allies do so by “inserting loopholes into alliance agreements, sidestepping costly commitments, maintaining a diversified alliance portfolio…and using explicit alliance commitments to deter adversaries and dissuade allies” from provoking conflict (9-10). Evidence suggests the plausibility of this hypothesis: for example, as mentioned earlier, Japan had (and has) profound fears of entanglement in American wars, yet its leaders have managed to avoid entanglement and, more broadly, to reduce Japan’s contributions to the alliance far below the level sought by Washington. </w:t>
      </w:r>
      <w:r w:rsidRPr="00E1622B">
        <w:rPr>
          <w:u w:val="single"/>
        </w:rPr>
        <w:t xml:space="preserve">Beckley’s research design, however, </w:t>
      </w:r>
      <w:r w:rsidRPr="00E1622B">
        <w:rPr>
          <w:b/>
          <w:iCs/>
          <w:u w:val="single"/>
          <w:bdr w:val="single" w:sz="8" w:space="0" w:color="auto"/>
        </w:rPr>
        <w:t>cannot adequately test the freedom of action hypothesis</w:t>
      </w:r>
      <w:r w:rsidRPr="00E1622B">
        <w:rPr>
          <w:u w:val="single"/>
        </w:rPr>
        <w:t xml:space="preserve"> (and, by implication, the entanglement hypothesis). A research design that examines MIDs involving the United States cannot test a hypothesis that predicts non-intervention and even non-</w:t>
      </w:r>
      <w:proofErr w:type="spellStart"/>
      <w:r w:rsidRPr="00E1622B">
        <w:rPr>
          <w:u w:val="single"/>
        </w:rPr>
        <w:t>MIDs</w:t>
      </w:r>
      <w:r w:rsidRPr="00E1622B">
        <w:rPr>
          <w:sz w:val="16"/>
        </w:rPr>
        <w:t>.</w:t>
      </w:r>
      <w:proofErr w:type="spellEnd"/>
      <w:r w:rsidRPr="00E1622B">
        <w:rPr>
          <w:sz w:val="16"/>
        </w:rPr>
        <w:t xml:space="preserve"> In fact, </w:t>
      </w:r>
      <w:r w:rsidRPr="00E1622B">
        <w:rPr>
          <w:u w:val="single"/>
        </w:rPr>
        <w:t xml:space="preserve">Beckley’s research design may understate support for the freedom of action hypothesis. Namely, </w:t>
      </w:r>
      <w:r w:rsidRPr="00E1622B">
        <w:rPr>
          <w:b/>
          <w:iCs/>
          <w:u w:val="single"/>
          <w:bdr w:val="single" w:sz="8" w:space="0" w:color="auto"/>
        </w:rPr>
        <w:t>every case in which a U.S. ally went to war, but Washington avoided involvement, would be evidence in favor of the freedom of action theory—but would not appear in this dataset</w:t>
      </w:r>
      <w:r w:rsidRPr="00E1622B">
        <w:rPr>
          <w:u w:val="single"/>
        </w:rPr>
        <w:t>.</w:t>
      </w:r>
      <w:r w:rsidRPr="00E1622B">
        <w:rPr>
          <w:sz w:val="16"/>
        </w:rPr>
        <w:t xml:space="preserve"> Future work should thus build on Beckley’s argument to evaluate to what extent the United States and other countries successfully protect themselves from entanglement. Scholars should look for process tracing evidence showing that the United States chose and achieved a policy of non-intervention through ‘loopholes’ or ‘sidestepping’—and yet maintained credible alliances. Such evidence would be a powerful counterweight to widespread process-tracing evidence showing intervention motivated by a desire to uphold U.S. credibility. The concept of “alliance-induced restraint” (46) is another contribution of Beckley’s study that deserves further exploration. Do U.S. alliances restrain Washington from conflict? Debates about U.S. alliances, in addition to accounting for potential costs (entanglement, overstretch, and buck-passing), should be broadened to include this potential benefit. The concept of ally restraint connects usefully to John </w:t>
      </w:r>
      <w:proofErr w:type="spellStart"/>
      <w:r w:rsidRPr="00E1622B">
        <w:rPr>
          <w:sz w:val="16"/>
        </w:rPr>
        <w:t>Ikenberry’s</w:t>
      </w:r>
      <w:proofErr w:type="spellEnd"/>
      <w:r w:rsidRPr="00E1622B">
        <w:rPr>
          <w:sz w:val="16"/>
        </w:rPr>
        <w:t xml:space="preserve"> argument that U.S. alliances provide allies with “voice opportunities</w:t>
      </w:r>
      <w:proofErr w:type="gramStart"/>
      <w:r w:rsidRPr="00E1622B">
        <w:rPr>
          <w:sz w:val="16"/>
        </w:rPr>
        <w:t>.”[</w:t>
      </w:r>
      <w:proofErr w:type="gramEnd"/>
      <w:r w:rsidRPr="00E1622B">
        <w:rPr>
          <w:sz w:val="16"/>
        </w:rPr>
        <w:t xml:space="preserve">20] These (according to </w:t>
      </w:r>
      <w:proofErr w:type="spellStart"/>
      <w:r w:rsidRPr="00E1622B">
        <w:rPr>
          <w:sz w:val="16"/>
        </w:rPr>
        <w:t>Ikenberry</w:t>
      </w:r>
      <w:proofErr w:type="spellEnd"/>
      <w:r w:rsidRPr="00E1622B">
        <w:rPr>
          <w:sz w:val="16"/>
        </w:rPr>
        <w:t>) confer influence on U.S. allies, giving them greater buy-in to the U.S.-led system; perhaps (according to Beckley) they also improve U.S. policy by encouraging restraint.</w:t>
      </w:r>
    </w:p>
    <w:p w:rsidR="00030833" w:rsidRDefault="00030833" w:rsidP="00030833">
      <w:pPr>
        <w:pStyle w:val="Heading2"/>
        <w:rPr>
          <w:rStyle w:val="Style13ptBold"/>
          <w:b/>
          <w:bCs w:val="0"/>
          <w:sz w:val="44"/>
          <w:u w:val="double"/>
        </w:rPr>
      </w:pPr>
      <w:r w:rsidRPr="0049030B">
        <w:rPr>
          <w:rStyle w:val="Style13ptBold"/>
          <w:b/>
          <w:bCs w:val="0"/>
          <w:sz w:val="44"/>
          <w:u w:val="double"/>
        </w:rPr>
        <w:t>South Korean Alliance Bad</w:t>
      </w:r>
    </w:p>
    <w:p w:rsidR="00030833" w:rsidRPr="0049030B" w:rsidRDefault="0039688B" w:rsidP="00030833">
      <w:pPr>
        <w:pStyle w:val="Heading3"/>
      </w:pPr>
      <w:r>
        <w:t xml:space="preserve">Impact – </w:t>
      </w:r>
      <w:proofErr w:type="spellStart"/>
      <w:r w:rsidR="00030833">
        <w:t>NoKo</w:t>
      </w:r>
      <w:proofErr w:type="spellEnd"/>
      <w:r w:rsidR="00030833">
        <w:t xml:space="preserve"> War</w:t>
      </w:r>
      <w:r w:rsidR="009F69FD">
        <w:t xml:space="preserve"> – Module</w:t>
      </w:r>
    </w:p>
    <w:p w:rsidR="00030833" w:rsidRPr="000465A7" w:rsidRDefault="00030833" w:rsidP="00030833">
      <w:pPr>
        <w:pStyle w:val="Heading4"/>
        <w:rPr>
          <w:rStyle w:val="Style13ptBold"/>
          <w:b/>
          <w:bCs w:val="0"/>
        </w:rPr>
      </w:pPr>
      <w:r w:rsidRPr="000465A7">
        <w:rPr>
          <w:rStyle w:val="Style13ptBold"/>
          <w:b/>
          <w:bCs w:val="0"/>
        </w:rPr>
        <w:t xml:space="preserve">South Korean alliance will draw in the US to a </w:t>
      </w:r>
      <w:r w:rsidRPr="000465A7">
        <w:rPr>
          <w:rStyle w:val="Style13ptBold"/>
          <w:b/>
          <w:bCs w:val="0"/>
          <w:u w:val="single"/>
        </w:rPr>
        <w:t>nuclear war</w:t>
      </w:r>
      <w:r w:rsidRPr="000465A7">
        <w:rPr>
          <w:rStyle w:val="Style13ptBold"/>
          <w:b/>
          <w:bCs w:val="0"/>
        </w:rPr>
        <w:t xml:space="preserve"> with North Korea – conflict would only be regional without the US</w:t>
      </w:r>
    </w:p>
    <w:p w:rsidR="00030833" w:rsidRPr="000465A7" w:rsidRDefault="00030833" w:rsidP="00030833">
      <w:pPr>
        <w:rPr>
          <w:rStyle w:val="StyleUnderline"/>
          <w:u w:val="none"/>
        </w:rPr>
      </w:pPr>
      <w:r w:rsidRPr="000465A7">
        <w:rPr>
          <w:rStyle w:val="Style13ptBold"/>
        </w:rPr>
        <w:t>Bandow 17</w:t>
      </w:r>
      <w:r w:rsidRPr="000465A7">
        <w:rPr>
          <w:rStyle w:val="StyleUnderline"/>
          <w:u w:val="none"/>
        </w:rPr>
        <w:t xml:space="preserve"> </w:t>
      </w:r>
      <w:proofErr w:type="gramStart"/>
      <w:r w:rsidRPr="000465A7">
        <w:rPr>
          <w:rStyle w:val="StyleUnderline"/>
          <w:u w:val="none"/>
        </w:rPr>
        <w:t>-  (</w:t>
      </w:r>
      <w:proofErr w:type="gramEnd"/>
      <w:r w:rsidRPr="000465A7">
        <w:rPr>
          <w:rStyle w:val="StyleUnderline"/>
          <w:u w:val="none"/>
        </w:rPr>
        <w:t>Doug, "It’s Time for America to Cut South Korea Loose", https://foreignpolicy.com/2017/04/13/its-time-for-america-to-cut-south-korea-loose-north-trump-nuclear-weapons/, A$)</w:t>
      </w:r>
    </w:p>
    <w:p w:rsidR="00030833" w:rsidRDefault="00030833" w:rsidP="00030833">
      <w:pPr>
        <w:rPr>
          <w:rStyle w:val="Emphasis"/>
        </w:rPr>
      </w:pPr>
      <w:r w:rsidRPr="000465A7">
        <w:rPr>
          <w:rStyle w:val="StyleUnderline"/>
          <w:sz w:val="16"/>
          <w:u w:val="none"/>
        </w:rPr>
        <w:t xml:space="preserve">Asia contains the world’s two most populous nations, the country with the largest Muslim population, the two largest economies after America, and the next superpower and peer competitor to the United States. But when U.S. Secretary of State Rex Tillerson visited the continent recently, small, impoverished North Korea nearly monopolized his attention. </w:t>
      </w:r>
      <w:r w:rsidRPr="00F26607">
        <w:rPr>
          <w:rStyle w:val="StyleUnderline"/>
        </w:rPr>
        <w:t>Why is the United States, which dominates the globe militarily, politically, and economically, fixated on this poor, isolated, and distant nation? Because America has gotten entangled where it does not belong.</w:t>
      </w:r>
      <w:r>
        <w:rPr>
          <w:rStyle w:val="StyleUnderline"/>
        </w:rPr>
        <w:t xml:space="preserve"> </w:t>
      </w:r>
      <w:r w:rsidRPr="00F26607">
        <w:rPr>
          <w:rStyle w:val="StyleUnderline"/>
        </w:rPr>
        <w:t>Washington has been deeply involved in the Korean Peninsula since the end of World War II</w:t>
      </w:r>
      <w:r w:rsidRPr="000465A7">
        <w:rPr>
          <w:rStyle w:val="StyleUnderline"/>
          <w:sz w:val="16"/>
          <w:u w:val="none"/>
        </w:rPr>
        <w:t xml:space="preserve">. Subsequently, the Cold War gave a zero-sum quality to international relations, with Washington’s loss being the Soviet Union’s gain. Having invested some 37,000 lives to save South Korea during the Korean War, America’s credibility was also at stake. </w:t>
      </w:r>
      <w:r w:rsidRPr="00F26607">
        <w:rPr>
          <w:rStyle w:val="StyleUnderline"/>
        </w:rPr>
        <w:t>And with the “loss” of China to communism fresh on Americans’ minds, nobody was willing to see another Asian nation go red.</w:t>
      </w:r>
      <w:r w:rsidRPr="000465A7">
        <w:rPr>
          <w:rStyle w:val="StyleUnderline"/>
          <w:sz w:val="16"/>
          <w:u w:val="none"/>
        </w:rPr>
        <w:t xml:space="preserve"> </w:t>
      </w:r>
      <w:r w:rsidRPr="00F26607">
        <w:rPr>
          <w:rStyle w:val="Emphasis"/>
        </w:rPr>
        <w:t>But that world disappeared long ago</w:t>
      </w:r>
      <w:r w:rsidRPr="000465A7">
        <w:rPr>
          <w:rStyle w:val="StyleUnderline"/>
          <w:sz w:val="16"/>
          <w:u w:val="none"/>
        </w:rPr>
        <w:t xml:space="preserve">. </w:t>
      </w:r>
      <w:r w:rsidRPr="00F26607">
        <w:rPr>
          <w:rStyle w:val="StyleUnderline"/>
        </w:rPr>
        <w:t>The Korean Peninsula has lost its geopolitical significance, South Korea its helplessness</w:t>
      </w:r>
      <w:r w:rsidRPr="000465A7">
        <w:rPr>
          <w:rStyle w:val="StyleUnderline"/>
          <w:sz w:val="16"/>
          <w:u w:val="none"/>
        </w:rPr>
        <w:t xml:space="preserve">, </w:t>
      </w:r>
      <w:r w:rsidRPr="00F26607">
        <w:rPr>
          <w:rStyle w:val="StyleUnderline"/>
        </w:rPr>
        <w:t>and America’s Korea commitment its purpose.</w:t>
      </w:r>
      <w:r w:rsidRPr="000465A7">
        <w:rPr>
          <w:rStyle w:val="StyleUnderline"/>
          <w:sz w:val="16"/>
          <w:u w:val="none"/>
        </w:rPr>
        <w:t xml:space="preserve"> </w:t>
      </w:r>
      <w:r w:rsidRPr="00F26607">
        <w:rPr>
          <w:rStyle w:val="StyleUnderline"/>
        </w:rPr>
        <w:t>While there is much to criticize in the approach of Donald Trump’s administration to the rest of the world, the president correctly sees the need for a foreign policy that more effectively protects America’s interests. A good place to start shifting course is the region home to the world’s newest and least responsible nuclear power.</w:t>
      </w:r>
      <w:r>
        <w:rPr>
          <w:rStyle w:val="StyleUnderline"/>
        </w:rPr>
        <w:t xml:space="preserve"> </w:t>
      </w:r>
      <w:r w:rsidRPr="000465A7">
        <w:rPr>
          <w:rStyle w:val="StyleUnderline"/>
        </w:rPr>
        <w:t>The Koreas are no longer a proxy battleground between superpowers</w:t>
      </w:r>
      <w:r w:rsidRPr="000465A7">
        <w:rPr>
          <w:rStyle w:val="StyleUnderline"/>
          <w:sz w:val="16"/>
          <w:u w:val="none"/>
        </w:rPr>
        <w:t xml:space="preserve">. There was a time when U.S. withdrawal from a confrontation with a Soviet ally in Asia would have, analysts believed, signaled weakness a continent away in Europe. </w:t>
      </w:r>
      <w:r w:rsidRPr="000465A7">
        <w:rPr>
          <w:rStyle w:val="StyleUnderline"/>
        </w:rPr>
        <w:t xml:space="preserve">But the Soviets are long gone and the cause for American commitment with them. An inter-Korean war would be </w:t>
      </w:r>
      <w:proofErr w:type="gramStart"/>
      <w:r w:rsidRPr="000465A7">
        <w:rPr>
          <w:rStyle w:val="StyleUnderline"/>
        </w:rPr>
        <w:t>tragic</w:t>
      </w:r>
      <w:proofErr w:type="gramEnd"/>
      <w:r w:rsidRPr="000465A7">
        <w:rPr>
          <w:rStyle w:val="StyleUnderline"/>
        </w:rPr>
        <w:t xml:space="preserve"> and the body count enormous, but </w:t>
      </w:r>
      <w:r w:rsidRPr="000465A7">
        <w:rPr>
          <w:rStyle w:val="Emphasis"/>
        </w:rPr>
        <w:t>absent American involvement the fighting would largely be confined to the peninsula</w:t>
      </w:r>
      <w:r w:rsidRPr="000465A7">
        <w:rPr>
          <w:rStyle w:val="StyleUnderline"/>
          <w:sz w:val="16"/>
          <w:u w:val="none"/>
        </w:rPr>
        <w:t xml:space="preserve">. </w:t>
      </w:r>
      <w:r w:rsidRPr="000465A7">
        <w:rPr>
          <w:rStyle w:val="StyleUnderline"/>
        </w:rPr>
        <w:t>The continued presence of U.S. forces, by contrast, virtually guarantees the spread of conflict.</w:t>
      </w:r>
      <w:r>
        <w:rPr>
          <w:rStyle w:val="StyleUnderline"/>
        </w:rPr>
        <w:t xml:space="preserve"> </w:t>
      </w:r>
      <w:r w:rsidRPr="000465A7">
        <w:rPr>
          <w:rStyle w:val="StyleUnderline"/>
        </w:rPr>
        <w:t>South Korea’s defense no longer requires Washington’s presence</w:t>
      </w:r>
      <w:r w:rsidRPr="000465A7">
        <w:rPr>
          <w:rStyle w:val="StyleUnderline"/>
          <w:sz w:val="16"/>
          <w:u w:val="none"/>
        </w:rPr>
        <w:t xml:space="preserve">. </w:t>
      </w:r>
      <w:r w:rsidRPr="000465A7">
        <w:rPr>
          <w:rStyle w:val="StyleUnderline"/>
        </w:rPr>
        <w:t xml:space="preserve">The South’s economy began racing past its northern antagonist during the 1960s. Democracy arrived in the late 1980s. By the 1990s, when mass starvation stalked Pyongyang as Seoul’s economy boomed, the gap between the two Koreas was already huge and growing. The South’s military potential is correspondingly great though </w:t>
      </w:r>
      <w:proofErr w:type="gramStart"/>
      <w:r w:rsidRPr="000465A7">
        <w:rPr>
          <w:rStyle w:val="StyleUnderline"/>
        </w:rPr>
        <w:t>as yet</w:t>
      </w:r>
      <w:proofErr w:type="gramEnd"/>
      <w:r w:rsidRPr="000465A7">
        <w:rPr>
          <w:rStyle w:val="StyleUnderline"/>
        </w:rPr>
        <w:t xml:space="preserve"> unrealized — in part because dependence on the U.S. presence has affected strategic choices.</w:t>
      </w:r>
      <w:r>
        <w:rPr>
          <w:rStyle w:val="StyleUnderline"/>
        </w:rPr>
        <w:t xml:space="preserve"> </w:t>
      </w:r>
      <w:r w:rsidRPr="000465A7">
        <w:rPr>
          <w:rStyle w:val="StyleUnderline"/>
          <w:sz w:val="16"/>
          <w:u w:val="none"/>
        </w:rPr>
        <w:t xml:space="preserve">Yet America’s military presence has remained sacrosanct. Jimmy Carter’s plan to bring home U.S. troops was opposed even by his own appointees. Ronald Reagan pushed a more muscular confrontation with the Soviet Union and other communist states. With the end of the Cold War, his successors expanded alliance commitments, particularly in Europe, but also in Asia. Today, 28,500 troops remain in South Korea, backed up by U.S. forces in Okinawa and other Asian-Pacific bases, and highlighted by periodic decisions to overfly the North with bombers or send aircraft carriers to nearby waters whenever Washington wants to demonstrate “resolve” to Pyongyang. So why is America still there? One argument, advanced by analyst Robert E. McCoy, is moral, “since it was American ignorance that facilitated the division of the Korean Peninsula in the concluding days of World War II.” Some Koreans malign America for this division. But this is the wisdom of hindsight; in the chaotic aftermath of global conflict, no U.S. official wanted to push the Soviets over a faraway peninsula. The alternative was pure inaction, which would have resulted in South Koreans joining their northern neighbors in the Kim dynasty’s new Dark Age. Perhaps inadvertently, Washington did a very good deed. For that it deserves praise, not criticism and claims that it must forever police the peninsula. More practical is the contention of analysts such as the Heritage Foundation’s Bruce </w:t>
      </w:r>
      <w:proofErr w:type="spellStart"/>
      <w:r w:rsidRPr="000465A7">
        <w:rPr>
          <w:rStyle w:val="StyleUnderline"/>
          <w:sz w:val="16"/>
          <w:u w:val="none"/>
        </w:rPr>
        <w:t>Klingner</w:t>
      </w:r>
      <w:proofErr w:type="spellEnd"/>
      <w:r w:rsidRPr="000465A7">
        <w:rPr>
          <w:rStyle w:val="StyleUnderline"/>
          <w:sz w:val="16"/>
          <w:u w:val="none"/>
        </w:rPr>
        <w:t xml:space="preserve"> that U.S. backing is “necessary to defend” the South. </w:t>
      </w:r>
      <w:r w:rsidRPr="000465A7">
        <w:rPr>
          <w:rStyle w:val="StyleUnderline"/>
        </w:rPr>
        <w:t>Yet, in contrast to 1950, there is no reason the South cannot protect itself — if properly motivated to do so by the departure of U.S. conventional forces</w:t>
      </w:r>
      <w:r w:rsidRPr="000465A7">
        <w:rPr>
          <w:rStyle w:val="StyleUnderline"/>
          <w:sz w:val="16"/>
          <w:u w:val="none"/>
        </w:rPr>
        <w:t xml:space="preserve">. </w:t>
      </w:r>
      <w:r w:rsidRPr="000465A7">
        <w:rPr>
          <w:rStyle w:val="StyleUnderline"/>
        </w:rPr>
        <w:t>With a bigger economy, larger population, and significant technological edge, as well as greater international support, Seoul could construct armed forces capable of deterring and defeating the North.</w:t>
      </w:r>
      <w:r w:rsidRPr="000465A7">
        <w:rPr>
          <w:rStyle w:val="StyleUnderline"/>
          <w:sz w:val="16"/>
          <w:u w:val="none"/>
        </w:rPr>
        <w:t xml:space="preserve"> Doing so would be expensive and take serious effort, but so what? </w:t>
      </w:r>
      <w:r w:rsidRPr="000465A7">
        <w:rPr>
          <w:rStyle w:val="StyleUnderline"/>
        </w:rPr>
        <w:t>The South Korean government’s most important duty is to protect its people.</w:t>
      </w:r>
      <w:r>
        <w:rPr>
          <w:rStyle w:val="StyleUnderline"/>
        </w:rPr>
        <w:t xml:space="preserve"> </w:t>
      </w:r>
      <w:r w:rsidRPr="000465A7">
        <w:rPr>
          <w:rStyle w:val="StyleUnderline"/>
          <w:sz w:val="16"/>
          <w:u w:val="none"/>
        </w:rPr>
        <w:t xml:space="preserve">Taking on that responsibility also would force Seoul to treat Pyongyang more consistently. The “Sunshine Policy” begun under former South Korean President Kim </w:t>
      </w:r>
      <w:proofErr w:type="spellStart"/>
      <w:r w:rsidRPr="000465A7">
        <w:rPr>
          <w:rStyle w:val="StyleUnderline"/>
          <w:sz w:val="16"/>
          <w:u w:val="none"/>
        </w:rPr>
        <w:t>Dae-jung</w:t>
      </w:r>
      <w:proofErr w:type="spellEnd"/>
      <w:r w:rsidRPr="000465A7">
        <w:rPr>
          <w:rStyle w:val="StyleUnderline"/>
          <w:sz w:val="16"/>
          <w:u w:val="none"/>
        </w:rPr>
        <w:t xml:space="preserve"> resulted in the transfer of some $10 billion in cash and assistance to the North, even as the latter was developing missiles and nuclear weapons. That approach was viable only because Washington provided a military backstop (and if the new South Korean president, to be elected in May, revives the Sunshine Policy, as some have suggested, there’s no telling if the Trump administration would be so forgiving). </w:t>
      </w:r>
      <w:r w:rsidRPr="000465A7">
        <w:rPr>
          <w:rStyle w:val="StyleUnderline"/>
        </w:rPr>
        <w:t>The South needs to bear both the costs and benefits of whatever approach it takes.</w:t>
      </w:r>
      <w:r>
        <w:rPr>
          <w:rStyle w:val="StyleUnderline"/>
        </w:rPr>
        <w:t xml:space="preserve"> </w:t>
      </w:r>
      <w:r w:rsidRPr="000465A7">
        <w:rPr>
          <w:rStyle w:val="StyleUnderline"/>
        </w:rPr>
        <w:t>But even if South Korea couldn’t defend itself, the argument would still fall short. American soldiers shouldn’t be treated as defenders of the earth, deployed here, there, and everywhere. The United States should go to war only when its most important interests are at stake.</w:t>
      </w:r>
      <w:r>
        <w:rPr>
          <w:rStyle w:val="StyleUnderline"/>
        </w:rPr>
        <w:t xml:space="preserve"> </w:t>
      </w:r>
      <w:r w:rsidRPr="000465A7">
        <w:rPr>
          <w:rStyle w:val="StyleUnderline"/>
          <w:sz w:val="16"/>
          <w:u w:val="none"/>
        </w:rPr>
        <w:t xml:space="preserve">South Korea’s prosperity is not one of those vital interests, at least in security terms. </w:t>
      </w:r>
      <w:r w:rsidRPr="000465A7">
        <w:rPr>
          <w:rStyle w:val="StyleUnderline"/>
        </w:rPr>
        <w:t>A renewed conflict confined to the two Koreas would be horrific, but the consequences for the United States would be primarily humanitarian and economic, not security. The cost would be high but fall primarily on the region. In contrast, direct U.S. involvement in another Korean War would be much more expensive than the Afghan and Iraqi conflicts, which have cost America thousands of lives and trillions of dollars.</w:t>
      </w:r>
      <w:r>
        <w:rPr>
          <w:rStyle w:val="StyleUnderline"/>
        </w:rPr>
        <w:t xml:space="preserve"> </w:t>
      </w:r>
      <w:r w:rsidRPr="000465A7">
        <w:rPr>
          <w:rStyle w:val="StyleUnderline"/>
          <w:sz w:val="16"/>
          <w:u w:val="none"/>
        </w:rPr>
        <w:t xml:space="preserve">Of course, the North’s possession of what we assume to be a growing and at some </w:t>
      </w:r>
      <w:proofErr w:type="gramStart"/>
      <w:r w:rsidRPr="000465A7">
        <w:rPr>
          <w:rStyle w:val="StyleUnderline"/>
          <w:sz w:val="16"/>
          <w:u w:val="none"/>
        </w:rPr>
        <w:t>point</w:t>
      </w:r>
      <w:proofErr w:type="gramEnd"/>
      <w:r w:rsidRPr="000465A7">
        <w:rPr>
          <w:rStyle w:val="StyleUnderline"/>
          <w:sz w:val="16"/>
          <w:u w:val="none"/>
        </w:rPr>
        <w:t xml:space="preserve"> deliverable nuclear arsenal skews the peninsula’s balance of power. However, this doesn’t create a need for a conventional American military presence on the peninsula. </w:t>
      </w:r>
      <w:r w:rsidRPr="000465A7">
        <w:rPr>
          <w:rStyle w:val="StyleUnderline"/>
        </w:rPr>
        <w:t>Washington could still guarantee massive retaliation against any North Korean use of nuclear weapons, providing a deterrent against the North’s threats.</w:t>
      </w:r>
      <w:r>
        <w:rPr>
          <w:rStyle w:val="StyleUnderline"/>
        </w:rPr>
        <w:t xml:space="preserve"> </w:t>
      </w:r>
      <w:r w:rsidRPr="000465A7">
        <w:rPr>
          <w:rStyle w:val="StyleUnderline"/>
          <w:sz w:val="16"/>
          <w:u w:val="none"/>
        </w:rPr>
        <w:t>But it is worth contemplating whether it would be better to allow South Korea to construct its own deterrent. In the late 1970s, South Korean President Park Chung-</w:t>
      </w:r>
      <w:proofErr w:type="spellStart"/>
      <w:r w:rsidRPr="000465A7">
        <w:rPr>
          <w:rStyle w:val="StyleUnderline"/>
          <w:sz w:val="16"/>
          <w:u w:val="none"/>
        </w:rPr>
        <w:t>hee</w:t>
      </w:r>
      <w:proofErr w:type="spellEnd"/>
      <w:r w:rsidRPr="000465A7">
        <w:rPr>
          <w:rStyle w:val="StyleUnderline"/>
          <w:sz w:val="16"/>
          <w:u w:val="none"/>
        </w:rPr>
        <w:t xml:space="preserve"> worried about Washington’s reliability and began work on a Korean bomb — only to stop under U.S. pressure. Since then, support for reviving such work has periodically surfaced in South Korea. Encouraging such efforts might </w:t>
      </w:r>
      <w:proofErr w:type="gramStart"/>
      <w:r w:rsidRPr="000465A7">
        <w:rPr>
          <w:rStyle w:val="StyleUnderline"/>
          <w:sz w:val="16"/>
          <w:u w:val="none"/>
        </w:rPr>
        <w:t>actually be</w:t>
      </w:r>
      <w:proofErr w:type="gramEnd"/>
      <w:r w:rsidRPr="000465A7">
        <w:rPr>
          <w:rStyle w:val="StyleUnderline"/>
          <w:sz w:val="16"/>
          <w:u w:val="none"/>
        </w:rPr>
        <w:t xml:space="preserve"> in the best interests of the United States, even if America has to maintain its nuclear umbrella while the Korean bomb is developed. Yes, encouraging nuclear proliferation is a risky path. But the United States would gain from staying out of Northeast Asia’s nuclear quarrels. China, fearful that Japan would join the nuclear parade, might take tougher action against Pyongyang </w:t>
      </w:r>
      <w:proofErr w:type="gramStart"/>
      <w:r w:rsidRPr="000465A7">
        <w:rPr>
          <w:rStyle w:val="StyleUnderline"/>
          <w:sz w:val="16"/>
          <w:u w:val="none"/>
        </w:rPr>
        <w:t>in an attempt to</w:t>
      </w:r>
      <w:proofErr w:type="gramEnd"/>
      <w:r w:rsidRPr="000465A7">
        <w:rPr>
          <w:rStyle w:val="StyleUnderline"/>
          <w:sz w:val="16"/>
          <w:u w:val="none"/>
        </w:rPr>
        <w:t xml:space="preserve"> forestall Seoul’s efforts. The South could feel confident in its own defense, rather than remaining reliant upon U.S. willingness to act. A potpourri of broader claims is also made for maintaining U.S. forces. America’s presence supposedly constrains China, promotes regional stability, and deters an arms race. Let’s consider those claims in order. What sort of constraint is allegedly being posed to China? If the idea is to coerce it into assuming responsibility for North Korea in the event of its collapse, Beijing has shown no interest in attempting to swallow a Korean population likely to prove indigestible. And if the calculation is rather that Washington can persuade South Korea to pressure China on non-Korean matters, it’s easy to predict the unfriendly response Seoul’s Blue House would give if invited by the White House to join it in warring against China to, say, save an independent Taiwan, counter Chinese moves in the South China Sea — or, horror of horrors, defend Japan. </w:t>
      </w:r>
      <w:r w:rsidRPr="000465A7">
        <w:rPr>
          <w:rStyle w:val="StyleUnderline"/>
        </w:rPr>
        <w:t>Indeed, absent U.S. protection, South Korea and Japan might feel greater pressure to finally settle historical disputes so often misused by their nationalist politicians.</w:t>
      </w:r>
      <w:r>
        <w:rPr>
          <w:rStyle w:val="StyleUnderline"/>
        </w:rPr>
        <w:t xml:space="preserve"> </w:t>
      </w:r>
      <w:r w:rsidRPr="000465A7">
        <w:rPr>
          <w:rStyle w:val="StyleUnderline"/>
        </w:rPr>
        <w:t>As for the idea that the U.S. presence deters a regional arms race, building weapons so others don’t have to is not the sort of charity America should engage in. Alliances can deter. But, as dramatically demonstrated by World War I, they also can act as transmission belts of war. Moreover, small nations often act irresponsibly — such as underinvesting in defense — when protected by big powers.</w:t>
      </w:r>
      <w:r>
        <w:rPr>
          <w:rStyle w:val="StyleUnderline"/>
        </w:rPr>
        <w:t xml:space="preserve"> </w:t>
      </w:r>
      <w:r w:rsidRPr="000465A7">
        <w:rPr>
          <w:rStyle w:val="StyleUnderline"/>
        </w:rPr>
        <w:t>The U.S. security presence in South Korea is an expensive and dangerous commitment that America can no longer afford. Nor has it ever brought the United States much popularity in the country, where U.S. soldiers are a constant irritant to nationalists</w:t>
      </w:r>
      <w:r w:rsidRPr="000465A7">
        <w:rPr>
          <w:rStyle w:val="StyleUnderline"/>
          <w:sz w:val="16"/>
          <w:u w:val="none"/>
        </w:rPr>
        <w:t xml:space="preserve">. </w:t>
      </w:r>
      <w:r w:rsidRPr="000465A7">
        <w:rPr>
          <w:rStyle w:val="Emphasis"/>
        </w:rPr>
        <w:t>The South</w:t>
      </w:r>
      <w:r w:rsidRPr="000465A7">
        <w:rPr>
          <w:rStyle w:val="StyleUnderline"/>
        </w:rPr>
        <w:t xml:space="preserve"> is no longer a poor nation in need of protection from the specter of global communism but one </w:t>
      </w:r>
      <w:r w:rsidRPr="000465A7">
        <w:rPr>
          <w:rStyle w:val="Emphasis"/>
        </w:rPr>
        <w:t>more than capable of standing on its own two feet.</w:t>
      </w:r>
    </w:p>
    <w:p w:rsidR="00030833" w:rsidRDefault="00030833" w:rsidP="00030833">
      <w:pPr>
        <w:rPr>
          <w:rStyle w:val="Emphasis"/>
        </w:rPr>
      </w:pPr>
    </w:p>
    <w:p w:rsidR="00AC1C49" w:rsidRPr="00674351" w:rsidRDefault="00AC1C49" w:rsidP="00AC1C49">
      <w:pPr>
        <w:pStyle w:val="Heading4"/>
        <w:rPr>
          <w:u w:val="single"/>
        </w:rPr>
      </w:pPr>
      <w:r>
        <w:t xml:space="preserve">US -- North Korean war escalates to all out </w:t>
      </w:r>
      <w:r w:rsidRPr="00674351">
        <w:rPr>
          <w:u w:val="single"/>
        </w:rPr>
        <w:t>global nuclear war</w:t>
      </w:r>
    </w:p>
    <w:p w:rsidR="00AC1C49" w:rsidRPr="00674351" w:rsidRDefault="00AC1C49" w:rsidP="00AC1C49">
      <w:r w:rsidRPr="00674351">
        <w:rPr>
          <w:rStyle w:val="Style13ptBold"/>
        </w:rPr>
        <w:t>Ward 18</w:t>
      </w:r>
      <w:r>
        <w:t xml:space="preserve"> - staff writer covering international security and defense issues, as well as a co-host of Vox's "Worldly" podcast (Alex, "This is exactly how a nuclear war would kill you", https://www.vox.com/future-perfect/2018/10/19/17873822/nuclear-war-weapons-bombs-how-kill, A$)</w:t>
      </w:r>
    </w:p>
    <w:p w:rsidR="00AC1C49" w:rsidRDefault="00AC1C49" w:rsidP="00AC1C49">
      <w:pPr>
        <w:rPr>
          <w:rStyle w:val="StyleUnderline"/>
        </w:rPr>
      </w:pPr>
      <w:r w:rsidRPr="00674351">
        <w:rPr>
          <w:rStyle w:val="StyleUnderline"/>
        </w:rPr>
        <w:t>The potential nuclear conflict between the United States and North Korea worries most experts — and likely most people on Earth.</w:t>
      </w:r>
      <w:r>
        <w:rPr>
          <w:rStyle w:val="StyleUnderline"/>
        </w:rPr>
        <w:t xml:space="preserve"> </w:t>
      </w:r>
      <w:r w:rsidRPr="00674351">
        <w:rPr>
          <w:sz w:val="16"/>
        </w:rPr>
        <w:t xml:space="preserve">That makes sense: </w:t>
      </w:r>
      <w:r w:rsidRPr="00674351">
        <w:rPr>
          <w:rStyle w:val="StyleUnderline"/>
        </w:rPr>
        <w:t xml:space="preserve">Trump and Kim, the North Korean premier, spent most of 2017 threatening to </w:t>
      </w:r>
      <w:r w:rsidRPr="00674351">
        <w:rPr>
          <w:rStyle w:val="Emphasis"/>
        </w:rPr>
        <w:t>bomb each other with nuclear weapons</w:t>
      </w:r>
      <w:r w:rsidRPr="00674351">
        <w:rPr>
          <w:sz w:val="16"/>
        </w:rPr>
        <w:t xml:space="preserve">. </w:t>
      </w:r>
      <w:r w:rsidRPr="00674351">
        <w:rPr>
          <w:rStyle w:val="StyleUnderline"/>
        </w:rPr>
        <w:t xml:space="preserve">Kim </w:t>
      </w:r>
      <w:proofErr w:type="gramStart"/>
      <w:r w:rsidRPr="00674351">
        <w:rPr>
          <w:rStyle w:val="StyleUnderline"/>
        </w:rPr>
        <w:t>actually gained</w:t>
      </w:r>
      <w:proofErr w:type="gramEnd"/>
      <w:r w:rsidRPr="00674351">
        <w:rPr>
          <w:rStyle w:val="StyleUnderline"/>
        </w:rPr>
        <w:t xml:space="preserve"> a missile capable enough of reaching the entirety of the United States,</w:t>
      </w:r>
      <w:r w:rsidRPr="00674351">
        <w:rPr>
          <w:sz w:val="16"/>
        </w:rPr>
        <w:t xml:space="preserve"> although questions remain about whether it could make it all the way with a warhead on top and detonate. </w:t>
      </w:r>
      <w:r w:rsidRPr="00674351">
        <w:rPr>
          <w:rStyle w:val="Emphasis"/>
        </w:rPr>
        <w:t>Still, there remains a genuine fear</w:t>
      </w:r>
      <w:r w:rsidRPr="00674351">
        <w:rPr>
          <w:sz w:val="16"/>
        </w:rPr>
        <w:t xml:space="preserve"> — </w:t>
      </w:r>
      <w:r w:rsidRPr="00674351">
        <w:rPr>
          <w:rStyle w:val="StyleUnderline"/>
        </w:rPr>
        <w:t xml:space="preserve">perhaps slightly allayed now following Washington and Pyongyang’s diplomatic thaw — that the leaders might </w:t>
      </w:r>
      <w:r w:rsidRPr="00674351">
        <w:rPr>
          <w:rStyle w:val="Emphasis"/>
        </w:rPr>
        <w:t>escalate their public squabble into a nuclear conflict.</w:t>
      </w:r>
      <w:r>
        <w:rPr>
          <w:rStyle w:val="Emphasis"/>
        </w:rPr>
        <w:t xml:space="preserve"> </w:t>
      </w:r>
      <w:r w:rsidRPr="00674351">
        <w:rPr>
          <w:sz w:val="16"/>
        </w:rPr>
        <w:t xml:space="preserve">In February, </w:t>
      </w:r>
      <w:proofErr w:type="spellStart"/>
      <w:r w:rsidRPr="00674351">
        <w:rPr>
          <w:sz w:val="16"/>
        </w:rPr>
        <w:t>Yochi</w:t>
      </w:r>
      <w:proofErr w:type="spellEnd"/>
      <w:r w:rsidRPr="00674351">
        <w:rPr>
          <w:sz w:val="16"/>
        </w:rPr>
        <w:t xml:space="preserve"> Dreazen wrote for Vox that “</w:t>
      </w:r>
      <w:r w:rsidRPr="00674351">
        <w:rPr>
          <w:rStyle w:val="StyleUnderline"/>
        </w:rPr>
        <w:t>a full-blown war with North Korea wouldn’t be as bad as you think. It would be much, much worse,” in part because “</w:t>
      </w:r>
      <w:r w:rsidRPr="00674351">
        <w:rPr>
          <w:rStyle w:val="Emphasis"/>
        </w:rPr>
        <w:t>millions — plural — would die</w:t>
      </w:r>
      <w:r w:rsidRPr="00674351">
        <w:rPr>
          <w:rStyle w:val="StyleUnderline"/>
        </w:rPr>
        <w:t>.”</w:t>
      </w:r>
      <w:r w:rsidRPr="00674351">
        <w:rPr>
          <w:sz w:val="16"/>
        </w:rPr>
        <w:t xml:space="preserve"> As Dreazen recounts, the US would likely have to send in around 200,000 troops to destroy Kim’s nuclear arsenal. Seoul, South Korea’s capital, would soon — if not already — lie in ruins due to North Korea’s large artillery capabilities. None of that may even be the worst part: Bruce </w:t>
      </w:r>
      <w:proofErr w:type="spellStart"/>
      <w:r w:rsidRPr="00674351">
        <w:rPr>
          <w:sz w:val="16"/>
        </w:rPr>
        <w:t>Klingner</w:t>
      </w:r>
      <w:proofErr w:type="spellEnd"/>
      <w:r w:rsidRPr="00674351">
        <w:rPr>
          <w:sz w:val="16"/>
        </w:rPr>
        <w:t xml:space="preserve">, a 20-year veteran of the CIA who spent years studying North Korea, told me that Iraqi leader Saddam Hussein had stood by in 2002 as the US methodically built up the forces it used to invade the country — and oust Hussein — the following year. </w:t>
      </w:r>
      <w:r w:rsidRPr="00674351">
        <w:rPr>
          <w:rStyle w:val="StyleUnderline"/>
        </w:rPr>
        <w:t>He said there was little chance that Kim would follow in Hussein’s footsteps and patiently allow the Pentagon to deploy the troops and equipment it would need for a full-on war with North Korea.</w:t>
      </w:r>
      <w:r>
        <w:rPr>
          <w:rStyle w:val="StyleUnderline"/>
        </w:rPr>
        <w:t xml:space="preserve"> </w:t>
      </w:r>
      <w:r w:rsidRPr="00674351">
        <w:rPr>
          <w:rStyle w:val="StyleUnderline"/>
        </w:rPr>
        <w:t>“The conventional wisdom used to be that North Korea would use only nuclear weapons as part of a last gasp, twilight of the gods, pull the temple down upon themselves kind of</w:t>
      </w:r>
      <w:r w:rsidRPr="00674351">
        <w:rPr>
          <w:sz w:val="16"/>
        </w:rPr>
        <w:t xml:space="preserve"> </w:t>
      </w:r>
      <w:r w:rsidRPr="00674351">
        <w:rPr>
          <w:rStyle w:val="StyleUnderline"/>
        </w:rPr>
        <w:t>move</w:t>
      </w:r>
      <w:r w:rsidRPr="00674351">
        <w:rPr>
          <w:sz w:val="16"/>
        </w:rPr>
        <w:t xml:space="preserve">,” said </w:t>
      </w:r>
      <w:proofErr w:type="spellStart"/>
      <w:r w:rsidRPr="00674351">
        <w:rPr>
          <w:sz w:val="16"/>
        </w:rPr>
        <w:t>Klingner</w:t>
      </w:r>
      <w:proofErr w:type="spellEnd"/>
      <w:r w:rsidRPr="00674351">
        <w:rPr>
          <w:sz w:val="16"/>
        </w:rPr>
        <w:t>, who now works for the conservative Heritage Foundation. “</w:t>
      </w:r>
      <w:r w:rsidRPr="00674351">
        <w:rPr>
          <w:rStyle w:val="StyleUnderline"/>
        </w:rPr>
        <w:t xml:space="preserve">But we have to prepare for the real possibility that </w:t>
      </w:r>
      <w:r w:rsidRPr="00674351">
        <w:rPr>
          <w:rStyle w:val="Emphasis"/>
        </w:rPr>
        <w:t>Kim would use nuclear weapons in the early stages of a conflict</w:t>
      </w:r>
      <w:r w:rsidRPr="00674351">
        <w:rPr>
          <w:rStyle w:val="StyleUnderline"/>
        </w:rPr>
        <w:t>, not the latter ones.”</w:t>
      </w:r>
      <w:r w:rsidRPr="00674351">
        <w:rPr>
          <w:sz w:val="16"/>
        </w:rPr>
        <w:t xml:space="preserve"> In effect, </w:t>
      </w:r>
      <w:r w:rsidRPr="00674351">
        <w:rPr>
          <w:rStyle w:val="StyleUnderline"/>
        </w:rPr>
        <w:t xml:space="preserve">any attempt to overthrow the Kim regime would prompt North Korea to </w:t>
      </w:r>
      <w:r w:rsidRPr="00674351">
        <w:rPr>
          <w:rStyle w:val="Emphasis"/>
        </w:rPr>
        <w:t>launch nukes at the United States</w:t>
      </w:r>
      <w:r w:rsidRPr="00674351">
        <w:rPr>
          <w:rStyle w:val="StyleUnderline"/>
        </w:rPr>
        <w:t>.</w:t>
      </w:r>
      <w:r w:rsidRPr="00674351">
        <w:rPr>
          <w:sz w:val="16"/>
        </w:rPr>
        <w:t xml:space="preserve"> </w:t>
      </w:r>
      <w:r w:rsidRPr="00674351">
        <w:rPr>
          <w:rStyle w:val="Heading4Char"/>
        </w:rPr>
        <w:t>Washington would almost certainly respond</w:t>
      </w:r>
      <w:r w:rsidRPr="00674351">
        <w:rPr>
          <w:rStyle w:val="Emphasis"/>
        </w:rPr>
        <w:t xml:space="preserve"> in kind</w:t>
      </w:r>
      <w:r w:rsidRPr="00674351">
        <w:rPr>
          <w:rStyle w:val="StyleUnderline"/>
        </w:rPr>
        <w:t>, leading to one of the worst wars in world history.</w:t>
      </w:r>
    </w:p>
    <w:p w:rsidR="00030833" w:rsidRPr="00030833" w:rsidRDefault="00030833" w:rsidP="00030833">
      <w:pPr>
        <w:pStyle w:val="Heading3"/>
      </w:pPr>
      <w:proofErr w:type="spellStart"/>
      <w:r>
        <w:t>NoKo</w:t>
      </w:r>
      <w:proofErr w:type="spellEnd"/>
      <w:r>
        <w:t xml:space="preserve"> War Ext.</w:t>
      </w:r>
    </w:p>
    <w:p w:rsidR="00030833" w:rsidRPr="00F26607" w:rsidRDefault="00030833" w:rsidP="00030833">
      <w:pPr>
        <w:pStyle w:val="Heading4"/>
      </w:pPr>
      <w:r w:rsidRPr="00D52509">
        <w:rPr>
          <w:rStyle w:val="Style13ptBold"/>
          <w:b/>
          <w:bCs w:val="0"/>
        </w:rPr>
        <w:t>US – South Korea</w:t>
      </w:r>
      <w:r>
        <w:rPr>
          <w:rStyle w:val="Style13ptBold"/>
          <w:b/>
          <w:bCs w:val="0"/>
        </w:rPr>
        <w:t>n</w:t>
      </w:r>
      <w:r w:rsidRPr="00D52509">
        <w:rPr>
          <w:rStyle w:val="Style13ptBold"/>
          <w:b/>
          <w:bCs w:val="0"/>
        </w:rPr>
        <w:t xml:space="preserve"> alliance leads to a </w:t>
      </w:r>
      <w:r>
        <w:rPr>
          <w:rStyle w:val="Style13ptBold"/>
          <w:b/>
          <w:bCs w:val="0"/>
        </w:rPr>
        <w:t>North Korean</w:t>
      </w:r>
      <w:r w:rsidRPr="00D52509">
        <w:rPr>
          <w:rStyle w:val="Style13ptBold"/>
          <w:b/>
          <w:bCs w:val="0"/>
        </w:rPr>
        <w:t xml:space="preserve"> </w:t>
      </w:r>
      <w:r w:rsidRPr="00F26607">
        <w:rPr>
          <w:rStyle w:val="Style13ptBold"/>
          <w:b/>
          <w:bCs w:val="0"/>
          <w:u w:val="single"/>
        </w:rPr>
        <w:t>nuclear war</w:t>
      </w:r>
      <w:r w:rsidRPr="00D52509">
        <w:rPr>
          <w:rStyle w:val="Style13ptBold"/>
          <w:b/>
          <w:bCs w:val="0"/>
        </w:rPr>
        <w:t xml:space="preserve"> </w:t>
      </w:r>
      <w:r>
        <w:rPr>
          <w:rStyle w:val="Style13ptBold"/>
          <w:b/>
          <w:bCs w:val="0"/>
        </w:rPr>
        <w:t>and</w:t>
      </w:r>
      <w:r w:rsidRPr="00D52509">
        <w:rPr>
          <w:rStyle w:val="Style13ptBold"/>
          <w:b/>
          <w:bCs w:val="0"/>
        </w:rPr>
        <w:t xml:space="preserve"> </w:t>
      </w:r>
      <w:r>
        <w:rPr>
          <w:rStyle w:val="Style13ptBold"/>
          <w:b/>
          <w:bCs w:val="0"/>
        </w:rPr>
        <w:t>draws in the US</w:t>
      </w:r>
    </w:p>
    <w:p w:rsidR="00030833" w:rsidRPr="00D52509" w:rsidRDefault="00030833" w:rsidP="00030833">
      <w:pPr>
        <w:rPr>
          <w:rStyle w:val="StyleUnderline"/>
          <w:u w:val="none"/>
        </w:rPr>
      </w:pPr>
      <w:r w:rsidRPr="00D52509">
        <w:rPr>
          <w:rStyle w:val="Style13ptBold"/>
        </w:rPr>
        <w:t>Carpenter 18</w:t>
      </w:r>
      <w:r w:rsidRPr="00D52509">
        <w:rPr>
          <w:rStyle w:val="StyleUnderline"/>
          <w:u w:val="none"/>
        </w:rPr>
        <w:t xml:space="preserve"> - </w:t>
      </w:r>
      <w:r>
        <w:rPr>
          <w:rStyle w:val="StyleUnderline"/>
          <w:u w:val="none"/>
        </w:rPr>
        <w:t>Senior fellow in defense and foreign policy studies at the Cato Institute</w:t>
      </w:r>
      <w:r w:rsidRPr="00D52509">
        <w:rPr>
          <w:rStyle w:val="StyleUnderline"/>
          <w:u w:val="none"/>
        </w:rPr>
        <w:t xml:space="preserve"> (Ted Galen, "U.S.-South Korea Alliance Is Unhealthy for Both Countries", https://www.cato.org/publications/commentary/us-south-korea-alliance-unhealthy-both-countries, A$)</w:t>
      </w:r>
    </w:p>
    <w:p w:rsidR="00030833" w:rsidRDefault="00030833" w:rsidP="00030833">
      <w:pPr>
        <w:rPr>
          <w:rStyle w:val="StyleUnderline"/>
        </w:rPr>
      </w:pPr>
      <w:r w:rsidRPr="00D52509">
        <w:rPr>
          <w:rStyle w:val="StyleUnderline"/>
        </w:rPr>
        <w:t xml:space="preserve">During the 2016 U.S. presidential campaign, worries proliferated both in the United States and its alliance partners that Donald </w:t>
      </w:r>
      <w:r w:rsidRPr="00D52509">
        <w:rPr>
          <w:rStyle w:val="StyleUnderline"/>
          <w:highlight w:val="cyan"/>
        </w:rPr>
        <w:t>Trump’s</w:t>
      </w:r>
      <w:r w:rsidRPr="00D52509">
        <w:rPr>
          <w:rStyle w:val="StyleUnderline"/>
        </w:rPr>
        <w:t xml:space="preserve"> election would signal the </w:t>
      </w:r>
      <w:r w:rsidRPr="00D52509">
        <w:rPr>
          <w:rStyle w:val="StyleUnderline"/>
          <w:highlight w:val="cyan"/>
        </w:rPr>
        <w:t>resurgence of American “isolationism</w:t>
      </w:r>
      <w:r w:rsidRPr="00D52509">
        <w:rPr>
          <w:sz w:val="16"/>
        </w:rPr>
        <w:t xml:space="preserve">.” Trump’s statements certainly indicated that some major changes in Washington’s alliance policies would be forthcoming. His denunciations of the lack of burden sharing on the part of U.S. allies in East Asia, Europe, and the Middle East often were quite pointed. </w:t>
      </w:r>
      <w:r w:rsidRPr="00D52509">
        <w:rPr>
          <w:rStyle w:val="StyleUnderline"/>
        </w:rPr>
        <w:t xml:space="preserve">Although most of his complaints were directed against NATO members, Japan, and other allies, they also </w:t>
      </w:r>
      <w:r w:rsidRPr="00D52509">
        <w:rPr>
          <w:rStyle w:val="Emphasis"/>
          <w:highlight w:val="cyan"/>
        </w:rPr>
        <w:t>applied to South Korea</w:t>
      </w:r>
      <w:r w:rsidRPr="00D52509">
        <w:rPr>
          <w:rStyle w:val="Emphasis"/>
        </w:rPr>
        <w:t>.</w:t>
      </w:r>
      <w:r>
        <w:rPr>
          <w:rStyle w:val="Emphasis"/>
        </w:rPr>
        <w:t xml:space="preserve"> </w:t>
      </w:r>
      <w:r w:rsidRPr="00D52509">
        <w:rPr>
          <w:rStyle w:val="StyleUnderline"/>
          <w:highlight w:val="cyan"/>
        </w:rPr>
        <w:t>Fears</w:t>
      </w:r>
      <w:r w:rsidRPr="00D52509">
        <w:rPr>
          <w:rStyle w:val="StyleUnderline"/>
        </w:rPr>
        <w:t xml:space="preserve"> that a Trump administration would repudiate America’s security alliances proved to be </w:t>
      </w:r>
      <w:r w:rsidRPr="00D52509">
        <w:rPr>
          <w:rStyle w:val="StyleUnderline"/>
          <w:highlight w:val="cyan"/>
        </w:rPr>
        <w:t>overblown</w:t>
      </w:r>
      <w:r w:rsidRPr="00D52509">
        <w:rPr>
          <w:rStyle w:val="StyleUnderline"/>
        </w:rPr>
        <w:t xml:space="preserve">. The new president and his advisors quickly made statements confirming that all of Washington’s commitments remained intact. </w:t>
      </w:r>
      <w:r w:rsidRPr="00D52509">
        <w:rPr>
          <w:sz w:val="16"/>
        </w:rPr>
        <w:t xml:space="preserve">The president also sent Secretary of Defense James Mattis on a “reassurance tour” to Japan and South Korea. </w:t>
      </w:r>
      <w:r w:rsidRPr="00D52509">
        <w:rPr>
          <w:rStyle w:val="StyleUnderline"/>
        </w:rPr>
        <w:t xml:space="preserve">Mattis assured the </w:t>
      </w:r>
      <w:r w:rsidRPr="00D52509">
        <w:rPr>
          <w:rStyle w:val="StyleUnderline"/>
          <w:highlight w:val="cyan"/>
        </w:rPr>
        <w:t>South Korea</w:t>
      </w:r>
      <w:r w:rsidRPr="00D52509">
        <w:rPr>
          <w:rStyle w:val="StyleUnderline"/>
        </w:rPr>
        <w:t xml:space="preserve">ns that the </w:t>
      </w:r>
      <w:r w:rsidRPr="00D52509">
        <w:rPr>
          <w:rStyle w:val="StyleUnderline"/>
          <w:highlight w:val="cyan"/>
        </w:rPr>
        <w:t>U</w:t>
      </w:r>
      <w:r w:rsidRPr="00D52509">
        <w:rPr>
          <w:rStyle w:val="StyleUnderline"/>
        </w:rPr>
        <w:t xml:space="preserve">nited </w:t>
      </w:r>
      <w:r w:rsidRPr="00D52509">
        <w:rPr>
          <w:rStyle w:val="StyleUnderline"/>
          <w:highlight w:val="cyan"/>
        </w:rPr>
        <w:t>S</w:t>
      </w:r>
      <w:r w:rsidRPr="00D52509">
        <w:rPr>
          <w:rStyle w:val="StyleUnderline"/>
        </w:rPr>
        <w:t xml:space="preserve">tates remained </w:t>
      </w:r>
      <w:r w:rsidRPr="00D52509">
        <w:rPr>
          <w:rStyle w:val="StyleUnderline"/>
          <w:highlight w:val="cyan"/>
        </w:rPr>
        <w:t>determined to protect</w:t>
      </w:r>
      <w:r w:rsidRPr="00D52509">
        <w:rPr>
          <w:rStyle w:val="StyleUnderline"/>
        </w:rPr>
        <w:t xml:space="preserve"> their country, even as the so-called Democratic People’s Republic of Korea (North Korea) continued to build its ballistic missile and nuclear-weapons capabilities.</w:t>
      </w:r>
      <w:r>
        <w:rPr>
          <w:rStyle w:val="StyleUnderline"/>
        </w:rPr>
        <w:t xml:space="preserve"> </w:t>
      </w:r>
      <w:r w:rsidRPr="00D52509">
        <w:rPr>
          <w:rStyle w:val="StyleUnderline"/>
        </w:rPr>
        <w:t>Nevertheless, the U</w:t>
      </w:r>
      <w:r w:rsidRPr="00D52509">
        <w:rPr>
          <w:rStyle w:val="StyleUnderline"/>
          <w:highlight w:val="cyan"/>
        </w:rPr>
        <w:t>.S.-South Korea</w:t>
      </w:r>
      <w:r w:rsidRPr="00D52509">
        <w:rPr>
          <w:rStyle w:val="StyleUnderline"/>
        </w:rPr>
        <w:t xml:space="preserve"> alliance is in trouble — and for reasons that go well beyond standard burden-sharing controversies. </w:t>
      </w:r>
      <w:r w:rsidRPr="00D52509">
        <w:rPr>
          <w:rStyle w:val="Emphasis"/>
        </w:rPr>
        <w:t xml:space="preserve">The </w:t>
      </w:r>
      <w:r w:rsidRPr="00D52509">
        <w:rPr>
          <w:rStyle w:val="Emphasis"/>
          <w:highlight w:val="cyan"/>
        </w:rPr>
        <w:t xml:space="preserve">alliance no longer </w:t>
      </w:r>
      <w:r w:rsidRPr="00D52509">
        <w:rPr>
          <w:rStyle w:val="Emphasis"/>
        </w:rPr>
        <w:t xml:space="preserve">serves the </w:t>
      </w:r>
      <w:r w:rsidRPr="00D52509">
        <w:rPr>
          <w:rStyle w:val="Emphasis"/>
          <w:highlight w:val="cyan"/>
        </w:rPr>
        <w:t>best interests of either country</w:t>
      </w:r>
      <w:r w:rsidRPr="00D52509">
        <w:rPr>
          <w:rStyle w:val="StyleUnderline"/>
        </w:rPr>
        <w:t xml:space="preserve">. Indeed, it has the perverse effect of </w:t>
      </w:r>
      <w:r w:rsidRPr="00D52509">
        <w:rPr>
          <w:rStyle w:val="Emphasis"/>
        </w:rPr>
        <w:t xml:space="preserve">increasing </w:t>
      </w:r>
      <w:r w:rsidRPr="00D52509">
        <w:rPr>
          <w:rStyle w:val="Emphasis"/>
          <w:highlight w:val="cyan"/>
        </w:rPr>
        <w:t>dangers to both parties</w:t>
      </w:r>
      <w:r w:rsidRPr="00D52509">
        <w:rPr>
          <w:rStyle w:val="StyleUnderline"/>
        </w:rPr>
        <w:t>.</w:t>
      </w:r>
      <w:r>
        <w:rPr>
          <w:rStyle w:val="StyleUnderline"/>
        </w:rPr>
        <w:t xml:space="preserve"> </w:t>
      </w:r>
      <w:r w:rsidRPr="00D52509">
        <w:rPr>
          <w:rStyle w:val="StyleUnderline"/>
        </w:rPr>
        <w:t xml:space="preserve">The accelerating pace of the </w:t>
      </w:r>
      <w:r w:rsidRPr="00D52509">
        <w:rPr>
          <w:rStyle w:val="StyleUnderline"/>
          <w:highlight w:val="cyan"/>
        </w:rPr>
        <w:t>DPRK’s nuclear</w:t>
      </w:r>
      <w:r w:rsidRPr="00D52509">
        <w:rPr>
          <w:rStyle w:val="StyleUnderline"/>
        </w:rPr>
        <w:t xml:space="preserve"> and ballistic missile </w:t>
      </w:r>
      <w:r w:rsidRPr="00D52509">
        <w:rPr>
          <w:rStyle w:val="StyleUnderline"/>
          <w:highlight w:val="cyan"/>
        </w:rPr>
        <w:t>programs</w:t>
      </w:r>
      <w:r w:rsidRPr="00D52509">
        <w:rPr>
          <w:rStyle w:val="StyleUnderline"/>
        </w:rPr>
        <w:t xml:space="preserve"> highlights the </w:t>
      </w:r>
      <w:r w:rsidRPr="00D52509">
        <w:rPr>
          <w:rStyle w:val="StyleUnderline"/>
          <w:highlight w:val="cyan"/>
        </w:rPr>
        <w:t>growing risk to America</w:t>
      </w:r>
      <w:r w:rsidRPr="00D52509">
        <w:rPr>
          <w:rStyle w:val="StyleUnderline"/>
        </w:rPr>
        <w:t xml:space="preserve"> that Washington’s security commitment to South Korea entails.</w:t>
      </w:r>
      <w:r w:rsidRPr="00D52509">
        <w:rPr>
          <w:sz w:val="16"/>
        </w:rPr>
        <w:t xml:space="preserve"> North Korea’s most recent nuclear test was much larger than previous versions. Some experts even tend to believe Pyongyang’s claim that it was a hydrogen </w:t>
      </w:r>
      <w:proofErr w:type="spellStart"/>
      <w:r w:rsidRPr="00D52509">
        <w:rPr>
          <w:sz w:val="16"/>
        </w:rPr>
        <w:t>bombrather</w:t>
      </w:r>
      <w:proofErr w:type="spellEnd"/>
      <w:r w:rsidRPr="00D52509">
        <w:rPr>
          <w:sz w:val="16"/>
        </w:rPr>
        <w:t xml:space="preserve"> than an atomic bomb — which would be a major leap in capabilities. </w:t>
      </w:r>
      <w:r w:rsidRPr="00D52509">
        <w:rPr>
          <w:rStyle w:val="StyleUnderline"/>
        </w:rPr>
        <w:t xml:space="preserve">The DPRK’s numerous missile tests over the past year likewise suggest growing mastery of that technology. The progress has been so pronounced that most experts conclude that </w:t>
      </w:r>
      <w:r w:rsidRPr="00D52509">
        <w:rPr>
          <w:rStyle w:val="StyleUnderline"/>
          <w:highlight w:val="cyan"/>
        </w:rPr>
        <w:t>North Korea</w:t>
      </w:r>
      <w:r w:rsidRPr="00D52509">
        <w:rPr>
          <w:rStyle w:val="StyleUnderline"/>
        </w:rPr>
        <w:t xml:space="preserve"> </w:t>
      </w:r>
      <w:r w:rsidRPr="00D52509">
        <w:rPr>
          <w:rStyle w:val="StyleUnderline"/>
          <w:highlight w:val="cyan"/>
        </w:rPr>
        <w:t>now</w:t>
      </w:r>
      <w:r w:rsidRPr="00D52509">
        <w:rPr>
          <w:rStyle w:val="StyleUnderline"/>
        </w:rPr>
        <w:t xml:space="preserve"> </w:t>
      </w:r>
      <w:proofErr w:type="gramStart"/>
      <w:r w:rsidRPr="00D52509">
        <w:rPr>
          <w:rStyle w:val="StyleUnderline"/>
        </w:rPr>
        <w:t xml:space="preserve">has the </w:t>
      </w:r>
      <w:r w:rsidRPr="00D52509">
        <w:rPr>
          <w:rStyle w:val="StyleUnderline"/>
          <w:highlight w:val="cyan"/>
        </w:rPr>
        <w:t>ability to</w:t>
      </w:r>
      <w:proofErr w:type="gramEnd"/>
      <w:r w:rsidRPr="00D52509">
        <w:rPr>
          <w:rStyle w:val="StyleUnderline"/>
          <w:highlight w:val="cyan"/>
        </w:rPr>
        <w:t xml:space="preserve"> strike the U.S.</w:t>
      </w:r>
      <w:r w:rsidRPr="00D52509">
        <w:rPr>
          <w:rStyle w:val="StyleUnderline"/>
        </w:rPr>
        <w:t xml:space="preserve"> west coast. Following the test in late November, some experts speculate that Kim Jong-un’s missiles can reach targets throughout the United States.</w:t>
      </w:r>
      <w:r>
        <w:rPr>
          <w:rStyle w:val="StyleUnderline"/>
        </w:rPr>
        <w:t xml:space="preserve"> </w:t>
      </w:r>
      <w:r w:rsidRPr="00D52509">
        <w:rPr>
          <w:rStyle w:val="StyleUnderline"/>
        </w:rPr>
        <w:t>Those developments dramatically increase the risks associated with Washington’s defense commitment to South Korea. It was one thing to provide such protection when North Korea had no nuclear capability and the range of its conventional weapons, including missiles, was decidedly limited</w:t>
      </w:r>
      <w:r w:rsidRPr="00D52509">
        <w:rPr>
          <w:sz w:val="16"/>
        </w:rPr>
        <w:t xml:space="preserve">. </w:t>
      </w:r>
      <w:r w:rsidRPr="00D52509">
        <w:rPr>
          <w:rStyle w:val="StyleUnderline"/>
        </w:rPr>
        <w:t xml:space="preserve">It is quite another consideration when the </w:t>
      </w:r>
      <w:r w:rsidRPr="00D52509">
        <w:rPr>
          <w:rStyle w:val="Emphasis"/>
          <w:highlight w:val="cyan"/>
        </w:rPr>
        <w:t>American homeland could be vulnerable</w:t>
      </w:r>
      <w:r w:rsidRPr="00D52509">
        <w:rPr>
          <w:sz w:val="16"/>
        </w:rPr>
        <w:t xml:space="preserve">. </w:t>
      </w:r>
      <w:r w:rsidRPr="00D52509">
        <w:rPr>
          <w:rStyle w:val="StyleUnderline"/>
        </w:rPr>
        <w:t>A particularly odd feature of the periodic crises involving North Korea is that the United States, a nation thousands of miles away, has primary responsibility for deterring Pyongyang and handling those crises</w:t>
      </w:r>
      <w:r w:rsidRPr="00D52509">
        <w:rPr>
          <w:sz w:val="16"/>
        </w:rPr>
        <w:t xml:space="preserve">. </w:t>
      </w:r>
      <w:r w:rsidRPr="00D52509">
        <w:rPr>
          <w:rStyle w:val="StyleUnderline"/>
        </w:rPr>
        <w:t xml:space="preserve">In a </w:t>
      </w:r>
      <w:r w:rsidRPr="00D52509">
        <w:rPr>
          <w:rStyle w:val="StyleUnderline"/>
          <w:highlight w:val="cyan"/>
        </w:rPr>
        <w:t>normal international system</w:t>
      </w:r>
      <w:r w:rsidRPr="00D52509">
        <w:rPr>
          <w:rStyle w:val="StyleUnderline"/>
        </w:rPr>
        <w:t xml:space="preserve">, </w:t>
      </w:r>
      <w:r w:rsidRPr="00D52509">
        <w:rPr>
          <w:rStyle w:val="StyleUnderline"/>
          <w:highlight w:val="cyan"/>
        </w:rPr>
        <w:t>North Korea’s neighbors</w:t>
      </w:r>
      <w:r w:rsidRPr="00D52509">
        <w:rPr>
          <w:rStyle w:val="StyleUnderline"/>
        </w:rPr>
        <w:t xml:space="preserve"> — South Korea, Japan, China and Russia — </w:t>
      </w:r>
      <w:r w:rsidRPr="00D52509">
        <w:rPr>
          <w:rStyle w:val="StyleUnderline"/>
          <w:highlight w:val="cyan"/>
        </w:rPr>
        <w:t>would take the lead</w:t>
      </w:r>
      <w:r w:rsidRPr="00D52509">
        <w:rPr>
          <w:rStyle w:val="StyleUnderline"/>
        </w:rPr>
        <w:t xml:space="preserve"> in formulating countermeasures to deal with the DPRK’s rogue behavior.</w:t>
      </w:r>
      <w:r>
        <w:rPr>
          <w:rStyle w:val="StyleUnderline"/>
        </w:rPr>
        <w:t xml:space="preserve"> </w:t>
      </w:r>
      <w:r w:rsidRPr="00D52509">
        <w:rPr>
          <w:rStyle w:val="StyleUnderline"/>
        </w:rPr>
        <w:t xml:space="preserve">The reason the </w:t>
      </w:r>
      <w:r w:rsidRPr="00D52509">
        <w:rPr>
          <w:rStyle w:val="StyleUnderline"/>
          <w:highlight w:val="cyan"/>
        </w:rPr>
        <w:t>U</w:t>
      </w:r>
      <w:r w:rsidRPr="00D52509">
        <w:rPr>
          <w:rStyle w:val="StyleUnderline"/>
        </w:rPr>
        <w:t xml:space="preserve">nited </w:t>
      </w:r>
      <w:r w:rsidRPr="00D52509">
        <w:rPr>
          <w:rStyle w:val="StyleUnderline"/>
          <w:highlight w:val="cyan"/>
        </w:rPr>
        <w:t>S</w:t>
      </w:r>
      <w:r w:rsidRPr="00D52509">
        <w:rPr>
          <w:rStyle w:val="StyleUnderline"/>
        </w:rPr>
        <w:t xml:space="preserve">tates is </w:t>
      </w:r>
      <w:r w:rsidRPr="00D52509">
        <w:rPr>
          <w:rStyle w:val="StyleUnderline"/>
          <w:highlight w:val="cyan"/>
        </w:rPr>
        <w:t>on the front lines</w:t>
      </w:r>
      <w:r w:rsidRPr="00D52509">
        <w:rPr>
          <w:rStyle w:val="StyleUnderline"/>
        </w:rPr>
        <w:t xml:space="preserve"> of such crises is </w:t>
      </w:r>
      <w:r w:rsidRPr="00D52509">
        <w:rPr>
          <w:rStyle w:val="StyleUnderline"/>
          <w:highlight w:val="cyan"/>
        </w:rPr>
        <w:t>because of</w:t>
      </w:r>
      <w:r w:rsidRPr="00D52509">
        <w:rPr>
          <w:rStyle w:val="StyleUnderline"/>
        </w:rPr>
        <w:t xml:space="preserve"> Washington’s military </w:t>
      </w:r>
      <w:r w:rsidRPr="00D52509">
        <w:rPr>
          <w:rStyle w:val="StyleUnderline"/>
          <w:highlight w:val="cyan"/>
        </w:rPr>
        <w:t>alliances with Seoul</w:t>
      </w:r>
      <w:r w:rsidRPr="00D52509">
        <w:rPr>
          <w:rStyle w:val="StyleUnderline"/>
        </w:rPr>
        <w:t xml:space="preserve"> and Tokyo—and especially the presence of U.S. forces on the Korean Peninsula</w:t>
      </w:r>
      <w:r w:rsidRPr="00D52509">
        <w:rPr>
          <w:sz w:val="16"/>
        </w:rPr>
        <w:t xml:space="preserve">. Otherwise, it is unlikely that Kim’s government would pay much attention to America. As the risks associated with the security commitment to South Korea soars, U.S. leaders should conduct the reassessment of the alliance that should have taken place many years ago. South Korea is a sophisticated, first-tier economic power that has the capability to build whatever military forces it needs to deter North Korea, or if deterrence failed, to inflict a decisive defeat on the aggressor. </w:t>
      </w:r>
      <w:r w:rsidRPr="00D52509">
        <w:rPr>
          <w:rStyle w:val="StyleUnderline"/>
        </w:rPr>
        <w:t xml:space="preserve">Yet as my colleague Doug Bandow has pointed out on numerous occasions, </w:t>
      </w:r>
      <w:r w:rsidRPr="00D52509">
        <w:rPr>
          <w:rStyle w:val="StyleUnderline"/>
          <w:highlight w:val="cyan"/>
        </w:rPr>
        <w:t>South Korea is a</w:t>
      </w:r>
      <w:r w:rsidRPr="00D52509">
        <w:rPr>
          <w:rStyle w:val="StyleUnderline"/>
        </w:rPr>
        <w:t xml:space="preserve"> flagrant </w:t>
      </w:r>
      <w:r w:rsidRPr="00D52509">
        <w:rPr>
          <w:rStyle w:val="StyleUnderline"/>
          <w:highlight w:val="cyan"/>
        </w:rPr>
        <w:t>security free rider</w:t>
      </w:r>
      <w:r w:rsidRPr="00D52509">
        <w:rPr>
          <w:rStyle w:val="StyleUnderline"/>
        </w:rPr>
        <w:t xml:space="preserve">. South Korean leaders have chosen to continue to rely heavily on the United States for their country’s defense. Instead of “babying” South Korea by offering unconditional security assurances, Mattis and other Trump administration officials should have told the South Korean government to </w:t>
      </w:r>
      <w:r w:rsidRPr="00D52509">
        <w:rPr>
          <w:rStyle w:val="StyleUnderline"/>
          <w:highlight w:val="cyan"/>
        </w:rPr>
        <w:t>grow up and accept responsibility for building a more robust national defense</w:t>
      </w:r>
      <w:r w:rsidRPr="00D52509">
        <w:rPr>
          <w:rStyle w:val="StyleUnderline"/>
        </w:rPr>
        <w:t>.</w:t>
      </w:r>
      <w:r>
        <w:rPr>
          <w:rStyle w:val="StyleUnderline"/>
        </w:rPr>
        <w:t xml:space="preserve"> </w:t>
      </w:r>
      <w:r w:rsidRPr="00D52509">
        <w:rPr>
          <w:rStyle w:val="StyleUnderline"/>
        </w:rPr>
        <w:t xml:space="preserve">South Korean taxpayers have saved tens of billions of dollars over the decades through free-riding on the United States, and both the government and people regard a superpower security guarantee as a great benefit. Ironically, though, it now could prove enormously costly to South Korea, not only in treasure, but in blood. </w:t>
      </w:r>
      <w:r w:rsidRPr="00D52509">
        <w:rPr>
          <w:rStyle w:val="StyleUnderline"/>
          <w:highlight w:val="cyan"/>
        </w:rPr>
        <w:t>A U.S.-North Korean war</w:t>
      </w:r>
      <w:r w:rsidRPr="00D52509">
        <w:rPr>
          <w:rStyle w:val="StyleUnderline"/>
        </w:rPr>
        <w:t xml:space="preserve"> would cause </w:t>
      </w:r>
      <w:r w:rsidRPr="00D52509">
        <w:rPr>
          <w:rStyle w:val="StyleUnderline"/>
          <w:highlight w:val="cyan"/>
        </w:rPr>
        <w:t>extensive devastation and loss of life — especially to Seoul</w:t>
      </w:r>
      <w:r w:rsidRPr="00D52509">
        <w:rPr>
          <w:rStyle w:val="StyleUnderline"/>
        </w:rPr>
        <w:t>, located just 50 kilometers from the Demilitarized Zone separating the two Koreas.</w:t>
      </w:r>
      <w:r>
        <w:rPr>
          <w:rStyle w:val="StyleUnderline"/>
        </w:rPr>
        <w:t xml:space="preserve"> </w:t>
      </w:r>
      <w:r w:rsidRPr="00D52509">
        <w:rPr>
          <w:sz w:val="16"/>
        </w:rPr>
        <w:t xml:space="preserve">President Moon Jai-in recently insists that his government has an “absolute right to veto” a decision by Washington to attack North Korea. If he believes that, he is being extremely naïve. Even other South Korean actions belie Moon’s confident assertion. South Korean officials seem increasingly nervous about the Trump administration’s intentions as tensions between Washington and Pyongyang mount. Seoul is now pressing for the U.S. to relinquish command of South Korea’s military during wartime. The South Koreans have reason to be uneasy. </w:t>
      </w:r>
      <w:r w:rsidRPr="00D52509">
        <w:rPr>
          <w:rStyle w:val="StyleUnderline"/>
        </w:rPr>
        <w:t>Trump administration officials stress repeatedly that all options are on the table regarding North Korea. Even more ominous, they have made it clear that that there is no possibility of accepting a nuclear-armed North Korea and relying on deterrence.</w:t>
      </w:r>
      <w:r>
        <w:rPr>
          <w:rStyle w:val="StyleUnderline"/>
        </w:rPr>
        <w:t xml:space="preserve"> </w:t>
      </w:r>
      <w:r w:rsidRPr="00D52509">
        <w:rPr>
          <w:rStyle w:val="StyleUnderline"/>
        </w:rPr>
        <w:t xml:space="preserve">If </w:t>
      </w:r>
      <w:r w:rsidRPr="00D52509">
        <w:rPr>
          <w:rStyle w:val="StyleUnderline"/>
          <w:highlight w:val="cyan"/>
        </w:rPr>
        <w:t>Washington decides to launch military strikes to eliminate Kim’s</w:t>
      </w:r>
      <w:r w:rsidRPr="00D52509">
        <w:rPr>
          <w:rStyle w:val="StyleUnderline"/>
        </w:rPr>
        <w:t xml:space="preserve"> perceived </w:t>
      </w:r>
      <w:r w:rsidRPr="00D52509">
        <w:rPr>
          <w:rStyle w:val="StyleUnderline"/>
          <w:highlight w:val="cyan"/>
        </w:rPr>
        <w:t>nuclear</w:t>
      </w:r>
      <w:r w:rsidRPr="00D52509">
        <w:rPr>
          <w:rStyle w:val="StyleUnderline"/>
        </w:rPr>
        <w:t xml:space="preserve"> and missile </w:t>
      </w:r>
      <w:r w:rsidRPr="00D52509">
        <w:rPr>
          <w:rStyle w:val="StyleUnderline"/>
          <w:highlight w:val="cyan"/>
        </w:rPr>
        <w:t>threats</w:t>
      </w:r>
      <w:r w:rsidRPr="00D52509">
        <w:rPr>
          <w:rStyle w:val="StyleUnderline"/>
        </w:rPr>
        <w:t xml:space="preserve"> to America’s security, there is </w:t>
      </w:r>
      <w:r w:rsidRPr="00D52509">
        <w:rPr>
          <w:rStyle w:val="StyleUnderline"/>
          <w:highlight w:val="cyan"/>
        </w:rPr>
        <w:t>no indication</w:t>
      </w:r>
      <w:r w:rsidRPr="00D52509">
        <w:rPr>
          <w:rStyle w:val="StyleUnderline"/>
        </w:rPr>
        <w:t xml:space="preserve"> whatsoever that </w:t>
      </w:r>
      <w:r w:rsidRPr="00D52509">
        <w:rPr>
          <w:rStyle w:val="StyleUnderline"/>
          <w:highlight w:val="cyan"/>
        </w:rPr>
        <w:t>Seoul could veto that decision</w:t>
      </w:r>
      <w:r w:rsidRPr="00D52509">
        <w:rPr>
          <w:rStyle w:val="StyleUnderline"/>
        </w:rPr>
        <w:t>.</w:t>
      </w:r>
      <w:r w:rsidRPr="00D52509">
        <w:rPr>
          <w:sz w:val="16"/>
        </w:rPr>
        <w:t xml:space="preserve"> Once before, the United States came close to taking drastic action. Washington saw growing evidence in 1994 that Pyongyang was processing plutonium for a nuclear-weapons program. </w:t>
      </w:r>
      <w:r w:rsidRPr="00D52509">
        <w:rPr>
          <w:rStyle w:val="StyleUnderline"/>
        </w:rPr>
        <w:t>Bill</w:t>
      </w:r>
      <w:r w:rsidRPr="00D52509">
        <w:rPr>
          <w:sz w:val="16"/>
        </w:rPr>
        <w:t xml:space="preserve"> </w:t>
      </w:r>
      <w:r w:rsidRPr="00D52509">
        <w:rPr>
          <w:rStyle w:val="StyleUnderline"/>
        </w:rPr>
        <w:t>Clinton’s administration reacted in a thoroughly militant manner. In his memoirs, Clinton stated that. “I was determined to prevent North Korea from developing a nuclear arsenal, even at the risk of war.”</w:t>
      </w:r>
      <w:r w:rsidRPr="00D52509">
        <w:rPr>
          <w:sz w:val="16"/>
        </w:rPr>
        <w:t xml:space="preserve"> It was not just bluster. Secretary of Defense William Perry later conceded that the administration seriously considered conducting “surgical strikes” against North Korea’s embryonic nuclear installations. Fortunately, former President Jimmy Carter convinced Clinton to let him approach Pyongyang and conduct talks to resolve the crisis peacefully. But it was a close call. And at no time did Clinton or his advisers even hint that South Korea’s wishes would have a major influence on Washington’s decision about launching air strikes. Seoul certainly would not have had a veto over U.S. policy. </w:t>
      </w:r>
      <w:r w:rsidRPr="00D52509">
        <w:rPr>
          <w:rStyle w:val="StyleUnderline"/>
        </w:rPr>
        <w:t xml:space="preserve">Today’s crisis is eerily similar. And it is not just Washington’s militant rhetoric. The </w:t>
      </w:r>
      <w:r w:rsidRPr="00D52509">
        <w:rPr>
          <w:rStyle w:val="StyleUnderline"/>
          <w:highlight w:val="cyan"/>
        </w:rPr>
        <w:t>Trump</w:t>
      </w:r>
      <w:r w:rsidRPr="00D52509">
        <w:rPr>
          <w:rStyle w:val="StyleUnderline"/>
        </w:rPr>
        <w:t xml:space="preserve"> administration continues to </w:t>
      </w:r>
      <w:r w:rsidRPr="00D52509">
        <w:rPr>
          <w:rStyle w:val="StyleUnderline"/>
          <w:highlight w:val="cyan"/>
        </w:rPr>
        <w:t>deploy more and more military assets</w:t>
      </w:r>
      <w:r w:rsidRPr="00D52509">
        <w:rPr>
          <w:rStyle w:val="StyleUnderline"/>
        </w:rPr>
        <w:t xml:space="preserve"> to Northeast Asia — including stealth jets and various nuclear-capable systems. Those moves indicate </w:t>
      </w:r>
      <w:r w:rsidRPr="00D52509">
        <w:rPr>
          <w:rStyle w:val="StyleUnderline"/>
          <w:highlight w:val="cyan"/>
        </w:rPr>
        <w:t>deadly</w:t>
      </w:r>
      <w:r w:rsidRPr="00D52509">
        <w:rPr>
          <w:rStyle w:val="StyleUnderline"/>
        </w:rPr>
        <w:t xml:space="preserve"> serious </w:t>
      </w:r>
      <w:r w:rsidRPr="00D52509">
        <w:rPr>
          <w:rStyle w:val="StyleUnderline"/>
          <w:highlight w:val="cyan"/>
        </w:rPr>
        <w:t>intent</w:t>
      </w:r>
      <w:r w:rsidRPr="00D52509">
        <w:rPr>
          <w:rStyle w:val="StyleUnderline"/>
        </w:rPr>
        <w:t>.</w:t>
      </w:r>
      <w:r>
        <w:rPr>
          <w:rStyle w:val="StyleUnderline"/>
        </w:rPr>
        <w:t xml:space="preserve"> </w:t>
      </w:r>
      <w:r w:rsidRPr="00D52509">
        <w:rPr>
          <w:rStyle w:val="StyleUnderline"/>
        </w:rPr>
        <w:t xml:space="preserve">South Koreans ought to reconsider whether their alliance with the United States is such a bargain after all. The financial savings and other benefits from free-riding won’t mean much if </w:t>
      </w:r>
      <w:r w:rsidRPr="00D52509">
        <w:rPr>
          <w:rStyle w:val="Emphasis"/>
          <w:highlight w:val="cyan"/>
        </w:rPr>
        <w:t>Washington’s actions entangle South Korea in a catastrophic war</w:t>
      </w:r>
      <w:r w:rsidRPr="00D52509">
        <w:rPr>
          <w:rStyle w:val="StyleUnderline"/>
          <w:highlight w:val="cyan"/>
        </w:rPr>
        <w:t xml:space="preserve"> against</w:t>
      </w:r>
      <w:r w:rsidRPr="00D52509">
        <w:rPr>
          <w:rStyle w:val="StyleUnderline"/>
        </w:rPr>
        <w:t xml:space="preserve"> the </w:t>
      </w:r>
      <w:r w:rsidRPr="00D52509">
        <w:rPr>
          <w:rStyle w:val="StyleUnderline"/>
          <w:highlight w:val="cyan"/>
        </w:rPr>
        <w:t>wishes of</w:t>
      </w:r>
      <w:r w:rsidRPr="00D52509">
        <w:rPr>
          <w:rStyle w:val="StyleUnderline"/>
        </w:rPr>
        <w:t xml:space="preserve"> its government and </w:t>
      </w:r>
      <w:r w:rsidRPr="00D52509">
        <w:rPr>
          <w:rStyle w:val="StyleUnderline"/>
          <w:highlight w:val="cyan"/>
        </w:rPr>
        <w:t>people</w:t>
      </w:r>
      <w:r w:rsidRPr="00D52509">
        <w:rPr>
          <w:sz w:val="16"/>
        </w:rPr>
        <w:t xml:space="preserve">. At the same time, Washington should reconsider whether perpetuating a Cold War-era alliance is worth putting the United States on the front lines of crises that would otherwise have only marginal relevance to America. </w:t>
      </w:r>
      <w:r w:rsidRPr="00D52509">
        <w:rPr>
          <w:rStyle w:val="StyleUnderline"/>
        </w:rPr>
        <w:t>The U.S.-South Korea alliance is now like a bad marriage that no longer enhances the well-being of either party.</w:t>
      </w:r>
    </w:p>
    <w:p w:rsidR="00030833" w:rsidRDefault="00030833" w:rsidP="00030833">
      <w:pPr>
        <w:rPr>
          <w:rStyle w:val="Style13ptBold"/>
        </w:rPr>
      </w:pPr>
    </w:p>
    <w:p w:rsidR="00294C64" w:rsidRDefault="00294C64" w:rsidP="00030833">
      <w:pPr>
        <w:pStyle w:val="Heading3"/>
      </w:pPr>
      <w:r>
        <w:t>AT: Alliance Not Key</w:t>
      </w:r>
    </w:p>
    <w:p w:rsidR="00294C64" w:rsidRPr="00917C95" w:rsidRDefault="00294C64" w:rsidP="00294C64">
      <w:pPr>
        <w:pStyle w:val="Heading4"/>
      </w:pPr>
      <w:r>
        <w:t xml:space="preserve">The alliance forces North Korea to attack the US – </w:t>
      </w:r>
      <w:r w:rsidRPr="00917C95">
        <w:rPr>
          <w:u w:val="single"/>
        </w:rPr>
        <w:t>not a symptom</w:t>
      </w:r>
      <w:r>
        <w:t xml:space="preserve"> but the </w:t>
      </w:r>
      <w:r w:rsidRPr="00917C95">
        <w:rPr>
          <w:u w:val="single"/>
        </w:rPr>
        <w:t>cause</w:t>
      </w:r>
    </w:p>
    <w:p w:rsidR="00294C64" w:rsidRPr="00917C95" w:rsidRDefault="00294C64" w:rsidP="00294C64">
      <w:proofErr w:type="spellStart"/>
      <w:r w:rsidRPr="00917C95">
        <w:rPr>
          <w:rStyle w:val="Style13ptBold"/>
        </w:rPr>
        <w:t>Auslin</w:t>
      </w:r>
      <w:proofErr w:type="spellEnd"/>
      <w:r w:rsidRPr="00917C95">
        <w:rPr>
          <w:rStyle w:val="Style13ptBold"/>
        </w:rPr>
        <w:t xml:space="preserve"> 17</w:t>
      </w:r>
      <w:r>
        <w:t xml:space="preserve"> - (Michael, "Is It Time to Reassess the U.S.-South Korea Alliance?", https://www.theatlantic.com/international/archive/2017/06/south-korea-alliance-north-korea-kim-moon-trump/532113/, A$)</w:t>
      </w:r>
    </w:p>
    <w:p w:rsidR="00294C64" w:rsidRPr="00917C95" w:rsidRDefault="00294C64" w:rsidP="00294C64">
      <w:pPr>
        <w:rPr>
          <w:rStyle w:val="Emphasis"/>
        </w:rPr>
      </w:pPr>
      <w:r w:rsidRPr="00917C95">
        <w:rPr>
          <w:sz w:val="16"/>
        </w:rPr>
        <w:t xml:space="preserve">When South Korea’s President Moon Jae </w:t>
      </w:r>
      <w:proofErr w:type="gramStart"/>
      <w:r w:rsidRPr="00917C95">
        <w:rPr>
          <w:sz w:val="16"/>
        </w:rPr>
        <w:t>In</w:t>
      </w:r>
      <w:proofErr w:type="gramEnd"/>
      <w:r w:rsidRPr="00917C95">
        <w:rPr>
          <w:sz w:val="16"/>
        </w:rPr>
        <w:t xml:space="preserve"> greets President Donald Trump at the White House today, their warm smiles will do little to mask the fact that they meet at perhaps the </w:t>
      </w:r>
      <w:r w:rsidRPr="00917C95">
        <w:rPr>
          <w:rStyle w:val="StyleUnderline"/>
        </w:rPr>
        <w:t>most dangerous moment in the six-decade old U.S.-South Korean alliance.</w:t>
      </w:r>
      <w:r w:rsidRPr="00917C95">
        <w:rPr>
          <w:sz w:val="16"/>
        </w:rPr>
        <w:t xml:space="preserve"> </w:t>
      </w:r>
      <w:r w:rsidRPr="00917C95">
        <w:rPr>
          <w:rStyle w:val="StyleUnderline"/>
        </w:rPr>
        <w:t>The failure of a quarter-century of diplomacy has left the North Korean dictatorship on the cusp of possessing a nuclear-armed intercontinental ballistic missile.</w:t>
      </w:r>
      <w:r w:rsidRPr="00917C95">
        <w:rPr>
          <w:sz w:val="16"/>
        </w:rPr>
        <w:t xml:space="preserve"> For the first time since 1953, when the United States committed to protecting the South from another invasion from the North, </w:t>
      </w:r>
      <w:r w:rsidRPr="00917C95">
        <w:rPr>
          <w:rStyle w:val="StyleUnderline"/>
        </w:rPr>
        <w:t>the American homeland will soon come under direct threat from one of the world’s most ruthless regimes.</w:t>
      </w:r>
      <w:r>
        <w:rPr>
          <w:rStyle w:val="StyleUnderline"/>
        </w:rPr>
        <w:t xml:space="preserve"> </w:t>
      </w:r>
      <w:r w:rsidRPr="00917C95">
        <w:rPr>
          <w:rStyle w:val="StyleUnderline"/>
        </w:rPr>
        <w:t xml:space="preserve">Of course, the United States is at loggerheads with the Kim regime </w:t>
      </w:r>
      <w:r w:rsidRPr="00917C95">
        <w:rPr>
          <w:rStyle w:val="Emphasis"/>
        </w:rPr>
        <w:t>because of its commitment to the South</w:t>
      </w:r>
      <w:r w:rsidRPr="00917C95">
        <w:rPr>
          <w:rStyle w:val="StyleUnderline"/>
        </w:rPr>
        <w:t xml:space="preserve">—the </w:t>
      </w:r>
      <w:r w:rsidRPr="00917C95">
        <w:rPr>
          <w:rStyle w:val="Emphasis"/>
        </w:rPr>
        <w:t>alliance</w:t>
      </w:r>
      <w:r w:rsidRPr="00917C95">
        <w:rPr>
          <w:rStyle w:val="StyleUnderline"/>
        </w:rPr>
        <w:t xml:space="preserve"> is </w:t>
      </w:r>
      <w:r w:rsidRPr="00917C95">
        <w:rPr>
          <w:rStyle w:val="Emphasis"/>
        </w:rPr>
        <w:t>not a symptom</w:t>
      </w:r>
      <w:r w:rsidRPr="00917C95">
        <w:rPr>
          <w:rStyle w:val="StyleUnderline"/>
        </w:rPr>
        <w:t xml:space="preserve"> of today’s crisis between Washington and Pyongyang, </w:t>
      </w:r>
      <w:r w:rsidRPr="00917C95">
        <w:rPr>
          <w:rStyle w:val="Emphasis"/>
        </w:rPr>
        <w:t>but the cause</w:t>
      </w:r>
      <w:r w:rsidRPr="00917C95">
        <w:rPr>
          <w:sz w:val="16"/>
        </w:rPr>
        <w:t xml:space="preserve">. Not only does the United States station well over 20,000 troops on the Korean peninsula; the two militaries are well-integrated and jointly trained. </w:t>
      </w:r>
      <w:r w:rsidRPr="00917C95">
        <w:rPr>
          <w:rStyle w:val="StyleUnderline"/>
        </w:rPr>
        <w:t xml:space="preserve">The United States went so far as to deploy tactical nuclear weapons in South Korea until </w:t>
      </w:r>
      <w:proofErr w:type="gramStart"/>
      <w:r w:rsidRPr="00917C95">
        <w:rPr>
          <w:rStyle w:val="StyleUnderline"/>
        </w:rPr>
        <w:t>1991, and</w:t>
      </w:r>
      <w:proofErr w:type="gramEnd"/>
      <w:r w:rsidRPr="00917C95">
        <w:rPr>
          <w:rStyle w:val="StyleUnderline"/>
        </w:rPr>
        <w:t xml:space="preserve"> continues to extend the so-called “nuclear umbrella” to protect the South</w:t>
      </w:r>
      <w:r w:rsidRPr="00917C95">
        <w:rPr>
          <w:sz w:val="16"/>
        </w:rPr>
        <w:t xml:space="preserve">. South Korea, in turn, provided the largest contingent of allied troops during the Vietnam War, and 3,000 of its troops fought in Iraq. South Korea also supported Obama-era initiatives such as the G20 and Nuclear Security Summits, and participates in the Proliferation Security Initiative, the International Framework for Nuclear Energy Cooperation, the Global Initiative to Combat Nuclear Terrorism, making it a leader in anti-proliferation activities. While few believe Kim Jong Un would launch an unprovoked nuclear strike, </w:t>
      </w:r>
      <w:r w:rsidRPr="00917C95">
        <w:rPr>
          <w:rStyle w:val="StyleUnderline"/>
        </w:rPr>
        <w:t>most seasoned Korea watchers believe that he would no doubt use his arsenal once it became clear he was about to lose any war that broke out</w:t>
      </w:r>
      <w:r w:rsidRPr="00917C95">
        <w:rPr>
          <w:sz w:val="16"/>
        </w:rPr>
        <w:t xml:space="preserve">. </w:t>
      </w:r>
      <w:r w:rsidRPr="00917C95">
        <w:rPr>
          <w:rStyle w:val="StyleUnderline"/>
        </w:rPr>
        <w:t>As this risk increases, Washington will find it increasingly difficult to avoid reassessing the country’s multi-decade alliance with South Korea.</w:t>
      </w:r>
      <w:r w:rsidRPr="00917C95">
        <w:rPr>
          <w:sz w:val="16"/>
        </w:rPr>
        <w:t xml:space="preserve"> </w:t>
      </w:r>
      <w:r w:rsidRPr="00917C95">
        <w:rPr>
          <w:rStyle w:val="Emphasis"/>
        </w:rPr>
        <w:t>The threat to American civilians will be magnified to grotesque proportions</w:t>
      </w:r>
      <w:r w:rsidRPr="00917C95">
        <w:rPr>
          <w:sz w:val="16"/>
        </w:rPr>
        <w:t xml:space="preserve">, </w:t>
      </w:r>
      <w:r w:rsidRPr="00917C95">
        <w:rPr>
          <w:rStyle w:val="StyleUnderline"/>
        </w:rPr>
        <w:t xml:space="preserve">simply </w:t>
      </w:r>
      <w:r w:rsidRPr="00917C95">
        <w:rPr>
          <w:rStyle w:val="Emphasis"/>
        </w:rPr>
        <w:t>because Washington continues to promise to help South Korea.</w:t>
      </w:r>
    </w:p>
    <w:p w:rsidR="00030833" w:rsidRPr="00416AB0" w:rsidRDefault="0039688B" w:rsidP="00030833">
      <w:pPr>
        <w:pStyle w:val="Heading3"/>
      </w:pPr>
      <w:r>
        <w:t xml:space="preserve">Impact – </w:t>
      </w:r>
      <w:proofErr w:type="spellStart"/>
      <w:r w:rsidR="00030833">
        <w:t>SoKo</w:t>
      </w:r>
      <w:proofErr w:type="spellEnd"/>
      <w:r w:rsidR="00030833">
        <w:t xml:space="preserve"> DIB</w:t>
      </w:r>
      <w:r w:rsidR="009F69FD">
        <w:t xml:space="preserve"> – Module</w:t>
      </w:r>
    </w:p>
    <w:p w:rsidR="00030833" w:rsidRPr="00416AB0" w:rsidRDefault="00030833" w:rsidP="00030833">
      <w:pPr>
        <w:pStyle w:val="Heading4"/>
      </w:pPr>
      <w:r>
        <w:t>Uncertainty of US alliance forces South Korea to boost domestic military spending and build up their military</w:t>
      </w:r>
    </w:p>
    <w:p w:rsidR="00030833" w:rsidRPr="00416AB0" w:rsidRDefault="00030833" w:rsidP="00030833">
      <w:r w:rsidRPr="00416AB0">
        <w:rPr>
          <w:rStyle w:val="Style13ptBold"/>
        </w:rPr>
        <w:t>Friedman 5/29</w:t>
      </w:r>
      <w:r>
        <w:t xml:space="preserve">/19 </w:t>
      </w:r>
      <w:proofErr w:type="gramStart"/>
      <w:r>
        <w:t>-  (</w:t>
      </w:r>
      <w:proofErr w:type="gramEnd"/>
      <w:r>
        <w:t>Uri, "America’s Alliance System Will Face One of Its Biggest Tests Yet", https://www.theatlantic.com/politics/archive/2019/05/us-and-south-korea-gear-burden-sharing-talks/589999/, A$)</w:t>
      </w:r>
    </w:p>
    <w:p w:rsidR="00030833" w:rsidRPr="00416AB0" w:rsidRDefault="00030833" w:rsidP="00030833">
      <w:pPr>
        <w:rPr>
          <w:sz w:val="16"/>
        </w:rPr>
      </w:pPr>
      <w:r w:rsidRPr="00416AB0">
        <w:rPr>
          <w:rStyle w:val="StyleUnderline"/>
          <w:sz w:val="16"/>
          <w:u w:val="none"/>
        </w:rPr>
        <w:t>SEOUL, South Korea</w:t>
      </w:r>
      <w:proofErr w:type="gramStart"/>
      <w:r w:rsidRPr="00416AB0">
        <w:rPr>
          <w:rStyle w:val="StyleUnderline"/>
          <w:sz w:val="16"/>
          <w:u w:val="none"/>
        </w:rPr>
        <w:t>—“</w:t>
      </w:r>
      <w:proofErr w:type="gramEnd"/>
      <w:r w:rsidRPr="0018225D">
        <w:rPr>
          <w:rStyle w:val="StyleUnderline"/>
        </w:rPr>
        <w:t>If the United States believes that it doesn’t need an alliance with the Republic of Korea, I would say it’s okay. If the United States doesn’t want the alliance, we don’t have to beg for it.”</w:t>
      </w:r>
      <w:r>
        <w:rPr>
          <w:rStyle w:val="StyleUnderline"/>
        </w:rPr>
        <w:t xml:space="preserve"> </w:t>
      </w:r>
      <w:r w:rsidRPr="00416AB0">
        <w:rPr>
          <w:rStyle w:val="StyleUnderline"/>
          <w:sz w:val="16"/>
          <w:u w:val="none"/>
        </w:rPr>
        <w:t xml:space="preserve">It was a stunning statement to hear in Seoul from one of South Korea’s highest-ranking officials, considering it was </w:t>
      </w:r>
      <w:proofErr w:type="gramStart"/>
      <w:r w:rsidRPr="00416AB0">
        <w:rPr>
          <w:rStyle w:val="StyleUnderline"/>
          <w:sz w:val="16"/>
          <w:u w:val="none"/>
        </w:rPr>
        <w:t>in regard to</w:t>
      </w:r>
      <w:proofErr w:type="gramEnd"/>
      <w:r w:rsidRPr="00416AB0">
        <w:rPr>
          <w:rStyle w:val="StyleUnderline"/>
          <w:sz w:val="16"/>
          <w:u w:val="none"/>
        </w:rPr>
        <w:t xml:space="preserve"> a nearly 70-year partnership forged by American and Korean soldiers who fought and died together during the Korean War. </w:t>
      </w:r>
      <w:r w:rsidRPr="0018225D">
        <w:rPr>
          <w:rStyle w:val="StyleUnderline"/>
        </w:rPr>
        <w:t>And it was a sign that well beyond South Korea, the United States’ system of alliances is buckling under pressure from President Donald Trump’s campaign to renegotiate the terms of America’s involvement with the world—to turn what used to be a basic tenet of U.S. grand strategy into a blunt question of financial grand totals.</w:t>
      </w:r>
      <w:r w:rsidRPr="00416AB0">
        <w:rPr>
          <w:rStyle w:val="StyleUnderline"/>
          <w:sz w:val="16"/>
          <w:u w:val="none"/>
        </w:rPr>
        <w:t xml:space="preserve"> Seated in his ornate chambers in April, the speaker of the National Assembly, Moon </w:t>
      </w:r>
      <w:proofErr w:type="spellStart"/>
      <w:r w:rsidRPr="00416AB0">
        <w:rPr>
          <w:rStyle w:val="StyleUnderline"/>
          <w:sz w:val="16"/>
          <w:u w:val="none"/>
        </w:rPr>
        <w:t>Hee</w:t>
      </w:r>
      <w:proofErr w:type="spellEnd"/>
      <w:r w:rsidRPr="00416AB0">
        <w:rPr>
          <w:rStyle w:val="StyleUnderline"/>
          <w:sz w:val="16"/>
          <w:u w:val="none"/>
        </w:rPr>
        <w:t xml:space="preserve">-sang, was answering my question about </w:t>
      </w:r>
      <w:r w:rsidRPr="0018225D">
        <w:rPr>
          <w:rStyle w:val="StyleUnderline"/>
        </w:rPr>
        <w:t>Trump’s demand for South Korea to shell out more money to keep American troops in the country, and his threats to impose tariffs on South Korean goods.</w:t>
      </w:r>
      <w:r>
        <w:rPr>
          <w:rStyle w:val="StyleUnderline"/>
        </w:rPr>
        <w:t xml:space="preserve"> </w:t>
      </w:r>
      <w:r w:rsidRPr="00416AB0">
        <w:rPr>
          <w:rStyle w:val="StyleUnderline"/>
          <w:sz w:val="16"/>
          <w:u w:val="none"/>
        </w:rPr>
        <w:t xml:space="preserve">Just as striking as Moon’s comment was the context in which he said it. South Korea “was able to become what it is today thanks to the support of the United States,” he noted with appreciation in our interview, in remarks that were translated. </w:t>
      </w:r>
      <w:r w:rsidRPr="0018225D">
        <w:rPr>
          <w:rStyle w:val="StyleUnderline"/>
        </w:rPr>
        <w:t>But now, as one of the world’s top economies, it is prepared to “pay back” the international assistance it received by helping “share the burdens” of resolving global problems.</w:t>
      </w:r>
      <w:r>
        <w:rPr>
          <w:rStyle w:val="StyleUnderline"/>
        </w:rPr>
        <w:t xml:space="preserve"> </w:t>
      </w:r>
      <w:r w:rsidRPr="00416AB0">
        <w:rPr>
          <w:rStyle w:val="StyleUnderline"/>
          <w:sz w:val="16"/>
          <w:u w:val="none"/>
        </w:rPr>
        <w:t xml:space="preserve">From the presidency of George Washington through World War II, American leaders shunned open-ended, entangling alliances with other countries. But that all changed after 1945, as the United States sought to avert another earth-shattering conflict and counter the Soviet Union by fashioning a new, U.S.-friendly international order. Washington established collective-defense treaties with numerous far-flung countries and military bases across Asia and Europe. Trump, however, doesn’t seem to buy the argument that animated his Republican and Democratic predecessors: that the defense of U.S. partners is also a defense of U.S. interests in strategically vital regions. </w:t>
      </w:r>
      <w:r w:rsidRPr="0018225D">
        <w:rPr>
          <w:rStyle w:val="StyleUnderline"/>
        </w:rPr>
        <w:t>Moon’s remarks had the perhaps unintended effect of underscoring Trump’s fundamental complaint about America’s military posture in the world. And his grievances are playing out most prominently with South Korea, which is now a testing ground for whether the U.S. overseas military presence will endure or unravel. The two sides are due in the coming months to start hashing out a new agreement on Seoul’s contribution to funding the 28,500 U.S. troops deployed there to deter North Korean aggression and act as a counterweight to China.</w:t>
      </w:r>
      <w:r>
        <w:rPr>
          <w:rStyle w:val="StyleUnderline"/>
        </w:rPr>
        <w:t xml:space="preserve"> </w:t>
      </w:r>
      <w:r w:rsidRPr="0018225D">
        <w:rPr>
          <w:rStyle w:val="StyleUnderline"/>
        </w:rPr>
        <w:t>But this is much bigger than just a numbers game with South Korea</w:t>
      </w:r>
      <w:r w:rsidRPr="00416AB0">
        <w:rPr>
          <w:rStyle w:val="StyleUnderline"/>
          <w:sz w:val="16"/>
          <w:u w:val="none"/>
        </w:rPr>
        <w:t xml:space="preserve">. If these talks fail and future negotiations with other allies collapse as well, it could potentially precipitate withdrawals of U.S. forces, constrain America’s capacity to project power globally, and </w:t>
      </w:r>
      <w:r w:rsidRPr="0018225D">
        <w:rPr>
          <w:rStyle w:val="Emphasis"/>
        </w:rPr>
        <w:t>encourage partners to embark on their own defense buildups and more independent foreign policies</w:t>
      </w:r>
      <w:r w:rsidRPr="00416AB0">
        <w:rPr>
          <w:rStyle w:val="StyleUnderline"/>
          <w:sz w:val="16"/>
          <w:u w:val="none"/>
        </w:rPr>
        <w:t xml:space="preserve">. All of which would scramble geopolitics in Asia, Europe, and the Middle East, at a time when the Trump administration has staked out the strategic goal of competing with powers such as China and Russia for supremacy in the 21st century. </w:t>
      </w:r>
      <w:r w:rsidRPr="0018225D">
        <w:rPr>
          <w:rStyle w:val="StyleUnderline"/>
        </w:rPr>
        <w:t>South Korea, moreover, isn’t just any old ally. Its formidable military is arguably more intertwined than that of any other country with America’s. It hosts the third-largest contingent of overseas U.S. troops, a presence that has persisted (if in diminishing form) since the countries signed a mutual-defense treaty following the Korean War.</w:t>
      </w:r>
      <w:r w:rsidRPr="00416AB0">
        <w:rPr>
          <w:rStyle w:val="StyleUnderline"/>
          <w:sz w:val="16"/>
          <w:u w:val="none"/>
        </w:rPr>
        <w:t xml:space="preserve"> It bankrolled the construction of a new headquarters for American forces in the country that ranks as the largest overseas U.S. military base on the planet. It is one of the world’s biggest buyers of U.S. arms and home to a U.S. anti-ballistic missile-defense system. </w:t>
      </w:r>
      <w:r w:rsidRPr="0018225D">
        <w:rPr>
          <w:rStyle w:val="StyleUnderline"/>
        </w:rPr>
        <w:t>The point of the American military presence in South Korea, former Defense Secretary James Mattis once reportedly informed Trump, is to “prevent World War III.” The United States could be said to have some skin in the game on the peninsula.</w:t>
      </w:r>
      <w:r>
        <w:rPr>
          <w:rStyle w:val="StyleUnderline"/>
        </w:rPr>
        <w:t xml:space="preserve"> </w:t>
      </w:r>
      <w:r w:rsidRPr="008A64AB">
        <w:rPr>
          <w:rStyle w:val="StyleUnderline"/>
        </w:rPr>
        <w:t>Despite all that, contentious burden-sharing negotiations between the United States and South Korea concluded earlier this year in a fleeting deal that needs to be either extended or renegotiated before the end of 2019</w:t>
      </w:r>
      <w:r w:rsidRPr="00416AB0">
        <w:rPr>
          <w:rStyle w:val="StyleUnderline"/>
          <w:sz w:val="16"/>
          <w:u w:val="none"/>
        </w:rPr>
        <w:t xml:space="preserve">, with Trump backing down from his request for a huge hike in what Seoul pays to maintain U.S. troops in South Korea. </w:t>
      </w:r>
      <w:r w:rsidRPr="00416AB0">
        <w:rPr>
          <w:sz w:val="16"/>
        </w:rPr>
        <w:t>The next round of talks will signal where Trump, who’s gunning for a second term, stands on alliances</w:t>
      </w:r>
      <w:r w:rsidRPr="00416AB0">
        <w:rPr>
          <w:rStyle w:val="StyleUnderline"/>
        </w:rPr>
        <w:t>. Nations that partner with the United States will be watching the proceedings closely to see what new demands the president makes of South Korea. The most likely outcome is that the parties strike some sort of compromise</w:t>
      </w:r>
      <w:r w:rsidRPr="00416AB0">
        <w:rPr>
          <w:sz w:val="16"/>
        </w:rPr>
        <w:t>. But should the improbable happen, it could prove world-changing. If the U.S. prevails on South Korea to overhaul their agreement, that could produce a paradigm shift in America’s defense arrangements with allies. If the parties reach no agreement, that could lead to an alliance-threatening move such as a drawdown of American troops. Japan, the largest host of forward-deployed American forces, is set to begin its own talks with the United States on a cost-sharing agreement that lapses in 2021. Germany, the second-largest, regularly earns Trump’s wrath for not spending enough as a NATO member on defense. Ever since the late 1980s</w:t>
      </w:r>
      <w:r w:rsidRPr="00416AB0">
        <w:rPr>
          <w:rStyle w:val="StyleUnderline"/>
        </w:rPr>
        <w:t>, Trump has been expressing what appears to be among his most firmly held convictions: Countries such as Germany, Japan, Saudi Arabia, and South Korea have gotten rich at America’s expense, drawing on U.S. military might to safeguard their economic expansion rather than having to divert resources to defend themselves like the United States does.</w:t>
      </w:r>
      <w:r w:rsidRPr="00416AB0">
        <w:rPr>
          <w:sz w:val="16"/>
        </w:rPr>
        <w:t xml:space="preserve"> He has argued with remarkable consistency that </w:t>
      </w:r>
      <w:r w:rsidRPr="00416AB0">
        <w:rPr>
          <w:rStyle w:val="StyleUnderline"/>
        </w:rPr>
        <w:t xml:space="preserve">it’s time for the United States to either </w:t>
      </w:r>
      <w:r w:rsidRPr="00416AB0">
        <w:rPr>
          <w:rStyle w:val="Emphasis"/>
        </w:rPr>
        <w:t>get paid top dollar</w:t>
      </w:r>
      <w:r w:rsidRPr="00416AB0">
        <w:rPr>
          <w:rStyle w:val="StyleUnderline"/>
        </w:rPr>
        <w:t xml:space="preserve"> for the services of the finest fighting force in the world, whose presence he believes is a bigger boon to allied countries than it is to the </w:t>
      </w:r>
      <w:proofErr w:type="gramStart"/>
      <w:r w:rsidRPr="00416AB0">
        <w:rPr>
          <w:rStyle w:val="StyleUnderline"/>
        </w:rPr>
        <w:t>U.S., or</w:t>
      </w:r>
      <w:proofErr w:type="gramEnd"/>
      <w:r w:rsidRPr="00416AB0">
        <w:rPr>
          <w:rStyle w:val="StyleUnderline"/>
        </w:rPr>
        <w:t xml:space="preserve"> bring American soldiers home.</w:t>
      </w:r>
      <w:r>
        <w:rPr>
          <w:rStyle w:val="StyleUnderline"/>
        </w:rPr>
        <w:t xml:space="preserve"> </w:t>
      </w:r>
      <w:r w:rsidRPr="00416AB0">
        <w:rPr>
          <w:sz w:val="16"/>
        </w:rPr>
        <w:t xml:space="preserve">“The Japanese have their great scientists making cars and VCRs and we have our great scientists making missiles so we can defend Japan,” he fumed in a 1990 Playboy interview. “Why aren't we being reimbursed for our costs?” he asked, arguing that the U.S. Navy was foolishly protecting Japanese ships transporting oil from the Persian Gulf to Japanese car factories that then fiercely outcompeted their American counterparts. The president is “a balance-sheet person” who is “not as sympathetic to, or aware of, the less tangible benefits of [an] alliance: access and overflight and the psychological benefits,” said one former Trump-administration official, who spoke on condition of anonymity to discuss the issue. </w:t>
      </w:r>
      <w:r w:rsidRPr="00416AB0">
        <w:rPr>
          <w:rStyle w:val="StyleUnderline"/>
        </w:rPr>
        <w:t>Trump’s attitude is, “‘Hey, if you guys aren’t going to pay your share, why the hell should we come and save your ass?’ That’s what he’s thinking.”</w:t>
      </w:r>
      <w:r>
        <w:rPr>
          <w:rStyle w:val="StyleUnderline"/>
        </w:rPr>
        <w:t xml:space="preserve"> </w:t>
      </w:r>
      <w:r w:rsidRPr="00416AB0">
        <w:rPr>
          <w:rStyle w:val="StyleUnderline"/>
        </w:rPr>
        <w:t xml:space="preserve">Trump has repeatedly indicated that </w:t>
      </w:r>
      <w:r w:rsidRPr="00416AB0">
        <w:rPr>
          <w:rStyle w:val="Emphasis"/>
        </w:rPr>
        <w:t>when it comes to South Korea’s share, he has a very big number in mind</w:t>
      </w:r>
      <w:r w:rsidRPr="00416AB0">
        <w:rPr>
          <w:sz w:val="16"/>
        </w:rPr>
        <w:t xml:space="preserve">. At recent rallies in Florida and Wisconsin, the president, who is slated to visit South Korea in June, boasted of </w:t>
      </w:r>
      <w:r w:rsidRPr="00416AB0">
        <w:rPr>
          <w:rStyle w:val="StyleUnderline"/>
        </w:rPr>
        <w:t>how he’d personally called the leader of an unnamed country and compelled him to double the country’s $500 million contribution to offset the $5 billion cost of stationing U.S. troops there. “We lose four and a half billion dollars to defend a country that’s rich as hell and probably doesn’t like us too much,” he said in Florida.</w:t>
      </w:r>
      <w:r>
        <w:rPr>
          <w:rStyle w:val="StyleUnderline"/>
        </w:rPr>
        <w:t xml:space="preserve"> </w:t>
      </w:r>
      <w:r w:rsidRPr="00416AB0">
        <w:rPr>
          <w:rStyle w:val="StyleUnderline"/>
        </w:rPr>
        <w:t>Assuming he was speaking about South Korea, which he most likely was since he’s previously used the exact same figures in reference to the country, the statistics were all off</w:t>
      </w:r>
      <w:r w:rsidRPr="00416AB0">
        <w:rPr>
          <w:sz w:val="16"/>
        </w:rPr>
        <w:t xml:space="preserve">. Seoul had been chipping in more than $800 million (not $500 million) prior to the last round of negotiations as part of a regularly renewed cost-sharing agreement that covers wages for Korean workers at U.S. military installations, along with construction and logistics expenses. In February, the South Korean government agreed to modestly increase (not double) its contribution by 8 percent to a sum amounting to 41 percent of the “day-to-day non-personnel-stationing costs for U.S. Forces Korea,” according to the U.S. Defense Department. The Pentagon’s estimate suggests the total for expenses governed by the cost-sharing pact, which does not cover matters such as wages for American troops or bills for alliance-related U.S. military operations, is roughly $2 billion. Yet the inaccuracies in Trump’s comments were revealing. In pegging the total expense for the hosting of U.S. troops at $5 billion rather than </w:t>
      </w:r>
      <w:proofErr w:type="gramStart"/>
      <w:r w:rsidRPr="00416AB0">
        <w:rPr>
          <w:sz w:val="16"/>
        </w:rPr>
        <w:t>$2 billion, and</w:t>
      </w:r>
      <w:proofErr w:type="gramEnd"/>
      <w:r w:rsidRPr="00416AB0">
        <w:rPr>
          <w:sz w:val="16"/>
        </w:rPr>
        <w:t xml:space="preserve"> characterizing all U.S. expenditures on its troops in South Korea as pure loss, </w:t>
      </w:r>
      <w:r w:rsidRPr="00416AB0">
        <w:rPr>
          <w:rStyle w:val="StyleUnderline"/>
        </w:rPr>
        <w:t xml:space="preserve">Trump was making something clear: He is not evaluating the costs and benefits of America’s overseas military presence the way U.S. officials traditionally have. </w:t>
      </w:r>
      <w:r w:rsidRPr="00416AB0">
        <w:rPr>
          <w:sz w:val="16"/>
        </w:rPr>
        <w:t xml:space="preserve">Fact-checking his figures is like calling out infractions of established grammar by a man inventing a new language. Procuring “military protection” money from wealthy allies, Trump informed his cheering supporters in Wisconsin, would prove “easier” and “safer” than collecting rent from tenants in rough neighborhoods of New York City. Soon, he vowed, apparently addressing South Korea, “we’re going to call you for much more.” </w:t>
      </w:r>
      <w:proofErr w:type="spellStart"/>
      <w:r w:rsidRPr="00416AB0">
        <w:rPr>
          <w:sz w:val="16"/>
        </w:rPr>
        <w:t>Asimmering</w:t>
      </w:r>
      <w:proofErr w:type="spellEnd"/>
      <w:r w:rsidRPr="00416AB0">
        <w:rPr>
          <w:sz w:val="16"/>
        </w:rPr>
        <w:t xml:space="preserve"> concern in Seoul, as the South Korean newspaper </w:t>
      </w:r>
      <w:proofErr w:type="spellStart"/>
      <w:r w:rsidRPr="00416AB0">
        <w:rPr>
          <w:sz w:val="16"/>
        </w:rPr>
        <w:t>Hankyoreh</w:t>
      </w:r>
      <w:proofErr w:type="spellEnd"/>
      <w:r w:rsidRPr="00416AB0">
        <w:rPr>
          <w:sz w:val="16"/>
        </w:rPr>
        <w:t xml:space="preserve"> encapsulated it, is that in insisting earlier this year on an unusually short-term burden-sharing deal, the </w:t>
      </w:r>
      <w:r w:rsidRPr="00416AB0">
        <w:rPr>
          <w:rStyle w:val="StyleUnderline"/>
        </w:rPr>
        <w:t>Trump administration was “trying to buy time” to develop “a sweeping strategy of readjusting the framework of defense-cost sharing by American allies around the world.”</w:t>
      </w:r>
      <w:r>
        <w:rPr>
          <w:rStyle w:val="StyleUnderline"/>
        </w:rPr>
        <w:t xml:space="preserve"> </w:t>
      </w:r>
      <w:r w:rsidRPr="00416AB0">
        <w:rPr>
          <w:sz w:val="16"/>
        </w:rPr>
        <w:t>Asked whether the Trump administration is indeed conducting a systematic review of its military burden-sharing arrangements, the National Security Council spokesperson Garrett Marquis declined to comment on “</w:t>
      </w:r>
      <w:r w:rsidRPr="00416AB0">
        <w:rPr>
          <w:rStyle w:val="StyleUnderline"/>
        </w:rPr>
        <w:t>any ongoing deliberations regarding specific ideas” about how to get “allies to increase their investment in our collective defense and ensure fairer burden-sharing.”</w:t>
      </w:r>
      <w:r>
        <w:rPr>
          <w:rStyle w:val="StyleUnderline"/>
        </w:rPr>
        <w:t xml:space="preserve"> </w:t>
      </w:r>
      <w:r w:rsidRPr="00416AB0">
        <w:rPr>
          <w:sz w:val="16"/>
        </w:rPr>
        <w:t>In March Bloomberg reported on one of the ideas that might be under deliberation: asking Germany, Japan, South Korea, and other countries to pay the full expense of maintaining American soldiers on their soil plus a 50 percent premium, a formula known as “Cost Plus 50” that the president initially pursued during the most recent round of talks with Seoul. Bloomberg noted that the plan might feature new cost categories, such as host nations covering the salaries of U.S. troops. Cost Plus 50, which would require South Korea to pay at least three times what it is now, is “unthinkable,” Lee Soo-</w:t>
      </w:r>
      <w:proofErr w:type="spellStart"/>
      <w:r w:rsidRPr="00416AB0">
        <w:rPr>
          <w:sz w:val="16"/>
        </w:rPr>
        <w:t>hyuck</w:t>
      </w:r>
      <w:proofErr w:type="spellEnd"/>
      <w:r w:rsidRPr="00416AB0">
        <w:rPr>
          <w:sz w:val="16"/>
        </w:rPr>
        <w:t xml:space="preserve">, a lawmaker with the governing liberal party and a member of the National Assembly’s Foreign Affairs and Unification Committee, told me in April, just days after the National Assembly ratified the one-year cost-sharing agreement. (The legislature would need to approve any future deals with the United States as well.) For now, South Korean officials are taking solace in the denials of such a plan by Acting Defense Secretary Patrick Shanahan and the absence of any formal U.S. request for such an amount. “We get a lot of indicators” that American negotiators won’t be asking South Korea to pay full cost plus a premium, said a senior South Korean official who met with U.S. officials in Washington, D.C. this spring and spoke about the consultations on condition of anonymity. Noting that he’d heard Cost Plus 50 was “fake news,” Moon, the National Assembly speaker and a member of the president’s party, nevertheless warned that if the Trump administration pressures South Korea to pay the full cost of U.S. troops stationed in the country, the Korean people might think, “‘U.S. troops are just mercenaries hired by the Korean government and they are here just to make money,’” which could turn public opinion against the United States. Multiple South Korean officials whom I spoke with, in fact, expressed concern that Trump’s transactional approach to the alliance could stoke anti-Americanism. Eighty percent of South Koreans had a favorable view of the United States as of 2018, one of the highest levels of favorability among countries surveyed by the Pew Research Center. Confidence in the U.S. president, however, has declined from a high of 88 percent under Barack Obama to 44 percent under Trump. Heading to the office of the National Assembly member Won </w:t>
      </w:r>
      <w:proofErr w:type="spellStart"/>
      <w:r w:rsidRPr="00416AB0">
        <w:rPr>
          <w:sz w:val="16"/>
        </w:rPr>
        <w:t>Yoo-chul</w:t>
      </w:r>
      <w:proofErr w:type="spellEnd"/>
      <w:r w:rsidRPr="00416AB0">
        <w:rPr>
          <w:sz w:val="16"/>
        </w:rPr>
        <w:t xml:space="preserve">, a top voice on national security with the main opposition conservative party, I expected to find someone who would downplay the burden-sharing tensions as mere haggling in a military partnership that must be upheld at any cost. Won is a hard-liner on North Korea—a proponent of redeploying American tactical nuclear weapons to South Korea. He’s also an advocate of sticking with the U.S. alliance despite pressure from China, once staging a one-man protest outside the Chinese embassy in Seoul when Beijing retaliated economically against South Korea for deploying an American missile-defense system. His constituency includes the U.S. Air Force’s </w:t>
      </w:r>
      <w:proofErr w:type="spellStart"/>
      <w:r w:rsidRPr="00416AB0">
        <w:rPr>
          <w:sz w:val="16"/>
        </w:rPr>
        <w:t>Osan</w:t>
      </w:r>
      <w:proofErr w:type="spellEnd"/>
      <w:r w:rsidRPr="00416AB0">
        <w:rPr>
          <w:sz w:val="16"/>
        </w:rPr>
        <w:t xml:space="preserve"> Air Base. Yet Won told me through an interpreter that given Trump’s burden-sharing stance, </w:t>
      </w:r>
      <w:r w:rsidRPr="00416AB0">
        <w:rPr>
          <w:rStyle w:val="StyleUnderline"/>
        </w:rPr>
        <w:t>diplomatic overtures to Kim Jong Un, and suspension of major U.S.–South Korea military exercises, he is “very concerned” about the U.S. alliance for the first time in his two decades of service in the National Assembly.</w:t>
      </w:r>
      <w:r w:rsidRPr="00416AB0">
        <w:rPr>
          <w:sz w:val="16"/>
        </w:rPr>
        <w:t xml:space="preserve"> Won referenced reports from South Korean officials that during the last round of talks, </w:t>
      </w:r>
      <w:r w:rsidRPr="00416AB0">
        <w:rPr>
          <w:rStyle w:val="StyleUnderline"/>
        </w:rPr>
        <w:t>American officials had asked Seoul to help cover additional expenses such as the cost of deploying U.S. nuclear-capable military assets near the peninsula.</w:t>
      </w:r>
      <w:r w:rsidRPr="00416AB0">
        <w:rPr>
          <w:sz w:val="16"/>
        </w:rPr>
        <w:t xml:space="preserve"> (South Korea declined to assume the new expense, for the time being.) He also feared that in nuclear talks between the United States and North Korea, Trump and Kim would have “mutual interests” in reducing the U.S. troop presence on the peninsula. </w:t>
      </w:r>
      <w:r w:rsidRPr="00416AB0">
        <w:rPr>
          <w:rStyle w:val="StyleUnderline"/>
        </w:rPr>
        <w:t>“Unreasonable American demands make the South Korean public question”</w:t>
      </w:r>
      <w:r w:rsidRPr="00416AB0">
        <w:rPr>
          <w:sz w:val="16"/>
        </w:rPr>
        <w:t xml:space="preserve"> the rationale for sustaining the alliance in the first place, Won explained, leaving him and other politicians who prioritize the partnership with the United States in a “very difficult position.” (Such requests would likely trigger similar debates in Germany and Japan, where larger segments of the population than in South Korea are already critical of the military alliance with the United States.) Invoking a Korean proverb, </w:t>
      </w:r>
      <w:proofErr w:type="gramStart"/>
      <w:r w:rsidRPr="00416AB0">
        <w:rPr>
          <w:sz w:val="16"/>
        </w:rPr>
        <w:t>Won</w:t>
      </w:r>
      <w:proofErr w:type="gramEnd"/>
      <w:r w:rsidRPr="00416AB0">
        <w:rPr>
          <w:sz w:val="16"/>
        </w:rPr>
        <w:t xml:space="preserve"> suggested that the hundreds of millions or perhaps several billions of dollars in dispute between the two countries was pocket change relative to the value of the alliance. “Don’t lose big over a desire for a small thing,” he warned the Trump administration. Ever since Dwight Eisenhower called in 1952 for U.S. troops to remain in Europe for only 10 years, lest partners become “flabby dependents,” U.S. presidents have been prodding allies to assume more responsibility for their own defense. Well before Trump’s “We are getting ripped! We’re defending the world” came Eisenhower’s “We cannot be a modern Rome guarding the far frontiers with our legions.” Richard Nixon sought to shift burdens to allies at the end of the Vietnam War, and George H. W. Bush tried to do the same as the Cold War wound down. John F. Kennedy and Lyndon B. Johnson, in Trumpian fashion, used the threat of U.S. troop withdrawals as leverage to attain economic concessions from NATO states. Barack Obama complained that his ranks were rife with “free riders.” The question “Why should the United States, with its huge deficits, keep paying to protect a country whose surpluses pile up by the </w:t>
      </w:r>
      <w:proofErr w:type="gramStart"/>
      <w:r w:rsidRPr="00416AB0">
        <w:rPr>
          <w:sz w:val="16"/>
        </w:rPr>
        <w:t>day?,</w:t>
      </w:r>
      <w:proofErr w:type="gramEnd"/>
      <w:r w:rsidRPr="00416AB0">
        <w:rPr>
          <w:sz w:val="16"/>
        </w:rPr>
        <w:t xml:space="preserve">” which could easily appear in The Atlantic’s pages today, actually comes from an article by my colleague James Fallows that described the prevailing view of Japan in Washington, D.C., circa 1989. </w:t>
      </w:r>
      <w:r w:rsidRPr="00416AB0">
        <w:rPr>
          <w:rStyle w:val="StyleUnderline"/>
        </w:rPr>
        <w:t>U.S. investments in its alliance system, moreover, have always been predicated more on unsentimental self-interest than selfless devotion to the values it shares with its partners.</w:t>
      </w:r>
      <w:r w:rsidRPr="00416AB0">
        <w:rPr>
          <w:sz w:val="16"/>
        </w:rPr>
        <w:t xml:space="preserve"> The foundation of U.S. foreign policy, Eisenhower argued, was securing access to raw materials and lucrative foreign markets. U.S. leaders have repeatedly consented to take on a greater share of the military burden of alliances than their allies, however grudgingly, in part because that has allowed them to retain some measure of control over those countries. Trump, however, has gone much further than previous presidents. He frequently states that prosperous U.S. allies pose a greater threat to the nation’s interests than some of its adversaries, because they have sapped the United States of its strength by extracting security obligations and free-trade deals. Which is why Trump claimed at his Florida rally that America’s “rich as hell” military partner “doesn’t like us too much.” He rarely mentions the ways in which America’s collective-security networks have accrued to its advantage, such as when NATO members came to the defense of the United States after the 9/11 attacks. Nor does he pay heed to evidence that the country’s security commitments are a net benefit for the U.S. economy. </w:t>
      </w:r>
      <w:r w:rsidRPr="00416AB0">
        <w:rPr>
          <w:rStyle w:val="StyleUnderline"/>
        </w:rPr>
        <w:t>It’s not that Trump wants partners to merely invest more in a mutually beneficial alliance with the U.S. It’s that he wants these partners to pay a lot because he believes that otherwise the United States gets little out of the relationship. Money was once the sideshow. Now it’s the main show.</w:t>
      </w:r>
      <w:r>
        <w:rPr>
          <w:rStyle w:val="StyleUnderline"/>
        </w:rPr>
        <w:t xml:space="preserve"> </w:t>
      </w:r>
      <w:r w:rsidRPr="00416AB0">
        <w:rPr>
          <w:sz w:val="16"/>
        </w:rPr>
        <w:t xml:space="preserve">Among the challenges of this approach is that it’s difficult to develop a methodology for calculating both sides’ costs. The Pentagon estimates that it currently spends more than $20 billion a year on its overseas military presence—mostly in Germany, Japan, and South Korea, but also in nations as disparate as Australia, Italy, Kuwait, and Djibouti—and allies defray the cost in different ways and to different degrees. How, for example, should a country’s purchases of U.S. weapons factor into the equation? If, moreover, Trump turns these calculations into steep financial demands, </w:t>
      </w:r>
      <w:r w:rsidRPr="00416AB0">
        <w:rPr>
          <w:rStyle w:val="StyleUnderline"/>
        </w:rPr>
        <w:t>allies will push back by arguing that the overseas troop presence serves U.S. interests as well as their own. In South Korea and Japan, for instance, one of the roles of American troops is to keep China in check and maintain stability in one of the most vibrant and volatile parts of the world</w:t>
      </w:r>
      <w:r w:rsidRPr="00416AB0">
        <w:rPr>
          <w:sz w:val="16"/>
        </w:rPr>
        <w:t>. U.S. Africa Command is headquartered in Germany, as is a medical center that has provided emergency care to U.S. soldiers wounded in Iraq and Afghanistan. Germany helps bear the expense of stationing more than 30,000 American troops in the country through in-kind contributions such as land and infrastructure. In an interview in January, German Ambassador Emily Haber cited the example of a road built for the U.S. military that also benefits Germans to illustrate how hard quantifying the cost of the setup can be. When it comes to how Germany can better share the burdens of their military alliance, Haber told me, the U.S. Defense Department has been concentrating on the country’s efforts to improve its military readiness. But the focus from elsewhere in the Trump administration has been “numbers. Only numbers.” In fixating on numbers and dramatically rethinking America’s military footprint abroad, it’s possible Trump will succeed in obtaining more money from resistant allies than his predecessors did. But “the concern about the Trump presidency is that he’s destabilizing the liberal international order and making us question whether the U.S. will be here for a long time,” says Park Cheol-</w:t>
      </w:r>
      <w:proofErr w:type="spellStart"/>
      <w:r w:rsidRPr="00416AB0">
        <w:rPr>
          <w:sz w:val="16"/>
        </w:rPr>
        <w:t>hee</w:t>
      </w:r>
      <w:proofErr w:type="spellEnd"/>
      <w:r w:rsidRPr="00416AB0">
        <w:rPr>
          <w:sz w:val="16"/>
        </w:rPr>
        <w:t>, an East Asia scholar at Seoul National University. “We question, question, question.” Hence why there has recently been a flurry of bipartisan activity in the U.S. Congress to construct various (not insurmountable) hurdles to Trump exiting NATO and pulling U.S. troops out of several countries, including South Korea. The U.S. president could scale down the American military presence in South Korea not just if cost-sharing talks go awry, but also as part of a peace deal should North Korea ever agree to give up its nuclear weapons. For now, however, the South Korean government welcomes Trump’s diplomacy with Kim. “In Korea people say—I’m just quoting from people—that ‘President Trump is both a blessing and a curse,’” observed Moon Chung-in, a foreign-policy adviser to South Korea’s president who said he was speaking in his unofficial capacity as a university professor. He’s “a blessing for the North Korea nuclear issue because he wants a negotiated settlement,” explained Moon, one of the intellectual architects of the current president’s policy of engagement with Pyongyang. “But he’s a curse for defense-cost sharing and the future of the R.O.K.-U.S. alliance.” One rainy day in Seoul this spring, I came across a group that remained singularly upbeat about Trump’s commitment to the military partnership. Right-wing activists who lionize the impeached conservative president Park Geun-hye had gathered for their weekly protest at the gate of a 17th-century palace downtown. Dozens of mostly older Koreans sat on stools, sipping ginseng tea and listening to an impassioned speaker on a stage draped with images of Park and Trump and a stark message to the South Korean president: “</w:t>
      </w:r>
      <w:r w:rsidRPr="00416AB0">
        <w:rPr>
          <w:rStyle w:val="StyleUnderline"/>
        </w:rPr>
        <w:t>You are destroying the US-KOREA Alliance, our right for survival.”</w:t>
      </w:r>
      <w:r>
        <w:rPr>
          <w:rStyle w:val="StyleUnderline"/>
        </w:rPr>
        <w:t xml:space="preserve"> </w:t>
      </w:r>
      <w:r w:rsidRPr="00416AB0">
        <w:rPr>
          <w:sz w:val="16"/>
        </w:rPr>
        <w:t>A man sporting a sticker of linked South Korean and American flags on his cheek strode up to me. “</w:t>
      </w:r>
      <w:r w:rsidRPr="00416AB0">
        <w:rPr>
          <w:rStyle w:val="StyleUnderline"/>
        </w:rPr>
        <w:t>We love U.S.A. and Mr. Trump,”</w:t>
      </w:r>
      <w:r w:rsidRPr="00416AB0">
        <w:rPr>
          <w:sz w:val="16"/>
        </w:rPr>
        <w:t xml:space="preserve"> he declared, denouncing the “leftists” in the ruling party who he claimed want the “Yankees [to] go home.” </w:t>
      </w:r>
      <w:r w:rsidRPr="00416AB0">
        <w:rPr>
          <w:rStyle w:val="StyleUnderline"/>
        </w:rPr>
        <w:t xml:space="preserve">American soldiers “help us, </w:t>
      </w:r>
      <w:r w:rsidRPr="00416AB0">
        <w:rPr>
          <w:rStyle w:val="Emphasis"/>
        </w:rPr>
        <w:t>so we have to pay</w:t>
      </w:r>
      <w:r w:rsidRPr="00416AB0">
        <w:rPr>
          <w:rStyle w:val="StyleUnderline"/>
        </w:rPr>
        <w:t xml:space="preserve"> some [more] </w:t>
      </w:r>
      <w:r w:rsidRPr="00416AB0">
        <w:rPr>
          <w:rStyle w:val="Emphasis"/>
        </w:rPr>
        <w:t>money</w:t>
      </w:r>
      <w:r w:rsidRPr="00416AB0">
        <w:rPr>
          <w:sz w:val="16"/>
        </w:rPr>
        <w:t xml:space="preserve">,” he told me. When I asked whether he was worried about the American president removing U.S. troops from the peninsula over a financial dispute, the man paused, shot me a perplexed look, and then grinned. “Anyway,” he said, “we love U.S.A. and Mr. Trump.” </w:t>
      </w:r>
    </w:p>
    <w:p w:rsidR="00030833" w:rsidRDefault="00030833" w:rsidP="00030833">
      <w:pPr>
        <w:rPr>
          <w:rFonts w:asciiTheme="minorHAnsi" w:hAnsiTheme="minorHAnsi" w:cstheme="minorBidi"/>
        </w:rPr>
      </w:pPr>
    </w:p>
    <w:p w:rsidR="00AC1C49" w:rsidRPr="000939CA" w:rsidRDefault="00AC1C49" w:rsidP="00AC1C49">
      <w:pPr>
        <w:pStyle w:val="Heading4"/>
      </w:pPr>
      <w:r>
        <w:t>Strong south Korean DIB k2 deter Chinese aggression and regional dominance</w:t>
      </w:r>
    </w:p>
    <w:p w:rsidR="00AC1C49" w:rsidRPr="000939CA" w:rsidRDefault="00AC1C49" w:rsidP="00AC1C49">
      <w:r w:rsidRPr="000939CA">
        <w:rPr>
          <w:rStyle w:val="Style13ptBold"/>
        </w:rPr>
        <w:t>Chang 19</w:t>
      </w:r>
      <w:r>
        <w:t xml:space="preserve"> - M.B.A. from Duke University and M.A. and B.A. from the University of Pennsylvania. Senior fellow at the Foreign Policy Research Institute. He is also the Chief Strategy Officer of </w:t>
      </w:r>
      <w:proofErr w:type="spellStart"/>
      <w:r>
        <w:t>DecisionQ</w:t>
      </w:r>
      <w:proofErr w:type="spellEnd"/>
      <w:r>
        <w:t>, a predictive analytics company in the national security and healthcare industries.  (Felix K., "The Rise of South Korea’s Defense Industry and Its Impact on South Korean Foreign Relations", https://www.fpri.org/article/2019/04/the-rise-of-south-koreas-defense-industry-and-its-impact-on-south-korean-foreign-relations/, A$)</w:t>
      </w:r>
    </w:p>
    <w:p w:rsidR="00AC1C49" w:rsidRPr="000939CA" w:rsidRDefault="00AC1C49" w:rsidP="00AC1C49">
      <w:pPr>
        <w:rPr>
          <w:rStyle w:val="Emphasis"/>
        </w:rPr>
      </w:pPr>
      <w:r w:rsidRPr="000939CA">
        <w:rPr>
          <w:rStyle w:val="StyleUnderline"/>
        </w:rPr>
        <w:t>South Korean foreign policy has understandably been focused on deterring acts of aggression by North Korea for the last 66 years</w:t>
      </w:r>
      <w:r w:rsidRPr="000939CA">
        <w:rPr>
          <w:rStyle w:val="StyleUnderline"/>
          <w:sz w:val="16"/>
          <w:u w:val="none"/>
        </w:rPr>
        <w:t xml:space="preserve">. After all, the two Korean neighbors are technically still at war, though an armistice halted the major fighting between them in 1953. </w:t>
      </w:r>
      <w:r w:rsidRPr="000939CA">
        <w:rPr>
          <w:rStyle w:val="StyleUnderline"/>
        </w:rPr>
        <w:t>But if South Korea’s decade-long ambition to turn its defense industry into an export powerhouse is fully realized, a new set of foreign policy challenges could be thrust upon Seoul as other countries, particularly China, may come to see South Korean arms exports as running counter to their national interests</w:t>
      </w:r>
      <w:r w:rsidRPr="000939CA">
        <w:rPr>
          <w:rStyle w:val="StyleUnderline"/>
          <w:sz w:val="16"/>
          <w:u w:val="none"/>
        </w:rPr>
        <w:t xml:space="preserve">. Already, the </w:t>
      </w:r>
      <w:r w:rsidRPr="000939CA">
        <w:rPr>
          <w:rStyle w:val="StyleUnderline"/>
        </w:rPr>
        <w:t>South Korean defense industry’s latest sales of fighters and frigates have turned heads.</w:t>
      </w:r>
      <w:r>
        <w:rPr>
          <w:rStyle w:val="StyleUnderline"/>
        </w:rPr>
        <w:t xml:space="preserve"> </w:t>
      </w:r>
      <w:r w:rsidRPr="000939CA">
        <w:rPr>
          <w:rStyle w:val="StyleUnderline"/>
          <w:sz w:val="16"/>
          <w:u w:val="none"/>
        </w:rPr>
        <w:t xml:space="preserve">Right Reform at the Right Time To be sure, </w:t>
      </w:r>
      <w:r w:rsidRPr="000939CA">
        <w:rPr>
          <w:rStyle w:val="StyleUnderline"/>
        </w:rPr>
        <w:t>the recent success of South Korea’s defense companies did not happen overnight</w:t>
      </w:r>
      <w:r w:rsidRPr="000939CA">
        <w:rPr>
          <w:rStyle w:val="StyleUnderline"/>
          <w:sz w:val="16"/>
          <w:u w:val="none"/>
        </w:rPr>
        <w:t xml:space="preserve">. Their initial efforts to export high-tech defense products fared poorly. Most notably, Korea Aerospace Industries’ attempts to sell its T-50 jet trainers to Singapore and the United Arab Emirates failed in 2010. In the wake of such failures, </w:t>
      </w:r>
      <w:r w:rsidRPr="000939CA">
        <w:rPr>
          <w:sz w:val="16"/>
        </w:rPr>
        <w:t>Seoul implemented wide-ranging reforms to improve its defense industry’s competitiveness</w:t>
      </w:r>
      <w:r w:rsidRPr="000939CA">
        <w:rPr>
          <w:rStyle w:val="StyleUnderline"/>
          <w:sz w:val="16"/>
          <w:u w:val="none"/>
        </w:rPr>
        <w:t xml:space="preserve">. It eased the defense offset requirements on foreign companies, promoted greater competition among South Korea’s chaebols, and nurtured small- and mid-sized defense companies that could efficiently produce the components for combat systems.[1] In the following years, South Korea’s reforms enabled not only its large defense integrators to lower their prices, but also its smaller companies to enter global defense supply chains. </w:t>
      </w:r>
      <w:r w:rsidRPr="000939CA">
        <w:rPr>
          <w:rStyle w:val="StyleUnderline"/>
        </w:rPr>
        <w:t>Equally important to the success of the South Korean defense industry has been its technical ability to manufacture sophisticated military hardware.</w:t>
      </w:r>
      <w:r w:rsidRPr="000939CA">
        <w:rPr>
          <w:rStyle w:val="StyleUnderline"/>
          <w:sz w:val="16"/>
          <w:u w:val="none"/>
        </w:rPr>
        <w:t xml:space="preserve"> Remarkably, it has been able to do so in not just one, but across three domains: land, sea, and air. In the past, only big countries with deep pockets, like China, Russia, and the United States, had the resources to do that. Of course, South Korea’s ability did not sprout by chance. For years, South Korea has spent more on research and development as a percentage of its GDP than any other country in the world except Israel. Still, </w:t>
      </w:r>
      <w:r w:rsidRPr="000939CA">
        <w:rPr>
          <w:rStyle w:val="StyleUnderline"/>
        </w:rPr>
        <w:t>South Korea’s defense industry owes some of its success to good timing</w:t>
      </w:r>
      <w:r w:rsidRPr="000939CA">
        <w:rPr>
          <w:rStyle w:val="StyleUnderline"/>
          <w:sz w:val="16"/>
          <w:u w:val="none"/>
        </w:rPr>
        <w:t xml:space="preserve">. By the late 2010s, </w:t>
      </w:r>
      <w:r w:rsidRPr="000939CA">
        <w:rPr>
          <w:rStyle w:val="StyleUnderline"/>
        </w:rPr>
        <w:t>the world had become more unpredictable with the rise of China, resurgence of Russia, and retrenchment of the United States. As a result, countries from Southeast Asia to Eastern Europe have sought to strengthen and, in a few cases, entirely rebuild their military capabilities</w:t>
      </w:r>
      <w:r w:rsidRPr="000939CA">
        <w:rPr>
          <w:rStyle w:val="StyleUnderline"/>
          <w:sz w:val="16"/>
          <w:u w:val="none"/>
        </w:rPr>
        <w:t xml:space="preserve">. </w:t>
      </w:r>
      <w:r w:rsidRPr="000939CA">
        <w:rPr>
          <w:rStyle w:val="StyleUnderline"/>
        </w:rPr>
        <w:t>Seoul’s timely reform of its defense industry positioned it well to capitalize on that new demand.</w:t>
      </w:r>
      <w:r>
        <w:rPr>
          <w:rStyle w:val="StyleUnderline"/>
        </w:rPr>
        <w:t xml:space="preserve"> </w:t>
      </w:r>
      <w:r w:rsidRPr="000939CA">
        <w:rPr>
          <w:rStyle w:val="StyleUnderline"/>
          <w:sz w:val="16"/>
          <w:u w:val="none"/>
        </w:rPr>
        <w:t xml:space="preserve">Hanwha Land Systems won notable contracts for its K9 155-mm self-propelled howitzers from Estonia, Finland, and Norway. Daewoo Shipbuilding and Marine Engineering sold six Chang Bogo-class diesel-electric attack submarines to Indonesia. Hyundai Heavy Industries sold two Jose Rizal-class frigates to the Philippines. And Korea Aerospace Industries was eventually successful in selling not only its T-50 jet trainers to Indonesia, Iraq, and Thailand, but also its FA-50 fighters (the combat variant of the T-50) to the Philippines. Meanwhile, Oman and Poland have begun to evaluate Hyundai </w:t>
      </w:r>
      <w:proofErr w:type="spellStart"/>
      <w:r w:rsidRPr="000939CA">
        <w:rPr>
          <w:rStyle w:val="StyleUnderline"/>
          <w:sz w:val="16"/>
          <w:u w:val="none"/>
        </w:rPr>
        <w:t>Rotem’s</w:t>
      </w:r>
      <w:proofErr w:type="spellEnd"/>
      <w:r w:rsidRPr="000939CA">
        <w:rPr>
          <w:rStyle w:val="StyleUnderline"/>
          <w:sz w:val="16"/>
          <w:u w:val="none"/>
        </w:rPr>
        <w:t xml:space="preserve"> K2 tanks for their armies. No doubt, the South Korean defense industry’s close collaboration with Western defense firms has helped immensely. For example, the K9 is based on the design of the American M109A2 155-mm self-propelled howitzer. The Chang Bogo class is based on the design of the German Type 209 diesel-electric attack submarine. And the FA-50 is based on the design of the American F-16 fighter. Nonetheless, South Korean defense products have come a long way. They are now both technologically and price competitive. As such, they hold great appeal to countries in need of advanced combat systems. Drawing China’s Ire </w:t>
      </w:r>
      <w:r w:rsidRPr="000939CA">
        <w:rPr>
          <w:rStyle w:val="StyleUnderline"/>
        </w:rPr>
        <w:t>Clearly, the concern that has driven several Asian countries to seek those combat systems is China</w:t>
      </w:r>
      <w:r w:rsidRPr="000939CA">
        <w:rPr>
          <w:rStyle w:val="StyleUnderline"/>
          <w:sz w:val="16"/>
          <w:u w:val="none"/>
        </w:rPr>
        <w:t xml:space="preserve">. </w:t>
      </w:r>
      <w:r w:rsidRPr="000939CA">
        <w:rPr>
          <w:rStyle w:val="StyleUnderline"/>
        </w:rPr>
        <w:t>While most had once regarded China’s rise as benign, many have grown wary of the country as Chinese behavior has become more truculent</w:t>
      </w:r>
      <w:r w:rsidRPr="000939CA">
        <w:rPr>
          <w:rStyle w:val="StyleUnderline"/>
          <w:sz w:val="16"/>
          <w:u w:val="none"/>
        </w:rPr>
        <w:t xml:space="preserve">. In 2010, China’s then foreign minister amplified this unease by declaring at a regional forum that </w:t>
      </w:r>
      <w:r w:rsidRPr="000939CA">
        <w:rPr>
          <w:rStyle w:val="StyleUnderline"/>
        </w:rPr>
        <w:t xml:space="preserve">“China is a big country and other countries are small countries and that is just a fact”—intimating that China would get its way regardless of the interests of other countries. </w:t>
      </w:r>
      <w:r w:rsidRPr="000939CA">
        <w:rPr>
          <w:rStyle w:val="StyleUnderline"/>
          <w:sz w:val="16"/>
          <w:u w:val="none"/>
        </w:rPr>
        <w:t>But, in 2017, Seoul did not heed China’s objections to the American Terminal High Altitude Area Defense (</w:t>
      </w:r>
      <w:r w:rsidRPr="000939CA">
        <w:rPr>
          <w:rStyle w:val="StyleUnderline"/>
        </w:rPr>
        <w:t>THAAD) anti-missile system and allowed the United States to deploy it in South Korea. China was none too pleased, as it believed that THAAD could be used to not only track and target North Korean ballistic missiles, but also its own</w:t>
      </w:r>
      <w:r w:rsidRPr="000939CA">
        <w:rPr>
          <w:rStyle w:val="StyleUnderline"/>
          <w:sz w:val="16"/>
          <w:u w:val="none"/>
        </w:rPr>
        <w:t xml:space="preserve">. And so, China took a series of punitive actions against South Korea. China’s state-owned media urged Chinese consumers to boycott South Korean products. Then, China’s national tourism administration launched an unofficial campaign to stop Chinese tour groups from traveling to South Korea, costing the country an estimated $7 billion. </w:t>
      </w:r>
      <w:r w:rsidRPr="000939CA">
        <w:rPr>
          <w:rStyle w:val="StyleUnderline"/>
        </w:rPr>
        <w:t xml:space="preserve">China also intensified its harassment of South Korean firms. </w:t>
      </w:r>
      <w:proofErr w:type="gramStart"/>
      <w:r w:rsidRPr="000939CA">
        <w:rPr>
          <w:rStyle w:val="StyleUnderline"/>
          <w:sz w:val="16"/>
          <w:u w:val="none"/>
        </w:rPr>
        <w:t>In particular, Beijing</w:t>
      </w:r>
      <w:proofErr w:type="gramEnd"/>
      <w:r w:rsidRPr="000939CA">
        <w:rPr>
          <w:rStyle w:val="StyleUnderline"/>
          <w:sz w:val="16"/>
          <w:u w:val="none"/>
        </w:rPr>
        <w:t xml:space="preserve"> targeted the South Korean conglomerate Lotte, which provided the land for the THAAD deployment, by “</w:t>
      </w:r>
      <w:r w:rsidRPr="000939CA">
        <w:rPr>
          <w:rStyle w:val="StyleUnderline"/>
        </w:rPr>
        <w:t>fining it for its advertising practices and shutting down a large number of its supermarkets in China for fire regulation violations</w:t>
      </w:r>
      <w:r w:rsidRPr="000939CA">
        <w:rPr>
          <w:rStyle w:val="StyleUnderline"/>
          <w:sz w:val="16"/>
          <w:u w:val="none"/>
        </w:rPr>
        <w:t xml:space="preserve">.” Furthermore, China allowed its fishermen to more forcefully assert themselves in South Korean waters. In one incident, a group of 44 Chinese fishing boats surrounded a South Korean coast guard vessel, a tactic reminiscent of those used by Chinese fishing boats in the South China Sea. </w:t>
      </w:r>
      <w:r w:rsidRPr="000939CA">
        <w:rPr>
          <w:rStyle w:val="StyleUnderline"/>
        </w:rPr>
        <w:t>In the future</w:t>
      </w:r>
      <w:r w:rsidRPr="000939CA">
        <w:rPr>
          <w:rStyle w:val="Heading4Char"/>
        </w:rPr>
        <w:t xml:space="preserve">, </w:t>
      </w:r>
      <w:r w:rsidRPr="0093087B">
        <w:rPr>
          <w:rStyle w:val="Emphasis"/>
        </w:rPr>
        <w:t>should South Korean arms exports</w:t>
      </w:r>
      <w:r w:rsidRPr="000939CA">
        <w:rPr>
          <w:rStyle w:val="StyleUnderline"/>
        </w:rPr>
        <w:t xml:space="preserve"> of submarines and combat aircraft to Southeast Asia </w:t>
      </w:r>
      <w:r w:rsidRPr="0093087B">
        <w:rPr>
          <w:rStyle w:val="Emphasis"/>
        </w:rPr>
        <w:t>gain momentum, they could make China’s pursuit of its “core interests” in the region more difficult</w:t>
      </w:r>
      <w:r w:rsidRPr="000939CA">
        <w:rPr>
          <w:rStyle w:val="StyleUnderline"/>
          <w:sz w:val="16"/>
          <w:u w:val="none"/>
        </w:rPr>
        <w:t xml:space="preserve">. Arming themselves with advanced Western-compatible combat systems would </w:t>
      </w:r>
      <w:r w:rsidRPr="000939CA">
        <w:rPr>
          <w:rStyle w:val="StyleUnderline"/>
        </w:rPr>
        <w:t xml:space="preserve">enable Southeast Asian countries to not only improve their ability to deter China, but also give them the option to more closely cooperate with American and Japanese forces to constrain China. </w:t>
      </w:r>
      <w:r w:rsidRPr="000939CA">
        <w:rPr>
          <w:rStyle w:val="Emphasis"/>
        </w:rPr>
        <w:t>That has the potential to irritate China to an even greater extent than the THAAD deployment.</w:t>
      </w:r>
    </w:p>
    <w:p w:rsidR="00AC1C49" w:rsidRDefault="00AC1C49" w:rsidP="00AC1C49">
      <w:pPr>
        <w:rPr>
          <w:rStyle w:val="Emphasis"/>
          <w:b w:val="0"/>
          <w:bCs/>
          <w:u w:val="none"/>
        </w:rPr>
      </w:pPr>
    </w:p>
    <w:p w:rsidR="00AC1C49" w:rsidRPr="00626AEA" w:rsidRDefault="00AC1C49" w:rsidP="00AC1C49">
      <w:pPr>
        <w:pStyle w:val="Heading4"/>
        <w:rPr>
          <w:u w:val="single"/>
        </w:rPr>
      </w:pPr>
      <w:r>
        <w:t xml:space="preserve">Deterring Chinese aggression and leadership ambitions is the only way to prevent </w:t>
      </w:r>
      <w:r w:rsidRPr="00626AEA">
        <w:rPr>
          <w:u w:val="single"/>
        </w:rPr>
        <w:t>global war</w:t>
      </w:r>
    </w:p>
    <w:p w:rsidR="00AC1C49" w:rsidRPr="00626AEA" w:rsidRDefault="00AC1C49" w:rsidP="00AC1C49">
      <w:pPr>
        <w:rPr>
          <w:rStyle w:val="Emphasis"/>
          <w:b w:val="0"/>
          <w:bCs/>
          <w:u w:val="none"/>
        </w:rPr>
      </w:pPr>
      <w:proofErr w:type="spellStart"/>
      <w:r w:rsidRPr="00626AEA">
        <w:rPr>
          <w:rStyle w:val="Style13ptBold"/>
        </w:rPr>
        <w:t>Rogin</w:t>
      </w:r>
      <w:proofErr w:type="spellEnd"/>
      <w:r w:rsidRPr="00626AEA">
        <w:rPr>
          <w:rStyle w:val="Style13ptBold"/>
        </w:rPr>
        <w:t xml:space="preserve"> </w:t>
      </w:r>
      <w:r>
        <w:rPr>
          <w:rStyle w:val="Style13ptBold"/>
        </w:rPr>
        <w:t>6/6</w:t>
      </w:r>
      <w:r w:rsidRPr="00626AEA">
        <w:rPr>
          <w:rStyle w:val="Emphasis"/>
          <w:b w:val="0"/>
          <w:bCs/>
          <w:u w:val="none"/>
        </w:rPr>
        <w:t xml:space="preserve"> -</w:t>
      </w:r>
      <w:r>
        <w:rPr>
          <w:rStyle w:val="Emphasis"/>
          <w:b w:val="0"/>
          <w:bCs/>
          <w:u w:val="none"/>
        </w:rPr>
        <w:t xml:space="preserve"> George Washington University, BA in International Affairs 2001; Sophia University, Tokyo.  Columnist for the Global Opinions section of the Washington Post and a political analyst with CNN. </w:t>
      </w:r>
      <w:r w:rsidRPr="00626AEA">
        <w:rPr>
          <w:rStyle w:val="Emphasis"/>
          <w:b w:val="0"/>
          <w:bCs/>
          <w:u w:val="none"/>
        </w:rPr>
        <w:t xml:space="preserve">  (Josh, "Opinion", https://www.washingtonpost.com/opinions/global-opinions/to-avoid-conflict-the-united-states-must-deter-chinese-aggression/2019/06/06/400b8ef0-8899-11e9-98c1-e945ae5db8fb_story.html?noredirect=on&amp;amp;utm_term=.f27a3be7eca4, A$)</w:t>
      </w:r>
    </w:p>
    <w:p w:rsidR="00AC1C49" w:rsidRPr="00626AEA" w:rsidRDefault="00AC1C49" w:rsidP="00AC1C49">
      <w:pPr>
        <w:rPr>
          <w:rStyle w:val="Emphasis"/>
          <w:b w:val="0"/>
          <w:bCs/>
          <w:sz w:val="16"/>
          <w:u w:val="none"/>
        </w:rPr>
      </w:pPr>
      <w:r w:rsidRPr="00626AEA">
        <w:rPr>
          <w:rStyle w:val="Emphasis"/>
          <w:b w:val="0"/>
          <w:bCs/>
          <w:sz w:val="16"/>
          <w:u w:val="none"/>
        </w:rPr>
        <w:t xml:space="preserve">Despite what you may have read, </w:t>
      </w:r>
      <w:r w:rsidRPr="00626AEA">
        <w:rPr>
          <w:rStyle w:val="StyleUnderline"/>
        </w:rPr>
        <w:t>the United States’ strategy toward China does not entail launching another Cold War, imposing a zero-sum game or even winning a “clash of civilizations.”</w:t>
      </w:r>
      <w:r w:rsidRPr="00626AEA">
        <w:rPr>
          <w:rStyle w:val="Emphasis"/>
          <w:b w:val="0"/>
          <w:bCs/>
          <w:sz w:val="16"/>
          <w:u w:val="none"/>
        </w:rPr>
        <w:t xml:space="preserve"> In fact, the </w:t>
      </w:r>
      <w:r w:rsidRPr="00626AEA">
        <w:rPr>
          <w:rStyle w:val="StyleUnderline"/>
        </w:rPr>
        <w:t xml:space="preserve">entire objective of the Trump administration’s Asia approach is to </w:t>
      </w:r>
      <w:r w:rsidRPr="00626AEA">
        <w:rPr>
          <w:rStyle w:val="Emphasis"/>
        </w:rPr>
        <w:t>avoid outright conflict with China.</w:t>
      </w:r>
      <w:r w:rsidRPr="00626AEA">
        <w:rPr>
          <w:rStyle w:val="Emphasis"/>
          <w:b w:val="0"/>
          <w:bCs/>
          <w:sz w:val="16"/>
          <w:u w:val="none"/>
        </w:rPr>
        <w:t xml:space="preserve"> </w:t>
      </w:r>
      <w:r w:rsidRPr="00626AEA">
        <w:rPr>
          <w:rStyle w:val="StyleUnderline"/>
        </w:rPr>
        <w:t xml:space="preserve">But to do that, </w:t>
      </w:r>
      <w:r w:rsidRPr="00626AEA">
        <w:rPr>
          <w:rStyle w:val="Emphasis"/>
        </w:rPr>
        <w:t xml:space="preserve">Beijing must be deterred from </w:t>
      </w:r>
      <w:proofErr w:type="gramStart"/>
      <w:r w:rsidRPr="00626AEA">
        <w:rPr>
          <w:rStyle w:val="Emphasis"/>
        </w:rPr>
        <w:t>continuing on</w:t>
      </w:r>
      <w:proofErr w:type="gramEnd"/>
      <w:r w:rsidRPr="00626AEA">
        <w:rPr>
          <w:rStyle w:val="Emphasis"/>
        </w:rPr>
        <w:t xml:space="preserve"> its aggressive path.</w:t>
      </w:r>
      <w:r>
        <w:rPr>
          <w:rStyle w:val="Emphasis"/>
        </w:rPr>
        <w:t xml:space="preserve"> </w:t>
      </w:r>
      <w:r w:rsidRPr="00626AEA">
        <w:rPr>
          <w:rStyle w:val="StyleUnderline"/>
        </w:rPr>
        <w:t>The idea that the White House’s new approach to confront China’s economic aggression and military expansion represents a “Cold War mentality” is popular with pundits both in Washington and in Beijing</w:t>
      </w:r>
      <w:r w:rsidRPr="00626AEA">
        <w:rPr>
          <w:rStyle w:val="Emphasis"/>
          <w:b w:val="0"/>
          <w:bCs/>
          <w:sz w:val="16"/>
          <w:u w:val="none"/>
        </w:rPr>
        <w:t xml:space="preserve">. </w:t>
      </w:r>
      <w:r w:rsidRPr="00626AEA">
        <w:rPr>
          <w:rStyle w:val="StyleUnderline"/>
        </w:rPr>
        <w:t xml:space="preserve">But that accusation </w:t>
      </w:r>
      <w:r w:rsidRPr="00626AEA">
        <w:rPr>
          <w:rStyle w:val="Emphasis"/>
        </w:rPr>
        <w:t>misunderstands what the United States is trying to do with China</w:t>
      </w:r>
      <w:r w:rsidRPr="00626AEA">
        <w:rPr>
          <w:rStyle w:val="StyleUnderline"/>
        </w:rPr>
        <w:t>.</w:t>
      </w:r>
      <w:r w:rsidRPr="00626AEA">
        <w:rPr>
          <w:rStyle w:val="Emphasis"/>
          <w:b w:val="0"/>
          <w:bCs/>
          <w:sz w:val="16"/>
          <w:u w:val="none"/>
        </w:rPr>
        <w:t xml:space="preserve"> </w:t>
      </w:r>
      <w:r w:rsidRPr="00626AEA">
        <w:rPr>
          <w:rStyle w:val="StyleUnderline"/>
        </w:rPr>
        <w:t>It also mistakenly absolves Beijing for its malign actions, which the United States is trying to counter — or, better yet, prevent.</w:t>
      </w:r>
      <w:r>
        <w:rPr>
          <w:rStyle w:val="StyleUnderline"/>
        </w:rPr>
        <w:t xml:space="preserve"> </w:t>
      </w:r>
      <w:r w:rsidRPr="00626AEA">
        <w:rPr>
          <w:rStyle w:val="StyleUnderline"/>
        </w:rPr>
        <w:t>“A competitive strategy isn’t meant to take us to conflict</w:t>
      </w:r>
      <w:r w:rsidRPr="00626AEA">
        <w:rPr>
          <w:rStyle w:val="Emphasis"/>
          <w:b w:val="0"/>
          <w:bCs/>
          <w:sz w:val="16"/>
          <w:u w:val="none"/>
        </w:rPr>
        <w:t xml:space="preserve">,” Adm. Philip S. Davidson, the head of U.S. Indo-Pacific Command, told me during an interview last weekend at the Shangri-La Dialogue, a security conference in Singapore hosted by the International Institute for Strategic Studies. “A competitive strategy is defined as a </w:t>
      </w:r>
      <w:r w:rsidRPr="00626AEA">
        <w:rPr>
          <w:rStyle w:val="StyleUnderline"/>
        </w:rPr>
        <w:t>deterrence strategy, to prevent conflict going forward.”</w:t>
      </w:r>
      <w:r>
        <w:rPr>
          <w:rStyle w:val="StyleUnderline"/>
        </w:rPr>
        <w:t xml:space="preserve"> </w:t>
      </w:r>
      <w:r w:rsidRPr="00626AEA">
        <w:rPr>
          <w:rStyle w:val="StyleUnderline"/>
        </w:rPr>
        <w:t>The U.S. military is just one part of the government that is trying to reorient away from decades of focus on the Middle East and terrorism-related conflict to focus on the strategic competition with China.</w:t>
      </w:r>
      <w:r w:rsidRPr="00626AEA">
        <w:rPr>
          <w:rStyle w:val="Emphasis"/>
          <w:b w:val="0"/>
          <w:bCs/>
          <w:sz w:val="16"/>
          <w:u w:val="none"/>
        </w:rPr>
        <w:t xml:space="preserve"> </w:t>
      </w:r>
      <w:r w:rsidRPr="00626AEA">
        <w:rPr>
          <w:rStyle w:val="StyleUnderline"/>
        </w:rPr>
        <w:t xml:space="preserve">There’s a widespread recognition that </w:t>
      </w:r>
      <w:r w:rsidRPr="00626AEA">
        <w:rPr>
          <w:rStyle w:val="Emphasis"/>
        </w:rPr>
        <w:t>China is accelerating its efforts to expand its influence across its region and around the world.</w:t>
      </w:r>
      <w:r>
        <w:rPr>
          <w:rStyle w:val="Emphasis"/>
        </w:rPr>
        <w:t xml:space="preserve"> </w:t>
      </w:r>
      <w:r w:rsidRPr="00626AEA">
        <w:rPr>
          <w:rStyle w:val="Emphasis"/>
          <w:b w:val="0"/>
          <w:bCs/>
          <w:sz w:val="16"/>
          <w:u w:val="none"/>
        </w:rPr>
        <w:t xml:space="preserve">Davidson said the goal of U.S. military strategy in Asia is “to </w:t>
      </w:r>
      <w:r w:rsidRPr="00626AEA">
        <w:rPr>
          <w:rStyle w:val="StyleUnderline"/>
        </w:rPr>
        <w:t>dissuade China from pursuing their ambitions, which are centered on the first island chain in the near term but are much more broadly and globally ambitious in the long term.”</w:t>
      </w:r>
      <w:r>
        <w:rPr>
          <w:rStyle w:val="StyleUnderline"/>
        </w:rPr>
        <w:t xml:space="preserve"> </w:t>
      </w:r>
      <w:r w:rsidRPr="00626AEA">
        <w:rPr>
          <w:rStyle w:val="Emphasis"/>
          <w:b w:val="0"/>
          <w:bCs/>
          <w:sz w:val="16"/>
          <w:u w:val="none"/>
        </w:rPr>
        <w:t xml:space="preserve">There’s overwhelming evidence that </w:t>
      </w:r>
      <w:r w:rsidRPr="00626AEA">
        <w:rPr>
          <w:rStyle w:val="StyleUnderline"/>
        </w:rPr>
        <w:t>China’s military expansion is spreading well beyond Asia</w:t>
      </w:r>
      <w:r w:rsidRPr="00626AEA">
        <w:rPr>
          <w:rStyle w:val="Emphasis"/>
          <w:b w:val="0"/>
          <w:bCs/>
          <w:sz w:val="16"/>
          <w:u w:val="none"/>
        </w:rPr>
        <w:t xml:space="preserve">. Last weekend, the People’s Liberation Army </w:t>
      </w:r>
      <w:r w:rsidRPr="00626AEA">
        <w:rPr>
          <w:rStyle w:val="StyleUnderline"/>
        </w:rPr>
        <w:t>tested a new submarine-launched ballistic missile that drastically expands China’s worldwide nuclear capability</w:t>
      </w:r>
      <w:r w:rsidRPr="00626AEA">
        <w:rPr>
          <w:rStyle w:val="Emphasis"/>
          <w:b w:val="0"/>
          <w:bCs/>
          <w:sz w:val="16"/>
          <w:u w:val="none"/>
        </w:rPr>
        <w:t xml:space="preserve">. On Wednesday, Beijing announced it had launched a rocket bound for space from a ship for the first time. Chinese naval ships have visited more countries in the past 28 months than they did in the previous 28 years, Davidson said. At the Shangri-La Dialogue, Chinese Defense Minister Wei </w:t>
      </w:r>
      <w:proofErr w:type="spellStart"/>
      <w:r w:rsidRPr="00626AEA">
        <w:rPr>
          <w:rStyle w:val="Emphasis"/>
          <w:b w:val="0"/>
          <w:bCs/>
          <w:sz w:val="16"/>
          <w:u w:val="none"/>
        </w:rPr>
        <w:t>Fenghe</w:t>
      </w:r>
      <w:proofErr w:type="spellEnd"/>
      <w:r w:rsidRPr="00626AEA">
        <w:rPr>
          <w:rStyle w:val="Emphasis"/>
          <w:b w:val="0"/>
          <w:bCs/>
          <w:sz w:val="16"/>
          <w:u w:val="none"/>
        </w:rPr>
        <w:t xml:space="preserve"> defended Beijing’s militarization of artificial features in the South China Sea — which has broken a promise made by Chinese President Xi Jinping and flouted international law — as a response to U.S. aggression. Wei also criticized countries coming from “outside the region” to interfere in Asian security and stability, a comment clearly directed at the United States. Davidson said Wei’s remarks show that </w:t>
      </w:r>
      <w:r w:rsidRPr="00626AEA">
        <w:rPr>
          <w:rStyle w:val="StyleUnderline"/>
        </w:rPr>
        <w:t>China’s leaders are looking to overturn the “Free and Open Indo-Pacific” vision that underpins the current order in the region and replace it with their own</w:t>
      </w:r>
      <w:r w:rsidRPr="00626AEA">
        <w:rPr>
          <w:rStyle w:val="Emphasis"/>
          <w:b w:val="0"/>
          <w:bCs/>
          <w:sz w:val="16"/>
          <w:u w:val="none"/>
        </w:rPr>
        <w:t>. “</w:t>
      </w:r>
      <w:r w:rsidRPr="00626AEA">
        <w:rPr>
          <w:rStyle w:val="StyleUnderline"/>
        </w:rPr>
        <w:t>They’ve made quite plain that they would like to supplant the U.S.-led international order and lead one with Chinese characteristics,”</w:t>
      </w:r>
      <w:r w:rsidRPr="00626AEA">
        <w:rPr>
          <w:rStyle w:val="Emphasis"/>
          <w:b w:val="0"/>
          <w:bCs/>
          <w:sz w:val="16"/>
          <w:u w:val="none"/>
        </w:rPr>
        <w:t xml:space="preserve"> Davidson said. “When you think about that, </w:t>
      </w:r>
      <w:r w:rsidRPr="00626AEA">
        <w:rPr>
          <w:rStyle w:val="StyleUnderline"/>
        </w:rPr>
        <w:t>being led by a nation that has a closed and authoritarian internal order, it’s got to send a chill down everybody’s spine across the globe.”</w:t>
      </w:r>
      <w:r>
        <w:rPr>
          <w:rStyle w:val="StyleUnderline"/>
        </w:rPr>
        <w:t xml:space="preserve"> </w:t>
      </w:r>
      <w:r w:rsidRPr="00626AEA">
        <w:rPr>
          <w:rStyle w:val="StyleUnderline"/>
        </w:rPr>
        <w:t>That raises the crucial question of whether China can be deterred, and how</w:t>
      </w:r>
      <w:r w:rsidRPr="00626AEA">
        <w:rPr>
          <w:rStyle w:val="Emphasis"/>
          <w:b w:val="0"/>
          <w:bCs/>
          <w:sz w:val="16"/>
          <w:u w:val="none"/>
        </w:rPr>
        <w:t xml:space="preserve">. Davidson called for more investments in cyber defense, electronic warfare, long-range precision fire, and integrated air and missile defense. Congress also hasn’t funded several other items the U.S. military needs to counter China in the Pacific, including funding for troops, military construction and technology in the region, Davidson wrote in a letter to Congress in April. A new report by the Center for a New American Security warns that </w:t>
      </w:r>
      <w:r w:rsidRPr="00626AEA">
        <w:rPr>
          <w:rStyle w:val="StyleUnderline"/>
        </w:rPr>
        <w:t xml:space="preserve">China is trying to “leapfrog” U.S. capabilities by rapidly developing the technologies needed to “offset” the military advantages the United States has enjoyed for decades. </w:t>
      </w:r>
      <w:r w:rsidRPr="00626AEA">
        <w:rPr>
          <w:rStyle w:val="Emphasis"/>
          <w:b w:val="0"/>
          <w:bCs/>
          <w:sz w:val="16"/>
          <w:u w:val="none"/>
        </w:rPr>
        <w:t xml:space="preserve">The report was written by former deputy defense secretary Robert Work, who </w:t>
      </w:r>
      <w:proofErr w:type="gramStart"/>
      <w:r w:rsidRPr="00626AEA">
        <w:rPr>
          <w:rStyle w:val="Emphasis"/>
          <w:b w:val="0"/>
          <w:bCs/>
          <w:sz w:val="16"/>
          <w:u w:val="none"/>
        </w:rPr>
        <w:t>was in charge of</w:t>
      </w:r>
      <w:proofErr w:type="gramEnd"/>
      <w:r w:rsidRPr="00626AEA">
        <w:rPr>
          <w:rStyle w:val="Emphasis"/>
          <w:b w:val="0"/>
          <w:bCs/>
          <w:sz w:val="16"/>
          <w:u w:val="none"/>
        </w:rPr>
        <w:t xml:space="preserve"> the U.S. project to offset China’s technology during the Obama administration. “Chinese technological capabilities are growing as rapidly as its economic power,” the report states. “The Soviets were never able to match, much less overcome, America’s technological superiority. The same may not be true for China.” Those who criticize U.S. policy on China argue that the United States went looking for another enemy after the fall of the Soviet Union. Some point to the unfortunate remarks by Kiron Skinner, the State Department’s policy planning director, who called the U.S.-China competition “a fight with a really different civilization and ideology.” That was an error, not a defining statement on U.S. policy. The U.S.-China competition is completely different from the Cold War for many reasons. China is more economically integrated than was the Soviet Union. The world can’t be divided into two camps. The competition extends to technology and commerce. But there is one lesson from the Cold War that can be applied to China. </w:t>
      </w:r>
      <w:r w:rsidRPr="00626AEA">
        <w:rPr>
          <w:rStyle w:val="Emphasis"/>
        </w:rPr>
        <w:t>If the United States and its partners want to avoid a hot war, we must try to deter</w:t>
      </w:r>
      <w:r w:rsidRPr="00626AEA">
        <w:rPr>
          <w:rStyle w:val="StyleUnderline"/>
        </w:rPr>
        <w:t xml:space="preserve"> the authoritarian power from expanding aggressively without pushback.</w:t>
      </w:r>
      <w:r w:rsidRPr="00626AEA">
        <w:rPr>
          <w:rStyle w:val="Emphasis"/>
          <w:b w:val="0"/>
          <w:bCs/>
          <w:sz w:val="16"/>
          <w:u w:val="none"/>
        </w:rPr>
        <w:t xml:space="preserve"> </w:t>
      </w:r>
      <w:r w:rsidRPr="00626AEA">
        <w:rPr>
          <w:rStyle w:val="StyleUnderline"/>
        </w:rPr>
        <w:t xml:space="preserve">One thing is clear: </w:t>
      </w:r>
      <w:r w:rsidRPr="00626AEA">
        <w:rPr>
          <w:rStyle w:val="Emphasis"/>
        </w:rPr>
        <w:t>China is not yet deterred</w:t>
      </w:r>
      <w:r w:rsidRPr="00626AEA">
        <w:rPr>
          <w:rStyle w:val="StyleUnderline"/>
        </w:rPr>
        <w:t>. One thing is not clear: whether it can be.</w:t>
      </w:r>
      <w:r>
        <w:rPr>
          <w:rStyle w:val="StyleUnderline"/>
        </w:rPr>
        <w:t xml:space="preserve"> </w:t>
      </w:r>
    </w:p>
    <w:p w:rsidR="00AC1C49" w:rsidRDefault="00AC1C49" w:rsidP="00AC1C49">
      <w:pPr>
        <w:rPr>
          <w:rStyle w:val="StyleUnderline"/>
          <w:u w:val="none"/>
        </w:rPr>
      </w:pPr>
    </w:p>
    <w:p w:rsidR="00AC1C49" w:rsidRDefault="00AC1C49" w:rsidP="00030833">
      <w:pPr>
        <w:rPr>
          <w:rFonts w:asciiTheme="minorHAnsi" w:hAnsiTheme="minorHAnsi" w:cstheme="minorBidi"/>
        </w:rPr>
      </w:pPr>
    </w:p>
    <w:p w:rsidR="00030833" w:rsidRDefault="0039688B" w:rsidP="00933A1E">
      <w:pPr>
        <w:pStyle w:val="Heading3"/>
      </w:pPr>
      <w:r>
        <w:t xml:space="preserve">Impact – </w:t>
      </w:r>
      <w:proofErr w:type="spellStart"/>
      <w:r w:rsidR="00933A1E">
        <w:t>NoKo</w:t>
      </w:r>
      <w:proofErr w:type="spellEnd"/>
      <w:r w:rsidR="00933A1E">
        <w:t xml:space="preserve"> Denuclearization</w:t>
      </w:r>
      <w:r w:rsidR="009F69FD">
        <w:t xml:space="preserve"> – Module</w:t>
      </w:r>
    </w:p>
    <w:p w:rsidR="00933A1E" w:rsidRDefault="00933A1E" w:rsidP="00933A1E">
      <w:pPr>
        <w:pStyle w:val="Heading4"/>
      </w:pPr>
      <w:r>
        <w:t>Ending the US-South Korea alliance k2 North Korean denuclearization</w:t>
      </w:r>
    </w:p>
    <w:p w:rsidR="00933A1E" w:rsidRDefault="00933A1E" w:rsidP="00933A1E">
      <w:r>
        <w:t>[</w:t>
      </w:r>
      <w:r w:rsidRPr="001245F9">
        <w:t xml:space="preserve">Doug </w:t>
      </w:r>
      <w:r w:rsidRPr="001245F9">
        <w:rPr>
          <w:rFonts w:eastAsiaTheme="majorEastAsia" w:cstheme="majorBidi"/>
          <w:b/>
          <w:iCs/>
          <w:sz w:val="26"/>
        </w:rPr>
        <w:t>Bando</w:t>
      </w:r>
      <w:r>
        <w:rPr>
          <w:rFonts w:eastAsiaTheme="majorEastAsia" w:cstheme="majorBidi"/>
          <w:b/>
          <w:iCs/>
          <w:sz w:val="26"/>
        </w:rPr>
        <w:t xml:space="preserve">w, </w:t>
      </w:r>
      <w:proofErr w:type="gramStart"/>
      <w:r>
        <w:rPr>
          <w:rFonts w:eastAsiaTheme="majorEastAsia" w:cstheme="majorBidi"/>
          <w:b/>
          <w:iCs/>
          <w:sz w:val="26"/>
        </w:rPr>
        <w:t>18,</w:t>
      </w:r>
      <w:r w:rsidRPr="001245F9">
        <w:t xml:space="preserve"> </w:t>
      </w:r>
      <w:r>
        <w:t xml:space="preserve"> </w:t>
      </w:r>
      <w:r w:rsidRPr="001245F9">
        <w:t>is</w:t>
      </w:r>
      <w:proofErr w:type="gramEnd"/>
      <w:r w:rsidRPr="001245F9">
        <w:t xml:space="preserve"> a senior fellow at the Cato Institute, specializing in foreign policy and civil liberties. He worked as special assistant to President Ronald Reagan and editor of the political magazine </w:t>
      </w:r>
      <w:r w:rsidRPr="001245F9">
        <w:rPr>
          <w:i/>
          <w:iCs/>
        </w:rPr>
        <w:t>Inquiry</w:t>
      </w:r>
      <w:r w:rsidRPr="001245F9">
        <w:t>. He writes regularly for leading publications such as </w:t>
      </w:r>
      <w:r w:rsidRPr="001245F9">
        <w:rPr>
          <w:i/>
          <w:iCs/>
        </w:rPr>
        <w:t>Fortune</w:t>
      </w:r>
      <w:r w:rsidRPr="001245F9">
        <w:t> magazine,</w:t>
      </w:r>
      <w:r>
        <w:t xml:space="preserve"> </w:t>
      </w:r>
      <w:r w:rsidRPr="001245F9">
        <w:rPr>
          <w:i/>
          <w:iCs/>
        </w:rPr>
        <w:t>National Interest</w:t>
      </w:r>
      <w:r w:rsidRPr="001245F9">
        <w:t>, the </w:t>
      </w:r>
      <w:r w:rsidRPr="001245F9">
        <w:rPr>
          <w:i/>
          <w:iCs/>
        </w:rPr>
        <w:t>Wall Street Journal</w:t>
      </w:r>
      <w:r w:rsidRPr="001245F9">
        <w:t>, and the </w:t>
      </w:r>
      <w:r w:rsidRPr="001245F9">
        <w:rPr>
          <w:i/>
          <w:iCs/>
        </w:rPr>
        <w:t>Washington Times</w:t>
      </w:r>
      <w:r w:rsidRPr="001245F9">
        <w:t>. Bandow speaks frequently at academic conferences, on college campuses, and to business groups. Bandow has been a regular commentator on ABC, CBS, NBC, CNN, Fox News Channel, and MSNBC. He holds a JD from Stanford University.</w:t>
      </w:r>
      <w:r>
        <w:t xml:space="preserve"> </w:t>
      </w:r>
      <w:r w:rsidRPr="001245F9">
        <w:t>11-29-2</w:t>
      </w:r>
      <w:r>
        <w:t>018</w:t>
      </w:r>
      <w:r w:rsidRPr="001245F9">
        <w:t xml:space="preserve">, "Does It Really Matter If North Korea Denuclearizes?," Cato Institute, </w:t>
      </w:r>
      <w:hyperlink r:id="rId17" w:history="1">
        <w:r w:rsidRPr="00201866">
          <w:rPr>
            <w:rStyle w:val="Hyperlink"/>
          </w:rPr>
          <w:t>https://www.cato.org/publications/commentary/does-it-really-matter-north-korea-denuclearizes</w:t>
        </w:r>
      </w:hyperlink>
      <w:r>
        <w:t xml:space="preserve">]////LRCH </w:t>
      </w:r>
      <w:proofErr w:type="spellStart"/>
      <w:r>
        <w:t>Jrhee</w:t>
      </w:r>
      <w:proofErr w:type="spellEnd"/>
    </w:p>
    <w:p w:rsidR="00933A1E" w:rsidRDefault="00933A1E" w:rsidP="00933A1E">
      <w:pPr>
        <w:rPr>
          <w:sz w:val="16"/>
        </w:rPr>
      </w:pPr>
      <w:r w:rsidRPr="003A3DF8">
        <w:rPr>
          <w:sz w:val="16"/>
        </w:rPr>
        <w:t>D</w:t>
      </w:r>
      <w:r w:rsidRPr="001245F9">
        <w:rPr>
          <w:sz w:val="16"/>
        </w:rPr>
        <w:t xml:space="preserve">espite the June summit between President Donald Trump and North Korean Supreme Leader Kim Jong-un, </w:t>
      </w:r>
      <w:r w:rsidRPr="001245F9">
        <w:rPr>
          <w:rStyle w:val="StyleUnderline"/>
        </w:rPr>
        <w:t>Pyongyang has yet to allow America to dispose of its nuclear arsenal. As a result, a rising chorus of policymakers are declaring the prospective denuclearization deal to be dead,</w:t>
      </w:r>
      <w:r w:rsidRPr="001245F9">
        <w:rPr>
          <w:sz w:val="16"/>
        </w:rPr>
        <w:t xml:space="preserve"> merely a smokescreen for the North’s continued nuclear development. Weirdly, among the most fervent critics have been liberals who a year ago were excoriating the president for threatening war.</w:t>
      </w:r>
      <w:r w:rsidRPr="003A3DF8">
        <w:rPr>
          <w:sz w:val="16"/>
        </w:rPr>
        <w:t xml:space="preserve"> </w:t>
      </w:r>
      <w:r w:rsidRPr="001245F9">
        <w:rPr>
          <w:sz w:val="16"/>
        </w:rPr>
        <w:t xml:space="preserve">In fact, convincing the Democratic People’s Republic of Korea to disarm, after all three ruling </w:t>
      </w:r>
      <w:proofErr w:type="spellStart"/>
      <w:r w:rsidRPr="001245F9">
        <w:rPr>
          <w:sz w:val="16"/>
        </w:rPr>
        <w:t>Kims</w:t>
      </w:r>
      <w:proofErr w:type="spellEnd"/>
      <w:r w:rsidRPr="001245F9">
        <w:rPr>
          <w:sz w:val="16"/>
        </w:rPr>
        <w:t xml:space="preserve"> devoted so many resources to developing nuclear weapons—and based their political legitimacy on defending their nation from dangerous enemies—was always a long-shot.</w:t>
      </w:r>
      <w:r w:rsidRPr="003A3DF8">
        <w:rPr>
          <w:sz w:val="16"/>
        </w:rPr>
        <w:t xml:space="preserve"> </w:t>
      </w:r>
      <w:r w:rsidRPr="001245F9">
        <w:rPr>
          <w:rStyle w:val="StyleUnderline"/>
        </w:rPr>
        <w:t>Even if Kim is in principle prepared to disarm, as President Trump and South Korea’s President Moon Jae-in insist, he won’t do so without receiving benefits and assurances in return.</w:t>
      </w:r>
      <w:r w:rsidRPr="001245F9">
        <w:rPr>
          <w:sz w:val="16"/>
        </w:rPr>
        <w:t xml:space="preserve"> President Trump styles himself a master negotiator; </w:t>
      </w:r>
      <w:proofErr w:type="gramStart"/>
      <w:r w:rsidRPr="001245F9">
        <w:rPr>
          <w:sz w:val="16"/>
        </w:rPr>
        <w:t>surely</w:t>
      </w:r>
      <w:proofErr w:type="gramEnd"/>
      <w:r w:rsidRPr="001245F9">
        <w:rPr>
          <w:sz w:val="16"/>
        </w:rPr>
        <w:t xml:space="preserve"> he realizes that giving away one’s leverage at the start is no way to get a good deal. Had Kim done so, he could have found himself in the position of Star Wars’ </w:t>
      </w:r>
      <w:proofErr w:type="spellStart"/>
      <w:r w:rsidRPr="001245F9">
        <w:rPr>
          <w:sz w:val="16"/>
        </w:rPr>
        <w:t>Lando</w:t>
      </w:r>
      <w:proofErr w:type="spellEnd"/>
      <w:r w:rsidRPr="001245F9">
        <w:rPr>
          <w:sz w:val="16"/>
        </w:rPr>
        <w:t xml:space="preserve"> Calrissian when Darth Vader announced: “I am altering the deal. Pray that I don’t alter it any further.”</w:t>
      </w:r>
      <w:r w:rsidRPr="003A3DF8">
        <w:rPr>
          <w:sz w:val="16"/>
        </w:rPr>
        <w:t xml:space="preserve"> </w:t>
      </w:r>
      <w:r w:rsidRPr="001245F9">
        <w:rPr>
          <w:rStyle w:val="Emphasis"/>
        </w:rPr>
        <w:t>Either way it isn’t America’s problem. Our goal should be to bring the troops home.</w:t>
      </w:r>
      <w:r w:rsidRPr="00DF086D">
        <w:rPr>
          <w:rStyle w:val="Emphasis"/>
        </w:rPr>
        <w:t xml:space="preserve"> </w:t>
      </w:r>
      <w:r w:rsidRPr="001245F9">
        <w:rPr>
          <w:sz w:val="16"/>
        </w:rPr>
        <w:t xml:space="preserve">Indeed, Kim and his officials have clearly and consistently insisted that denuclearization is the culmination of a process. </w:t>
      </w:r>
      <w:r w:rsidRPr="001245F9">
        <w:rPr>
          <w:rStyle w:val="StyleUnderline"/>
        </w:rPr>
        <w:t>First must come improved relations. Second, a peace regime on the peninsula. Third, disarmament</w:t>
      </w:r>
      <w:r w:rsidRPr="001245F9">
        <w:rPr>
          <w:sz w:val="16"/>
        </w:rPr>
        <w:t xml:space="preserve">. Many analysts, like me, remain skeptical that Kim will ultimately yield his nukes. But if he is willing, the process laid out in the joint summit statement makes sense. </w:t>
      </w:r>
      <w:r w:rsidRPr="001245F9">
        <w:rPr>
          <w:rStyle w:val="StyleUnderline"/>
        </w:rPr>
        <w:t>The North is saying: if you want our bombs, we want to know you won’t take advantage of us. Why should Kim trust the mercurial leader of an aggressive superpower ever ready to impose regime change?</w:t>
      </w:r>
      <w:r w:rsidRPr="003A3DF8">
        <w:rPr>
          <w:sz w:val="16"/>
        </w:rPr>
        <w:t xml:space="preserve"> </w:t>
      </w:r>
      <w:r w:rsidRPr="001245F9">
        <w:rPr>
          <w:sz w:val="16"/>
        </w:rPr>
        <w:t xml:space="preserve">For this reason, </w:t>
      </w:r>
      <w:r w:rsidRPr="001245F9">
        <w:rPr>
          <w:rStyle w:val="StyleUnderline"/>
        </w:rPr>
        <w:t xml:space="preserve">South Korean national security advisor Chung </w:t>
      </w:r>
      <w:proofErr w:type="spellStart"/>
      <w:r w:rsidRPr="001245F9">
        <w:rPr>
          <w:rStyle w:val="StyleUnderline"/>
        </w:rPr>
        <w:t>Eui-yong</w:t>
      </w:r>
      <w:proofErr w:type="spellEnd"/>
      <w:r w:rsidRPr="001245F9">
        <w:rPr>
          <w:sz w:val="16"/>
        </w:rPr>
        <w:t xml:space="preserve"> has </w:t>
      </w:r>
      <w:r w:rsidRPr="001245F9">
        <w:rPr>
          <w:rStyle w:val="StyleUnderline"/>
        </w:rPr>
        <w:t>argued that steps toward denuclearization “must come after concrete measures are taken to build up trust by both sides.”</w:t>
      </w:r>
      <w:r w:rsidRPr="001245F9">
        <w:rPr>
          <w:sz w:val="16"/>
        </w:rPr>
        <w:t xml:space="preserve"> Seoul and Washington have clashed over sanctions relief for the North and the Inter-Korean Military Pact, which reduces military activities around the Demilitarized Zone. Unfortunately, the </w:t>
      </w:r>
      <w:r w:rsidRPr="001245F9">
        <w:rPr>
          <w:rStyle w:val="StyleUnderline"/>
        </w:rPr>
        <w:t xml:space="preserve">Trump </w:t>
      </w:r>
      <w:r w:rsidRPr="001245F9">
        <w:rPr>
          <w:sz w:val="16"/>
        </w:rPr>
        <w:t xml:space="preserve">administration </w:t>
      </w:r>
      <w:r w:rsidRPr="001245F9">
        <w:rPr>
          <w:rStyle w:val="StyleUnderline"/>
        </w:rPr>
        <w:t>has done nothing to increase trust.</w:t>
      </w:r>
      <w:r w:rsidRPr="001245F9">
        <w:rPr>
          <w:sz w:val="16"/>
        </w:rPr>
        <w:t xml:space="preserve"> Chung quoted Kim as saying that providing a nuclear inventory, as desired by Washington, “is the same as telling us to submit a list of targets for attack.”</w:t>
      </w:r>
      <w:r w:rsidRPr="003A3DF8">
        <w:rPr>
          <w:sz w:val="16"/>
        </w:rPr>
        <w:t xml:space="preserve"> </w:t>
      </w:r>
      <w:r w:rsidRPr="001245F9">
        <w:rPr>
          <w:sz w:val="16"/>
        </w:rPr>
        <w:t xml:space="preserve">However, </w:t>
      </w:r>
      <w:r w:rsidRPr="001245F9">
        <w:rPr>
          <w:rStyle w:val="StyleUnderline"/>
        </w:rPr>
        <w:t xml:space="preserve">there is an easy way for Washington to resolve its role in the North Korean nuclear standoff. President </w:t>
      </w:r>
      <w:r w:rsidRPr="001245F9">
        <w:rPr>
          <w:rStyle w:val="Emphasis"/>
        </w:rPr>
        <w:t>Trump should follow his instincts and bring home the 28,500 American troops stationed in the ROK</w:t>
      </w:r>
      <w:r w:rsidRPr="001245F9">
        <w:rPr>
          <w:rStyle w:val="StyleUnderline"/>
        </w:rPr>
        <w:t>.</w:t>
      </w:r>
      <w:r w:rsidRPr="001245F9">
        <w:rPr>
          <w:sz w:val="16"/>
        </w:rPr>
        <w:t xml:space="preserve"> </w:t>
      </w:r>
      <w:r w:rsidRPr="001245F9">
        <w:rPr>
          <w:rStyle w:val="Emphasis"/>
        </w:rPr>
        <w:t xml:space="preserve">South Korea doesn’t need them any longer, and they entangle the U.S. in what is essentially an unresolved civil </w:t>
      </w:r>
      <w:r w:rsidRPr="001245F9">
        <w:rPr>
          <w:rStyle w:val="StyleUnderline"/>
        </w:rPr>
        <w:t>war, turning America’s homeland into a potential target if fighting erupts again.</w:t>
      </w:r>
      <w:r w:rsidRPr="003A3DF8">
        <w:rPr>
          <w:sz w:val="16"/>
        </w:rPr>
        <w:t xml:space="preserve"> </w:t>
      </w:r>
      <w:r w:rsidRPr="001245F9">
        <w:rPr>
          <w:rStyle w:val="Emphasis"/>
        </w:rPr>
        <w:t>Pyongyang would not target the U.S. if the U.S. did not threaten the North.</w:t>
      </w:r>
      <w:r w:rsidRPr="001245F9">
        <w:rPr>
          <w:sz w:val="16"/>
        </w:rPr>
        <w:t xml:space="preserve"> </w:t>
      </w:r>
      <w:r w:rsidRPr="001245F9">
        <w:rPr>
          <w:rStyle w:val="StyleUnderline"/>
        </w:rPr>
        <w:t>Washington inked a “mutual defense treaty” with the ROK</w:t>
      </w:r>
      <w:r w:rsidRPr="001245F9">
        <w:rPr>
          <w:sz w:val="16"/>
        </w:rPr>
        <w:t xml:space="preserve">, guaranteed the latter’s security, </w:t>
      </w:r>
      <w:r w:rsidRPr="001245F9">
        <w:rPr>
          <w:rStyle w:val="StyleUnderline"/>
        </w:rPr>
        <w:t>based troops in South Korea,</w:t>
      </w:r>
      <w:r w:rsidRPr="001245F9">
        <w:rPr>
          <w:sz w:val="16"/>
        </w:rPr>
        <w:t xml:space="preserve"> stationed reinforcements in Okinawa, staged </w:t>
      </w:r>
      <w:r w:rsidRPr="001245F9">
        <w:rPr>
          <w:rStyle w:val="StyleUnderline"/>
        </w:rPr>
        <w:t>military exercises on the peninsula</w:t>
      </w:r>
      <w:r w:rsidRPr="001245F9">
        <w:rPr>
          <w:sz w:val="16"/>
        </w:rPr>
        <w:t xml:space="preserve">, sent bombers and ships (an “armada” in this president’s words) nearby, </w:t>
      </w:r>
      <w:r w:rsidRPr="001245F9">
        <w:rPr>
          <w:rStyle w:val="StyleUnderline"/>
        </w:rPr>
        <w:t>and threatened to attack</w:t>
      </w:r>
      <w:r w:rsidRPr="001245F9">
        <w:rPr>
          <w:sz w:val="16"/>
        </w:rPr>
        <w:t>. Indeed, President</w:t>
      </w:r>
      <w:r w:rsidRPr="001245F9">
        <w:rPr>
          <w:rStyle w:val="StyleUnderline"/>
        </w:rPr>
        <w:t xml:space="preserve"> Trump recently declared that “we were very close” to war last fall.</w:t>
      </w:r>
      <w:r w:rsidRPr="001245F9">
        <w:rPr>
          <w:sz w:val="16"/>
        </w:rPr>
        <w:t xml:space="preserve"> Lacking a conventional equivalent, </w:t>
      </w:r>
      <w:r w:rsidRPr="001245F9">
        <w:rPr>
          <w:rStyle w:val="Emphasis"/>
        </w:rPr>
        <w:t>the DPRK sought nukes as a deterrent.</w:t>
      </w:r>
      <w:r w:rsidRPr="003A3DF8">
        <w:rPr>
          <w:rStyle w:val="Emphasis"/>
        </w:rPr>
        <w:t xml:space="preserve"> </w:t>
      </w:r>
      <w:r w:rsidRPr="001245F9">
        <w:rPr>
          <w:rStyle w:val="Emphasis"/>
        </w:rPr>
        <w:t>The only solution is to take America out of the picture.</w:t>
      </w:r>
      <w:r w:rsidRPr="003A3DF8">
        <w:rPr>
          <w:rStyle w:val="Emphasis"/>
        </w:rPr>
        <w:t xml:space="preserve"> </w:t>
      </w:r>
      <w:r w:rsidRPr="001245F9">
        <w:rPr>
          <w:rStyle w:val="Emphasis"/>
        </w:rPr>
        <w:t xml:space="preserve">Washington should </w:t>
      </w:r>
      <w:proofErr w:type="gramStart"/>
      <w:r w:rsidRPr="001245F9">
        <w:rPr>
          <w:rStyle w:val="Emphasis"/>
        </w:rPr>
        <w:t>enter into</w:t>
      </w:r>
      <w:proofErr w:type="gramEnd"/>
      <w:r w:rsidRPr="001245F9">
        <w:rPr>
          <w:rStyle w:val="Emphasis"/>
        </w:rPr>
        <w:t xml:space="preserve"> alliances only when doing so enhances its own defense.</w:t>
      </w:r>
      <w:r w:rsidRPr="001245F9">
        <w:rPr>
          <w:sz w:val="16"/>
        </w:rPr>
        <w:t xml:space="preserve"> </w:t>
      </w:r>
      <w:r w:rsidRPr="001245F9">
        <w:rPr>
          <w:rStyle w:val="StyleUnderline"/>
        </w:rPr>
        <w:t>The ROK mattered during the Cold War</w:t>
      </w:r>
      <w:r w:rsidRPr="001245F9">
        <w:rPr>
          <w:sz w:val="16"/>
        </w:rPr>
        <w:t xml:space="preserve"> when it was vulnerable to renewed hostilities by the DPRK backed by the People’s Republic of China and the U.S.S.R.</w:t>
      </w:r>
      <w:r w:rsidRPr="003A3DF8">
        <w:rPr>
          <w:sz w:val="16"/>
        </w:rPr>
        <w:t xml:space="preserve"> </w:t>
      </w:r>
      <w:r w:rsidRPr="001245F9">
        <w:rPr>
          <w:rStyle w:val="Emphasis"/>
        </w:rPr>
        <w:t>However, those days are long over.</w:t>
      </w:r>
      <w:r w:rsidRPr="001245F9">
        <w:rPr>
          <w:sz w:val="16"/>
        </w:rPr>
        <w:t xml:space="preserve"> </w:t>
      </w:r>
      <w:r w:rsidRPr="001245F9">
        <w:rPr>
          <w:rStyle w:val="StyleUnderline"/>
        </w:rPr>
        <w:t>South Korea has raced past its northern antagonist</w:t>
      </w:r>
      <w:r w:rsidRPr="001245F9">
        <w:rPr>
          <w:sz w:val="16"/>
        </w:rPr>
        <w:t xml:space="preserve">, with 50 times the GDP and twice the population. </w:t>
      </w:r>
      <w:r w:rsidRPr="001245F9">
        <w:rPr>
          <w:rStyle w:val="StyleUnderline"/>
        </w:rPr>
        <w:t>Russia and post-Mao China would not back another North Korean invasion and probably wouldn’t save the North if it faced defea</w:t>
      </w:r>
      <w:r w:rsidRPr="001245F9">
        <w:rPr>
          <w:sz w:val="16"/>
        </w:rPr>
        <w:t xml:space="preserve">t, as in 1950. </w:t>
      </w:r>
      <w:r w:rsidRPr="001245F9">
        <w:rPr>
          <w:rStyle w:val="StyleUnderline"/>
        </w:rPr>
        <w:t>Seoul is well able to protect itself.</w:t>
      </w:r>
      <w:r w:rsidRPr="003A3DF8">
        <w:rPr>
          <w:rStyle w:val="StyleUnderline"/>
        </w:rPr>
        <w:t xml:space="preserve"> </w:t>
      </w:r>
      <w:r w:rsidRPr="001245F9">
        <w:rPr>
          <w:rStyle w:val="StyleUnderline"/>
        </w:rPr>
        <w:t>Unfortunately, for many American policymakers the alliance has become an end rather than a means</w:t>
      </w:r>
      <w:r w:rsidRPr="001245F9">
        <w:rPr>
          <w:sz w:val="16"/>
        </w:rPr>
        <w:t>. Some view the U.S. military presence in South Korea as nonnegotiable: Pyongyang should give up everything and America should give nothing. Indeed, argued Canadian Lieutenant General Wayne Eyre of the U.N. Command, the U.S. should not even agree to an end-of-war declaration since it would be “a slippery slope then to question the presence of U.S. forces on the peninsula.”</w:t>
      </w:r>
      <w:r w:rsidRPr="003A3DF8">
        <w:rPr>
          <w:sz w:val="16"/>
        </w:rPr>
        <w:t xml:space="preserve"> </w:t>
      </w:r>
      <w:r w:rsidRPr="001245F9">
        <w:rPr>
          <w:sz w:val="16"/>
        </w:rPr>
        <w:t xml:space="preserve">Amazing. If allowed to choose between a nuclear-free Northeast Asia with no American garrison on the peninsula and a confrontational North Korea with nuclear weapons facing a U.S. army division and other units in the South, these analysts would choose the latter. Opined the American Security Project’s William </w:t>
      </w:r>
      <w:proofErr w:type="spellStart"/>
      <w:r w:rsidRPr="001245F9">
        <w:rPr>
          <w:sz w:val="16"/>
        </w:rPr>
        <w:t>Lucier</w:t>
      </w:r>
      <w:proofErr w:type="spellEnd"/>
      <w:r w:rsidRPr="001245F9">
        <w:rPr>
          <w:sz w:val="16"/>
        </w:rPr>
        <w:t>, since the troop “presence serves vital national security interests, their full withdrawal should not be included in any nuclear deal with North Korea.” Better the possibility of American cities being turned into the proverbial “lake of fire” than South Korea augmenting its armed forces to defend itself.</w:t>
      </w:r>
      <w:r w:rsidRPr="003A3DF8">
        <w:rPr>
          <w:sz w:val="16"/>
        </w:rPr>
        <w:t xml:space="preserve"> </w:t>
      </w:r>
      <w:r w:rsidRPr="001245F9">
        <w:rPr>
          <w:sz w:val="16"/>
        </w:rPr>
        <w:t>Why?</w:t>
      </w:r>
      <w:r w:rsidRPr="003A3DF8">
        <w:rPr>
          <w:sz w:val="16"/>
        </w:rPr>
        <w:t xml:space="preserve"> </w:t>
      </w:r>
      <w:r w:rsidRPr="001245F9">
        <w:rPr>
          <w:rStyle w:val="StyleUnderline"/>
        </w:rPr>
        <w:t>The Korean peninsula is not vital, in any normal meaning of the word, to American security—truth be told, few foreign countries are—and the ROK no longer needs U.S. support</w:t>
      </w:r>
      <w:r w:rsidRPr="001245F9">
        <w:rPr>
          <w:sz w:val="16"/>
        </w:rPr>
        <w:t xml:space="preserve">. </w:t>
      </w:r>
      <w:r w:rsidRPr="001245F9">
        <w:rPr>
          <w:rStyle w:val="StyleUnderline"/>
        </w:rPr>
        <w:t>As public choice economics would predict, alliance advocates responded to changed circumstances by concocting a variety of new justifications for an outdated security guarantee.</w:t>
      </w:r>
      <w:r w:rsidRPr="001245F9">
        <w:rPr>
          <w:sz w:val="16"/>
        </w:rPr>
        <w:t xml:space="preserve"> For instance, it is said, the U.S.-ROK alliance now covers more than the South’s security. Yes, but such cooperation neither depends on nor justifies America’s defense guarantee.</w:t>
      </w:r>
      <w:r w:rsidRPr="003A3DF8">
        <w:rPr>
          <w:sz w:val="16"/>
        </w:rPr>
        <w:t xml:space="preserve"> </w:t>
      </w:r>
      <w:r w:rsidRPr="001245F9">
        <w:rPr>
          <w:rStyle w:val="StyleUnderline"/>
        </w:rPr>
        <w:t>U.S. deployments are justified as containing the PRC</w:t>
      </w:r>
      <w:r w:rsidRPr="001245F9">
        <w:rPr>
          <w:sz w:val="16"/>
        </w:rPr>
        <w:t xml:space="preserve">, “a hedge against a rising China,” in </w:t>
      </w:r>
      <w:proofErr w:type="spellStart"/>
      <w:r w:rsidRPr="001245F9">
        <w:rPr>
          <w:sz w:val="16"/>
        </w:rPr>
        <w:t>Lucier’s</w:t>
      </w:r>
      <w:proofErr w:type="spellEnd"/>
      <w:r w:rsidRPr="001245F9">
        <w:rPr>
          <w:sz w:val="16"/>
        </w:rPr>
        <w:t xml:space="preserve"> words. Although he imagines Washington using </w:t>
      </w:r>
      <w:proofErr w:type="spellStart"/>
      <w:r w:rsidRPr="001245F9">
        <w:rPr>
          <w:sz w:val="16"/>
        </w:rPr>
        <w:t>Kusan</w:t>
      </w:r>
      <w:proofErr w:type="spellEnd"/>
      <w:r w:rsidRPr="001245F9">
        <w:rPr>
          <w:sz w:val="16"/>
        </w:rPr>
        <w:t xml:space="preserve"> and </w:t>
      </w:r>
      <w:proofErr w:type="spellStart"/>
      <w:r w:rsidRPr="001245F9">
        <w:rPr>
          <w:sz w:val="16"/>
        </w:rPr>
        <w:t>Osan</w:t>
      </w:r>
      <w:proofErr w:type="spellEnd"/>
      <w:r w:rsidRPr="001245F9">
        <w:rPr>
          <w:sz w:val="16"/>
        </w:rPr>
        <w:t xml:space="preserve"> air bases against Beijing, </w:t>
      </w:r>
      <w:r w:rsidRPr="001245F9">
        <w:rPr>
          <w:rStyle w:val="Emphasis"/>
        </w:rPr>
        <w:t>Seoul is unlikely to allow America to do so unless the ROK is attacked, which is highly unlikely. Why should South Korea make itself a target and permanent enemy of its neighbor to advance U.S. objectives, such as protecting Taiwan or backing Japan’s claim to the Senkaku/Diaoyu Islands</w:t>
      </w:r>
      <w:r w:rsidRPr="001245F9">
        <w:rPr>
          <w:sz w:val="16"/>
        </w:rPr>
        <w:t>?</w:t>
      </w:r>
      <w:r w:rsidRPr="003A3DF8">
        <w:rPr>
          <w:sz w:val="16"/>
        </w:rPr>
        <w:t xml:space="preserve"> </w:t>
      </w:r>
      <w:r w:rsidRPr="001245F9">
        <w:rPr>
          <w:rStyle w:val="StyleUnderline"/>
        </w:rPr>
        <w:t>Anyway, a modest presence in the South is not likely to prevent Beijing from aggressively asserting its interests elsewhere</w:t>
      </w:r>
      <w:r w:rsidRPr="001245F9">
        <w:rPr>
          <w:sz w:val="16"/>
        </w:rPr>
        <w:t xml:space="preserve">. Moreover, </w:t>
      </w:r>
      <w:r w:rsidRPr="001245F9">
        <w:rPr>
          <w:rStyle w:val="StyleUnderline"/>
        </w:rPr>
        <w:t>the perception that this force is supposed to “contain” the PRC is likely to make China less helpful in dealing with the North</w:t>
      </w:r>
      <w:r w:rsidRPr="001245F9">
        <w:rPr>
          <w:sz w:val="16"/>
        </w:rPr>
        <w:t xml:space="preserve">. </w:t>
      </w:r>
      <w:r w:rsidRPr="001245F9">
        <w:rPr>
          <w:rStyle w:val="StyleUnderline"/>
        </w:rPr>
        <w:t>Why should it contribute to its own containment?</w:t>
      </w:r>
      <w:r w:rsidRPr="003A3DF8">
        <w:rPr>
          <w:rStyle w:val="StyleUnderline"/>
        </w:rPr>
        <w:t xml:space="preserve"> </w:t>
      </w:r>
      <w:r w:rsidRPr="001245F9">
        <w:rPr>
          <w:rStyle w:val="StyleUnderline"/>
        </w:rPr>
        <w:t>The American presence is also supposed to magically forestall conflict, prevent arms races, maintain stability, promote democracy, and much more throughout the region.</w:t>
      </w:r>
      <w:r w:rsidRPr="001245F9">
        <w:rPr>
          <w:sz w:val="16"/>
        </w:rPr>
        <w:t xml:space="preserve"> </w:t>
      </w:r>
      <w:r w:rsidRPr="001245F9">
        <w:rPr>
          <w:rStyle w:val="Emphasis"/>
        </w:rPr>
        <w:t>Such claims are oft asserted but never proved.</w:t>
      </w:r>
      <w:r w:rsidRPr="001245F9">
        <w:rPr>
          <w:sz w:val="16"/>
        </w:rPr>
        <w:t xml:space="preserve"> However, withdrawing forces from the South does not require eliminating them from the entire region. </w:t>
      </w:r>
      <w:r w:rsidRPr="001245F9">
        <w:rPr>
          <w:rStyle w:val="StyleUnderline"/>
        </w:rPr>
        <w:t xml:space="preserve">Nor are they needed elsewhere, given the transformation of East Asia </w:t>
      </w:r>
      <w:r w:rsidRPr="001245F9">
        <w:rPr>
          <w:sz w:val="16"/>
        </w:rPr>
        <w:t xml:space="preserve">and increasing cooperation of smaller states with both India and Japan. </w:t>
      </w:r>
      <w:r w:rsidRPr="001245F9">
        <w:rPr>
          <w:rStyle w:val="StyleUnderline"/>
        </w:rPr>
        <w:t>Other states increasingly can deter Beijing.</w:t>
      </w:r>
      <w:r w:rsidRPr="003A3DF8">
        <w:rPr>
          <w:sz w:val="16"/>
        </w:rPr>
        <w:t xml:space="preserve"> </w:t>
      </w:r>
      <w:r w:rsidRPr="001245F9">
        <w:rPr>
          <w:sz w:val="16"/>
        </w:rPr>
        <w:t xml:space="preserve">Despite occasional tensions, </w:t>
      </w:r>
      <w:r w:rsidRPr="001245F9">
        <w:rPr>
          <w:rStyle w:val="Emphasis"/>
        </w:rPr>
        <w:t>war hardly appears imminent in East Asia. And if it was it would be in Washington’s interest to stay out.</w:t>
      </w:r>
      <w:r w:rsidRPr="001245F9">
        <w:rPr>
          <w:sz w:val="16"/>
        </w:rPr>
        <w:t xml:space="preserve"> Indeed, an arms race would help constrain China without U.S. involvement. Americans do not benefit when their government gets entangled in all manner of conflicts all over the world.</w:t>
      </w:r>
      <w:r w:rsidRPr="003A3DF8">
        <w:rPr>
          <w:sz w:val="16"/>
        </w:rPr>
        <w:t xml:space="preserve"> </w:t>
      </w:r>
      <w:r w:rsidRPr="001245F9">
        <w:rPr>
          <w:sz w:val="16"/>
        </w:rPr>
        <w:t xml:space="preserve">The main argument is that what has ever been must ever be. After all, to withdraw would, “it is feared, do grievous harm to U.S. credibility with its allies,” worried Clint Work at the University of Utah. However, </w:t>
      </w:r>
      <w:r w:rsidRPr="001245F9">
        <w:rPr>
          <w:rStyle w:val="StyleUnderline"/>
        </w:rPr>
        <w:t>security treaties and deployments should be based on circumstances. They are a means to an end, American security, not an immutable objective to be preserved, enshrined, and worshipped.</w:t>
      </w:r>
      <w:r w:rsidRPr="003A3DF8">
        <w:rPr>
          <w:rStyle w:val="StyleUnderline"/>
        </w:rPr>
        <w:t xml:space="preserve"> </w:t>
      </w:r>
      <w:r w:rsidRPr="001245F9">
        <w:rPr>
          <w:sz w:val="16"/>
        </w:rPr>
        <w:t xml:space="preserve">What of the North’s nuclear threat to South Korea? </w:t>
      </w:r>
      <w:r w:rsidRPr="001245F9">
        <w:rPr>
          <w:rStyle w:val="StyleUnderline"/>
        </w:rPr>
        <w:t>Washington could maintain its nuclear umbrella even after withdrawing conventional forces.</w:t>
      </w:r>
      <w:r w:rsidRPr="001245F9">
        <w:rPr>
          <w:sz w:val="16"/>
        </w:rPr>
        <w:t xml:space="preserve"> In fact, the latter merely act as nuclear hostages, putting Americans within easy range of North Korean attack. And </w:t>
      </w:r>
      <w:r w:rsidRPr="001245F9">
        <w:rPr>
          <w:rStyle w:val="Emphasis"/>
        </w:rPr>
        <w:t>the U.S. has nothing at stake in the region worth risking a nuclear attack on the homeland.</w:t>
      </w:r>
      <w:r w:rsidRPr="001245F9">
        <w:rPr>
          <w:sz w:val="16"/>
        </w:rPr>
        <w:t xml:space="preserve"> </w:t>
      </w:r>
      <w:r w:rsidRPr="001245F9">
        <w:rPr>
          <w:rStyle w:val="StyleUnderline"/>
        </w:rPr>
        <w:t>Losing Los Angeles—or Seattle, Chicago, or Houston—while defending Seoul would be a bad deal indeed.</w:t>
      </w:r>
      <w:r w:rsidRPr="003A3DF8">
        <w:rPr>
          <w:sz w:val="16"/>
        </w:rPr>
        <w:t xml:space="preserve"> </w:t>
      </w:r>
      <w:r w:rsidRPr="001245F9">
        <w:rPr>
          <w:rStyle w:val="Emphasis"/>
        </w:rPr>
        <w:t>It might be better to indicate that if the North does not halt its program, Washington will not stand in the way of its allies developing competing arsenals</w:t>
      </w:r>
      <w:r w:rsidRPr="001245F9">
        <w:rPr>
          <w:sz w:val="16"/>
        </w:rPr>
        <w:t xml:space="preserve">. This might not be a great solution, given the uncertainties of further proliferation, but </w:t>
      </w:r>
      <w:r w:rsidRPr="001245F9">
        <w:rPr>
          <w:rStyle w:val="StyleUnderline"/>
        </w:rPr>
        <w:t xml:space="preserve">would make clear the costs of a DPRK bomb to both Pyongyang and Beijing. </w:t>
      </w:r>
      <w:r w:rsidRPr="001245F9">
        <w:rPr>
          <w:sz w:val="16"/>
        </w:rPr>
        <w:t xml:space="preserve">And </w:t>
      </w:r>
      <w:r w:rsidRPr="001245F9">
        <w:rPr>
          <w:rStyle w:val="Emphasis"/>
        </w:rPr>
        <w:t>it would disentangle America from Northeast Asia’s existing antagonisms and potential conflicts.</w:t>
      </w:r>
      <w:r w:rsidRPr="003A3DF8">
        <w:rPr>
          <w:rStyle w:val="Emphasis"/>
        </w:rPr>
        <w:t xml:space="preserve"> </w:t>
      </w:r>
      <w:r w:rsidRPr="001245F9">
        <w:rPr>
          <w:rStyle w:val="Emphasis"/>
        </w:rPr>
        <w:t xml:space="preserve">Washington once played an essential role in defending South Korea. Those days are long over. </w:t>
      </w:r>
      <w:r w:rsidRPr="001245F9">
        <w:rPr>
          <w:sz w:val="16"/>
        </w:rPr>
        <w:t>Having dramatically shaken up North Korea policy</w:t>
      </w:r>
      <w:r w:rsidRPr="001245F9">
        <w:rPr>
          <w:rStyle w:val="StyleUnderline"/>
        </w:rPr>
        <w:t>, the president should go a step further: announce plans to end America’s treaty guarantee and military presence</w:t>
      </w:r>
      <w:r w:rsidRPr="001245F9">
        <w:rPr>
          <w:sz w:val="16"/>
        </w:rPr>
        <w:t xml:space="preserve">. As America’s armed services depart the South, U.S. diplomats will head to the North to establish diplomatic relations—just as America talks with China, France, India, Israel, Pakistan, Russia, and the United Kingdom, nuclear powers all. </w:t>
      </w:r>
      <w:r w:rsidRPr="001245F9">
        <w:rPr>
          <w:rStyle w:val="StyleUnderline"/>
        </w:rPr>
        <w:t xml:space="preserve">The DPRK would then become a problem for its neighbors, not Washington. </w:t>
      </w:r>
      <w:r w:rsidRPr="001245F9">
        <w:rPr>
          <w:sz w:val="16"/>
        </w:rPr>
        <w:t>That would truly be an America First approach to the Koreas.</w:t>
      </w:r>
      <w:r w:rsidRPr="003A3DF8">
        <w:rPr>
          <w:sz w:val="16"/>
        </w:rPr>
        <w:t xml:space="preserve"> </w:t>
      </w:r>
    </w:p>
    <w:p w:rsidR="0010777D" w:rsidRPr="003A3DF8" w:rsidRDefault="0010777D" w:rsidP="00933A1E">
      <w:pPr>
        <w:rPr>
          <w:sz w:val="16"/>
        </w:rPr>
      </w:pPr>
    </w:p>
    <w:p w:rsidR="0010777D" w:rsidRDefault="0010777D" w:rsidP="0010777D">
      <w:pPr>
        <w:pStyle w:val="Heading4"/>
        <w:rPr>
          <w:b w:val="0"/>
        </w:rPr>
      </w:pPr>
      <w:r>
        <w:t xml:space="preserve">That’s key to solve </w:t>
      </w:r>
      <w:proofErr w:type="spellStart"/>
      <w:r>
        <w:t>prolif</w:t>
      </w:r>
      <w:proofErr w:type="spellEnd"/>
    </w:p>
    <w:p w:rsidR="0010777D" w:rsidRDefault="0010777D" w:rsidP="0010777D">
      <w:r>
        <w:t xml:space="preserve">Dan </w:t>
      </w:r>
      <w:r>
        <w:rPr>
          <w:b/>
          <w:sz w:val="26"/>
          <w:szCs w:val="26"/>
        </w:rPr>
        <w:t>Blumenthal</w:t>
      </w:r>
      <w:r>
        <w:t>, 11/20/</w:t>
      </w:r>
      <w:r>
        <w:rPr>
          <w:b/>
          <w:sz w:val="26"/>
          <w:szCs w:val="26"/>
        </w:rPr>
        <w:t>18</w:t>
      </w:r>
      <w:r>
        <w:t xml:space="preserve">, is a resident fellow at the American Enterprise Institute, Time to Refocus on North Korea's Proliferation, The National Interest,  </w:t>
      </w:r>
      <w:hyperlink r:id="rId18" w:history="1">
        <w:r>
          <w:rPr>
            <w:rStyle w:val="Hyperlink"/>
          </w:rPr>
          <w:t>https://nationalinterest.org/feature/time-refocus-north-koreas-proliferation-31587</w:t>
        </w:r>
      </w:hyperlink>
      <w:r>
        <w:t xml:space="preserve">, 7/20/19, </w:t>
      </w:r>
      <w:proofErr w:type="spellStart"/>
      <w:r>
        <w:t>p.p</w:t>
      </w:r>
      <w:proofErr w:type="spellEnd"/>
    </w:p>
    <w:p w:rsidR="0010777D" w:rsidRPr="0035667D" w:rsidRDefault="0010777D" w:rsidP="0010777D">
      <w:pPr>
        <w:rPr>
          <w:sz w:val="16"/>
        </w:rPr>
      </w:pPr>
      <w:r>
        <w:rPr>
          <w:sz w:val="16"/>
        </w:rPr>
        <w:t>As North and South Korea negotiate an “end of war” declaration and press the United States to do the same, Washington must remember that, though testing has paused</w:t>
      </w:r>
      <w:r>
        <w:rPr>
          <w:u w:val="single"/>
        </w:rPr>
        <w:t>, North Korea remains one of the world’s most dangerous threats. An “end of war” declaration with the United States is meaningless since war on the peninsula was a UN police action naming North Korea a hostile aggressor.</w:t>
      </w:r>
      <w:r>
        <w:rPr>
          <w:sz w:val="16"/>
        </w:rPr>
        <w:t xml:space="preserve"> The UN resolution called on member countries to defend the South and the United States led the effort.</w:t>
      </w:r>
      <w:r>
        <w:rPr>
          <w:u w:val="single"/>
        </w:rPr>
        <w:t xml:space="preserve"> For war on the peninsula to end, the DPRK would have to convince UN members that it is no longer a hostile power. </w:t>
      </w:r>
      <w:r>
        <w:rPr>
          <w:sz w:val="16"/>
        </w:rPr>
        <w:t xml:space="preserve">That would be difficult for Pyongyang to prove, given the manifold dangers Kim Jong-un and his regime still pose. </w:t>
      </w:r>
      <w:r>
        <w:rPr>
          <w:b/>
          <w:u w:val="single"/>
        </w:rPr>
        <w:t>Much focus has been on Pyongyang’s growing nuclear arsenal and ballistic-missile programs which threaten Seoul and Tokyo.</w:t>
      </w:r>
      <w:r>
        <w:rPr>
          <w:sz w:val="16"/>
        </w:rPr>
        <w:t xml:space="preserve"> But that is just one threat. </w:t>
      </w:r>
      <w:r>
        <w:rPr>
          <w:u w:val="single"/>
        </w:rPr>
        <w:t xml:space="preserve">The other, more clear and present threat is </w:t>
      </w:r>
      <w:r>
        <w:rPr>
          <w:b/>
          <w:u w:val="single"/>
        </w:rPr>
        <w:t>Kim’s continued proliferation of conventional and unconventional weapons to the world’s worst regimes.</w:t>
      </w:r>
      <w:r>
        <w:rPr>
          <w:b/>
          <w:sz w:val="16"/>
        </w:rPr>
        <w:t xml:space="preserve"> </w:t>
      </w:r>
      <w:r>
        <w:rPr>
          <w:sz w:val="16"/>
        </w:rPr>
        <w:t xml:space="preserve">A new book by leading North Korea analyst Bruce </w:t>
      </w:r>
      <w:proofErr w:type="spellStart"/>
      <w:r>
        <w:rPr>
          <w:sz w:val="16"/>
        </w:rPr>
        <w:t>Bechtol</w:t>
      </w:r>
      <w:proofErr w:type="spellEnd"/>
      <w:r>
        <w:rPr>
          <w:sz w:val="16"/>
        </w:rPr>
        <w:t>, North Korean Military Proliferation in the Middle East and Africa: Enabling Violence and Instability, traces the history of North Korea’s arms relations with Iran and Syria, and reminds us how central proliferation is to North Korean strategy. Pyongyang’s transfer of a nuclear facility to Syria near Al-</w:t>
      </w:r>
      <w:proofErr w:type="spellStart"/>
      <w:r>
        <w:rPr>
          <w:sz w:val="16"/>
        </w:rPr>
        <w:t>Kibar</w:t>
      </w:r>
      <w:proofErr w:type="spellEnd"/>
      <w:r>
        <w:rPr>
          <w:sz w:val="16"/>
        </w:rPr>
        <w:t xml:space="preserve"> is now well known. Soon to be forgotten, however, is how the U.S. and Israeli intelligence communities almost missed this transfer until it was too late. Only recently has Israel broken its silence on about the details of its 2007 operation to destroy the Syrian reactor. In doing so, Israel revealed how late it discovered the weapons facility and just how little the United States seemed to know about it. </w:t>
      </w:r>
      <w:r>
        <w:rPr>
          <w:b/>
          <w:u w:val="single"/>
        </w:rPr>
        <w:t>North Korea’s proliferation activities are extraordinarily difficult to detect</w:t>
      </w:r>
      <w:r>
        <w:rPr>
          <w:u w:val="single"/>
        </w:rPr>
        <w:t xml:space="preserve">. Since North Korea’s economy depends on the revenue proliferation provides, </w:t>
      </w:r>
      <w:r>
        <w:rPr>
          <w:b/>
          <w:u w:val="single"/>
        </w:rPr>
        <w:t>the country has developed a complex and sophisticated network that funds and transfers these weapons</w:t>
      </w:r>
      <w:r>
        <w:rPr>
          <w:u w:val="single"/>
        </w:rPr>
        <w:t xml:space="preserve"> through a network of front companies that ship parts of missiles and weapons of mass destruction</w:t>
      </w:r>
      <w:r>
        <w:rPr>
          <w:sz w:val="16"/>
        </w:rPr>
        <w:t>, which are later assembled in-country by North Korean scientists. The Israelis were only tipped off to Al-</w:t>
      </w:r>
      <w:proofErr w:type="spellStart"/>
      <w:r>
        <w:rPr>
          <w:sz w:val="16"/>
        </w:rPr>
        <w:t>Kibar</w:t>
      </w:r>
      <w:proofErr w:type="spellEnd"/>
      <w:r>
        <w:rPr>
          <w:sz w:val="16"/>
        </w:rPr>
        <w:t xml:space="preserve"> after a train explosion in North Korea killed visiting Syrian nuclear scientists in 2004. What this means is that much proliferation knowledge resides in the brains of scientists who transfer information with ease. 10 SECONDS Do You Know What Happened Today </w:t>
      </w:r>
      <w:proofErr w:type="gramStart"/>
      <w:r>
        <w:rPr>
          <w:sz w:val="16"/>
        </w:rPr>
        <w:t>In</w:t>
      </w:r>
      <w:proofErr w:type="gramEnd"/>
      <w:r>
        <w:rPr>
          <w:sz w:val="16"/>
        </w:rPr>
        <w:t xml:space="preserve"> History? </w:t>
      </w:r>
      <w:r>
        <w:rPr>
          <w:b/>
          <w:u w:val="single"/>
        </w:rPr>
        <w:t xml:space="preserve">Moreover, North Korea’s nuclear proliferation seems immune to nuclear-conference diplomacy. </w:t>
      </w:r>
      <w:r>
        <w:rPr>
          <w:sz w:val="16"/>
        </w:rPr>
        <w:t>Syrian-North Korean nuclear cooperation appears to have begun in the late 1990s as the United States and North Korea were at the height of engagement. The finalization of the reactor occurred in 2005–07, during the same time that the United States was inducing the North Koreans to voluntarily get rid of their weapons of mass destruction by lifting sanctions and promising greater diplomatic recognition. What Al-</w:t>
      </w:r>
      <w:proofErr w:type="spellStart"/>
      <w:r>
        <w:rPr>
          <w:sz w:val="16"/>
        </w:rPr>
        <w:t>Kibar</w:t>
      </w:r>
      <w:proofErr w:type="spellEnd"/>
      <w:r>
        <w:rPr>
          <w:sz w:val="16"/>
        </w:rPr>
        <w:t xml:space="preserve"> revealed was that the “Axis of Evil” that George W. Bush touted was more expansive and intricate than he described. It did not just include North Korea, Iraq, and Iran, but also Syria and all the other places these countries have proliferated to. The North Koreans have been central to the chemical-weapons program that Syrian president Bashar al-Assad has used against his own people. The UN recently found a troubling number of North Korean-to-Syrian transfers during the height of the Syrian civil war, noting that Syria’s Scientific Studies and Research Center that develops Syria’s chemical weapons are “dependent on foreign sources,” including North Korea. This follows revelations that Syria has attempted to illicitly purchase dual-use materials from North Korea to advance its chemical-weapons program. Report Advertisement North Korea is not only propping up Syria’s weapons programs, but also Iran appears to </w:t>
      </w:r>
      <w:r>
        <w:rPr>
          <w:u w:val="single"/>
        </w:rPr>
        <w:t>be North Korea’s biggest customer. Pyongyang may be selling up to $3 billion per year in conventional and WMD weaponry to Tehran, including different variants of Scud missiles and underground nuclear facilities.</w:t>
      </w:r>
      <w:r>
        <w:rPr>
          <w:sz w:val="16"/>
        </w:rPr>
        <w:t xml:space="preserve"> Given Iran’s regional strategy of using proxies to further its interests, it is no surprise that these Scuds have been used by the Houthi insurgents in Yemen. Given important misses in the past, Congress should be pressing the intelligence community to report on what it knows about further transfers of North Korean WMD and missiles to other rogue regimes and terrorist groups such as Hezbollah. It makes little sense to return to pressure on Iran while easing up on one of its biggest suppliers: North Korea. Recent openness by Israel about its destruction of the North Korea nuclear facility in Syria and past historical practice does not inspire confidence that Pyongyang has halted its proliferation during this period of inter-Korean and U.S.-North Korea summitry. While Kim has reasons to halt his missile and nuclear testing for now—as he is probably satisfied that what he possesses works—he still needs the revenue garnered from his proliferation network. And his reported increase in fissile material during this time will certainly be sold to the world’s worst actors. Report Advertisement Much of the debate during the period of maximum pressure and “fire and fury” centered on </w:t>
      </w:r>
      <w:proofErr w:type="gramStart"/>
      <w:r>
        <w:rPr>
          <w:sz w:val="16"/>
        </w:rPr>
        <w:t>whether or not</w:t>
      </w:r>
      <w:proofErr w:type="gramEnd"/>
      <w:r>
        <w:rPr>
          <w:sz w:val="16"/>
        </w:rPr>
        <w:t xml:space="preserve"> Kim could be deterred from using his nuclear weapons against the United States and his allies. That debate was hardly satisfactory, given the fact that a weaponized ICBM was a new development that requires new thinking about what deterrence meant. But what we do know is that Kim cannot be deterred from proliferating. The United States lost a chance to establish such a deterrent when it let Israel strike the Syrian reactor, rather than doing so itself. The only strategies short of regime change that have a chance at stemming the tide of proliferation are maximum pressure, which continues to focus on all proliferation front companies, threat reduction through reinvigorating programs like the Proliferation Security Initiative, and diplomacy that hinges on collectively working with other countries to stop treating North Korea like a normal country when its embassies and diplomatic pouches have been used for proliferation purposes. The Trump administration went further than previous administrations in assembling a global-pressure campaign that, if it </w:t>
      </w:r>
      <w:proofErr w:type="gramStart"/>
      <w:r>
        <w:rPr>
          <w:sz w:val="16"/>
        </w:rPr>
        <w:t>were allowed to</w:t>
      </w:r>
      <w:proofErr w:type="gramEnd"/>
      <w:r>
        <w:rPr>
          <w:sz w:val="16"/>
        </w:rPr>
        <w:t xml:space="preserve"> continue on, could have resulted in the collapse of Kim. Trump also went further than any president with his personal diplomacy. </w:t>
      </w:r>
      <w:r>
        <w:rPr>
          <w:u w:val="single"/>
        </w:rPr>
        <w:t>The administration is thus on firm ground return to an amplified version of maximum pressure, global threat reduction, and the general weakening of Kim. It gave peace a chance and learned that Kim will not give up his weapons or proliferation voluntarily.</w:t>
      </w:r>
    </w:p>
    <w:p w:rsidR="0010777D" w:rsidRDefault="0010777D" w:rsidP="00933A1E">
      <w:pPr>
        <w:rPr>
          <w:rFonts w:eastAsiaTheme="majorEastAsia" w:cstheme="majorBidi"/>
          <w:b/>
          <w:iCs/>
          <w:sz w:val="26"/>
        </w:rPr>
      </w:pPr>
    </w:p>
    <w:p w:rsidR="0093087B" w:rsidRPr="001870D4" w:rsidRDefault="0093087B" w:rsidP="0093087B">
      <w:pPr>
        <w:pStyle w:val="Heading4"/>
        <w:rPr>
          <w:rFonts w:asciiTheme="minorHAnsi" w:hAnsiTheme="minorHAnsi" w:cstheme="minorHAnsi"/>
        </w:rPr>
      </w:pPr>
      <w:r w:rsidRPr="001870D4">
        <w:rPr>
          <w:rFonts w:asciiTheme="minorHAnsi" w:hAnsiTheme="minorHAnsi" w:cstheme="minorHAnsi"/>
        </w:rPr>
        <w:t>Proliferation ensures multiple scenarios for global war</w:t>
      </w:r>
    </w:p>
    <w:p w:rsidR="0093087B" w:rsidRPr="001870D4" w:rsidRDefault="0093087B" w:rsidP="0093087B">
      <w:pPr>
        <w:rPr>
          <w:rFonts w:asciiTheme="minorHAnsi" w:hAnsiTheme="minorHAnsi" w:cstheme="minorHAnsi"/>
        </w:rPr>
      </w:pPr>
      <w:proofErr w:type="spellStart"/>
      <w:r w:rsidRPr="001870D4">
        <w:rPr>
          <w:rStyle w:val="Style13ptBold"/>
          <w:rFonts w:asciiTheme="minorHAnsi" w:hAnsiTheme="minorHAnsi" w:cstheme="minorHAnsi"/>
        </w:rPr>
        <w:t>Kroenig</w:t>
      </w:r>
      <w:proofErr w:type="spellEnd"/>
      <w:r w:rsidRPr="001870D4">
        <w:rPr>
          <w:rStyle w:val="Style13ptBold"/>
          <w:rFonts w:asciiTheme="minorHAnsi" w:hAnsiTheme="minorHAnsi" w:cstheme="minorHAnsi"/>
        </w:rPr>
        <w:t>, 14</w:t>
      </w:r>
      <w:r w:rsidRPr="001870D4">
        <w:rPr>
          <w:rFonts w:asciiTheme="minorHAnsi" w:hAnsiTheme="minorHAnsi" w:cstheme="minorHAnsi"/>
        </w:rPr>
        <w:t xml:space="preserve"> – Associate Professor and International Relations Field Chair, Department of Government, Georgetown (Matthew, February. “The History of Proliferation Optimism: Does It Have a Future?” Journal of Strategic Studies Vol 38, Issue 1-2. http://www.matthewkroenig.com/The%20History%20of%20Proliferation%20Optimism_Feb2014.pdf)</w:t>
      </w:r>
    </w:p>
    <w:p w:rsidR="0093087B" w:rsidRPr="001870D4" w:rsidRDefault="0093087B" w:rsidP="0093087B">
      <w:pPr>
        <w:rPr>
          <w:rFonts w:asciiTheme="minorHAnsi" w:hAnsiTheme="minorHAnsi" w:cstheme="minorHAnsi"/>
          <w:sz w:val="16"/>
        </w:rPr>
      </w:pPr>
      <w:r w:rsidRPr="001870D4">
        <w:rPr>
          <w:rFonts w:asciiTheme="minorHAnsi" w:hAnsiTheme="minorHAnsi" w:cstheme="minorHAnsi"/>
          <w:sz w:val="16"/>
        </w:rPr>
        <w:t xml:space="preserve">First and foremost, </w:t>
      </w:r>
      <w:r w:rsidRPr="001870D4">
        <w:rPr>
          <w:rFonts w:asciiTheme="minorHAnsi" w:hAnsiTheme="minorHAnsi" w:cstheme="minorHAnsi"/>
          <w:u w:val="single"/>
        </w:rPr>
        <w:t xml:space="preserve">proliferation </w:t>
      </w:r>
      <w:r w:rsidRPr="001870D4">
        <w:rPr>
          <w:rFonts w:asciiTheme="minorHAnsi" w:hAnsiTheme="minorHAnsi" w:cstheme="minorHAnsi"/>
          <w:b/>
          <w:u w:val="single"/>
        </w:rPr>
        <w:t xml:space="preserve">optimists present an </w:t>
      </w:r>
      <w:r w:rsidRPr="001870D4">
        <w:rPr>
          <w:rFonts w:asciiTheme="minorHAnsi" w:hAnsiTheme="minorHAnsi" w:cstheme="minorHAnsi"/>
          <w:b/>
          <w:iCs/>
          <w:u w:val="single"/>
        </w:rPr>
        <w:t>oversimplified view of nuclear deterrence theory</w:t>
      </w:r>
      <w:r w:rsidRPr="001870D4">
        <w:rPr>
          <w:rFonts w:asciiTheme="minorHAnsi" w:hAnsiTheme="minorHAnsi" w:cstheme="minorHAnsi"/>
          <w:sz w:val="16"/>
        </w:rPr>
        <w:t xml:space="preserve">. </w:t>
      </w:r>
      <w:r w:rsidRPr="001870D4">
        <w:rPr>
          <w:rFonts w:asciiTheme="minorHAnsi" w:hAnsiTheme="minorHAnsi" w:cstheme="minorHAnsi"/>
          <w:u w:val="single"/>
        </w:rPr>
        <w:t>Optimists argue</w:t>
      </w:r>
      <w:r w:rsidRPr="001870D4">
        <w:rPr>
          <w:rFonts w:asciiTheme="minorHAnsi" w:hAnsiTheme="minorHAnsi" w:cstheme="minorHAnsi"/>
          <w:sz w:val="16"/>
        </w:rPr>
        <w:t xml:space="preserve"> that since the advent of Mutually Assured Destruction (MAD), any </w:t>
      </w:r>
      <w:r w:rsidRPr="001870D4">
        <w:rPr>
          <w:rFonts w:asciiTheme="minorHAnsi" w:hAnsiTheme="minorHAnsi" w:cstheme="minorHAnsi"/>
          <w:u w:val="single"/>
        </w:rPr>
        <w:t>nuclear war would mean national suicide and, therefore, no rational leader would ever choose to start one.</w:t>
      </w:r>
      <w:r w:rsidRPr="001870D4">
        <w:rPr>
          <w:rFonts w:asciiTheme="minorHAnsi" w:hAnsiTheme="minorHAnsi" w:cstheme="minorHAnsi"/>
          <w:sz w:val="16"/>
        </w:rPr>
        <w:t xml:space="preserve"> Furthermore, they argue that the requirements for rationality are not high. Rather, leaders must value their own survival and the survival of their nation and understand that intentionally launching a nuclear war would threaten those values. Many analysts and policymakers attempt to challenge the optimists on their own turf and question whether the leaders of potential </w:t>
      </w:r>
      <w:proofErr w:type="spellStart"/>
      <w:r w:rsidRPr="001870D4">
        <w:rPr>
          <w:rFonts w:asciiTheme="minorHAnsi" w:hAnsiTheme="minorHAnsi" w:cstheme="minorHAnsi"/>
          <w:sz w:val="16"/>
        </w:rPr>
        <w:t>proliferant</w:t>
      </w:r>
      <w:proofErr w:type="spellEnd"/>
      <w:r w:rsidRPr="001870D4">
        <w:rPr>
          <w:rFonts w:asciiTheme="minorHAnsi" w:hAnsiTheme="minorHAnsi" w:cstheme="minorHAnsi"/>
          <w:sz w:val="16"/>
        </w:rPr>
        <w:t xml:space="preserve"> states are fully rational.34 Yet, these debates overlook the fact that, apart from the optimists, leadi</w:t>
      </w:r>
      <w:r w:rsidRPr="001870D4">
        <w:rPr>
          <w:rFonts w:asciiTheme="minorHAnsi" w:hAnsiTheme="minorHAnsi" w:cstheme="minorHAnsi"/>
          <w:u w:val="single"/>
        </w:rPr>
        <w:t xml:space="preserve">ng nuclear deterrence theorists believe that nuclear proliferation contributes to a </w:t>
      </w:r>
      <w:r w:rsidRPr="001870D4">
        <w:rPr>
          <w:rFonts w:asciiTheme="minorHAnsi" w:hAnsiTheme="minorHAnsi" w:cstheme="minorHAnsi"/>
          <w:b/>
          <w:iCs/>
          <w:u w:val="single"/>
        </w:rPr>
        <w:t>real risk of nuclear war even in a situation of MAD among rational states</w:t>
      </w:r>
      <w:r w:rsidRPr="001870D4">
        <w:rPr>
          <w:rFonts w:asciiTheme="minorHAnsi" w:hAnsiTheme="minorHAnsi" w:cstheme="minorHAnsi"/>
          <w:sz w:val="16"/>
        </w:rPr>
        <w:t xml:space="preserve">.35 Moreover, realizing that nuclear war is possible does not depend on peculiar beliefs about the possibility of escaping MAD.36 Rather, as we will discuss below, these theorists understand that </w:t>
      </w:r>
      <w:r w:rsidRPr="001870D4">
        <w:rPr>
          <w:rFonts w:asciiTheme="minorHAnsi" w:hAnsiTheme="minorHAnsi" w:cstheme="minorHAnsi"/>
          <w:u w:val="single"/>
        </w:rPr>
        <w:t xml:space="preserve">some risk of nuclear war is </w:t>
      </w:r>
      <w:r w:rsidRPr="001870D4">
        <w:rPr>
          <w:rFonts w:asciiTheme="minorHAnsi" w:hAnsiTheme="minorHAnsi" w:cstheme="minorHAnsi"/>
          <w:b/>
          <w:iCs/>
          <w:u w:val="single"/>
        </w:rPr>
        <w:t>necessary in order for deterrence to function</w:t>
      </w:r>
      <w:r w:rsidRPr="001870D4">
        <w:rPr>
          <w:rFonts w:asciiTheme="minorHAnsi" w:hAnsiTheme="minorHAnsi" w:cstheme="minorHAnsi"/>
          <w:sz w:val="16"/>
        </w:rPr>
        <w:t xml:space="preserve">. To be sure, in the 1940s, Viner, Brodie, and others argued that MAD rendered war among major powers obsolete, but nuclear deterrence theory soon advanced beyond that simple understanding.37 After all, </w:t>
      </w:r>
      <w:r w:rsidRPr="001870D4">
        <w:rPr>
          <w:rFonts w:asciiTheme="minorHAnsi" w:hAnsiTheme="minorHAnsi" w:cstheme="minorHAnsi"/>
          <w:u w:val="single"/>
        </w:rPr>
        <w:t>great power political competition does not end with nuclear weapons</w:t>
      </w:r>
      <w:r w:rsidRPr="001870D4">
        <w:rPr>
          <w:rFonts w:asciiTheme="minorHAnsi" w:hAnsiTheme="minorHAnsi" w:cstheme="minorHAnsi"/>
          <w:sz w:val="16"/>
        </w:rPr>
        <w:t xml:space="preserve">. And </w:t>
      </w:r>
      <w:r w:rsidRPr="001870D4">
        <w:rPr>
          <w:rFonts w:asciiTheme="minorHAnsi" w:hAnsiTheme="minorHAnsi" w:cstheme="minorHAnsi"/>
          <w:u w:val="single"/>
        </w:rPr>
        <w:t>nuclear-armed states still seek to threaten nuclear-armed adversaries</w:t>
      </w:r>
      <w:r w:rsidRPr="001870D4">
        <w:rPr>
          <w:rFonts w:asciiTheme="minorHAnsi" w:hAnsiTheme="minorHAnsi" w:cstheme="minorHAnsi"/>
          <w:sz w:val="16"/>
        </w:rPr>
        <w:t xml:space="preserve">. </w:t>
      </w:r>
      <w:r w:rsidRPr="001870D4">
        <w:rPr>
          <w:rFonts w:asciiTheme="minorHAnsi" w:hAnsiTheme="minorHAnsi" w:cstheme="minorHAnsi"/>
          <w:u w:val="single"/>
        </w:rPr>
        <w:t>States cannot credibly threaten to launch a suicidal nuclear war, but they still want to coerce their adversaries. This leads to a credibility problem: how can states credibly threaten a nuclear-armed opponent?</w:t>
      </w:r>
      <w:r w:rsidRPr="001870D4">
        <w:rPr>
          <w:rFonts w:asciiTheme="minorHAnsi" w:hAnsiTheme="minorHAnsi" w:cstheme="minorHAnsi"/>
          <w:sz w:val="16"/>
        </w:rPr>
        <w:t xml:space="preserve"> Since the 1960s, academic nuclear deterrence theory has been devoted almost exclusively to answering this question.38 And their answers do not give us reasons to be optimistic. Thomas </w:t>
      </w:r>
      <w:r w:rsidRPr="001870D4">
        <w:rPr>
          <w:rFonts w:asciiTheme="minorHAnsi" w:hAnsiTheme="minorHAnsi" w:cstheme="minorHAnsi"/>
          <w:u w:val="single"/>
        </w:rPr>
        <w:t>Schelling was the first to devise a rational means by which states can threaten nuclear-armed opponents</w:t>
      </w:r>
      <w:r w:rsidRPr="001870D4">
        <w:rPr>
          <w:rFonts w:asciiTheme="minorHAnsi" w:hAnsiTheme="minorHAnsi" w:cstheme="minorHAnsi"/>
          <w:sz w:val="16"/>
        </w:rPr>
        <w:t xml:space="preserve">.39 He argued that </w:t>
      </w:r>
      <w:r w:rsidRPr="001870D4">
        <w:rPr>
          <w:rFonts w:asciiTheme="minorHAnsi" w:hAnsiTheme="minorHAnsi" w:cstheme="minorHAnsi"/>
          <w:u w:val="single"/>
        </w:rPr>
        <w:t>leaders cannot credibly threaten to intentionally launch a suicidal nuclear war, but they can make a ‘threat that leaves something to chance’.</w:t>
      </w:r>
      <w:r w:rsidRPr="001870D4">
        <w:rPr>
          <w:rFonts w:asciiTheme="minorHAnsi" w:hAnsiTheme="minorHAnsi" w:cstheme="minorHAnsi"/>
          <w:sz w:val="16"/>
        </w:rPr>
        <w:t xml:space="preserve"> 40 They can engage in a process, the nuclear crisis, which increases the risk of nuclear war </w:t>
      </w:r>
      <w:proofErr w:type="gramStart"/>
      <w:r w:rsidRPr="001870D4">
        <w:rPr>
          <w:rFonts w:asciiTheme="minorHAnsi" w:hAnsiTheme="minorHAnsi" w:cstheme="minorHAnsi"/>
          <w:sz w:val="16"/>
        </w:rPr>
        <w:t>in an attempt to</w:t>
      </w:r>
      <w:proofErr w:type="gramEnd"/>
      <w:r w:rsidRPr="001870D4">
        <w:rPr>
          <w:rFonts w:asciiTheme="minorHAnsi" w:hAnsiTheme="minorHAnsi" w:cstheme="minorHAnsi"/>
          <w:sz w:val="16"/>
        </w:rPr>
        <w:t xml:space="preserve"> force a less resolved adversary to back down. </w:t>
      </w:r>
      <w:r w:rsidRPr="001870D4">
        <w:rPr>
          <w:rFonts w:asciiTheme="minorHAnsi" w:hAnsiTheme="minorHAnsi" w:cstheme="minorHAnsi"/>
          <w:u w:val="single"/>
        </w:rPr>
        <w:t xml:space="preserve">As states escalate a nuclear crisis there is an </w:t>
      </w:r>
      <w:r w:rsidRPr="001870D4">
        <w:rPr>
          <w:rFonts w:asciiTheme="minorHAnsi" w:hAnsiTheme="minorHAnsi" w:cstheme="minorHAnsi"/>
          <w:b/>
          <w:iCs/>
          <w:u w:val="single"/>
        </w:rPr>
        <w:t>increasing probability that the conflict will spiral out of control</w:t>
      </w:r>
      <w:r w:rsidRPr="001870D4">
        <w:rPr>
          <w:rFonts w:asciiTheme="minorHAnsi" w:hAnsiTheme="minorHAnsi" w:cstheme="minorHAnsi"/>
          <w:u w:val="single"/>
        </w:rPr>
        <w:t xml:space="preserve"> </w:t>
      </w:r>
      <w:r w:rsidRPr="001870D4">
        <w:rPr>
          <w:rFonts w:asciiTheme="minorHAnsi" w:hAnsiTheme="minorHAnsi" w:cstheme="minorHAnsi"/>
          <w:b/>
          <w:u w:val="single"/>
        </w:rPr>
        <w:t>and result in an inadvertent or accidental nuclear exchange</w:t>
      </w:r>
      <w:r w:rsidRPr="001870D4">
        <w:rPr>
          <w:rFonts w:asciiTheme="minorHAnsi" w:hAnsiTheme="minorHAnsi" w:cstheme="minorHAnsi"/>
          <w:sz w:val="16"/>
        </w:rPr>
        <w:t xml:space="preserve">. </w:t>
      </w:r>
      <w:proofErr w:type="gramStart"/>
      <w:r w:rsidRPr="001870D4">
        <w:rPr>
          <w:rFonts w:asciiTheme="minorHAnsi" w:hAnsiTheme="minorHAnsi" w:cstheme="minorHAnsi"/>
          <w:u w:val="single"/>
        </w:rPr>
        <w:t>As long as</w:t>
      </w:r>
      <w:proofErr w:type="gramEnd"/>
      <w:r w:rsidRPr="001870D4">
        <w:rPr>
          <w:rFonts w:asciiTheme="minorHAnsi" w:hAnsiTheme="minorHAnsi" w:cstheme="minorHAnsi"/>
          <w:u w:val="single"/>
        </w:rPr>
        <w:t xml:space="preserve"> the benefit of winning the crisis is greater than the incremental increase in the risk of nuclear war, however, threats to escalate nuclear crises are inherently credible</w:t>
      </w:r>
      <w:r w:rsidRPr="001870D4">
        <w:rPr>
          <w:rFonts w:asciiTheme="minorHAnsi" w:hAnsiTheme="minorHAnsi" w:cstheme="minorHAnsi"/>
          <w:sz w:val="16"/>
        </w:rPr>
        <w:t xml:space="preserve">. In these games of nuclear brinkmanship, </w:t>
      </w:r>
      <w:r w:rsidRPr="001870D4">
        <w:rPr>
          <w:rFonts w:asciiTheme="minorHAnsi" w:hAnsiTheme="minorHAnsi" w:cstheme="minorHAnsi"/>
          <w:u w:val="single"/>
        </w:rPr>
        <w:t>the state that is willing to run the greatest risk of nuclear war before backing down will win the crisis</w:t>
      </w:r>
      <w:r w:rsidRPr="001870D4">
        <w:rPr>
          <w:rFonts w:asciiTheme="minorHAnsi" w:hAnsiTheme="minorHAnsi" w:cstheme="minorHAnsi"/>
          <w:sz w:val="16"/>
        </w:rPr>
        <w:t xml:space="preserve">, </w:t>
      </w:r>
      <w:proofErr w:type="gramStart"/>
      <w:r w:rsidRPr="001870D4">
        <w:rPr>
          <w:rFonts w:asciiTheme="minorHAnsi" w:hAnsiTheme="minorHAnsi" w:cstheme="minorHAnsi"/>
          <w:sz w:val="16"/>
        </w:rPr>
        <w:t>as long as</w:t>
      </w:r>
      <w:proofErr w:type="gramEnd"/>
      <w:r w:rsidRPr="001870D4">
        <w:rPr>
          <w:rFonts w:asciiTheme="minorHAnsi" w:hAnsiTheme="minorHAnsi" w:cstheme="minorHAnsi"/>
          <w:sz w:val="16"/>
        </w:rPr>
        <w:t xml:space="preserve"> it does not end in catastrophe. It is for this reason that Thomas </w:t>
      </w:r>
      <w:r w:rsidRPr="001870D4">
        <w:rPr>
          <w:rFonts w:asciiTheme="minorHAnsi" w:hAnsiTheme="minorHAnsi" w:cstheme="minorHAnsi"/>
          <w:u w:val="single"/>
        </w:rPr>
        <w:t>Schelling called great power politics in the nuclear era a ‘</w:t>
      </w:r>
      <w:r w:rsidRPr="001870D4">
        <w:rPr>
          <w:rFonts w:asciiTheme="minorHAnsi" w:hAnsiTheme="minorHAnsi" w:cstheme="minorHAnsi"/>
          <w:b/>
          <w:iCs/>
          <w:u w:val="single"/>
        </w:rPr>
        <w:t>competition in risk taking’</w:t>
      </w:r>
      <w:r w:rsidRPr="001870D4">
        <w:rPr>
          <w:rFonts w:asciiTheme="minorHAnsi" w:hAnsiTheme="minorHAnsi" w:cstheme="minorHAnsi"/>
          <w:u w:val="single"/>
        </w:rPr>
        <w:t>.</w:t>
      </w:r>
      <w:r w:rsidRPr="001870D4">
        <w:rPr>
          <w:rFonts w:asciiTheme="minorHAnsi" w:hAnsiTheme="minorHAnsi" w:cstheme="minorHAnsi"/>
          <w:sz w:val="16"/>
        </w:rPr>
        <w:t xml:space="preserve"> 41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w:t>
      </w:r>
      <w:proofErr w:type="gramStart"/>
      <w:r w:rsidRPr="001870D4">
        <w:rPr>
          <w:rFonts w:asciiTheme="minorHAnsi" w:hAnsiTheme="minorHAnsi" w:cstheme="minorHAnsi"/>
          <w:sz w:val="16"/>
        </w:rPr>
        <w:t>in an attempt to</w:t>
      </w:r>
      <w:proofErr w:type="gramEnd"/>
      <w:r w:rsidRPr="001870D4">
        <w:rPr>
          <w:rFonts w:asciiTheme="minorHAnsi" w:hAnsiTheme="minorHAnsi" w:cstheme="minorHAnsi"/>
          <w:sz w:val="16"/>
        </w:rPr>
        <w:t xml:space="preserve"> prevail, but only at the risk of suffering a possible nuclear exchange. Since 1945 there were have been 20 high stakes nuclear crises in which ‘rational’ states like the United States run a frighteningly-real risk of nuclear war.42 </w:t>
      </w:r>
      <w:r w:rsidRPr="001870D4">
        <w:rPr>
          <w:rFonts w:asciiTheme="minorHAnsi" w:hAnsiTheme="minorHAnsi" w:cstheme="minorHAnsi"/>
          <w:u w:val="single"/>
        </w:rPr>
        <w:t xml:space="preserve">By asking whether states can be deterred, therefore, proliferation optimists are </w:t>
      </w:r>
      <w:r w:rsidRPr="001870D4">
        <w:rPr>
          <w:rFonts w:asciiTheme="minorHAnsi" w:hAnsiTheme="minorHAnsi" w:cstheme="minorHAnsi"/>
          <w:b/>
          <w:iCs/>
          <w:u w:val="single"/>
        </w:rPr>
        <w:t>asking the wrong question</w:t>
      </w:r>
      <w:r w:rsidRPr="001870D4">
        <w:rPr>
          <w:rFonts w:asciiTheme="minorHAnsi" w:hAnsiTheme="minorHAnsi" w:cstheme="minorHAnsi"/>
          <w:sz w:val="16"/>
        </w:rPr>
        <w:t xml:space="preserve">. </w:t>
      </w:r>
      <w:r w:rsidRPr="001870D4">
        <w:rPr>
          <w:rFonts w:asciiTheme="minorHAnsi" w:hAnsiTheme="minorHAnsi" w:cstheme="minorHAnsi"/>
          <w:u w:val="single"/>
        </w:rPr>
        <w:t xml:space="preserve">The right question to ask is: what risk of nuclear war is a specific state willing to run against a </w:t>
      </w:r>
      <w:proofErr w:type="gramStart"/>
      <w:r w:rsidRPr="001870D4">
        <w:rPr>
          <w:rFonts w:asciiTheme="minorHAnsi" w:hAnsiTheme="minorHAnsi" w:cstheme="minorHAnsi"/>
          <w:u w:val="single"/>
        </w:rPr>
        <w:t>particular opponent</w:t>
      </w:r>
      <w:proofErr w:type="gramEnd"/>
      <w:r w:rsidRPr="001870D4">
        <w:rPr>
          <w:rFonts w:asciiTheme="minorHAnsi" w:hAnsiTheme="minorHAnsi" w:cstheme="minorHAnsi"/>
          <w:u w:val="single"/>
        </w:rPr>
        <w:t xml:space="preserve"> in a given crisis?</w:t>
      </w:r>
      <w:r w:rsidRPr="001870D4">
        <w:rPr>
          <w:rFonts w:asciiTheme="minorHAnsi" w:hAnsiTheme="minorHAnsi" w:cstheme="minorHAnsi"/>
          <w:sz w:val="16"/>
        </w:rPr>
        <w:t xml:space="preserve"> Optimists are likely correct when they assert that a nuclear-armed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It is also inconceivable that in those circumstances, Iran would not be willing to run some risk of nuclear war in order to achieve its objectives. If a nuclear-armed Iran and the United States or Israel were to have a geopolitical conflict in the future, over the internal politics of Syria, an Israeli conflict with Iran’s client Hizballah, the US presence in the Persian Gulf, shipping through the Strait of Hormuz, or some other issue, do we believe that Iran would immediately capitulate? Or is it possible that Iran would push back, possibly brandishing nuclear weapons </w:t>
      </w:r>
      <w:proofErr w:type="gramStart"/>
      <w:r w:rsidRPr="001870D4">
        <w:rPr>
          <w:rFonts w:asciiTheme="minorHAnsi" w:hAnsiTheme="minorHAnsi" w:cstheme="minorHAnsi"/>
          <w:sz w:val="16"/>
        </w:rPr>
        <w:t>in an attempt to</w:t>
      </w:r>
      <w:proofErr w:type="gramEnd"/>
      <w:r w:rsidRPr="001870D4">
        <w:rPr>
          <w:rFonts w:asciiTheme="minorHAnsi" w:hAnsiTheme="minorHAnsi" w:cstheme="minorHAnsi"/>
          <w:sz w:val="16"/>
        </w:rPr>
        <w:t xml:space="preserve"> coerce its adversaries? If the latter, there is a risk that proliferation to Iran could result in nuclear war and proliferation optimists are wrong to dismiss it out of hand. </w:t>
      </w:r>
      <w:r w:rsidRPr="001870D4">
        <w:rPr>
          <w:rFonts w:asciiTheme="minorHAnsi" w:hAnsiTheme="minorHAnsi" w:cstheme="minorHAnsi"/>
          <w:u w:val="single"/>
        </w:rPr>
        <w:t xml:space="preserve">An optimist might counter that nuclear weapons will never be used, even in </w:t>
      </w:r>
      <w:proofErr w:type="gramStart"/>
      <w:r w:rsidRPr="001870D4">
        <w:rPr>
          <w:rFonts w:asciiTheme="minorHAnsi" w:hAnsiTheme="minorHAnsi" w:cstheme="minorHAnsi"/>
          <w:u w:val="single"/>
        </w:rPr>
        <w:t>a crisis situation</w:t>
      </w:r>
      <w:proofErr w:type="gramEnd"/>
      <w:r w:rsidRPr="001870D4">
        <w:rPr>
          <w:rFonts w:asciiTheme="minorHAnsi" w:hAnsiTheme="minorHAnsi" w:cstheme="minorHAnsi"/>
          <w:u w:val="single"/>
        </w:rPr>
        <w:t>, because states have such a strong incentive</w:t>
      </w:r>
      <w:r w:rsidRPr="001870D4">
        <w:rPr>
          <w:rFonts w:asciiTheme="minorHAnsi" w:hAnsiTheme="minorHAnsi" w:cstheme="minorHAnsi"/>
          <w:sz w:val="16"/>
        </w:rPr>
        <w:t xml:space="preserve">, namely national survival, to ensure that nuclear weapons are not used. </w:t>
      </w:r>
      <w:r w:rsidRPr="001870D4">
        <w:rPr>
          <w:rFonts w:asciiTheme="minorHAnsi" w:hAnsiTheme="minorHAnsi" w:cstheme="minorHAnsi"/>
          <w:u w:val="single"/>
        </w:rPr>
        <w:t xml:space="preserve">But this objection ignores the fact that leaders operate under </w:t>
      </w:r>
      <w:r w:rsidRPr="001870D4">
        <w:rPr>
          <w:rFonts w:asciiTheme="minorHAnsi" w:hAnsiTheme="minorHAnsi" w:cstheme="minorHAnsi"/>
          <w:iCs/>
          <w:u w:val="single"/>
        </w:rPr>
        <w:t>competing pressures</w:t>
      </w:r>
      <w:r w:rsidRPr="001870D4">
        <w:rPr>
          <w:rFonts w:asciiTheme="minorHAnsi" w:hAnsiTheme="minorHAnsi" w:cstheme="minorHAnsi"/>
          <w:sz w:val="16"/>
        </w:rPr>
        <w:t xml:space="preserve">. </w:t>
      </w:r>
      <w:r w:rsidRPr="001870D4">
        <w:rPr>
          <w:rFonts w:asciiTheme="minorHAnsi" w:hAnsiTheme="minorHAnsi" w:cstheme="minorHAnsi"/>
          <w:u w:val="single"/>
        </w:rPr>
        <w:t>Leaders in nuclear-armed states also have strong incentives to convince their adversaries that nuclear weapons might be used.</w:t>
      </w:r>
      <w:r w:rsidRPr="001870D4">
        <w:rPr>
          <w:rFonts w:asciiTheme="minorHAnsi" w:hAnsiTheme="minorHAnsi" w:cstheme="minorHAnsi"/>
          <w:sz w:val="16"/>
        </w:rPr>
        <w:t xml:space="preserve"> Historically </w:t>
      </w:r>
      <w:r w:rsidRPr="001870D4">
        <w:rPr>
          <w:rFonts w:asciiTheme="minorHAnsi" w:hAnsiTheme="minorHAnsi" w:cstheme="minorHAnsi"/>
          <w:u w:val="single"/>
        </w:rPr>
        <w:t xml:space="preserve">we have seen that leaders take actions in crises, such as </w:t>
      </w:r>
      <w:r w:rsidRPr="001870D4">
        <w:rPr>
          <w:rFonts w:asciiTheme="minorHAnsi" w:hAnsiTheme="minorHAnsi" w:cstheme="minorHAnsi"/>
          <w:b/>
          <w:iCs/>
          <w:u w:val="single"/>
        </w:rPr>
        <w:t>placing nuclear weapons on high alert</w:t>
      </w:r>
      <w:r w:rsidRPr="001870D4">
        <w:rPr>
          <w:rFonts w:asciiTheme="minorHAnsi" w:hAnsiTheme="minorHAnsi" w:cstheme="minorHAnsi"/>
          <w:u w:val="single"/>
        </w:rPr>
        <w:t xml:space="preserve"> and </w:t>
      </w:r>
      <w:r w:rsidRPr="001870D4">
        <w:rPr>
          <w:rFonts w:asciiTheme="minorHAnsi" w:hAnsiTheme="minorHAnsi" w:cstheme="minorHAnsi"/>
          <w:b/>
          <w:iCs/>
          <w:u w:val="single"/>
        </w:rPr>
        <w:t>delegating nuclear launch authority to low-level commanders</w:t>
      </w:r>
      <w:r w:rsidRPr="001870D4">
        <w:rPr>
          <w:rFonts w:asciiTheme="minorHAnsi" w:hAnsiTheme="minorHAnsi" w:cstheme="minorHAnsi"/>
          <w:u w:val="single"/>
        </w:rPr>
        <w:t xml:space="preserve">, to </w:t>
      </w:r>
      <w:r w:rsidRPr="001870D4">
        <w:rPr>
          <w:rFonts w:asciiTheme="minorHAnsi" w:hAnsiTheme="minorHAnsi" w:cstheme="minorHAnsi"/>
          <w:b/>
          <w:iCs/>
          <w:u w:val="single"/>
        </w:rPr>
        <w:t>purposely increase the risk of nuclear war</w:t>
      </w:r>
      <w:r w:rsidRPr="001870D4">
        <w:rPr>
          <w:rFonts w:asciiTheme="minorHAnsi" w:hAnsiTheme="minorHAnsi" w:cstheme="minorHAnsi"/>
          <w:u w:val="single"/>
        </w:rPr>
        <w:t xml:space="preserve"> </w:t>
      </w:r>
      <w:proofErr w:type="gramStart"/>
      <w:r w:rsidRPr="001870D4">
        <w:rPr>
          <w:rFonts w:asciiTheme="minorHAnsi" w:hAnsiTheme="minorHAnsi" w:cstheme="minorHAnsi"/>
          <w:u w:val="single"/>
        </w:rPr>
        <w:t>in an attempt to</w:t>
      </w:r>
      <w:proofErr w:type="gramEnd"/>
      <w:r w:rsidRPr="001870D4">
        <w:rPr>
          <w:rFonts w:asciiTheme="minorHAnsi" w:hAnsiTheme="minorHAnsi" w:cstheme="minorHAnsi"/>
          <w:u w:val="single"/>
        </w:rPr>
        <w:t xml:space="preserve"> force less-resolved opponents to back down.</w:t>
      </w:r>
      <w:r w:rsidRPr="001870D4">
        <w:rPr>
          <w:rFonts w:asciiTheme="minorHAnsi" w:hAnsiTheme="minorHAnsi" w:cstheme="minorHAnsi"/>
          <w:sz w:val="16"/>
        </w:rPr>
        <w:t xml:space="preserve"> Moreover, not even the optimists’ first principles about the irrelevance of nuclear posture stand up to scrutiny. </w:t>
      </w:r>
      <w:r w:rsidRPr="001870D4">
        <w:rPr>
          <w:rFonts w:asciiTheme="minorHAnsi" w:hAnsiTheme="minorHAnsi" w:cstheme="minorHAnsi"/>
          <w:u w:val="single"/>
        </w:rPr>
        <w:t>Not all nuclear wars would be equally devastating.43 Any nuclear exchange would have devastating consequences no doubt, but, if a crisis were to spiral out of control and result in nuclear war, any sane leader would rather face a country with five nuclear weapons than one with 5,000</w:t>
      </w:r>
      <w:r w:rsidRPr="001870D4">
        <w:rPr>
          <w:rFonts w:asciiTheme="minorHAnsi" w:hAnsiTheme="minorHAnsi" w:cstheme="minorHAnsi"/>
          <w:sz w:val="16"/>
        </w:rPr>
        <w:t xml:space="preserve">. Similarly, any sane leader would be willing to run a greater risk of nuclear war against the former state than against the latter. Indeed, scholars have demonstrated that states are willing to run greater risks and are, therefore, more likely to win nuclear crises when they enjoy nuclear superiority over their opponents.44 </w:t>
      </w:r>
      <w:r w:rsidRPr="001870D4">
        <w:rPr>
          <w:rFonts w:asciiTheme="minorHAnsi" w:hAnsiTheme="minorHAnsi" w:cstheme="minorHAnsi"/>
          <w:u w:val="single"/>
        </w:rPr>
        <w:t xml:space="preserve">Proliferation optimists might be correct that no rational leader would choose to launch a suicidal nuclear war, but, depending on the context, </w:t>
      </w:r>
      <w:r w:rsidRPr="001870D4">
        <w:rPr>
          <w:rFonts w:asciiTheme="minorHAnsi" w:hAnsiTheme="minorHAnsi" w:cstheme="minorHAnsi"/>
          <w:b/>
          <w:iCs/>
          <w:u w:val="single"/>
        </w:rPr>
        <w:t>any sane leader would almost certainly be willing to risk one</w:t>
      </w:r>
      <w:r w:rsidRPr="001870D4">
        <w:rPr>
          <w:rFonts w:asciiTheme="minorHAnsi" w:hAnsiTheme="minorHAnsi" w:cstheme="minorHAnsi"/>
          <w:sz w:val="16"/>
        </w:rPr>
        <w:t xml:space="preserve">. Nuclear deterrence theorists have also proposed a second scenario under which </w:t>
      </w:r>
      <w:r w:rsidRPr="001870D4">
        <w:rPr>
          <w:rFonts w:asciiTheme="minorHAnsi" w:hAnsiTheme="minorHAnsi" w:cstheme="minorHAnsi"/>
          <w:u w:val="single"/>
        </w:rPr>
        <w:t>rational leaders would be willing to instigate a</w:t>
      </w:r>
      <w:r w:rsidRPr="001870D4">
        <w:rPr>
          <w:rFonts w:asciiTheme="minorHAnsi" w:hAnsiTheme="minorHAnsi" w:cstheme="minorHAnsi"/>
          <w:sz w:val="16"/>
        </w:rPr>
        <w:t xml:space="preserve"> nuclear exchange: </w:t>
      </w:r>
      <w:r w:rsidRPr="001870D4">
        <w:rPr>
          <w:rFonts w:asciiTheme="minorHAnsi" w:hAnsiTheme="minorHAnsi" w:cstheme="minorHAnsi"/>
          <w:u w:val="single"/>
        </w:rPr>
        <w:t>limited nuclear war</w:t>
      </w:r>
      <w:r w:rsidRPr="001870D4">
        <w:rPr>
          <w:rFonts w:asciiTheme="minorHAnsi" w:hAnsiTheme="minorHAnsi" w:cstheme="minorHAnsi"/>
          <w:sz w:val="16"/>
        </w:rPr>
        <w:t xml:space="preserve">.45 For example, </w:t>
      </w:r>
      <w:r w:rsidRPr="001870D4">
        <w:rPr>
          <w:rFonts w:asciiTheme="minorHAnsi" w:hAnsiTheme="minorHAnsi" w:cstheme="minorHAnsi"/>
          <w:u w:val="single"/>
        </w:rPr>
        <w:t>by launching a single nuclear weapon against a small city, a nuclear-armed state could signal its willingness to escalate a crisis</w:t>
      </w:r>
      <w:r w:rsidRPr="001870D4">
        <w:rPr>
          <w:rFonts w:asciiTheme="minorHAnsi" w:hAnsiTheme="minorHAnsi" w:cstheme="minorHAnsi"/>
          <w:sz w:val="16"/>
        </w:rPr>
        <w:t xml:space="preserve">, while leaving its adversary with enough left to lose to deter the adversary from launching a full-scale nuclear response. In a future crisis between China and the United States, for example, China could choose to launch a nuclear strike on a US military base in East Asia to demonstrate its seriousness. In that situation, with the continental United States intact, would Washington choose to launch a full-scale nuclear war on China that could result in the destruction of many American cities? Or would it back down? China might decide to strike after calculating that Washington would prefer a humiliating retreat over a full-scale nuclear war. </w:t>
      </w:r>
      <w:r w:rsidRPr="001870D4">
        <w:rPr>
          <w:rFonts w:asciiTheme="minorHAnsi" w:hAnsiTheme="minorHAnsi" w:cstheme="minorHAnsi"/>
          <w:u w:val="single"/>
        </w:rPr>
        <w:t xml:space="preserve">If launching a limited nuclear war could be a rational strategic move under certain circumstances, it then follows that </w:t>
      </w:r>
      <w:r w:rsidRPr="001870D4">
        <w:rPr>
          <w:rFonts w:asciiTheme="minorHAnsi" w:hAnsiTheme="minorHAnsi" w:cstheme="minorHAnsi"/>
          <w:b/>
          <w:iCs/>
          <w:u w:val="single"/>
        </w:rPr>
        <w:t>the spread of nuclear weapons increases the risk of nuclear use</w:t>
      </w:r>
      <w:r w:rsidRPr="001870D4">
        <w:rPr>
          <w:rFonts w:asciiTheme="minorHAnsi" w:hAnsiTheme="minorHAnsi" w:cstheme="minorHAnsi"/>
          <w:sz w:val="16"/>
        </w:rPr>
        <w:t xml:space="preserve">. To be sure, some strategic thinkers, including Henry Kissinger, advocated limited nuclear war as a viable strategy only to recant the position later due to fears of uncontrollable escalation. Yet, this does not change the fact that </w:t>
      </w:r>
      <w:r w:rsidRPr="001870D4">
        <w:rPr>
          <w:rFonts w:asciiTheme="minorHAnsi" w:hAnsiTheme="minorHAnsi" w:cstheme="minorHAnsi"/>
          <w:u w:val="single"/>
        </w:rPr>
        <w:t>leading nuclear deterrence theorists maintain that limited nuclear war is possible among rational leaders in a MAD world</w:t>
      </w:r>
      <w:r w:rsidRPr="001870D4">
        <w:rPr>
          <w:rFonts w:asciiTheme="minorHAnsi" w:hAnsiTheme="minorHAnsi" w:cstheme="minorHAnsi"/>
          <w:sz w:val="16"/>
        </w:rPr>
        <w:t>.46</w:t>
      </w:r>
    </w:p>
    <w:p w:rsidR="0093087B" w:rsidRDefault="0093087B" w:rsidP="00933A1E">
      <w:pPr>
        <w:rPr>
          <w:rFonts w:eastAsiaTheme="majorEastAsia" w:cstheme="majorBidi"/>
          <w:b/>
          <w:iCs/>
          <w:sz w:val="26"/>
        </w:rPr>
      </w:pPr>
    </w:p>
    <w:p w:rsidR="00030833" w:rsidRDefault="00030833" w:rsidP="00030833">
      <w:pPr>
        <w:pStyle w:val="Heading2"/>
        <w:rPr>
          <w:rStyle w:val="Emphasis"/>
          <w:rFonts w:cstheme="majorBidi"/>
          <w:b/>
          <w:iCs w:val="0"/>
          <w:sz w:val="44"/>
          <w:u w:val="double"/>
        </w:rPr>
      </w:pPr>
      <w:r w:rsidRPr="0049030B">
        <w:rPr>
          <w:rStyle w:val="Emphasis"/>
          <w:rFonts w:cstheme="majorBidi"/>
          <w:b/>
          <w:iCs w:val="0"/>
          <w:sz w:val="44"/>
          <w:u w:val="double"/>
        </w:rPr>
        <w:t>Japan Alliance Bad</w:t>
      </w:r>
    </w:p>
    <w:p w:rsidR="00AC1C49" w:rsidRDefault="00AC1C49" w:rsidP="00030833">
      <w:pPr>
        <w:pStyle w:val="Heading3"/>
      </w:pPr>
      <w:r>
        <w:t>Impact – China War – Module</w:t>
      </w:r>
    </w:p>
    <w:p w:rsidR="00AC1C49" w:rsidRPr="00D572B9" w:rsidRDefault="00AC1C49" w:rsidP="00AC1C49">
      <w:pPr>
        <w:pStyle w:val="Heading4"/>
        <w:rPr>
          <w:rStyle w:val="Style13ptBold"/>
          <w:b/>
          <w:bCs w:val="0"/>
        </w:rPr>
      </w:pPr>
      <w:r>
        <w:rPr>
          <w:rStyle w:val="Style13ptBold"/>
          <w:b/>
          <w:bCs w:val="0"/>
        </w:rPr>
        <w:t xml:space="preserve">Unconditional support emboldens Japan and causes an </w:t>
      </w:r>
      <w:r w:rsidRPr="00D572B9">
        <w:rPr>
          <w:rStyle w:val="Style13ptBold"/>
          <w:b/>
          <w:bCs w:val="0"/>
          <w:u w:val="single"/>
        </w:rPr>
        <w:t>escalatory spiral</w:t>
      </w:r>
      <w:r>
        <w:rPr>
          <w:rStyle w:val="Style13ptBold"/>
          <w:b/>
          <w:bCs w:val="0"/>
        </w:rPr>
        <w:t xml:space="preserve">. </w:t>
      </w:r>
    </w:p>
    <w:p w:rsidR="00AC1C49" w:rsidRDefault="00AC1C49" w:rsidP="00AC1C49">
      <w:pPr>
        <w:rPr>
          <w:sz w:val="16"/>
          <w:szCs w:val="16"/>
        </w:rPr>
      </w:pPr>
      <w:r w:rsidRPr="00D572B9">
        <w:rPr>
          <w:rStyle w:val="Style13ptBold"/>
        </w:rPr>
        <w:t>French 18</w:t>
      </w:r>
      <w:r>
        <w:rPr>
          <w:sz w:val="16"/>
          <w:szCs w:val="16"/>
        </w:rPr>
        <w:t xml:space="preserve"> </w:t>
      </w:r>
      <w:r w:rsidRPr="00BB2308">
        <w:rPr>
          <w:sz w:val="16"/>
          <w:szCs w:val="16"/>
        </w:rPr>
        <w:t>(Erik David French</w:t>
      </w:r>
      <w:r>
        <w:rPr>
          <w:sz w:val="16"/>
          <w:szCs w:val="16"/>
        </w:rPr>
        <w:t xml:space="preserve"> is an Assistant Professor at the College at Brockport in International Affairs</w:t>
      </w:r>
      <w:r w:rsidRPr="00BB2308">
        <w:rPr>
          <w:sz w:val="16"/>
          <w:szCs w:val="16"/>
        </w:rPr>
        <w:t xml:space="preserve">, 10-2-2018, "The US-Japan Alliance and China's Rise: Alliance Strategy and Reassurance, Deterrence, and </w:t>
      </w:r>
      <w:proofErr w:type="spellStart"/>
      <w:r w:rsidRPr="00BB2308">
        <w:rPr>
          <w:sz w:val="16"/>
          <w:szCs w:val="16"/>
        </w:rPr>
        <w:t>Compellence</w:t>
      </w:r>
      <w:proofErr w:type="spellEnd"/>
      <w:r w:rsidRPr="00BB2308">
        <w:rPr>
          <w:sz w:val="16"/>
          <w:szCs w:val="16"/>
        </w:rPr>
        <w:t xml:space="preserve">", SURFACE, https://surface.syr.edu/etd/917/, accessed 7-20-2019) </w:t>
      </w:r>
      <w:proofErr w:type="spellStart"/>
      <w:r w:rsidRPr="00BB2308">
        <w:rPr>
          <w:sz w:val="16"/>
          <w:szCs w:val="16"/>
        </w:rPr>
        <w:t>ar</w:t>
      </w:r>
      <w:proofErr w:type="spellEnd"/>
    </w:p>
    <w:p w:rsidR="00AC1C49" w:rsidRDefault="00AC1C49" w:rsidP="00AC1C49">
      <w:pPr>
        <w:rPr>
          <w:sz w:val="16"/>
        </w:rPr>
      </w:pPr>
      <w:r w:rsidRPr="00D572B9">
        <w:rPr>
          <w:sz w:val="16"/>
        </w:rPr>
        <w:t>The first alternative</w:t>
      </w:r>
      <w:r>
        <w:rPr>
          <w:sz w:val="16"/>
        </w:rPr>
        <w:t xml:space="preserve"> </w:t>
      </w:r>
      <w:r w:rsidRPr="00D572B9">
        <w:rPr>
          <w:sz w:val="16"/>
        </w:rPr>
        <w:t xml:space="preserve">theory suggests that </w:t>
      </w:r>
      <w:r w:rsidRPr="00D572B9">
        <w:rPr>
          <w:rStyle w:val="StyleUnderline"/>
        </w:rPr>
        <w:t>distancing strategies are more effective than coordination strategies as a means of securing allied support for US policy.</w:t>
      </w:r>
      <w:r w:rsidRPr="00D572B9">
        <w:rPr>
          <w:sz w:val="16"/>
        </w:rPr>
        <w:t xml:space="preserve"> This </w:t>
      </w:r>
      <w:r w:rsidRPr="00D572B9">
        <w:rPr>
          <w:rStyle w:val="StyleUnderline"/>
        </w:rPr>
        <w:t>perspective contends that an ally that fears abandonment will engage in “binding” rather than “hedging” behavior</w:t>
      </w:r>
      <w:r w:rsidRPr="00D572B9">
        <w:rPr>
          <w:sz w:val="16"/>
        </w:rPr>
        <w:t>;</w:t>
      </w:r>
      <w:r>
        <w:rPr>
          <w:sz w:val="16"/>
        </w:rPr>
        <w:t xml:space="preserve"> </w:t>
      </w:r>
      <w:r w:rsidRPr="00D572B9">
        <w:rPr>
          <w:sz w:val="16"/>
        </w:rPr>
        <w:t xml:space="preserve">the </w:t>
      </w:r>
      <w:r w:rsidRPr="00D572B9">
        <w:rPr>
          <w:rStyle w:val="StyleUnderline"/>
        </w:rPr>
        <w:t>ally</w:t>
      </w:r>
      <w:r>
        <w:rPr>
          <w:rStyle w:val="StyleUnderline"/>
        </w:rPr>
        <w:t xml:space="preserve"> </w:t>
      </w:r>
      <w:r w:rsidRPr="00D572B9">
        <w:rPr>
          <w:rStyle w:val="StyleUnderline"/>
        </w:rPr>
        <w:t>will seek to tie itself more closely to the US</w:t>
      </w:r>
      <w:r>
        <w:rPr>
          <w:rStyle w:val="StyleUnderline"/>
        </w:rPr>
        <w:t xml:space="preserve"> </w:t>
      </w:r>
      <w:r w:rsidRPr="00D572B9">
        <w:rPr>
          <w:rStyle w:val="StyleUnderline"/>
        </w:rPr>
        <w:t>to minimize its chances of abandonment.</w:t>
      </w:r>
      <w:r w:rsidRPr="00D572B9">
        <w:rPr>
          <w:sz w:val="16"/>
        </w:rPr>
        <w:t>23The ally will attempt to make itself invaluable to the US, supporting the US’</w:t>
      </w:r>
      <w:r>
        <w:rPr>
          <w:sz w:val="16"/>
        </w:rPr>
        <w:t xml:space="preserve"> </w:t>
      </w:r>
      <w:r w:rsidRPr="00D572B9">
        <w:rPr>
          <w:sz w:val="16"/>
        </w:rPr>
        <w:t xml:space="preserve">policy closely and agreeing to share more of the burden for allied defense. </w:t>
      </w:r>
      <w:r w:rsidRPr="00D572B9">
        <w:rPr>
          <w:rStyle w:val="StyleUnderline"/>
        </w:rPr>
        <w:t xml:space="preserve">The ally will also </w:t>
      </w:r>
      <w:r w:rsidRPr="00D572B9">
        <w:rPr>
          <w:rStyle w:val="Emphasis"/>
        </w:rPr>
        <w:t>tread carefully in relations with China</w:t>
      </w:r>
      <w:r w:rsidRPr="00D572B9">
        <w:rPr>
          <w:rStyle w:val="StyleUnderline"/>
        </w:rPr>
        <w:t xml:space="preserve">, pursuing restraint and refraining from provocative policies that might provoke a confrontation and unnecessarily </w:t>
      </w:r>
      <w:proofErr w:type="spellStart"/>
      <w:r w:rsidRPr="00D572B9">
        <w:rPr>
          <w:rStyle w:val="StyleUnderline"/>
        </w:rPr>
        <w:t>strainits</w:t>
      </w:r>
      <w:proofErr w:type="spellEnd"/>
      <w:r w:rsidRPr="00D572B9">
        <w:rPr>
          <w:rStyle w:val="StyleUnderline"/>
        </w:rPr>
        <w:t xml:space="preserve"> already weakened partnership with the US.</w:t>
      </w:r>
      <w:r w:rsidRPr="00D572B9">
        <w:rPr>
          <w:sz w:val="16"/>
        </w:rPr>
        <w:t xml:space="preserve"> 24As a result of these shifts in the ally’s policy, this </w:t>
      </w:r>
      <w:r w:rsidRPr="00D572B9">
        <w:rPr>
          <w:rStyle w:val="StyleUnderline"/>
        </w:rPr>
        <w:t>alternative theory suggests that a distancing strategy will result in more successful US</w:t>
      </w:r>
      <w:r>
        <w:rPr>
          <w:rStyle w:val="StyleUnderline"/>
        </w:rPr>
        <w:t xml:space="preserve"> </w:t>
      </w:r>
      <w:r w:rsidRPr="00D572B9">
        <w:rPr>
          <w:rStyle w:val="StyleUnderline"/>
        </w:rPr>
        <w:t>influence attempts toward China.</w:t>
      </w:r>
      <w:r>
        <w:rPr>
          <w:rStyle w:val="StyleUnderline"/>
        </w:rPr>
        <w:t xml:space="preserve"> </w:t>
      </w:r>
      <w:r w:rsidRPr="00D572B9">
        <w:rPr>
          <w:sz w:val="16"/>
        </w:rPr>
        <w:t xml:space="preserve">In reassurance, a more restrained ally will complement the US’ promises and signals of restraint toward China. In deterrence, a more supportive ally will amplify the US’ capabilities by contributing its own military assets. Similarly, in </w:t>
      </w:r>
      <w:proofErr w:type="spellStart"/>
      <w:r w:rsidRPr="00D572B9">
        <w:rPr>
          <w:sz w:val="16"/>
        </w:rPr>
        <w:t>compellence</w:t>
      </w:r>
      <w:proofErr w:type="spellEnd"/>
      <w:r w:rsidRPr="00D572B9">
        <w:rPr>
          <w:sz w:val="16"/>
        </w:rPr>
        <w:t>, a supportive ally can amplify punishments and contribute to inducements targeting China, raising the chances that the US</w:t>
      </w:r>
      <w:r>
        <w:rPr>
          <w:sz w:val="16"/>
        </w:rPr>
        <w:t xml:space="preserve"> </w:t>
      </w:r>
      <w:r w:rsidRPr="00D572B9">
        <w:rPr>
          <w:sz w:val="16"/>
        </w:rPr>
        <w:t>will be able to compel China to comply.</w:t>
      </w:r>
      <w:r>
        <w:rPr>
          <w:sz w:val="16"/>
        </w:rPr>
        <w:t xml:space="preserve"> </w:t>
      </w:r>
      <w:r w:rsidRPr="00D572B9">
        <w:rPr>
          <w:sz w:val="16"/>
        </w:rPr>
        <w:t xml:space="preserve">Conversely, this theory expects that </w:t>
      </w:r>
      <w:r w:rsidRPr="00D572B9">
        <w:rPr>
          <w:rStyle w:val="StyleUnderline"/>
        </w:rPr>
        <w:t>coordination strategies will be counterproductive. If the US</w:t>
      </w:r>
      <w:r>
        <w:rPr>
          <w:rStyle w:val="StyleUnderline"/>
        </w:rPr>
        <w:t xml:space="preserve"> </w:t>
      </w:r>
      <w:r w:rsidRPr="00D572B9">
        <w:rPr>
          <w:rStyle w:val="StyleUnderline"/>
        </w:rPr>
        <w:t>offers a more robust and well-specified commitment, the ally will grow confident in the alliance as a guarantor of its security.</w:t>
      </w:r>
      <w:r w:rsidRPr="00D572B9">
        <w:rPr>
          <w:sz w:val="16"/>
        </w:rPr>
        <w:t xml:space="preserve"> Similarly, regular consultation will serve to reinforce this confidence, </w:t>
      </w:r>
      <w:r w:rsidRPr="00D572B9">
        <w:rPr>
          <w:rStyle w:val="StyleUnderline"/>
        </w:rPr>
        <w:t>the ally will become more certain of exactly when and how the US</w:t>
      </w:r>
      <w:r>
        <w:rPr>
          <w:rStyle w:val="StyleUnderline"/>
        </w:rPr>
        <w:t xml:space="preserve"> </w:t>
      </w:r>
      <w:r w:rsidRPr="00D572B9">
        <w:rPr>
          <w:rStyle w:val="StyleUnderline"/>
        </w:rPr>
        <w:t xml:space="preserve">will be willing to offer it support. </w:t>
      </w:r>
      <w:r w:rsidRPr="00D572B9">
        <w:rPr>
          <w:sz w:val="16"/>
        </w:rPr>
        <w:t xml:space="preserve">This confidence and certainty may have pernicious results. A </w:t>
      </w:r>
      <w:r w:rsidRPr="00D572B9">
        <w:rPr>
          <w:rStyle w:val="StyleUnderline"/>
        </w:rPr>
        <w:t>confident ally will feel little need to endear itself to the US</w:t>
      </w:r>
      <w:r>
        <w:rPr>
          <w:rStyle w:val="StyleUnderline"/>
        </w:rPr>
        <w:t xml:space="preserve"> </w:t>
      </w:r>
      <w:r w:rsidRPr="00D572B9">
        <w:rPr>
          <w:rStyle w:val="StyleUnderline"/>
        </w:rPr>
        <w:t>by providing support for its policies; instead,</w:t>
      </w:r>
      <w:r>
        <w:rPr>
          <w:rStyle w:val="StyleUnderline"/>
        </w:rPr>
        <w:t xml:space="preserve"> </w:t>
      </w:r>
      <w:r w:rsidRPr="00D572B9">
        <w:rPr>
          <w:rStyle w:val="StyleUnderline"/>
        </w:rPr>
        <w:t xml:space="preserve">it will adopt an </w:t>
      </w:r>
      <w:r w:rsidRPr="00F368A6">
        <w:rPr>
          <w:rStyle w:val="Emphasis"/>
        </w:rPr>
        <w:t>independent policy</w:t>
      </w:r>
      <w:r w:rsidRPr="00F368A6">
        <w:rPr>
          <w:rStyle w:val="StyleUnderline"/>
        </w:rPr>
        <w:t xml:space="preserve"> </w:t>
      </w:r>
      <w:r w:rsidRPr="00D572B9">
        <w:rPr>
          <w:rStyle w:val="StyleUnderline"/>
        </w:rPr>
        <w:t>whenever it sees fit to do so, irrespective of the US’</w:t>
      </w:r>
      <w:r>
        <w:rPr>
          <w:rStyle w:val="StyleUnderline"/>
        </w:rPr>
        <w:t xml:space="preserve"> </w:t>
      </w:r>
      <w:r w:rsidRPr="00D572B9">
        <w:rPr>
          <w:rStyle w:val="StyleUnderline"/>
        </w:rPr>
        <w:t>interests.</w:t>
      </w:r>
      <w:r w:rsidRPr="00D572B9">
        <w:rPr>
          <w:sz w:val="16"/>
        </w:rPr>
        <w:t xml:space="preserve"> Similarly, the </w:t>
      </w:r>
      <w:r w:rsidRPr="00D572B9">
        <w:rPr>
          <w:rStyle w:val="StyleUnderline"/>
        </w:rPr>
        <w:t xml:space="preserve">ally will have incentives to </w:t>
      </w:r>
      <w:r w:rsidRPr="00F368A6">
        <w:rPr>
          <w:rStyle w:val="Emphasis"/>
        </w:rPr>
        <w:t>free-ride</w:t>
      </w:r>
      <w:r w:rsidRPr="00D572B9">
        <w:rPr>
          <w:rStyle w:val="StyleUnderline"/>
        </w:rPr>
        <w:t xml:space="preserve"> of the US’</w:t>
      </w:r>
      <w:r>
        <w:rPr>
          <w:rStyle w:val="StyleUnderline"/>
        </w:rPr>
        <w:t xml:space="preserve"> </w:t>
      </w:r>
      <w:r w:rsidRPr="00D572B9">
        <w:rPr>
          <w:rStyle w:val="StyleUnderline"/>
        </w:rPr>
        <w:t>strong commitment, moving budgetary resources from guns to butter while relying on the US</w:t>
      </w:r>
      <w:r>
        <w:rPr>
          <w:rStyle w:val="StyleUnderline"/>
        </w:rPr>
        <w:t xml:space="preserve"> </w:t>
      </w:r>
      <w:r w:rsidRPr="00D572B9">
        <w:rPr>
          <w:rStyle w:val="StyleUnderline"/>
        </w:rPr>
        <w:t>as a security guarantor.</w:t>
      </w:r>
      <w:r w:rsidRPr="00D572B9">
        <w:rPr>
          <w:sz w:val="16"/>
        </w:rPr>
        <w:t xml:space="preserve"> Finally, </w:t>
      </w:r>
      <w:r w:rsidRPr="00D572B9">
        <w:rPr>
          <w:rStyle w:val="StyleUnderline"/>
        </w:rPr>
        <w:t>the ally may be emboldened to pursue a more confrontational policy toward China, confident that the US</w:t>
      </w:r>
      <w:r>
        <w:rPr>
          <w:rStyle w:val="StyleUnderline"/>
        </w:rPr>
        <w:t xml:space="preserve"> </w:t>
      </w:r>
      <w:r w:rsidRPr="00D572B9">
        <w:rPr>
          <w:rStyle w:val="StyleUnderline"/>
        </w:rPr>
        <w:t xml:space="preserve">will support it even if it behaves </w:t>
      </w:r>
      <w:r w:rsidRPr="00F368A6">
        <w:rPr>
          <w:rStyle w:val="Emphasis"/>
        </w:rPr>
        <w:t>provocatively</w:t>
      </w:r>
      <w:r w:rsidRPr="00D572B9">
        <w:rPr>
          <w:sz w:val="16"/>
        </w:rPr>
        <w:t>. The US, having sacrificed the leverage provided by a distancing strategy, will have little ability to constrain these tendencies.</w:t>
      </w:r>
      <w:r>
        <w:rPr>
          <w:sz w:val="16"/>
        </w:rPr>
        <w:t xml:space="preserve"> </w:t>
      </w:r>
      <w:r w:rsidRPr="00D572B9">
        <w:rPr>
          <w:sz w:val="16"/>
        </w:rPr>
        <w:t xml:space="preserve">These </w:t>
      </w:r>
      <w:r w:rsidRPr="00D572B9">
        <w:rPr>
          <w:rStyle w:val="StyleUnderline"/>
        </w:rPr>
        <w:t>policies could undercut the US’</w:t>
      </w:r>
      <w:r>
        <w:rPr>
          <w:rStyle w:val="StyleUnderline"/>
        </w:rPr>
        <w:t xml:space="preserve"> </w:t>
      </w:r>
      <w:r w:rsidRPr="00D572B9">
        <w:rPr>
          <w:rStyle w:val="StyleUnderline"/>
        </w:rPr>
        <w:t>ability to compel</w:t>
      </w:r>
      <w:r>
        <w:rPr>
          <w:rStyle w:val="StyleUnderline"/>
        </w:rPr>
        <w:t xml:space="preserve"> </w:t>
      </w:r>
      <w:r w:rsidRPr="00D572B9">
        <w:rPr>
          <w:rStyle w:val="StyleUnderline"/>
        </w:rPr>
        <w:t>China.</w:t>
      </w:r>
      <w:r w:rsidRPr="00D572B9">
        <w:rPr>
          <w:sz w:val="16"/>
        </w:rPr>
        <w:t xml:space="preserve"> Most significantly, </w:t>
      </w:r>
      <w:r w:rsidRPr="00D572B9">
        <w:rPr>
          <w:rStyle w:val="StyleUnderline"/>
        </w:rPr>
        <w:t xml:space="preserve">an </w:t>
      </w:r>
      <w:r w:rsidRPr="00F368A6">
        <w:rPr>
          <w:rStyle w:val="Emphasis"/>
        </w:rPr>
        <w:t xml:space="preserve">emboldened ally could set off an </w:t>
      </w:r>
      <w:r w:rsidRPr="00F368A6">
        <w:rPr>
          <w:rStyle w:val="Emphasis"/>
          <w:sz w:val="28"/>
          <w:szCs w:val="28"/>
        </w:rPr>
        <w:t xml:space="preserve">escalatory spiral </w:t>
      </w:r>
      <w:r w:rsidRPr="00F368A6">
        <w:rPr>
          <w:rStyle w:val="Emphasis"/>
        </w:rPr>
        <w:t>with China</w:t>
      </w:r>
      <w:r w:rsidRPr="00D572B9">
        <w:rPr>
          <w:rStyle w:val="StyleUnderline"/>
        </w:rPr>
        <w:t>, disrupting the US’</w:t>
      </w:r>
      <w:r>
        <w:rPr>
          <w:rStyle w:val="StyleUnderline"/>
        </w:rPr>
        <w:t xml:space="preserve"> </w:t>
      </w:r>
      <w:r w:rsidRPr="00D572B9">
        <w:rPr>
          <w:rStyle w:val="StyleUnderline"/>
        </w:rPr>
        <w:t>efforts to reassure China. Furthermore, the ally’s free-riding and independent policy will do little to strengthen the US’</w:t>
      </w:r>
      <w:r>
        <w:rPr>
          <w:rStyle w:val="StyleUnderline"/>
        </w:rPr>
        <w:t xml:space="preserve"> </w:t>
      </w:r>
      <w:r w:rsidRPr="00D572B9">
        <w:rPr>
          <w:rStyle w:val="StyleUnderline"/>
        </w:rPr>
        <w:t xml:space="preserve">deterrence or </w:t>
      </w:r>
      <w:proofErr w:type="spellStart"/>
      <w:r w:rsidRPr="00D572B9">
        <w:rPr>
          <w:rStyle w:val="StyleUnderline"/>
        </w:rPr>
        <w:t>compellence</w:t>
      </w:r>
      <w:proofErr w:type="spellEnd"/>
      <w:r>
        <w:rPr>
          <w:rStyle w:val="StyleUnderline"/>
        </w:rPr>
        <w:t xml:space="preserve"> </w:t>
      </w:r>
      <w:r w:rsidRPr="00D572B9">
        <w:rPr>
          <w:rStyle w:val="StyleUnderline"/>
        </w:rPr>
        <w:t>efforts. The ally might complicate the US’</w:t>
      </w:r>
      <w:r>
        <w:rPr>
          <w:rStyle w:val="StyleUnderline"/>
        </w:rPr>
        <w:t xml:space="preserve"> </w:t>
      </w:r>
      <w:r w:rsidRPr="00D572B9">
        <w:rPr>
          <w:rStyle w:val="StyleUnderline"/>
        </w:rPr>
        <w:t xml:space="preserve">deterrence or </w:t>
      </w:r>
      <w:proofErr w:type="spellStart"/>
      <w:r w:rsidRPr="00D572B9">
        <w:rPr>
          <w:rStyle w:val="StyleUnderline"/>
        </w:rPr>
        <w:t>compellence</w:t>
      </w:r>
      <w:proofErr w:type="spellEnd"/>
      <w:r>
        <w:rPr>
          <w:rStyle w:val="StyleUnderline"/>
        </w:rPr>
        <w:t xml:space="preserve"> </w:t>
      </w:r>
      <w:r w:rsidRPr="00D572B9">
        <w:rPr>
          <w:rStyle w:val="StyleUnderline"/>
        </w:rPr>
        <w:t>still further by withdrawing support it had previously offered</w:t>
      </w:r>
      <w:r w:rsidRPr="00D572B9">
        <w:rPr>
          <w:sz w:val="16"/>
        </w:rPr>
        <w:t>.</w:t>
      </w:r>
    </w:p>
    <w:p w:rsidR="00AC1C49" w:rsidRDefault="00AC1C49" w:rsidP="00AC1C49"/>
    <w:p w:rsidR="0093087B" w:rsidRPr="0093087B" w:rsidRDefault="0093087B" w:rsidP="0093087B">
      <w:pPr>
        <w:pStyle w:val="Heading4"/>
      </w:pPr>
      <w:r w:rsidRPr="0093087B">
        <w:t>That goes nuclear</w:t>
      </w:r>
    </w:p>
    <w:p w:rsidR="0093087B" w:rsidRPr="00A87B77" w:rsidRDefault="0093087B" w:rsidP="0093087B">
      <w:proofErr w:type="spellStart"/>
      <w:r w:rsidRPr="00A87B77">
        <w:rPr>
          <w:rStyle w:val="Style13ptBold"/>
        </w:rPr>
        <w:t>Kazianis</w:t>
      </w:r>
      <w:proofErr w:type="spellEnd"/>
      <w:r w:rsidRPr="00A87B77">
        <w:rPr>
          <w:rStyle w:val="Style13ptBold"/>
        </w:rPr>
        <w:t xml:space="preserve"> 2016</w:t>
      </w:r>
      <w:r w:rsidRPr="00A87B77">
        <w:t xml:space="preserve"> - Senior Fellow (non-resident) for Defense Policy at the Center for the National Interest as well as a Fellow for National Security Affairs at The Potomac Foundation</w:t>
      </w:r>
      <w:r w:rsidRPr="00A87B77">
        <w:br/>
        <w:t>Harry, "Get Ready, America: Are China and Japan Destined for War?," Jan 22, nationalinterest.org/blog/the-buzz/get-ready-america-are-china-japan-destined-war-14991?page=2</w:t>
      </w:r>
    </w:p>
    <w:p w:rsidR="0093087B" w:rsidRPr="00A87B77" w:rsidRDefault="0093087B" w:rsidP="0093087B">
      <w:pPr>
        <w:rPr>
          <w:rStyle w:val="StyleUnderline"/>
        </w:rPr>
      </w:pPr>
      <w:r w:rsidRPr="00A87B77">
        <w:rPr>
          <w:sz w:val="16"/>
        </w:rPr>
        <w:t>While your Twitter and Facebook feed these days might be filled with stories about Iran, North Korea and ISIS, as well as the South China Sea, 2016 could be the year of a deadly clash between China and Japan—and the stakes could not be any higher for the United States. A recent article in Foreign Policy sets the stage for such a clash—and shows how America could get sucked in. After a relatively peaceful year—if such a thing exists in the East China Sea—</w:t>
      </w:r>
      <w:r w:rsidRPr="00D143B7">
        <w:rPr>
          <w:rStyle w:val="StyleUnderline"/>
          <w:highlight w:val="cyan"/>
        </w:rPr>
        <w:t>Beijing and Tokyo are</w:t>
      </w:r>
      <w:r w:rsidRPr="00A87B77">
        <w:rPr>
          <w:rStyle w:val="StyleUnderline"/>
        </w:rPr>
        <w:t xml:space="preserve"> once again </w:t>
      </w:r>
      <w:r w:rsidRPr="00D143B7">
        <w:rPr>
          <w:rStyle w:val="StyleUnderline"/>
          <w:highlight w:val="cyan"/>
        </w:rPr>
        <w:t>warning each other</w:t>
      </w:r>
      <w:r w:rsidRPr="00A87B77">
        <w:rPr>
          <w:rStyle w:val="StyleUnderline"/>
        </w:rPr>
        <w:t xml:space="preserve"> to back off claims </w:t>
      </w:r>
      <w:r w:rsidRPr="00D143B7">
        <w:rPr>
          <w:rStyle w:val="StyleUnderline"/>
          <w:highlight w:val="cyan"/>
        </w:rPr>
        <w:t>over the Senkaku/Diaoyu Islands</w:t>
      </w:r>
      <w:r w:rsidRPr="00A87B77">
        <w:rPr>
          <w:sz w:val="16"/>
        </w:rPr>
        <w:t xml:space="preserve">. With the rhetoric heading up, Foreign Policy reporters Dan De Luce and Keith Johnson headed over to the Rand Corporation for a war game that pitted China vs. Japan and eventually the United States. In the simulation, Tokyo’s treaty ally pledged to defend the island nation, including the disputed islands, from attack. The scenario for the wargame was frighteningly realistic to say the least: </w:t>
      </w:r>
      <w:r w:rsidRPr="00A87B77">
        <w:rPr>
          <w:rStyle w:val="StyleUnderline"/>
        </w:rPr>
        <w:t>“</w:t>
      </w:r>
      <w:r w:rsidRPr="00D143B7">
        <w:rPr>
          <w:rStyle w:val="StyleUnderline"/>
          <w:highlight w:val="cyan"/>
        </w:rPr>
        <w:t>A group of</w:t>
      </w:r>
      <w:r w:rsidRPr="00A87B77">
        <w:rPr>
          <w:rStyle w:val="StyleUnderline"/>
        </w:rPr>
        <w:t xml:space="preserve"> renegade </w:t>
      </w:r>
      <w:r w:rsidRPr="00D143B7">
        <w:rPr>
          <w:rStyle w:val="StyleUnderline"/>
          <w:highlight w:val="cyan"/>
        </w:rPr>
        <w:t>Japanese ultranationalists wade ashore</w:t>
      </w:r>
      <w:r w:rsidRPr="00A87B77">
        <w:rPr>
          <w:rStyle w:val="StyleUnderline"/>
        </w:rPr>
        <w:t xml:space="preserve"> on </w:t>
      </w:r>
      <w:r w:rsidRPr="00D143B7">
        <w:rPr>
          <w:rStyle w:val="StyleUnderline"/>
          <w:highlight w:val="cyan"/>
        </w:rPr>
        <w:t>a barren islet</w:t>
      </w:r>
      <w:r w:rsidRPr="00A87B77">
        <w:rPr>
          <w:rStyle w:val="StyleUnderline"/>
        </w:rPr>
        <w:t xml:space="preserve"> they call </w:t>
      </w:r>
      <w:proofErr w:type="spellStart"/>
      <w:r w:rsidRPr="00A87B77">
        <w:rPr>
          <w:rStyle w:val="StyleUnderline"/>
        </w:rPr>
        <w:t>Uotsuri-shima</w:t>
      </w:r>
      <w:proofErr w:type="spellEnd"/>
      <w:r w:rsidRPr="00A87B77">
        <w:rPr>
          <w:sz w:val="16"/>
        </w:rPr>
        <w:t xml:space="preserve">. It’s the largest of a cluster of uninhabited and uninhabitable rocks known as the </w:t>
      </w:r>
      <w:proofErr w:type="spellStart"/>
      <w:r w:rsidRPr="00A87B77">
        <w:rPr>
          <w:sz w:val="16"/>
        </w:rPr>
        <w:t>Senkakus</w:t>
      </w:r>
      <w:proofErr w:type="spellEnd"/>
      <w:r w:rsidRPr="00A87B77">
        <w:rPr>
          <w:sz w:val="16"/>
        </w:rPr>
        <w:t xml:space="preserve">, or the Diaoyu in Chinese, the unlikely locus of a long-running territorial dispute between Tokyo and Beijing. </w:t>
      </w:r>
      <w:r w:rsidRPr="00D143B7">
        <w:rPr>
          <w:rStyle w:val="StyleUnderline"/>
          <w:highlight w:val="cyan"/>
        </w:rPr>
        <w:t>The activists plant the Japanese flag</w:t>
      </w:r>
      <w:r w:rsidRPr="00A87B77">
        <w:rPr>
          <w:rStyle w:val="StyleUnderline"/>
        </w:rPr>
        <w:t>, declaring that the islands are inalienable Japanese territory;</w:t>
      </w:r>
      <w:r w:rsidRPr="00A87B77">
        <w:rPr>
          <w:sz w:val="16"/>
        </w:rPr>
        <w:t xml:space="preserve"> their YouTube video threatens the Chinese navy with destruction if it dares to seize the islands. “Caught off guard, Tokyo is slow to respond, but eventually disowns the ultranationalists and their stunt. By then, though, </w:t>
      </w:r>
      <w:r w:rsidRPr="00D143B7">
        <w:rPr>
          <w:rStyle w:val="StyleUnderline"/>
          <w:highlight w:val="cyan"/>
        </w:rPr>
        <w:t>China</w:t>
      </w:r>
      <w:r w:rsidRPr="00A87B77">
        <w:rPr>
          <w:rStyle w:val="StyleUnderline"/>
        </w:rPr>
        <w:t xml:space="preserve"> has </w:t>
      </w:r>
      <w:r w:rsidRPr="00D143B7">
        <w:rPr>
          <w:rStyle w:val="StyleUnderline"/>
          <w:highlight w:val="cyan"/>
        </w:rPr>
        <w:t>condemned the move as a hostile act and</w:t>
      </w:r>
      <w:r w:rsidRPr="00A87B77">
        <w:rPr>
          <w:rStyle w:val="StyleUnderline"/>
        </w:rPr>
        <w:t xml:space="preserve"> has </w:t>
      </w:r>
      <w:r w:rsidRPr="00D143B7">
        <w:rPr>
          <w:rStyle w:val="StyleUnderline"/>
          <w:highlight w:val="cyan"/>
        </w:rPr>
        <w:t>dispatched</w:t>
      </w:r>
      <w:r w:rsidRPr="00A87B77">
        <w:rPr>
          <w:rStyle w:val="StyleUnderline"/>
        </w:rPr>
        <w:t xml:space="preserve"> armed </w:t>
      </w:r>
      <w:r w:rsidRPr="00D143B7">
        <w:rPr>
          <w:rStyle w:val="StyleUnderline"/>
          <w:highlight w:val="cyan"/>
        </w:rPr>
        <w:t>coast guard</w:t>
      </w:r>
      <w:r w:rsidRPr="00A87B77">
        <w:rPr>
          <w:rStyle w:val="StyleUnderline"/>
        </w:rPr>
        <w:t xml:space="preserve"> and </w:t>
      </w:r>
      <w:r w:rsidRPr="00D143B7">
        <w:rPr>
          <w:rStyle w:val="StyleUnderline"/>
          <w:highlight w:val="cyan"/>
        </w:rPr>
        <w:t>naval vessels</w:t>
      </w:r>
      <w:r w:rsidRPr="00A87B77">
        <w:rPr>
          <w:rStyle w:val="StyleUnderline"/>
        </w:rPr>
        <w:t xml:space="preserve"> to the relatively shallow waters around the </w:t>
      </w:r>
      <w:proofErr w:type="spellStart"/>
      <w:r w:rsidRPr="00A87B77">
        <w:rPr>
          <w:rStyle w:val="StyleUnderline"/>
        </w:rPr>
        <w:t>Senkakus</w:t>
      </w:r>
      <w:proofErr w:type="spellEnd"/>
      <w:r w:rsidRPr="00A87B77">
        <w:rPr>
          <w:rStyle w:val="StyleUnderline"/>
        </w:rPr>
        <w:t>.</w:t>
      </w:r>
      <w:r w:rsidRPr="00A87B77">
        <w:rPr>
          <w:sz w:val="16"/>
        </w:rPr>
        <w:t xml:space="preserve"> Chinese marines arrest the 14 activists and vow to bring them back to China for prosecution. “The next day, </w:t>
      </w:r>
      <w:r w:rsidRPr="00D143B7">
        <w:rPr>
          <w:rStyle w:val="StyleUnderline"/>
          <w:highlight w:val="cyan"/>
        </w:rPr>
        <w:t>the Japan Maritime</w:t>
      </w:r>
      <w:r w:rsidRPr="00A87B77">
        <w:rPr>
          <w:rStyle w:val="StyleUnderline"/>
        </w:rPr>
        <w:t xml:space="preserve"> </w:t>
      </w:r>
      <w:r w:rsidRPr="00D143B7">
        <w:rPr>
          <w:rStyle w:val="StyleUnderline"/>
          <w:highlight w:val="cyan"/>
        </w:rPr>
        <w:t>S</w:t>
      </w:r>
      <w:r w:rsidRPr="00A87B77">
        <w:rPr>
          <w:sz w:val="16"/>
        </w:rPr>
        <w:t>elf-</w:t>
      </w:r>
      <w:r w:rsidRPr="00D143B7">
        <w:rPr>
          <w:rStyle w:val="StyleUnderline"/>
          <w:highlight w:val="cyan"/>
        </w:rPr>
        <w:t>D</w:t>
      </w:r>
      <w:r w:rsidRPr="00A87B77">
        <w:rPr>
          <w:sz w:val="16"/>
        </w:rPr>
        <w:t xml:space="preserve">efense </w:t>
      </w:r>
      <w:r w:rsidRPr="00D143B7">
        <w:rPr>
          <w:rStyle w:val="StyleUnderline"/>
          <w:highlight w:val="cyan"/>
        </w:rPr>
        <w:t>F</w:t>
      </w:r>
      <w:r w:rsidRPr="00A87B77">
        <w:rPr>
          <w:sz w:val="16"/>
        </w:rPr>
        <w:t xml:space="preserve">orce </w:t>
      </w:r>
      <w:r w:rsidRPr="00D143B7">
        <w:rPr>
          <w:rStyle w:val="StyleUnderline"/>
          <w:highlight w:val="cyan"/>
        </w:rPr>
        <w:t>is dispatched</w:t>
      </w:r>
      <w:r w:rsidRPr="00A87B77">
        <w:rPr>
          <w:sz w:val="16"/>
        </w:rPr>
        <w:t xml:space="preserve"> to the area, </w:t>
      </w:r>
      <w:r w:rsidRPr="00D143B7">
        <w:rPr>
          <w:rStyle w:val="StyleUnderline"/>
          <w:highlight w:val="cyan"/>
        </w:rPr>
        <w:t>accompanied by</w:t>
      </w:r>
      <w:r w:rsidRPr="00A87B77">
        <w:rPr>
          <w:rStyle w:val="StyleUnderline"/>
        </w:rPr>
        <w:t xml:space="preserve"> a squadron of </w:t>
      </w:r>
      <w:r w:rsidRPr="00D143B7">
        <w:rPr>
          <w:rStyle w:val="StyleUnderline"/>
          <w:highlight w:val="cyan"/>
        </w:rPr>
        <w:t>Japanese F-15 fighters</w:t>
      </w:r>
      <w:r w:rsidRPr="00A87B77">
        <w:rPr>
          <w:sz w:val="16"/>
        </w:rPr>
        <w:t xml:space="preserve">. China maintains its naval ships around the islands and insists that it will not withdraw from the area. As the two militaries appear headed on a collision course, </w:t>
      </w:r>
      <w:r w:rsidRPr="00A87B77">
        <w:rPr>
          <w:rStyle w:val="StyleUnderline"/>
        </w:rPr>
        <w:t xml:space="preserve">Tokyo informs Washington that it is finally invoking the mutual defense treaty the two nations have had since 1951. Now the White House has a decision to make.” </w:t>
      </w:r>
      <w:r w:rsidRPr="00A87B77">
        <w:rPr>
          <w:sz w:val="16"/>
        </w:rPr>
        <w:t xml:space="preserve">While it is well worth your time to read all the twists and turns, here is the ultimate of spoilers: “The United States sends humanitarian aid and disaster-response teams to Japan to bolster its homeland defense and dispatches the carrier at a safe distance in flight range of the </w:t>
      </w:r>
      <w:proofErr w:type="spellStart"/>
      <w:r w:rsidRPr="00A87B77">
        <w:rPr>
          <w:sz w:val="16"/>
        </w:rPr>
        <w:t>Senkakus</w:t>
      </w:r>
      <w:proofErr w:type="spellEnd"/>
      <w:r w:rsidRPr="00A87B77">
        <w:rPr>
          <w:sz w:val="16"/>
        </w:rPr>
        <w:t xml:space="preserve">. It also launches targeted, precision strikes on a handful of Chinese missile sites on the coast, clearly explaining to Chinese leadership the limited nature of the measures.” And </w:t>
      </w:r>
      <w:r w:rsidRPr="00D143B7">
        <w:rPr>
          <w:rStyle w:val="Emphasis"/>
          <w:highlight w:val="cyan"/>
        </w:rPr>
        <w:t>into hell we descend</w:t>
      </w:r>
      <w:r w:rsidRPr="00A87B77">
        <w:rPr>
          <w:sz w:val="16"/>
        </w:rPr>
        <w:t>: “U</w:t>
      </w:r>
      <w:r w:rsidRPr="00A87B77">
        <w:rPr>
          <w:rStyle w:val="StyleUnderline"/>
        </w:rPr>
        <w:t xml:space="preserve">.S. </w:t>
      </w:r>
      <w:r w:rsidRPr="00D143B7">
        <w:rPr>
          <w:rStyle w:val="StyleUnderline"/>
          <w:highlight w:val="cyan"/>
        </w:rPr>
        <w:t>missiles rain down on the Chinese homeland</w:t>
      </w:r>
      <w:r w:rsidRPr="00A87B77">
        <w:rPr>
          <w:sz w:val="16"/>
        </w:rPr>
        <w:t xml:space="preserve">; Japanese commercial freighters explode on the high seas; </w:t>
      </w:r>
      <w:r w:rsidRPr="00A87B77">
        <w:rPr>
          <w:rStyle w:val="StyleUnderline"/>
        </w:rPr>
        <w:t>China’s shiny new navy is quickly shrinking under relentless undersea attacks.</w:t>
      </w:r>
      <w:r w:rsidRPr="00A87B77">
        <w:rPr>
          <w:sz w:val="16"/>
        </w:rPr>
        <w:t xml:space="preserve"> In reprisal</w:t>
      </w:r>
      <w:r w:rsidRPr="00A87B77">
        <w:rPr>
          <w:rStyle w:val="StyleUnderline"/>
        </w:rPr>
        <w:t xml:space="preserve">, </w:t>
      </w:r>
      <w:r w:rsidRPr="00D143B7">
        <w:rPr>
          <w:rStyle w:val="StyleUnderline"/>
          <w:highlight w:val="cyan"/>
        </w:rPr>
        <w:t xml:space="preserve">Chinese forces obliterate </w:t>
      </w:r>
      <w:proofErr w:type="spellStart"/>
      <w:r w:rsidRPr="00D143B7">
        <w:rPr>
          <w:rStyle w:val="StyleUnderline"/>
          <w:highlight w:val="cyan"/>
        </w:rPr>
        <w:t>Kadena</w:t>
      </w:r>
      <w:proofErr w:type="spellEnd"/>
      <w:r w:rsidRPr="00A87B77">
        <w:rPr>
          <w:rStyle w:val="StyleUnderline"/>
        </w:rPr>
        <w:t xml:space="preserve"> </w:t>
      </w:r>
      <w:r w:rsidRPr="00A87B77">
        <w:rPr>
          <w:sz w:val="16"/>
        </w:rPr>
        <w:t xml:space="preserve">Air Base on Okinawa and take a potshot with a carrier-killer missile at the George Washington, damaging it and forcing it out of the area. The casualty toll is appalling on all sides, with </w:t>
      </w:r>
      <w:proofErr w:type="gramStart"/>
      <w:r w:rsidRPr="00A87B77">
        <w:rPr>
          <w:sz w:val="16"/>
        </w:rPr>
        <w:t>thousands</w:t>
      </w:r>
      <w:proofErr w:type="gramEnd"/>
      <w:r w:rsidRPr="00A87B77">
        <w:rPr>
          <w:sz w:val="16"/>
        </w:rPr>
        <w:t xml:space="preserve"> dead.” Feel a sense of déjà vu, National Interest readers? It seems good minds think alike, as I explored a very similar scenario back in June of 2014: “Picture it: It's March 1, 2015. Tokyo and Beijing are headed towards what was once the unthinkable. “Over the last several months China has instituted daily non-naval maritime patrols around the hotly disputed Senkaku/Diaoyu islands. Beijing is even sending fully-fledged naval assets within the islands' </w:t>
      </w:r>
      <w:proofErr w:type="gramStart"/>
      <w:r w:rsidRPr="00A87B77">
        <w:rPr>
          <w:sz w:val="16"/>
        </w:rPr>
        <w:t>12 mile</w:t>
      </w:r>
      <w:proofErr w:type="gramEnd"/>
      <w:r w:rsidRPr="00A87B77">
        <w:rPr>
          <w:sz w:val="16"/>
        </w:rPr>
        <w:t xml:space="preserve"> exclusion zone while its aircraft carrier, the Liaoning, exercised only 50 miles away from the islands back in February — truly the end of Beijing's small-stick diplomatic strategy. “But on 1 March the plot thickens. Two Chinese SU-27 fighters come within 25 feet of a Japanese P-3 Orion surveillance plane just 10 miles west of the </w:t>
      </w:r>
      <w:proofErr w:type="spellStart"/>
      <w:r w:rsidRPr="00A87B77">
        <w:rPr>
          <w:sz w:val="16"/>
        </w:rPr>
        <w:t>Senkakus</w:t>
      </w:r>
      <w:proofErr w:type="spellEnd"/>
      <w:r w:rsidRPr="00A87B77">
        <w:rPr>
          <w:sz w:val="16"/>
        </w:rPr>
        <w:t xml:space="preserve"> (sound familiar?). The Japanese pilot gets nervous. A slight tweak at the controls and the Japanese plane collides with one of the Chinese fighters. Both aircraft crash into the ocean, with no survivors. "Naturally each side blames the other. Beijing accuses the Japanese pilots of violating Chinese sovereign airspace and violating its Air Defense Identification Zone, or ADIZ. Japan claims the Chinese pilots acted recklessly, flying so close. The media in both countries fan the flames of nationalism. Just 72 hours later, a group of twenty Chinese nationals land on one of the disputed islands under the cover of darkness. Rumors swirl that Beijing knew of the voyage but did nothing to stop it. A Japanese naval task force carrying a small detachment of soldiers is dispatched. Their goal: remove the only residents of the disputed five-island chain. “Beijing threatens force if its citizens are harmed. As Japanese naval forces come within 20 miles of the islands a Chinese J-10 fighter jet buzzes the task force. On its second pass it comes dangerously close to a Japanese destroyer. In a perceived act of self-defense, the destroyer shoots down the aircraft. “Hours later, as Japanese forces begin operations to remove the Chinese nationals from the </w:t>
      </w:r>
      <w:proofErr w:type="spellStart"/>
      <w:r w:rsidRPr="00A87B77">
        <w:rPr>
          <w:sz w:val="16"/>
        </w:rPr>
        <w:t>Senkakus</w:t>
      </w:r>
      <w:proofErr w:type="spellEnd"/>
      <w:r w:rsidRPr="00A87B77">
        <w:rPr>
          <w:sz w:val="16"/>
        </w:rPr>
        <w:t xml:space="preserve">, Beijing fires a warning shot, a DF-21D or “carrier-killer” missile which hits the ocean just 10 miles away from the Japanese task force. Undeterred, Japanese forces press ahead. Domestic pressure on Chinese leaders becomes intense. They feel they have no choice but to escalate, launching a massive saturation strike with ballistic and cruise missiles against the Japanese task force. Three vessels are hit with heavy loss of life. Global media coverage of the burning hulks and bodies in the water reaches a fever pitch. Prime Minister Abe urgently phones President Obama formally requesting America's help under the terms of the US-Japan alliance — a 3am call no president would ever wish to receive. War in Asia seems imminent.” </w:t>
      </w:r>
      <w:proofErr w:type="gramStart"/>
      <w:r w:rsidRPr="00A87B77">
        <w:rPr>
          <w:sz w:val="16"/>
        </w:rPr>
        <w:t>So</w:t>
      </w:r>
      <w:proofErr w:type="gramEnd"/>
      <w:r w:rsidRPr="00A87B77">
        <w:rPr>
          <w:sz w:val="16"/>
        </w:rPr>
        <w:t xml:space="preserve"> what to make of all this crazy block quoting? Simple: a </w:t>
      </w:r>
      <w:r w:rsidRPr="00D143B7">
        <w:rPr>
          <w:rStyle w:val="StyleUnderline"/>
          <w:highlight w:val="cyan"/>
        </w:rPr>
        <w:t>conflict in Asia</w:t>
      </w:r>
      <w:r w:rsidRPr="00A87B77">
        <w:rPr>
          <w:sz w:val="16"/>
        </w:rPr>
        <w:t>—which would make problems like ISIS seem like mere child's play—</w:t>
      </w:r>
      <w:r w:rsidRPr="00D143B7">
        <w:rPr>
          <w:rStyle w:val="Emphasis"/>
          <w:highlight w:val="cyan"/>
        </w:rPr>
        <w:t>is only an incident away</w:t>
      </w:r>
      <w:r w:rsidRPr="00A87B77">
        <w:rPr>
          <w:sz w:val="16"/>
        </w:rPr>
        <w:t xml:space="preserve">. And make no mistake about it, </w:t>
      </w:r>
      <w:r w:rsidRPr="00A87B77">
        <w:rPr>
          <w:rStyle w:val="StyleUnderline"/>
        </w:rPr>
        <w:t xml:space="preserve">such a conflict, </w:t>
      </w:r>
      <w:r w:rsidRPr="00D143B7">
        <w:rPr>
          <w:rStyle w:val="StyleUnderline"/>
          <w:highlight w:val="cyan"/>
        </w:rPr>
        <w:t>considering</w:t>
      </w:r>
      <w:r w:rsidRPr="00A87B77">
        <w:rPr>
          <w:rStyle w:val="StyleUnderline"/>
        </w:rPr>
        <w:t xml:space="preserve"> that </w:t>
      </w:r>
      <w:r w:rsidRPr="00D143B7">
        <w:rPr>
          <w:rStyle w:val="StyleUnderline"/>
          <w:highlight w:val="cyan"/>
        </w:rPr>
        <w:t>the U</w:t>
      </w:r>
      <w:r w:rsidRPr="00A87B77">
        <w:rPr>
          <w:sz w:val="16"/>
        </w:rPr>
        <w:t xml:space="preserve">nited </w:t>
      </w:r>
      <w:r w:rsidRPr="00D143B7">
        <w:rPr>
          <w:rStyle w:val="StyleUnderline"/>
          <w:highlight w:val="cyan"/>
        </w:rPr>
        <w:t>S</w:t>
      </w:r>
      <w:r w:rsidRPr="00A87B77">
        <w:rPr>
          <w:sz w:val="16"/>
        </w:rPr>
        <w:t xml:space="preserve">tates </w:t>
      </w:r>
      <w:r w:rsidRPr="00D143B7">
        <w:rPr>
          <w:rStyle w:val="StyleUnderline"/>
          <w:highlight w:val="cyan"/>
        </w:rPr>
        <w:t>and China are armed with nuclear weapons</w:t>
      </w:r>
      <w:r w:rsidRPr="00A87B77">
        <w:rPr>
          <w:rStyle w:val="StyleUnderline"/>
        </w:rPr>
        <w:t>, would be a frightening affair</w:t>
      </w:r>
      <w:r w:rsidRPr="00A87B77">
        <w:rPr>
          <w:sz w:val="16"/>
        </w:rPr>
        <w:t xml:space="preserve">. Food for thought as we contemplate other pressing national security challenges—for if </w:t>
      </w:r>
      <w:r w:rsidRPr="00A87B77">
        <w:rPr>
          <w:rStyle w:val="StyleUnderline"/>
        </w:rPr>
        <w:t xml:space="preserve">Asia was ever to be engulfed in the flames of great power war </w:t>
      </w:r>
      <w:r w:rsidRPr="00D143B7">
        <w:rPr>
          <w:rStyle w:val="StyleUnderline"/>
          <w:highlight w:val="cyan"/>
        </w:rPr>
        <w:t>only bad things would result, with millions of lives in the balance</w:t>
      </w:r>
      <w:r w:rsidRPr="00A87B77">
        <w:rPr>
          <w:rStyle w:val="StyleUnderline"/>
        </w:rPr>
        <w:t>.</w:t>
      </w:r>
    </w:p>
    <w:p w:rsidR="00AC1C49" w:rsidRDefault="00AC1C49" w:rsidP="00AC1C49">
      <w:pPr>
        <w:pStyle w:val="Heading3"/>
      </w:pPr>
      <w:r>
        <w:t>China – Ext.</w:t>
      </w:r>
    </w:p>
    <w:p w:rsidR="00AC1C49" w:rsidRDefault="00AC1C49" w:rsidP="00AC1C49">
      <w:pPr>
        <w:pStyle w:val="Heading4"/>
      </w:pPr>
      <w:r>
        <w:t>Unconditional alliance emboldens Japan --- ensures entrapment and conflict with China</w:t>
      </w:r>
    </w:p>
    <w:p w:rsidR="00AC1C49" w:rsidRDefault="00AC1C49" w:rsidP="00AC1C49">
      <w:pPr>
        <w:rPr>
          <w:sz w:val="16"/>
        </w:rPr>
      </w:pPr>
      <w:r w:rsidRPr="004260C6">
        <w:rPr>
          <w:rStyle w:val="Style13ptBold"/>
        </w:rPr>
        <w:t>Douglas 14</w:t>
      </w:r>
      <w:r>
        <w:rPr>
          <w:sz w:val="16"/>
        </w:rPr>
        <w:t xml:space="preserve"> (Jake A. Douglas, is a research assistant at the College of William &amp; Mary, 3-4-2014, "Why Washington Can’t Restrain Tokyo", Diplomat, https://thediplomat.com/2014/03/why-washington-cant-restrain-tokyo/, accessed 7-20-2019) </w:t>
      </w:r>
      <w:proofErr w:type="spellStart"/>
      <w:r>
        <w:rPr>
          <w:sz w:val="16"/>
        </w:rPr>
        <w:t>ar</w:t>
      </w:r>
      <w:proofErr w:type="spellEnd"/>
    </w:p>
    <w:p w:rsidR="00AC1C49" w:rsidRDefault="00AC1C49" w:rsidP="00AC1C49">
      <w:pPr>
        <w:rPr>
          <w:rStyle w:val="StyleUnderline"/>
        </w:rPr>
      </w:pPr>
      <w:r>
        <w:rPr>
          <w:sz w:val="16"/>
        </w:rPr>
        <w:t xml:space="preserve">Several Washington think tanks have stepped into this void. The Federated Defense Project at CSIS, the Power Web at CNAS, and the Front Office/Back Office Concept at the Carnegie Endowment are examples. </w:t>
      </w:r>
      <w:r w:rsidRPr="00D572B9">
        <w:rPr>
          <w:sz w:val="16"/>
        </w:rPr>
        <w:t>Each offers a new alliance concept that outlines how the United States can do more with less. They applaud the easing of the “free rider problem” and greater allied participation in shared challenges, while stressing that continued U.S. engagement and reassurance is essential</w:t>
      </w:r>
      <w:r>
        <w:rPr>
          <w:sz w:val="16"/>
        </w:rPr>
        <w:t xml:space="preserve">. In other words, nothing fundamental will change in the switch away from the old hub-and-spoke model. What no one sufficiently tackles, however, are the strategic problems of leading from behind in this way. </w:t>
      </w:r>
      <w:r w:rsidRPr="00D572B9">
        <w:rPr>
          <w:sz w:val="16"/>
        </w:rPr>
        <w:t>Their Achilles’s heel is something most strategists by now take for granted: the deployment of U.S. troops on allied territory as a “tripwire” against aggression.</w:t>
      </w:r>
      <w:r>
        <w:rPr>
          <w:sz w:val="16"/>
        </w:rPr>
        <w:t xml:space="preserve"> </w:t>
      </w:r>
      <w:r w:rsidRPr="00D572B9">
        <w:rPr>
          <w:rStyle w:val="StyleUnderline"/>
        </w:rPr>
        <w:t>For seventy years, the United States has garrisoned soldiers and sailors in Japan,</w:t>
      </w:r>
      <w:r>
        <w:rPr>
          <w:sz w:val="16"/>
        </w:rPr>
        <w:t xml:space="preserve"> South Korea, West Germany and elsewhere. </w:t>
      </w:r>
      <w:r w:rsidRPr="00D572B9">
        <w:rPr>
          <w:rStyle w:val="StyleUnderline"/>
        </w:rPr>
        <w:t>Their principal role is to ensure that we cannot help but be entangled in our allies’ security</w:t>
      </w:r>
      <w:r>
        <w:rPr>
          <w:sz w:val="16"/>
        </w:rPr>
        <w:t xml:space="preserve">. The Defense Department’s 1995 </w:t>
      </w:r>
      <w:r w:rsidRPr="00D572B9">
        <w:rPr>
          <w:rStyle w:val="StyleUnderline"/>
        </w:rPr>
        <w:t>East Asia strategy report states that a physical presence makes it “unmistakably clear that the United States would automatically and immediately be involved in any such conflict.”</w:t>
      </w:r>
      <w:r>
        <w:rPr>
          <w:sz w:val="16"/>
        </w:rPr>
        <w:t xml:space="preserve"> Political scientist Thomas Schelling was more morbid, but maybe also more candid when he wrote that the Berlin garrison was never meant to defeat a superior Red Army: “</w:t>
      </w:r>
      <w:r w:rsidRPr="00D572B9">
        <w:rPr>
          <w:sz w:val="16"/>
        </w:rPr>
        <w:t>What can 7,000 American troops do, or 12,000 Allied troops? Bluntly, they can die.</w:t>
      </w:r>
      <w:r>
        <w:rPr>
          <w:sz w:val="16"/>
        </w:rPr>
        <w:t xml:space="preserve"> They can die heroically, dramatically, and in a manner that guarantees that the action cannot stop there.” </w:t>
      </w:r>
      <w:r w:rsidRPr="00D572B9">
        <w:rPr>
          <w:rStyle w:val="StyleUnderline"/>
        </w:rPr>
        <w:t xml:space="preserve">America is unique in having gone to such extreme lengths for the sake of extended deterrence. To convince enemies it would defend Tokyo as if it were Los Angeles, it purposefully gave up choice in the matter. If a war breaks out over the Senkaku/Diaoyu islands, </w:t>
      </w:r>
      <w:r w:rsidRPr="00D572B9">
        <w:rPr>
          <w:rStyle w:val="Emphasis"/>
        </w:rPr>
        <w:t>it will embroil the U.S.</w:t>
      </w:r>
      <w:r w:rsidRPr="00D572B9">
        <w:rPr>
          <w:rStyle w:val="StyleUnderline"/>
        </w:rPr>
        <w:t xml:space="preserve"> not because of treaty obligations but simply because the proximity of U.S. forces makes abandoning Japan in any major conflict impossible.</w:t>
      </w:r>
      <w:r>
        <w:rPr>
          <w:rStyle w:val="StyleUnderline"/>
        </w:rPr>
        <w:t xml:space="preserve"> </w:t>
      </w:r>
      <w:r w:rsidRPr="00D572B9">
        <w:rPr>
          <w:rStyle w:val="StyleUnderline"/>
        </w:rPr>
        <w:t>The problem is that Japan also knows this, and China is not the only partner in this dispute with the ability to spark a war.</w:t>
      </w:r>
      <w:r>
        <w:rPr>
          <w:sz w:val="16"/>
        </w:rPr>
        <w:t xml:space="preserve"> Over the past two years, the </w:t>
      </w:r>
      <w:r w:rsidRPr="00D572B9">
        <w:rPr>
          <w:rStyle w:val="Emphasis"/>
        </w:rPr>
        <w:t>provocative behavior of Japan’s right-wing government</w:t>
      </w:r>
      <w:r w:rsidRPr="00D572B9">
        <w:rPr>
          <w:rStyle w:val="StyleUnderline"/>
        </w:rPr>
        <w:t xml:space="preserve"> has raised the risks of Tokyo </w:t>
      </w:r>
      <w:r w:rsidRPr="00D572B9">
        <w:rPr>
          <w:rStyle w:val="Emphasis"/>
        </w:rPr>
        <w:t>entrapping</w:t>
      </w:r>
      <w:r w:rsidRPr="00D572B9">
        <w:rPr>
          <w:rStyle w:val="StyleUnderline"/>
        </w:rPr>
        <w:t xml:space="preserve"> the U.S. in a conflict with China.</w:t>
      </w:r>
      <w:r w:rsidRPr="00D572B9">
        <w:t xml:space="preserve"> I</w:t>
      </w:r>
      <w:r>
        <w:rPr>
          <w:sz w:val="16"/>
        </w:rPr>
        <w:t xml:space="preserve">n 2012, </w:t>
      </w:r>
      <w:r w:rsidRPr="00D572B9">
        <w:rPr>
          <w:rStyle w:val="StyleUnderline"/>
        </w:rPr>
        <w:t>Japan escalated</w:t>
      </w:r>
      <w:r>
        <w:rPr>
          <w:sz w:val="16"/>
        </w:rPr>
        <w:t xml:space="preserve"> its </w:t>
      </w:r>
      <w:r w:rsidRPr="00D572B9">
        <w:rPr>
          <w:rStyle w:val="StyleUnderline"/>
        </w:rPr>
        <w:t>territorial row with China by nationalizing the islands, against the explicit advice of the State Department</w:t>
      </w:r>
      <w:r>
        <w:rPr>
          <w:sz w:val="16"/>
        </w:rPr>
        <w:t xml:space="preserve"> that it would trigger a crisis. It has so far refused to admit even the existence of a dispute. Likewise, </w:t>
      </w:r>
      <w:r w:rsidRPr="00D572B9">
        <w:rPr>
          <w:rStyle w:val="StyleUnderline"/>
        </w:rPr>
        <w:t>Tokyo is taking a much more hardline approach than Washington to China’s Air Defense Identification Zone (ADIZ) in the East China Sea</w:t>
      </w:r>
      <w:r>
        <w:rPr>
          <w:sz w:val="16"/>
        </w:rPr>
        <w:t xml:space="preserve">. Last December, Abe refused to comply with Vice President Joe Biden’s plea not to visit the controversial </w:t>
      </w:r>
      <w:proofErr w:type="spellStart"/>
      <w:r>
        <w:rPr>
          <w:sz w:val="16"/>
        </w:rPr>
        <w:t>Yasukini</w:t>
      </w:r>
      <w:proofErr w:type="spellEnd"/>
      <w:r>
        <w:rPr>
          <w:sz w:val="16"/>
        </w:rPr>
        <w:t xml:space="preserve"> Shrine. </w:t>
      </w:r>
      <w:r w:rsidRPr="00D572B9">
        <w:rPr>
          <w:rStyle w:val="StyleUnderline"/>
        </w:rPr>
        <w:t xml:space="preserve">U.S. alliance managers have been trying to restrain Japan from taking destabilizing actions, but they are handicapped by their own policy. American negotiators have </w:t>
      </w:r>
      <w:r w:rsidRPr="00D572B9">
        <w:rPr>
          <w:rStyle w:val="Emphasis"/>
        </w:rPr>
        <w:t>no bargaining power</w:t>
      </w:r>
      <w:r w:rsidRPr="00D572B9">
        <w:rPr>
          <w:rStyle w:val="StyleUnderline"/>
        </w:rPr>
        <w:t xml:space="preserve"> over the most basic question of the alliance: whether the United States will defend Japan. Threatening nonsupport is not credible so long as American garrisons ensure the unconditionality of its commitments.</w:t>
      </w:r>
      <w:r>
        <w:rPr>
          <w:rStyle w:val="StyleUnderline"/>
        </w:rPr>
        <w:t xml:space="preserve"> </w:t>
      </w:r>
      <w:r w:rsidRPr="00D572B9">
        <w:rPr>
          <w:rStyle w:val="StyleUnderline"/>
        </w:rPr>
        <w:t>Japan’s growing capabilities underline this vulnerability</w:t>
      </w:r>
      <w:r>
        <w:rPr>
          <w:sz w:val="16"/>
        </w:rPr>
        <w:t xml:space="preserve">. As Mira Rapp-Hooper wrote last fall in The Diplomat, </w:t>
      </w:r>
      <w:proofErr w:type="spellStart"/>
      <w:r w:rsidRPr="00D572B9">
        <w:rPr>
          <w:rStyle w:val="StyleUnderline"/>
        </w:rPr>
        <w:t>burdensharing</w:t>
      </w:r>
      <w:proofErr w:type="spellEnd"/>
      <w:r w:rsidRPr="00D572B9">
        <w:rPr>
          <w:rStyle w:val="StyleUnderline"/>
        </w:rPr>
        <w:t xml:space="preserve"> elevates the risk of entrapment because powerful allies demand a greater degree of independence. It reveals what we might call the “</w:t>
      </w:r>
      <w:proofErr w:type="spellStart"/>
      <w:r w:rsidRPr="00D572B9">
        <w:rPr>
          <w:rStyle w:val="Emphasis"/>
        </w:rPr>
        <w:t>burdensharing</w:t>
      </w:r>
      <w:proofErr w:type="spellEnd"/>
      <w:r w:rsidRPr="00D572B9">
        <w:rPr>
          <w:rStyle w:val="Emphasis"/>
        </w:rPr>
        <w:t xml:space="preserve"> dilemma</w:t>
      </w:r>
      <w:r w:rsidRPr="00D572B9">
        <w:rPr>
          <w:rStyle w:val="StyleUnderline"/>
        </w:rPr>
        <w:t>”: there is a tradeoff between encouraging collective defense and maintaining control over the direction of the U.S.-Japan alliance.</w:t>
      </w:r>
      <w:r>
        <w:rPr>
          <w:rStyle w:val="StyleUnderline"/>
        </w:rPr>
        <w:t xml:space="preserve"> </w:t>
      </w:r>
      <w:r>
        <w:rPr>
          <w:sz w:val="16"/>
        </w:rPr>
        <w:t xml:space="preserve">America has long worried about its allies’ capacity for independent military action. Despite wanting to arm Taiwan and South Korea in the early Cold War, on balance U.S. policymakers were too troubled by what the ambitious Chiang Kai-shek and Syngman Rhee might do with such weaponry. Now, Washington is trying to dissuade Japan from acquiring long-range missile capabilities that would allow it to preemptively strike enemy bases. But today is not the Cold War; China’s challenge is simply too great to discourage America’s allies from rearmament. </w:t>
      </w:r>
      <w:proofErr w:type="gramStart"/>
      <w:r>
        <w:rPr>
          <w:sz w:val="16"/>
        </w:rPr>
        <w:t>So</w:t>
      </w:r>
      <w:proofErr w:type="gramEnd"/>
      <w:r>
        <w:rPr>
          <w:sz w:val="16"/>
        </w:rPr>
        <w:t xml:space="preserve"> unless Washington is willing to fundamentally revise the way it does extended deterrence, </w:t>
      </w:r>
      <w:r w:rsidRPr="00D572B9">
        <w:rPr>
          <w:rStyle w:val="StyleUnderline"/>
        </w:rPr>
        <w:t>the U.S. will be forced to accept an accelerating risk that Japan will act independently in ways inimical to American interests</w:t>
      </w:r>
      <w:r>
        <w:rPr>
          <w:sz w:val="16"/>
        </w:rPr>
        <w:t xml:space="preserve">. Rather than assets on a balance sheet, allies will count more as liabilities, and </w:t>
      </w:r>
      <w:r w:rsidRPr="00D572B9">
        <w:rPr>
          <w:rStyle w:val="StyleUnderline"/>
        </w:rPr>
        <w:t>the extent of U.S. commitments will reflect the extent of its weakness</w:t>
      </w:r>
      <w:r>
        <w:rPr>
          <w:sz w:val="16"/>
        </w:rPr>
        <w:t>. Instead of waiting to cede the initiative to others, the United States must replace its permanent bases in Asia with military access agreements or, at most, temporary rotational deployments. This revolution would reintroduce the freedom to threaten nonsupport for behavior that is strategically or morally intolerable</w:t>
      </w:r>
      <w:r w:rsidRPr="00D572B9">
        <w:rPr>
          <w:rStyle w:val="Emphasis"/>
        </w:rPr>
        <w:t>. Fear of abandonment should deliver a healthy dose of prudence</w:t>
      </w:r>
      <w:r w:rsidRPr="00D572B9">
        <w:rPr>
          <w:rStyle w:val="StyleUnderline"/>
        </w:rPr>
        <w:t xml:space="preserve"> in Tokyo. Deterrence against China may prove more difficult, and Japan will rearm at an enhanced rate, but the current arrangement promises no balance between deterring Beijing and restraining Tokyo.</w:t>
      </w:r>
      <w:r>
        <w:rPr>
          <w:rStyle w:val="StyleUnderline"/>
        </w:rPr>
        <w:t xml:space="preserve"> </w:t>
      </w:r>
      <w:r>
        <w:rPr>
          <w:sz w:val="16"/>
        </w:rPr>
        <w:t xml:space="preserve">Critics may charge that the best way to avoid entrapment is joint training and policy coordination to get America inside Japan’s decision-making loops. </w:t>
      </w:r>
      <w:r w:rsidRPr="00D572B9">
        <w:rPr>
          <w:rStyle w:val="StyleUnderline"/>
        </w:rPr>
        <w:t>It’s overly optimistic, however, to hope that Tokyo will just put its new capabilities at U.S. disposal</w:t>
      </w:r>
      <w:r>
        <w:rPr>
          <w:sz w:val="16"/>
        </w:rPr>
        <w:t xml:space="preserve">. Whatever entrée Washington currently has into Japanese policymaking, moreover, seems slight. Threatening to force down Chinese planes or drones over the disputed territory is hardly favorable to American policy. Robert Gates recently divulged that the U.S. prevented an escalatory South Korean airstrike against the north in 2010. How long until America’s alliances are no longer hierarchical enough to demand such restraint, or even be aware of a decision beforehand? Another argument is that there’s less automaticity in American commitments than might appear. If a conflict erupted over the Senkaku/Diaoyu, Japan has the capabilities to take care of itself. But if that’s the case, then </w:t>
      </w:r>
      <w:r w:rsidRPr="00D572B9">
        <w:rPr>
          <w:rStyle w:val="StyleUnderline"/>
        </w:rPr>
        <w:t>the roles of defensive “shield” and offensive “</w:t>
      </w:r>
      <w:r w:rsidRPr="00D572B9">
        <w:rPr>
          <w:rStyle w:val="Emphasis"/>
          <w:sz w:val="28"/>
          <w:szCs w:val="28"/>
          <w14:glow w14:rad="63500">
            <w14:schemeClr w14:val="accent3">
              <w14:alpha w14:val="60000"/>
              <w14:satMod w14:val="175000"/>
            </w14:schemeClr>
          </w14:glow>
        </w:rPr>
        <w:t>sword</w:t>
      </w:r>
      <w:r w:rsidRPr="00D572B9">
        <w:rPr>
          <w:rStyle w:val="StyleUnderline"/>
        </w:rPr>
        <w:t>” have already reversed. China and Japan, not China and the U.S., have control over the outbreak of a war. If it escalates beyond the islands even marginally, the U.S. is destined to fight in it nevertheless.</w:t>
      </w:r>
    </w:p>
    <w:p w:rsidR="00030833" w:rsidRPr="0049030B" w:rsidRDefault="0039688B" w:rsidP="00030833">
      <w:pPr>
        <w:pStyle w:val="Heading3"/>
      </w:pPr>
      <w:r>
        <w:t xml:space="preserve">Impact – </w:t>
      </w:r>
      <w:r w:rsidR="00030833">
        <w:t>Japan DIB</w:t>
      </w:r>
      <w:r w:rsidR="004017B2">
        <w:t xml:space="preserve"> – Module</w:t>
      </w:r>
    </w:p>
    <w:p w:rsidR="00030833" w:rsidRPr="00D86918" w:rsidRDefault="00030833" w:rsidP="00030833">
      <w:pPr>
        <w:pStyle w:val="Heading4"/>
        <w:rPr>
          <w:rStyle w:val="Style13ptBold"/>
          <w:b/>
          <w:bCs w:val="0"/>
        </w:rPr>
      </w:pPr>
      <w:r w:rsidRPr="00D86918">
        <w:rPr>
          <w:rStyle w:val="Style13ptBold"/>
          <w:b/>
          <w:bCs w:val="0"/>
        </w:rPr>
        <w:t>Perception of US abandoning Japan alliance is key to increase</w:t>
      </w:r>
      <w:r>
        <w:rPr>
          <w:rStyle w:val="Style13ptBold"/>
          <w:b/>
          <w:bCs w:val="0"/>
        </w:rPr>
        <w:t xml:space="preserve"> spending and modernization for</w:t>
      </w:r>
      <w:r w:rsidRPr="00D86918">
        <w:rPr>
          <w:rStyle w:val="Style13ptBold"/>
          <w:b/>
          <w:bCs w:val="0"/>
        </w:rPr>
        <w:t xml:space="preserve"> Japanese </w:t>
      </w:r>
      <w:r>
        <w:rPr>
          <w:rStyle w:val="Style13ptBold"/>
          <w:b/>
          <w:bCs w:val="0"/>
        </w:rPr>
        <w:t xml:space="preserve">aging and deteriorating </w:t>
      </w:r>
      <w:r w:rsidRPr="00D86918">
        <w:rPr>
          <w:rStyle w:val="Style13ptBold"/>
          <w:b/>
          <w:bCs w:val="0"/>
        </w:rPr>
        <w:t>domestic military</w:t>
      </w:r>
    </w:p>
    <w:p w:rsidR="00030833" w:rsidRPr="00415DD2" w:rsidRDefault="00030833" w:rsidP="00030833">
      <w:proofErr w:type="spellStart"/>
      <w:r w:rsidRPr="00415DD2">
        <w:rPr>
          <w:rStyle w:val="Style13ptBold"/>
        </w:rPr>
        <w:t>Newsham</w:t>
      </w:r>
      <w:proofErr w:type="spellEnd"/>
      <w:r w:rsidRPr="00415DD2">
        <w:rPr>
          <w:rStyle w:val="Style13ptBold"/>
        </w:rPr>
        <w:t xml:space="preserve"> 7/1</w:t>
      </w:r>
      <w:r>
        <w:t xml:space="preserve"> - Senior Research Fellow at the Japan Forum for Strategic Studies. (Grant, "Is Trump’s Talk </w:t>
      </w:r>
      <w:proofErr w:type="gramStart"/>
      <w:r>
        <w:t>Of</w:t>
      </w:r>
      <w:proofErr w:type="gramEnd"/>
      <w:r>
        <w:t xml:space="preserve"> Ending The U.S.-Japan Defense Alliance As Crazy As It Sounds?", https://dailycaller.com/2019/07/01/trump-tough-talk-ending-us-japan-alliance/, A$)</w:t>
      </w:r>
    </w:p>
    <w:p w:rsidR="00030833" w:rsidRDefault="00030833" w:rsidP="00030833">
      <w:pPr>
        <w:rPr>
          <w:rStyle w:val="StyleUnderline"/>
        </w:rPr>
      </w:pPr>
      <w:r w:rsidRPr="00415DD2">
        <w:rPr>
          <w:rStyle w:val="StyleUnderline"/>
        </w:rPr>
        <w:t>President Trump’s recent musings that maybe America should exit the “unfair” U.S.-Japan defense treaty surprised even his supporters. His opponents predictably blew a gasket. But as has happened before, Trump can be outlandish while also having a point.</w:t>
      </w:r>
      <w:r>
        <w:rPr>
          <w:rStyle w:val="StyleUnderline"/>
        </w:rPr>
        <w:t xml:space="preserve"> </w:t>
      </w:r>
      <w:r w:rsidRPr="00415DD2">
        <w:rPr>
          <w:rStyle w:val="StyleUnderline"/>
        </w:rPr>
        <w:t>Trump is legally correct</w:t>
      </w:r>
      <w:r w:rsidRPr="00415DD2">
        <w:rPr>
          <w:sz w:val="16"/>
        </w:rPr>
        <w:t xml:space="preserve">. </w:t>
      </w:r>
      <w:r w:rsidRPr="00415DD2">
        <w:rPr>
          <w:rStyle w:val="StyleUnderline"/>
        </w:rPr>
        <w:t>The treaty does not require Japan to defend American forces or America. But it also does not specifically require America to defend Japan.</w:t>
      </w:r>
      <w:r>
        <w:rPr>
          <w:rStyle w:val="StyleUnderline"/>
        </w:rPr>
        <w:t xml:space="preserve"> </w:t>
      </w:r>
      <w:r w:rsidRPr="00415DD2">
        <w:rPr>
          <w:sz w:val="16"/>
        </w:rPr>
        <w:t xml:space="preserve">Read the treaty text and it only obliges both sides to “consult” and to respond to armed attack in accordance with “constitutional provisions and procedures.” Nothing more. There is nothing about the U.S. 7th Fleet steaming out of Yokosuka and exterminating Japan’s enemies. </w:t>
      </w:r>
      <w:r w:rsidRPr="00415DD2">
        <w:rPr>
          <w:rStyle w:val="StyleUnderline"/>
        </w:rPr>
        <w:t xml:space="preserve">However, both sides know the defense relationship will disintegrate if America doesn’t jump right in to defend Japan – and likewise if Japan does nothing </w:t>
      </w:r>
      <w:proofErr w:type="gramStart"/>
      <w:r w:rsidRPr="00415DD2">
        <w:rPr>
          <w:rStyle w:val="StyleUnderline"/>
        </w:rPr>
        <w:t>in the event that</w:t>
      </w:r>
      <w:proofErr w:type="gramEnd"/>
      <w:r w:rsidRPr="00415DD2">
        <w:rPr>
          <w:rStyle w:val="StyleUnderline"/>
        </w:rPr>
        <w:t xml:space="preserve"> U.S. forces or the United States are attacked.</w:t>
      </w:r>
      <w:r>
        <w:rPr>
          <w:rStyle w:val="StyleUnderline"/>
        </w:rPr>
        <w:t xml:space="preserve"> </w:t>
      </w:r>
      <w:r w:rsidRPr="00415DD2">
        <w:rPr>
          <w:rStyle w:val="StyleUnderline"/>
        </w:rPr>
        <w:t>For many years Japanese officials considered it impertinent for Americans to suggest Japan had an obligation – even a moral one – to assist U.S. forces under attack in or around Japan – much less somewhere else on the planet.</w:t>
      </w:r>
      <w:r>
        <w:rPr>
          <w:rStyle w:val="StyleUnderline"/>
        </w:rPr>
        <w:t xml:space="preserve"> </w:t>
      </w:r>
      <w:r w:rsidRPr="00415DD2">
        <w:rPr>
          <w:sz w:val="16"/>
        </w:rPr>
        <w:t xml:space="preserve">But following the 9/11 terrorist attacks, then Prime Minister Koizumi bucked both bureaucracy, political opponents, and public opinion and ensured Japan helped the U.S. – sending the Maritime Self Defense Force (MSDF) to the Arabian Sea, the Air Self Defense Force (ASDF) to Kuwait, and the Ground Self Defense Force (GSDF) to Iraq. Non-combatant activities to be sure, but it was something. And since taking office in 2012, Prime Minister Abe has tried to expand the range of activities that the Japan Self Defense Force (JSDF) can engage in – to include potential combat operations in direct support of U.S. forces. </w:t>
      </w:r>
      <w:r w:rsidRPr="00415DD2">
        <w:rPr>
          <w:rStyle w:val="StyleUnderline"/>
        </w:rPr>
        <w:t>But Abe does not just snap his fingers and get what he wants. Despite some successes, the Prime Minister’s efforts to improve Japan’s defense have faced stiff opposition – especially within his own LDP party and the Japanese bureaucracy.</w:t>
      </w:r>
      <w:r>
        <w:rPr>
          <w:rStyle w:val="StyleUnderline"/>
        </w:rPr>
        <w:t xml:space="preserve"> </w:t>
      </w:r>
      <w:r w:rsidRPr="00415DD2">
        <w:rPr>
          <w:sz w:val="16"/>
        </w:rPr>
        <w:t xml:space="preserve">One long-time observer of Japanese defense matters compared Abe’s efforts to “pushing a noodle uphill.” </w:t>
      </w:r>
      <w:r w:rsidRPr="00415DD2">
        <w:rPr>
          <w:rStyle w:val="StyleUnderline"/>
        </w:rPr>
        <w:t xml:space="preserve">Indeed, look closely and since Mr. Trump took office Japan hasn’t done or spent anything on defense it wasn’t already planning on – no matter how Japanese officials characterize things. </w:t>
      </w:r>
      <w:r w:rsidRPr="00415DD2">
        <w:rPr>
          <w:rStyle w:val="Emphasis"/>
        </w:rPr>
        <w:t xml:space="preserve">Spending increases are illusory </w:t>
      </w:r>
      <w:r w:rsidRPr="00415DD2">
        <w:rPr>
          <w:rStyle w:val="StyleUnderline"/>
        </w:rPr>
        <w:t>and JSDF</w:t>
      </w:r>
      <w:r w:rsidRPr="00415DD2">
        <w:rPr>
          <w:rStyle w:val="Emphasis"/>
        </w:rPr>
        <w:t xml:space="preserve"> capabilities remain largely unimproved</w:t>
      </w:r>
      <w:r w:rsidRPr="00415DD2">
        <w:rPr>
          <w:rStyle w:val="StyleUnderline"/>
        </w:rPr>
        <w:t>.</w:t>
      </w:r>
      <w:r>
        <w:rPr>
          <w:rStyle w:val="StyleUnderline"/>
        </w:rPr>
        <w:t xml:space="preserve"> </w:t>
      </w:r>
      <w:r w:rsidRPr="00415DD2">
        <w:rPr>
          <w:sz w:val="16"/>
        </w:rPr>
        <w:t xml:space="preserve">Stirring the pot? Here’s an intriguing possibility: </w:t>
      </w:r>
      <w:r w:rsidRPr="00415DD2">
        <w:rPr>
          <w:rStyle w:val="StyleUnderline"/>
        </w:rPr>
        <w:t>Perhaps Mr. Trump is purposely stirring the pot</w:t>
      </w:r>
      <w:r w:rsidRPr="00415DD2">
        <w:rPr>
          <w:sz w:val="16"/>
        </w:rPr>
        <w:t xml:space="preserve">? </w:t>
      </w:r>
      <w:r w:rsidRPr="00415DD2">
        <w:rPr>
          <w:rStyle w:val="StyleUnderline"/>
        </w:rPr>
        <w:t>He could be targeting risk-averse Japanese officials and politicians who by nature wish to keep the JSDF on an unnecessarily tight leash.</w:t>
      </w:r>
      <w:r>
        <w:rPr>
          <w:rStyle w:val="StyleUnderline"/>
        </w:rPr>
        <w:t xml:space="preserve"> </w:t>
      </w:r>
      <w:r w:rsidRPr="00415DD2">
        <w:rPr>
          <w:sz w:val="16"/>
        </w:rPr>
        <w:t xml:space="preserve">But even if Trump’s comments were off-the-cuff rather than calculated – and were not hatched on the golf course – Abe may secretly be </w:t>
      </w:r>
      <w:proofErr w:type="gramStart"/>
      <w:r w:rsidRPr="00415DD2">
        <w:rPr>
          <w:sz w:val="16"/>
        </w:rPr>
        <w:t>pleased, and</w:t>
      </w:r>
      <w:proofErr w:type="gramEnd"/>
      <w:r w:rsidRPr="00415DD2">
        <w:rPr>
          <w:sz w:val="16"/>
        </w:rPr>
        <w:t xml:space="preserve"> welcome the pressure. </w:t>
      </w:r>
      <w:r w:rsidRPr="00415DD2">
        <w:rPr>
          <w:rStyle w:val="StyleUnderline"/>
        </w:rPr>
        <w:t xml:space="preserve">From Abe’s perspective, if his opponents think that ‘crazy Trump’ might withdraw U.S. forces and end the treaty – or even worse, that many Americans </w:t>
      </w:r>
      <w:proofErr w:type="gramStart"/>
      <w:r w:rsidRPr="00415DD2">
        <w:rPr>
          <w:rStyle w:val="StyleUnderline"/>
        </w:rPr>
        <w:t>actually agree</w:t>
      </w:r>
      <w:proofErr w:type="gramEnd"/>
      <w:r w:rsidRPr="00415DD2">
        <w:rPr>
          <w:rStyle w:val="StyleUnderline"/>
        </w:rPr>
        <w:t xml:space="preserve"> with the President (which they do) – that’s a good thing</w:t>
      </w:r>
      <w:r w:rsidRPr="00415DD2">
        <w:rPr>
          <w:sz w:val="16"/>
        </w:rPr>
        <w:t xml:space="preserve">. </w:t>
      </w:r>
      <w:r w:rsidRPr="00415DD2">
        <w:rPr>
          <w:rStyle w:val="StyleUnderline"/>
        </w:rPr>
        <w:t>Cautious Japanese bureaucrats and politicians then might be more willing to increase defense budgets and do what is necessary to improve Japan’s defense.</w:t>
      </w:r>
      <w:r>
        <w:rPr>
          <w:rStyle w:val="StyleUnderline"/>
        </w:rPr>
        <w:t xml:space="preserve"> </w:t>
      </w:r>
      <w:r w:rsidRPr="00415DD2">
        <w:rPr>
          <w:rStyle w:val="StyleUnderline"/>
        </w:rPr>
        <w:t xml:space="preserve">This is known as gai </w:t>
      </w:r>
      <w:proofErr w:type="spellStart"/>
      <w:r w:rsidRPr="00415DD2">
        <w:rPr>
          <w:rStyle w:val="StyleUnderline"/>
        </w:rPr>
        <w:t>atsu</w:t>
      </w:r>
      <w:proofErr w:type="spellEnd"/>
      <w:r w:rsidRPr="00415DD2">
        <w:rPr>
          <w:rStyle w:val="StyleUnderline"/>
        </w:rPr>
        <w:t xml:space="preserve"> (foreign pressure</w:t>
      </w:r>
      <w:r w:rsidRPr="00415DD2">
        <w:rPr>
          <w:sz w:val="16"/>
        </w:rPr>
        <w:t xml:space="preserve">). </w:t>
      </w:r>
      <w:r w:rsidRPr="00415DD2">
        <w:rPr>
          <w:rStyle w:val="StyleUnderline"/>
        </w:rPr>
        <w:t xml:space="preserve">And it would not be the first time gai </w:t>
      </w:r>
      <w:proofErr w:type="spellStart"/>
      <w:r w:rsidRPr="00415DD2">
        <w:rPr>
          <w:rStyle w:val="StyleUnderline"/>
        </w:rPr>
        <w:t>atsu</w:t>
      </w:r>
      <w:proofErr w:type="spellEnd"/>
      <w:r w:rsidRPr="00415DD2">
        <w:rPr>
          <w:rStyle w:val="StyleUnderline"/>
        </w:rPr>
        <w:t xml:space="preserve"> has been used – and even welcomed by reform-minded Japanese – </w:t>
      </w:r>
      <w:r w:rsidRPr="00415DD2">
        <w:rPr>
          <w:rStyle w:val="Emphasis"/>
        </w:rPr>
        <w:t>to force change in Japan,</w:t>
      </w:r>
      <w:r w:rsidRPr="00415DD2">
        <w:rPr>
          <w:rStyle w:val="StyleUnderline"/>
        </w:rPr>
        <w:t xml:space="preserve"> where taking initiative is resented more than admired.</w:t>
      </w:r>
      <w:r>
        <w:rPr>
          <w:rStyle w:val="StyleUnderline"/>
        </w:rPr>
        <w:t xml:space="preserve"> </w:t>
      </w:r>
      <w:r w:rsidRPr="00415DD2">
        <w:rPr>
          <w:sz w:val="16"/>
        </w:rPr>
        <w:t xml:space="preserve">In the 1990s when U.S. trade negotiators were trying to </w:t>
      </w:r>
      <w:proofErr w:type="gramStart"/>
      <w:r w:rsidRPr="00415DD2">
        <w:rPr>
          <w:sz w:val="16"/>
        </w:rPr>
        <w:t>open up</w:t>
      </w:r>
      <w:proofErr w:type="gramEnd"/>
      <w:r w:rsidRPr="00415DD2">
        <w:rPr>
          <w:sz w:val="16"/>
        </w:rPr>
        <w:t xml:space="preserve"> a particular part of the Japanese transport industry, their Japanese counterparts asked them to ‘go rough on us.’ Then they could tell Yakuza gangsters who dominated the industry that the negotiators had no choice in the face of foreign demands. End the treaty and help the JSDF? And there’s another overlooked angle to Trump’s comments: </w:t>
      </w:r>
      <w:r w:rsidRPr="00415DD2">
        <w:rPr>
          <w:rStyle w:val="StyleUnderline"/>
        </w:rPr>
        <w:t>A JSDF serviceman told this writer that he wished Trump would go ahead and end the U.S.-Japan defense treaty</w:t>
      </w:r>
      <w:r w:rsidRPr="00415DD2">
        <w:rPr>
          <w:sz w:val="16"/>
        </w:rPr>
        <w:t xml:space="preserve">. He is not anti-American. Quite the opposite. </w:t>
      </w:r>
      <w:r w:rsidRPr="00415DD2">
        <w:rPr>
          <w:rStyle w:val="StyleUnderline"/>
        </w:rPr>
        <w:t>But he believes the Japanese government (GOJ) only acts when it experiences a crisis. And he suggests the U.S. pulling out of the treaty is the only way the Japanese government will feel that sense of crisis – and thus do what is necessary to fix the JSDF.</w:t>
      </w:r>
      <w:r>
        <w:rPr>
          <w:rStyle w:val="StyleUnderline"/>
        </w:rPr>
        <w:t xml:space="preserve"> </w:t>
      </w:r>
      <w:r w:rsidRPr="00415DD2">
        <w:rPr>
          <w:sz w:val="16"/>
        </w:rPr>
        <w:t xml:space="preserve">What needs to be fixed, and how to fix it Nobody on the Japanese or American sides will say it, as they prefer reciting the mantra: “the relationship has never been stronger.” </w:t>
      </w:r>
      <w:r w:rsidRPr="00415DD2">
        <w:rPr>
          <w:rStyle w:val="StyleUnderline"/>
        </w:rPr>
        <w:t>But the JSDF has serious problems. Foremost, it can’t recruit enough people. That’s not surprising given poor living conditions, low pay, lack of respect, and not enough money for proper training and equipment, all while missions and workloads increase. Beyond this, JSDF operational capabilities are inadequate.</w:t>
      </w:r>
      <w:r>
        <w:rPr>
          <w:rStyle w:val="StyleUnderline"/>
        </w:rPr>
        <w:t xml:space="preserve"> </w:t>
      </w:r>
      <w:r w:rsidRPr="00415DD2">
        <w:rPr>
          <w:rStyle w:val="Emphasis"/>
        </w:rPr>
        <w:t>Japan needs to spend more on defense</w:t>
      </w:r>
      <w:r w:rsidRPr="00415DD2">
        <w:rPr>
          <w:sz w:val="16"/>
        </w:rPr>
        <w:t xml:space="preserve">. </w:t>
      </w:r>
      <w:r w:rsidRPr="00415DD2">
        <w:rPr>
          <w:rStyle w:val="StyleUnderline"/>
        </w:rPr>
        <w:t>A ballpark figure is an extra $5-10 billion a year for the next five years. But they must spend it right</w:t>
      </w:r>
      <w:r w:rsidRPr="00415DD2">
        <w:rPr>
          <w:sz w:val="16"/>
        </w:rPr>
        <w:t xml:space="preserve">. </w:t>
      </w:r>
      <w:r w:rsidRPr="00415DD2">
        <w:rPr>
          <w:rStyle w:val="StyleUnderline"/>
        </w:rPr>
        <w:t xml:space="preserve">The defense hardware racket will gladly absorb it all. Instead, as top priority the government should spend what is needed to make service in JSDF a desirable, </w:t>
      </w:r>
      <w:r w:rsidRPr="00415DD2">
        <w:rPr>
          <w:rStyle w:val="Emphasis"/>
        </w:rPr>
        <w:t>respected profession</w:t>
      </w:r>
      <w:r w:rsidRPr="00415DD2">
        <w:rPr>
          <w:sz w:val="16"/>
        </w:rPr>
        <w:t xml:space="preserve">. Otherwise </w:t>
      </w:r>
      <w:r w:rsidRPr="00415DD2">
        <w:rPr>
          <w:rStyle w:val="StyleUnderline"/>
        </w:rPr>
        <w:t>Japan will sooner rather than later have an aged, demoralized force – and it won’t matter what shiny expensive equipment it has. The JSDF will then not be of much use to Japan – or for its overstretched U.S. partner.</w:t>
      </w:r>
      <w:r>
        <w:rPr>
          <w:rStyle w:val="StyleUnderline"/>
        </w:rPr>
        <w:t xml:space="preserve"> </w:t>
      </w:r>
      <w:r w:rsidRPr="00415DD2">
        <w:rPr>
          <w:sz w:val="16"/>
        </w:rPr>
        <w:t xml:space="preserve">While addressing the personnel issue, </w:t>
      </w:r>
      <w:r w:rsidRPr="00415DD2">
        <w:rPr>
          <w:rStyle w:val="StyleUnderline"/>
        </w:rPr>
        <w:t>JSDF services should be forced to cooperate so they are a ‘joint force’ – or in other words, the ASDF, MSDF, and GSDF can conduct coordinated (joint) operations</w:t>
      </w:r>
      <w:r w:rsidRPr="00415DD2">
        <w:rPr>
          <w:sz w:val="16"/>
        </w:rPr>
        <w:t xml:space="preserve">. As it is, they cannot, or at least not very well. And </w:t>
      </w:r>
      <w:proofErr w:type="gramStart"/>
      <w:r w:rsidRPr="00415DD2">
        <w:rPr>
          <w:sz w:val="16"/>
        </w:rPr>
        <w:t>thus</w:t>
      </w:r>
      <w:proofErr w:type="gramEnd"/>
      <w:r w:rsidRPr="00415DD2">
        <w:rPr>
          <w:sz w:val="16"/>
        </w:rPr>
        <w:t xml:space="preserve"> JSDF is less than the sum of its parts – perhaps operating at 10-20% of potential capability. Moreover, except for the two navies, U.</w:t>
      </w:r>
      <w:r w:rsidRPr="00415DD2">
        <w:rPr>
          <w:rStyle w:val="StyleUnderline"/>
        </w:rPr>
        <w:t>S. and Japanese forces have very limited ability for joint operations with each other</w:t>
      </w:r>
      <w:r w:rsidRPr="00415DD2">
        <w:rPr>
          <w:sz w:val="16"/>
        </w:rPr>
        <w:t xml:space="preserve">. </w:t>
      </w:r>
      <w:r w:rsidRPr="00415DD2">
        <w:rPr>
          <w:rStyle w:val="StyleUnderline"/>
        </w:rPr>
        <w:t xml:space="preserve">This is all as simple as it is obvious. But </w:t>
      </w:r>
      <w:r w:rsidRPr="00415DD2">
        <w:rPr>
          <w:rStyle w:val="Emphasis"/>
        </w:rPr>
        <w:t>without a sense of crisis, nothing will change. It rarely does in Japan.</w:t>
      </w:r>
      <w:r>
        <w:rPr>
          <w:rStyle w:val="Emphasis"/>
        </w:rPr>
        <w:t xml:space="preserve"> </w:t>
      </w:r>
      <w:proofErr w:type="gramStart"/>
      <w:r w:rsidRPr="00415DD2">
        <w:rPr>
          <w:rStyle w:val="StyleUnderline"/>
        </w:rPr>
        <w:t>So</w:t>
      </w:r>
      <w:proofErr w:type="gramEnd"/>
      <w:r w:rsidRPr="00415DD2">
        <w:rPr>
          <w:rStyle w:val="StyleUnderline"/>
        </w:rPr>
        <w:t xml:space="preserve"> if </w:t>
      </w:r>
      <w:r w:rsidRPr="00415DD2">
        <w:rPr>
          <w:rStyle w:val="Emphasis"/>
        </w:rPr>
        <w:t>fear of the U.S. ending the defense treaty</w:t>
      </w:r>
      <w:r w:rsidRPr="00415DD2">
        <w:rPr>
          <w:rStyle w:val="StyleUnderline"/>
        </w:rPr>
        <w:t xml:space="preserve"> </w:t>
      </w:r>
      <w:r w:rsidRPr="00415DD2">
        <w:rPr>
          <w:rStyle w:val="Emphasis"/>
        </w:rPr>
        <w:t>creates that sense of crisis in Japan’s</w:t>
      </w:r>
      <w:r w:rsidRPr="00415DD2">
        <w:rPr>
          <w:rStyle w:val="StyleUnderline"/>
        </w:rPr>
        <w:t xml:space="preserve"> ruling class, fine</w:t>
      </w:r>
      <w:r w:rsidRPr="00415DD2">
        <w:rPr>
          <w:sz w:val="16"/>
        </w:rPr>
        <w:t xml:space="preserve">. </w:t>
      </w:r>
      <w:r w:rsidRPr="00415DD2">
        <w:rPr>
          <w:rStyle w:val="StyleUnderline"/>
        </w:rPr>
        <w:t xml:space="preserve">That’s better than waiting until the Chinese sink an MSDF ship or grab an island in the </w:t>
      </w:r>
      <w:proofErr w:type="spellStart"/>
      <w:r w:rsidRPr="00415DD2">
        <w:rPr>
          <w:rStyle w:val="StyleUnderline"/>
        </w:rPr>
        <w:t>Nansei</w:t>
      </w:r>
      <w:proofErr w:type="spellEnd"/>
      <w:r w:rsidRPr="00415DD2">
        <w:rPr>
          <w:rStyle w:val="StyleUnderline"/>
        </w:rPr>
        <w:t xml:space="preserve"> </w:t>
      </w:r>
      <w:proofErr w:type="spellStart"/>
      <w:r w:rsidRPr="00415DD2">
        <w:rPr>
          <w:rStyle w:val="StyleUnderline"/>
        </w:rPr>
        <w:t>Shoto</w:t>
      </w:r>
      <w:proofErr w:type="spellEnd"/>
      <w:r w:rsidRPr="00415DD2">
        <w:rPr>
          <w:rStyle w:val="StyleUnderline"/>
        </w:rPr>
        <w:t xml:space="preserve"> (Japan’s southern islands), or a few North Korean missiles hit Tokyo.</w:t>
      </w:r>
      <w:r>
        <w:rPr>
          <w:rStyle w:val="StyleUnderline"/>
        </w:rPr>
        <w:t xml:space="preserve"> </w:t>
      </w:r>
      <w:r w:rsidRPr="00415DD2">
        <w:rPr>
          <w:rStyle w:val="StyleUnderline"/>
        </w:rPr>
        <w:t>Abe tried his best on defense</w:t>
      </w:r>
      <w:r w:rsidRPr="00415DD2">
        <w:rPr>
          <w:sz w:val="16"/>
        </w:rPr>
        <w:t xml:space="preserve">, but </w:t>
      </w:r>
      <w:r w:rsidRPr="00415DD2">
        <w:rPr>
          <w:rStyle w:val="StyleUnderline"/>
        </w:rPr>
        <w:t xml:space="preserve">Tokyo’s version of the swamp preferred to just buy Mr. Trump a </w:t>
      </w:r>
      <w:proofErr w:type="spellStart"/>
      <w:r w:rsidRPr="00415DD2">
        <w:rPr>
          <w:rStyle w:val="StyleUnderline"/>
        </w:rPr>
        <w:t>Honma</w:t>
      </w:r>
      <w:proofErr w:type="spellEnd"/>
      <w:r w:rsidRPr="00415DD2">
        <w:rPr>
          <w:rStyle w:val="StyleUnderline"/>
        </w:rPr>
        <w:t xml:space="preserve"> golf driver and butter him up.</w:t>
      </w:r>
      <w:r w:rsidRPr="00415DD2">
        <w:rPr>
          <w:sz w:val="16"/>
        </w:rPr>
        <w:t xml:space="preserve"> Japanese officials have been doing this to Americans – successfully – for decades. </w:t>
      </w:r>
      <w:r w:rsidRPr="00415DD2">
        <w:rPr>
          <w:rStyle w:val="StyleUnderline"/>
        </w:rPr>
        <w:t>So maybe Trump should be musing about the U.S.-Japan defense treaty more often. Abe won’t mind.</w:t>
      </w:r>
    </w:p>
    <w:p w:rsidR="004017B2" w:rsidRDefault="004017B2" w:rsidP="00030833">
      <w:pPr>
        <w:rPr>
          <w:rStyle w:val="StyleUnderline"/>
        </w:rPr>
      </w:pPr>
    </w:p>
    <w:p w:rsidR="00030833" w:rsidRPr="001D78A9" w:rsidRDefault="00030833" w:rsidP="00030833">
      <w:pPr>
        <w:pStyle w:val="Heading4"/>
        <w:rPr>
          <w:rStyle w:val="Style13ptBold"/>
          <w:b/>
          <w:bCs w:val="0"/>
        </w:rPr>
      </w:pPr>
      <w:r w:rsidRPr="001D78A9">
        <w:rPr>
          <w:rStyle w:val="Style13ptBold"/>
          <w:b/>
          <w:bCs w:val="0"/>
        </w:rPr>
        <w:t xml:space="preserve">Strengthening Japanese military is key to deter </w:t>
      </w:r>
      <w:r>
        <w:rPr>
          <w:rStyle w:val="Style13ptBold"/>
          <w:b/>
          <w:bCs w:val="0"/>
        </w:rPr>
        <w:t>C</w:t>
      </w:r>
      <w:r w:rsidRPr="001D78A9">
        <w:rPr>
          <w:rStyle w:val="Style13ptBold"/>
          <w:b/>
          <w:bCs w:val="0"/>
        </w:rPr>
        <w:t xml:space="preserve">hina and </w:t>
      </w:r>
      <w:r>
        <w:rPr>
          <w:rStyle w:val="Style13ptBold"/>
          <w:b/>
          <w:bCs w:val="0"/>
        </w:rPr>
        <w:t xml:space="preserve">prevent </w:t>
      </w:r>
      <w:r w:rsidRPr="001D78A9">
        <w:rPr>
          <w:rStyle w:val="Style13ptBold"/>
          <w:b/>
          <w:bCs w:val="0"/>
        </w:rPr>
        <w:t>war</w:t>
      </w:r>
    </w:p>
    <w:p w:rsidR="00030833" w:rsidRPr="00CD1F0A" w:rsidRDefault="00030833" w:rsidP="00030833">
      <w:pPr>
        <w:rPr>
          <w:rStyle w:val="StyleUnderline"/>
          <w:u w:val="none"/>
        </w:rPr>
      </w:pPr>
      <w:proofErr w:type="spellStart"/>
      <w:r w:rsidRPr="00CD1F0A">
        <w:rPr>
          <w:rStyle w:val="Style13ptBold"/>
        </w:rPr>
        <w:t>Copp</w:t>
      </w:r>
      <w:proofErr w:type="spellEnd"/>
      <w:r w:rsidRPr="00CD1F0A">
        <w:rPr>
          <w:rStyle w:val="Style13ptBold"/>
        </w:rPr>
        <w:t xml:space="preserve"> 19</w:t>
      </w:r>
      <w:r w:rsidRPr="00CD1F0A">
        <w:rPr>
          <w:rStyle w:val="StyleUnderline"/>
          <w:u w:val="none"/>
        </w:rPr>
        <w:t xml:space="preserve"> - </w:t>
      </w:r>
      <w:r>
        <w:rPr>
          <w:rStyle w:val="StyleUnderline"/>
          <w:u w:val="none"/>
        </w:rPr>
        <w:t>Pentagon Bureau Chief for Military Times</w:t>
      </w:r>
      <w:r w:rsidRPr="00CD1F0A">
        <w:rPr>
          <w:rStyle w:val="StyleUnderline"/>
          <w:u w:val="none"/>
        </w:rPr>
        <w:t xml:space="preserve"> (Tara, "Japan surges new weapons, military roles to meet China’s rise", https://www.militarytimes.com/news/2019/01/15/japan-surges-new-weapons-military-roles-to-meet-chinas-rise/, A$)</w:t>
      </w:r>
    </w:p>
    <w:p w:rsidR="00030833" w:rsidRDefault="00030833" w:rsidP="00030833">
      <w:pPr>
        <w:rPr>
          <w:sz w:val="14"/>
        </w:rPr>
      </w:pPr>
      <w:r w:rsidRPr="00CD1F0A">
        <w:rPr>
          <w:rStyle w:val="StyleUnderline"/>
        </w:rPr>
        <w:t>TOKYO — Most Japanese military officials won’t name the potential adversary that has spurred rapid Japanese modernization across its ground, maritime and air Self Defense Forces, in a nod to sensitive diplomatic relations.</w:t>
      </w:r>
      <w:r>
        <w:rPr>
          <w:rStyle w:val="StyleUnderline"/>
        </w:rPr>
        <w:t xml:space="preserve"> </w:t>
      </w:r>
      <w:r w:rsidRPr="00CD1F0A">
        <w:rPr>
          <w:rStyle w:val="StyleUnderline"/>
        </w:rPr>
        <w:t>But it’s not Russia</w:t>
      </w:r>
      <w:r w:rsidRPr="00CD1F0A">
        <w:rPr>
          <w:sz w:val="14"/>
        </w:rPr>
        <w:t xml:space="preserve"> that has spurred Japan’s recent commitment to purchase up to 147 F-</w:t>
      </w:r>
      <w:proofErr w:type="gramStart"/>
      <w:r w:rsidRPr="00CD1F0A">
        <w:rPr>
          <w:sz w:val="14"/>
        </w:rPr>
        <w:t>35s, or</w:t>
      </w:r>
      <w:proofErr w:type="gramEnd"/>
      <w:r w:rsidRPr="00CD1F0A">
        <w:rPr>
          <w:sz w:val="14"/>
        </w:rPr>
        <w:t xml:space="preserve"> moved Japan to produce the country’s first aircraft carrier since World War II. </w:t>
      </w:r>
      <w:r w:rsidRPr="00CD1F0A">
        <w:rPr>
          <w:rStyle w:val="StyleUnderline"/>
        </w:rPr>
        <w:t>It’s not North Korea</w:t>
      </w:r>
      <w:r w:rsidRPr="00CD1F0A">
        <w:rPr>
          <w:sz w:val="14"/>
        </w:rPr>
        <w:t xml:space="preserve"> that’s caused Japan to rapidly train, for the first time ever, an amphibious assault brigade to seize or retake the Senkaku Islands to its southwest if they </w:t>
      </w:r>
      <w:proofErr w:type="gramStart"/>
      <w:r w:rsidRPr="00CD1F0A">
        <w:rPr>
          <w:sz w:val="14"/>
        </w:rPr>
        <w:t>have to</w:t>
      </w:r>
      <w:proofErr w:type="gramEnd"/>
      <w:r w:rsidRPr="00CD1F0A">
        <w:rPr>
          <w:sz w:val="14"/>
        </w:rPr>
        <w:t xml:space="preserve">. </w:t>
      </w:r>
      <w:r w:rsidRPr="00CD1F0A">
        <w:rPr>
          <w:rStyle w:val="StyleUnderline"/>
        </w:rPr>
        <w:t>It’s China.</w:t>
      </w:r>
      <w:r w:rsidRPr="00CD1F0A">
        <w:rPr>
          <w:sz w:val="14"/>
        </w:rPr>
        <w:t xml:space="preserve"> </w:t>
      </w:r>
      <w:r w:rsidRPr="00CD1F0A">
        <w:rPr>
          <w:rStyle w:val="StyleUnderline"/>
        </w:rPr>
        <w:t>But among many U.S. and Japanese military officials in Japan, it’s “a competitor,” or “that country.”</w:t>
      </w:r>
      <w:r>
        <w:rPr>
          <w:rStyle w:val="StyleUnderline"/>
        </w:rPr>
        <w:t xml:space="preserve"> </w:t>
      </w:r>
      <w:r w:rsidRPr="00CD1F0A">
        <w:rPr>
          <w:rStyle w:val="StyleUnderline"/>
        </w:rPr>
        <w:t>“We have some weakness to defending Japan, especially on the southwest islands</w:t>
      </w:r>
      <w:r w:rsidRPr="00CD1F0A">
        <w:rPr>
          <w:sz w:val="14"/>
        </w:rPr>
        <w:t>," Maj. Gen. Shinichi Aoki, commander that Amphibious Rapid Deployment Brigade, said. “</w:t>
      </w:r>
      <w:r w:rsidRPr="00CD1F0A">
        <w:rPr>
          <w:rStyle w:val="StyleUnderline"/>
        </w:rPr>
        <w:t>So that’s why our Self Defense Force is now trying to set up a strong posture toward that country."</w:t>
      </w:r>
      <w:r>
        <w:rPr>
          <w:rStyle w:val="StyleUnderline"/>
        </w:rPr>
        <w:t xml:space="preserve"> </w:t>
      </w:r>
      <w:r w:rsidRPr="00CD1F0A">
        <w:rPr>
          <w:sz w:val="14"/>
        </w:rPr>
        <w:t xml:space="preserve">Japan’s new amphibious </w:t>
      </w:r>
      <w:r w:rsidRPr="00CD1F0A">
        <w:rPr>
          <w:rStyle w:val="StyleUnderline"/>
        </w:rPr>
        <w:t>rapid deployment brigade has 2,100 troops now and is on track to have more than 3,000 trained by March</w:t>
      </w:r>
      <w:r w:rsidRPr="00CD1F0A">
        <w:rPr>
          <w:sz w:val="14"/>
        </w:rPr>
        <w:t xml:space="preserve">, Aoki told Military Times during a December visit to Okinawa. </w:t>
      </w:r>
      <w:r w:rsidRPr="00CD1F0A">
        <w:rPr>
          <w:rStyle w:val="StyleUnderline"/>
        </w:rPr>
        <w:t>The surge comes amid an intensifying internal discussion in Japan on what types of capabilities are allowed under Japan’s constitution, which “renounce[s] war as a sovereign right of the nation and the threat or use of force as means of settling international disputes</w:t>
      </w:r>
      <w:r w:rsidRPr="00CD1F0A">
        <w:rPr>
          <w:sz w:val="14"/>
        </w:rPr>
        <w:t xml:space="preserve">." By literal reading it seems to forbid Japan from maintaining forces at all, but in the 1950s </w:t>
      </w:r>
      <w:r w:rsidRPr="00CD1F0A">
        <w:rPr>
          <w:rStyle w:val="StyleUnderline"/>
        </w:rPr>
        <w:t>Japan determined self-defense only was allowed.</w:t>
      </w:r>
      <w:r>
        <w:rPr>
          <w:rStyle w:val="StyleUnderline"/>
        </w:rPr>
        <w:t xml:space="preserve"> </w:t>
      </w:r>
      <w:r w:rsidRPr="00CD1F0A">
        <w:rPr>
          <w:sz w:val="14"/>
        </w:rPr>
        <w:t xml:space="preserve">Prime Minister Shinzo Abe and the ruling LDP party have pushed for a rewrite of that Article 9 clause to wording that says the Self Defense Forces are constitutional. But Japan’s constitution has never been amended, and political analysts who spoke with Military Times and other visiting reporters in Japan through a trip sponsored by the </w:t>
      </w:r>
      <w:proofErr w:type="spellStart"/>
      <w:r w:rsidRPr="00CD1F0A">
        <w:rPr>
          <w:sz w:val="14"/>
        </w:rPr>
        <w:t>Sasakawa</w:t>
      </w:r>
      <w:proofErr w:type="spellEnd"/>
      <w:r w:rsidRPr="00CD1F0A">
        <w:rPr>
          <w:sz w:val="14"/>
        </w:rPr>
        <w:t xml:space="preserve"> Peace Foundation USA said it was unlikely Abe would risk the political capital on an Article 9 vote </w:t>
      </w:r>
      <w:proofErr w:type="gramStart"/>
      <w:r w:rsidRPr="00CD1F0A">
        <w:rPr>
          <w:sz w:val="14"/>
        </w:rPr>
        <w:t>in the near future</w:t>
      </w:r>
      <w:proofErr w:type="gramEnd"/>
      <w:r w:rsidRPr="00CD1F0A">
        <w:rPr>
          <w:sz w:val="14"/>
        </w:rPr>
        <w:t xml:space="preserve">. </w:t>
      </w:r>
      <w:r w:rsidRPr="00CD1F0A">
        <w:rPr>
          <w:rStyle w:val="StyleUnderline"/>
        </w:rPr>
        <w:t>Instead, in some respects, Japan’s military is moving ahead — constitutional revision or not. From some military officials' point of view, the changes are still about the defense of Japan and its interests in the Pacific, even if that means it is also about becoming a more expeditionary force that also looks out for its allies.</w:t>
      </w:r>
      <w:r>
        <w:rPr>
          <w:rStyle w:val="StyleUnderline"/>
        </w:rPr>
        <w:t xml:space="preserve"> </w:t>
      </w:r>
      <w:r w:rsidRPr="00CD1F0A">
        <w:rPr>
          <w:sz w:val="14"/>
        </w:rPr>
        <w:t>On board the Izumo, Japan’s three-year-old helicopter destroyer that will be converted to carry F-35Bs, Japanese Maritime Self Defense Forces briefed reporters on their expanding role, which calls not just for a regional presence in the East and South China Seas, but also for a regular presence off the coast of Djibouti, where China established a military base in 2017. “</w:t>
      </w:r>
      <w:r w:rsidRPr="00CD1F0A">
        <w:rPr>
          <w:rStyle w:val="StyleUnderline"/>
        </w:rPr>
        <w:t>We will never accept a compromise with any attempt to prevent us from keeping the Indo-Pacific free and open</w:t>
      </w:r>
      <w:r w:rsidRPr="00CD1F0A">
        <w:rPr>
          <w:sz w:val="14"/>
        </w:rPr>
        <w:t>,” said Japanese Maritime Self Defense Forces deputy director of plans and programs, Capt. Toshiyuki Hirata, without naming China specifically. Other Japanese officials are more direct. “</w:t>
      </w:r>
      <w:proofErr w:type="gramStart"/>
      <w:r w:rsidRPr="00CD1F0A">
        <w:rPr>
          <w:rStyle w:val="StyleUnderline"/>
        </w:rPr>
        <w:t>Actually</w:t>
      </w:r>
      <w:proofErr w:type="gramEnd"/>
      <w:r w:rsidRPr="00CD1F0A">
        <w:rPr>
          <w:rStyle w:val="StyleUnderline"/>
        </w:rPr>
        <w:t xml:space="preserve"> this trigger ... to be straight out [is] China. The expansion of China. I think it’s clear,</w:t>
      </w:r>
      <w:r w:rsidRPr="00CD1F0A">
        <w:rPr>
          <w:sz w:val="14"/>
        </w:rPr>
        <w:t xml:space="preserve">" said </w:t>
      </w:r>
      <w:proofErr w:type="spellStart"/>
      <w:r w:rsidRPr="00CD1F0A">
        <w:rPr>
          <w:sz w:val="14"/>
        </w:rPr>
        <w:t>Keitaro</w:t>
      </w:r>
      <w:proofErr w:type="spellEnd"/>
      <w:r w:rsidRPr="00CD1F0A">
        <w:rPr>
          <w:sz w:val="14"/>
        </w:rPr>
        <w:t xml:space="preserve"> Ohno, parliamentary vice minister for defense for Japan’s ruling Liberal Democratic Party. “</w:t>
      </w:r>
      <w:r w:rsidRPr="00CD1F0A">
        <w:rPr>
          <w:rStyle w:val="StyleUnderline"/>
        </w:rPr>
        <w:t>There is no need for us to operate such kind of aircraft carrier if we don’t have to respond to China in the Pacific Ocean.”</w:t>
      </w:r>
      <w:r>
        <w:rPr>
          <w:rStyle w:val="StyleUnderline"/>
        </w:rPr>
        <w:t xml:space="preserve"> </w:t>
      </w:r>
      <w:r w:rsidRPr="00CD1F0A">
        <w:rPr>
          <w:rStyle w:val="StyleUnderline"/>
        </w:rPr>
        <w:t>Those Japanese officials emphasized that they do not seek conflict with China, and some pointed to a recent warming of diplomatic relations between the two countries after the U.S. launched a trade war with China</w:t>
      </w:r>
      <w:r w:rsidRPr="00CD1F0A">
        <w:rPr>
          <w:sz w:val="14"/>
        </w:rPr>
        <w:t xml:space="preserve">. </w:t>
      </w:r>
      <w:r w:rsidRPr="00CD1F0A">
        <w:rPr>
          <w:rStyle w:val="StyleUnderline"/>
        </w:rPr>
        <w:t xml:space="preserve">But Japan’s Self Defense Forces are still responding to a rising number of Chinese military aircraft incursions, regular and expanded reach of Chinese warships, including submarines, and other activities that are irritants, such as the regular presence of Chinese civilian fishing craft lingering by the </w:t>
      </w:r>
      <w:proofErr w:type="spellStart"/>
      <w:r w:rsidRPr="00CD1F0A">
        <w:rPr>
          <w:rStyle w:val="StyleUnderline"/>
        </w:rPr>
        <w:t>Senkakus</w:t>
      </w:r>
      <w:proofErr w:type="spellEnd"/>
      <w:r w:rsidRPr="00CD1F0A">
        <w:rPr>
          <w:rStyle w:val="StyleUnderline"/>
        </w:rPr>
        <w:t>.</w:t>
      </w:r>
      <w:r>
        <w:rPr>
          <w:rStyle w:val="StyleUnderline"/>
        </w:rPr>
        <w:t xml:space="preserve"> </w:t>
      </w:r>
      <w:r w:rsidRPr="00CD1F0A">
        <w:rPr>
          <w:rStyle w:val="StyleUnderline"/>
        </w:rPr>
        <w:t>Japanese defense officials call them “little green fishermen.”</w:t>
      </w:r>
      <w:r>
        <w:rPr>
          <w:rStyle w:val="StyleUnderline"/>
        </w:rPr>
        <w:t xml:space="preserve"> </w:t>
      </w:r>
      <w:r w:rsidRPr="00CD1F0A">
        <w:rPr>
          <w:sz w:val="14"/>
        </w:rPr>
        <w:t>“</w:t>
      </w:r>
      <w:r w:rsidRPr="00CD1F0A">
        <w:rPr>
          <w:rStyle w:val="StyleUnderline"/>
        </w:rPr>
        <w:t>It’s just ... face to face that we are smiling, but under the table that we are some sort of, like, kicking each other,” Ohno said.</w:t>
      </w:r>
      <w:r>
        <w:rPr>
          <w:rStyle w:val="StyleUnderline"/>
        </w:rPr>
        <w:t xml:space="preserve"> </w:t>
      </w:r>
      <w:r w:rsidRPr="00CD1F0A">
        <w:rPr>
          <w:sz w:val="14"/>
        </w:rPr>
        <w:t xml:space="preserve">On Tuesday, the Defense Intelligence Agency released </w:t>
      </w:r>
      <w:r w:rsidRPr="00CD1F0A">
        <w:rPr>
          <w:rStyle w:val="StyleUnderline"/>
        </w:rPr>
        <w:t xml:space="preserve">a new assessment of China’s military power and concluded that the sheer numbers of advanced ships, forces, aircraft, satellites and missiles China has fielded over the last 15 years has </w:t>
      </w:r>
      <w:r w:rsidRPr="00CD1F0A">
        <w:rPr>
          <w:rStyle w:val="Emphasis"/>
        </w:rPr>
        <w:t>increased the risk it will engage in a regional conflict</w:t>
      </w:r>
      <w:r w:rsidRPr="00CD1F0A">
        <w:rPr>
          <w:sz w:val="14"/>
        </w:rPr>
        <w:t xml:space="preserve">. However, it’s likelier that conflict would arise with Taiwan, not Japan. “It’s obviously a different situation [than Taiwan] because Japan ... has a significant capability to defend their territory,” a defense intelligence official said as he briefed reporters on the condition of anonymity. </w:t>
      </w:r>
      <w:r w:rsidRPr="00CD1F0A">
        <w:rPr>
          <w:rStyle w:val="StyleUnderline"/>
        </w:rPr>
        <w:t xml:space="preserve">“I think ... neither side has an interest or an intention to escalate the conflict at this point, although there’s a lot of air and naval activity on a small confined space, so there’s </w:t>
      </w:r>
      <w:r w:rsidRPr="00CD1F0A">
        <w:rPr>
          <w:rStyle w:val="Emphasis"/>
        </w:rPr>
        <w:t>always potential for something.”</w:t>
      </w:r>
      <w:r>
        <w:rPr>
          <w:rStyle w:val="Emphasis"/>
        </w:rPr>
        <w:t xml:space="preserve"> </w:t>
      </w:r>
      <w:r w:rsidRPr="00CD1F0A">
        <w:rPr>
          <w:rStyle w:val="StyleUnderline"/>
        </w:rPr>
        <w:t>In response to the increased activity by Chinese aircraft, Japan moved a second squadron to the military side of Naha Airport to be able to more rapidly sortie against aircraft incursions over Japan’s Air Defense Identification Zone.</w:t>
      </w:r>
      <w:r w:rsidRPr="00CD1F0A">
        <w:rPr>
          <w:sz w:val="14"/>
        </w:rPr>
        <w:t xml:space="preserve"> In 2016, Japanese fighters sortied 1,168 times — 70 percent of those were against Chinese jets. The numbers for 2017 and 2018 fell a </w:t>
      </w:r>
      <w:proofErr w:type="gramStart"/>
      <w:r w:rsidRPr="00CD1F0A">
        <w:rPr>
          <w:sz w:val="14"/>
        </w:rPr>
        <w:t>bit, but</w:t>
      </w:r>
      <w:proofErr w:type="gramEnd"/>
      <w:r w:rsidRPr="00CD1F0A">
        <w:rPr>
          <w:sz w:val="14"/>
        </w:rPr>
        <w:t xml:space="preserve"> were an “unbelievable climb” from just a few years before, said U.S. Forces Japan commander Air Force Lt. Gen. Jerry Martinez. You can see the activity in person on Okinawa, where </w:t>
      </w:r>
      <w:r w:rsidRPr="00CD1F0A">
        <w:rPr>
          <w:rStyle w:val="StyleUnderline"/>
        </w:rPr>
        <w:t>Japanese fighters take regular flight and have the primary responsibility for conducting intercepts in the South China Sea and East China Sea</w:t>
      </w:r>
      <w:r w:rsidRPr="00CD1F0A">
        <w:rPr>
          <w:sz w:val="14"/>
        </w:rPr>
        <w:t xml:space="preserve">, said Air Force Brig. Gen. Case Cunningham, who commands the 18th Wing at </w:t>
      </w:r>
      <w:proofErr w:type="spellStart"/>
      <w:r w:rsidRPr="00CD1F0A">
        <w:rPr>
          <w:sz w:val="14"/>
        </w:rPr>
        <w:t>Kadena</w:t>
      </w:r>
      <w:proofErr w:type="spellEnd"/>
      <w:r w:rsidRPr="00CD1F0A">
        <w:rPr>
          <w:sz w:val="14"/>
        </w:rPr>
        <w:t xml:space="preserve"> Air Base. “Every time I fly out of Naha and see [Japan’s] 15s take off, it’s very likely they are headed out to an intercept of some type or other,” Cunningham said.</w:t>
      </w:r>
    </w:p>
    <w:p w:rsidR="0093087B" w:rsidRDefault="0093087B" w:rsidP="00030833">
      <w:pPr>
        <w:rPr>
          <w:sz w:val="14"/>
        </w:rPr>
      </w:pPr>
    </w:p>
    <w:p w:rsidR="0093087B" w:rsidRPr="00626AEA" w:rsidRDefault="0093087B" w:rsidP="0093087B">
      <w:pPr>
        <w:pStyle w:val="Heading4"/>
        <w:rPr>
          <w:u w:val="single"/>
        </w:rPr>
      </w:pPr>
      <w:r>
        <w:t xml:space="preserve">Deterring Chinese aggression and leadership ambitions is the only way to prevent </w:t>
      </w:r>
      <w:r w:rsidRPr="00626AEA">
        <w:rPr>
          <w:u w:val="single"/>
        </w:rPr>
        <w:t>global war</w:t>
      </w:r>
    </w:p>
    <w:p w:rsidR="0093087B" w:rsidRPr="00626AEA" w:rsidRDefault="0093087B" w:rsidP="0093087B">
      <w:pPr>
        <w:rPr>
          <w:rStyle w:val="Emphasis"/>
          <w:b w:val="0"/>
          <w:bCs/>
          <w:u w:val="none"/>
        </w:rPr>
      </w:pPr>
      <w:proofErr w:type="spellStart"/>
      <w:r w:rsidRPr="00626AEA">
        <w:rPr>
          <w:rStyle w:val="Style13ptBold"/>
        </w:rPr>
        <w:t>Rogin</w:t>
      </w:r>
      <w:proofErr w:type="spellEnd"/>
      <w:r w:rsidRPr="00626AEA">
        <w:rPr>
          <w:rStyle w:val="Style13ptBold"/>
        </w:rPr>
        <w:t xml:space="preserve"> </w:t>
      </w:r>
      <w:r>
        <w:rPr>
          <w:rStyle w:val="Style13ptBold"/>
        </w:rPr>
        <w:t>6/6</w:t>
      </w:r>
      <w:r w:rsidRPr="00626AEA">
        <w:rPr>
          <w:rStyle w:val="Emphasis"/>
          <w:b w:val="0"/>
          <w:bCs/>
          <w:u w:val="none"/>
        </w:rPr>
        <w:t xml:space="preserve"> -</w:t>
      </w:r>
      <w:r>
        <w:rPr>
          <w:rStyle w:val="Emphasis"/>
          <w:b w:val="0"/>
          <w:bCs/>
          <w:u w:val="none"/>
        </w:rPr>
        <w:t xml:space="preserve"> George Washington University, BA in International Affairs 2001; Sophia University, Tokyo.  Columnist for the Global Opinions section of the Washington Post and a political analyst with CNN. </w:t>
      </w:r>
      <w:r w:rsidRPr="00626AEA">
        <w:rPr>
          <w:rStyle w:val="Emphasis"/>
          <w:b w:val="0"/>
          <w:bCs/>
          <w:u w:val="none"/>
        </w:rPr>
        <w:t xml:space="preserve">  (Josh, "Opinion", https://www.washingtonpost.com/opinions/global-opinions/to-avoid-conflict-the-united-states-must-deter-chinese-aggression/2019/06/06/400b8ef0-8899-11e9-98c1-e945ae5db8fb_story.html?noredirect=on&amp;amp;utm_term=.f27a3be7eca4, A$)</w:t>
      </w:r>
    </w:p>
    <w:p w:rsidR="0093087B" w:rsidRPr="00626AEA" w:rsidRDefault="0093087B" w:rsidP="0093087B">
      <w:pPr>
        <w:rPr>
          <w:rStyle w:val="Emphasis"/>
          <w:b w:val="0"/>
          <w:bCs/>
          <w:sz w:val="16"/>
          <w:u w:val="none"/>
        </w:rPr>
      </w:pPr>
      <w:r w:rsidRPr="00626AEA">
        <w:rPr>
          <w:rStyle w:val="Emphasis"/>
          <w:b w:val="0"/>
          <w:bCs/>
          <w:sz w:val="16"/>
          <w:u w:val="none"/>
        </w:rPr>
        <w:t xml:space="preserve">Despite what you may have read, </w:t>
      </w:r>
      <w:r w:rsidRPr="00626AEA">
        <w:rPr>
          <w:rStyle w:val="StyleUnderline"/>
        </w:rPr>
        <w:t>the United States’ strategy toward China does not entail launching another Cold War, imposing a zero-sum game or even winning a “clash of civilizations.”</w:t>
      </w:r>
      <w:r w:rsidRPr="00626AEA">
        <w:rPr>
          <w:rStyle w:val="Emphasis"/>
          <w:b w:val="0"/>
          <w:bCs/>
          <w:sz w:val="16"/>
          <w:u w:val="none"/>
        </w:rPr>
        <w:t xml:space="preserve"> In fact, the </w:t>
      </w:r>
      <w:r w:rsidRPr="00626AEA">
        <w:rPr>
          <w:rStyle w:val="StyleUnderline"/>
        </w:rPr>
        <w:t xml:space="preserve">entire objective of the Trump administration’s Asia approach is to </w:t>
      </w:r>
      <w:r w:rsidRPr="00626AEA">
        <w:rPr>
          <w:rStyle w:val="Emphasis"/>
        </w:rPr>
        <w:t>avoid outright conflict with China.</w:t>
      </w:r>
      <w:r w:rsidRPr="00626AEA">
        <w:rPr>
          <w:rStyle w:val="Emphasis"/>
          <w:b w:val="0"/>
          <w:bCs/>
          <w:sz w:val="16"/>
          <w:u w:val="none"/>
        </w:rPr>
        <w:t xml:space="preserve"> </w:t>
      </w:r>
      <w:r w:rsidRPr="00626AEA">
        <w:rPr>
          <w:rStyle w:val="StyleUnderline"/>
        </w:rPr>
        <w:t xml:space="preserve">But to do that, </w:t>
      </w:r>
      <w:r w:rsidRPr="00626AEA">
        <w:rPr>
          <w:rStyle w:val="Emphasis"/>
        </w:rPr>
        <w:t xml:space="preserve">Beijing must be deterred from </w:t>
      </w:r>
      <w:proofErr w:type="gramStart"/>
      <w:r w:rsidRPr="00626AEA">
        <w:rPr>
          <w:rStyle w:val="Emphasis"/>
        </w:rPr>
        <w:t>continuing on</w:t>
      </w:r>
      <w:proofErr w:type="gramEnd"/>
      <w:r w:rsidRPr="00626AEA">
        <w:rPr>
          <w:rStyle w:val="Emphasis"/>
        </w:rPr>
        <w:t xml:space="preserve"> its aggressive path.</w:t>
      </w:r>
      <w:r>
        <w:rPr>
          <w:rStyle w:val="Emphasis"/>
        </w:rPr>
        <w:t xml:space="preserve"> </w:t>
      </w:r>
      <w:r w:rsidRPr="00626AEA">
        <w:rPr>
          <w:rStyle w:val="StyleUnderline"/>
        </w:rPr>
        <w:t>The idea that the White House’s new approach to confront China’s economic aggression and military expansion represents a “Cold War mentality” is popular with pundits both in Washington and in Beijing</w:t>
      </w:r>
      <w:r w:rsidRPr="00626AEA">
        <w:rPr>
          <w:rStyle w:val="Emphasis"/>
          <w:b w:val="0"/>
          <w:bCs/>
          <w:sz w:val="16"/>
          <w:u w:val="none"/>
        </w:rPr>
        <w:t xml:space="preserve">. </w:t>
      </w:r>
      <w:r w:rsidRPr="00626AEA">
        <w:rPr>
          <w:rStyle w:val="StyleUnderline"/>
        </w:rPr>
        <w:t xml:space="preserve">But that accusation </w:t>
      </w:r>
      <w:r w:rsidRPr="00626AEA">
        <w:rPr>
          <w:rStyle w:val="Emphasis"/>
        </w:rPr>
        <w:t>misunderstands what the United States is trying to do with China</w:t>
      </w:r>
      <w:r w:rsidRPr="00626AEA">
        <w:rPr>
          <w:rStyle w:val="StyleUnderline"/>
        </w:rPr>
        <w:t>.</w:t>
      </w:r>
      <w:r w:rsidRPr="00626AEA">
        <w:rPr>
          <w:rStyle w:val="Emphasis"/>
          <w:b w:val="0"/>
          <w:bCs/>
          <w:sz w:val="16"/>
          <w:u w:val="none"/>
        </w:rPr>
        <w:t xml:space="preserve"> </w:t>
      </w:r>
      <w:r w:rsidRPr="00626AEA">
        <w:rPr>
          <w:rStyle w:val="StyleUnderline"/>
        </w:rPr>
        <w:t>It also mistakenly absolves Beijing for its malign actions, which the United States is trying to counter — or, better yet, prevent.</w:t>
      </w:r>
      <w:r>
        <w:rPr>
          <w:rStyle w:val="StyleUnderline"/>
        </w:rPr>
        <w:t xml:space="preserve"> </w:t>
      </w:r>
      <w:r w:rsidRPr="00626AEA">
        <w:rPr>
          <w:rStyle w:val="StyleUnderline"/>
        </w:rPr>
        <w:t>“A competitive strategy isn’t meant to take us to conflict</w:t>
      </w:r>
      <w:r w:rsidRPr="00626AEA">
        <w:rPr>
          <w:rStyle w:val="Emphasis"/>
          <w:b w:val="0"/>
          <w:bCs/>
          <w:sz w:val="16"/>
          <w:u w:val="none"/>
        </w:rPr>
        <w:t xml:space="preserve">,” Adm. Philip S. Davidson, the head of U.S. Indo-Pacific Command, told me during an interview last weekend at the Shangri-La Dialogue, a security conference in Singapore hosted by the International Institute for Strategic Studies. “A competitive strategy is defined as a </w:t>
      </w:r>
      <w:r w:rsidRPr="00626AEA">
        <w:rPr>
          <w:rStyle w:val="StyleUnderline"/>
        </w:rPr>
        <w:t>deterrence strategy, to prevent conflict going forward.”</w:t>
      </w:r>
      <w:r>
        <w:rPr>
          <w:rStyle w:val="StyleUnderline"/>
        </w:rPr>
        <w:t xml:space="preserve"> </w:t>
      </w:r>
      <w:r w:rsidRPr="00626AEA">
        <w:rPr>
          <w:rStyle w:val="StyleUnderline"/>
        </w:rPr>
        <w:t>The U.S. military is just one part of the government that is trying to reorient away from decades of focus on the Middle East and terrorism-related conflict to focus on the strategic competition with China.</w:t>
      </w:r>
      <w:r w:rsidRPr="00626AEA">
        <w:rPr>
          <w:rStyle w:val="Emphasis"/>
          <w:b w:val="0"/>
          <w:bCs/>
          <w:sz w:val="16"/>
          <w:u w:val="none"/>
        </w:rPr>
        <w:t xml:space="preserve"> </w:t>
      </w:r>
      <w:r w:rsidRPr="00626AEA">
        <w:rPr>
          <w:rStyle w:val="StyleUnderline"/>
        </w:rPr>
        <w:t xml:space="preserve">There’s a widespread recognition that </w:t>
      </w:r>
      <w:r w:rsidRPr="00626AEA">
        <w:rPr>
          <w:rStyle w:val="Emphasis"/>
        </w:rPr>
        <w:t>China is accelerating its efforts to expand its influence across its region and around the world.</w:t>
      </w:r>
      <w:r>
        <w:rPr>
          <w:rStyle w:val="Emphasis"/>
        </w:rPr>
        <w:t xml:space="preserve"> </w:t>
      </w:r>
      <w:r w:rsidRPr="00626AEA">
        <w:rPr>
          <w:rStyle w:val="Emphasis"/>
          <w:b w:val="0"/>
          <w:bCs/>
          <w:sz w:val="16"/>
          <w:u w:val="none"/>
        </w:rPr>
        <w:t xml:space="preserve">Davidson said the goal of U.S. military strategy in Asia is “to </w:t>
      </w:r>
      <w:r w:rsidRPr="00626AEA">
        <w:rPr>
          <w:rStyle w:val="StyleUnderline"/>
        </w:rPr>
        <w:t>dissuade China from pursuing their ambitions, which are centered on the first island chain in the near term but are much more broadly and globally ambitious in the long term.”</w:t>
      </w:r>
      <w:r>
        <w:rPr>
          <w:rStyle w:val="StyleUnderline"/>
        </w:rPr>
        <w:t xml:space="preserve"> </w:t>
      </w:r>
      <w:r w:rsidRPr="00626AEA">
        <w:rPr>
          <w:rStyle w:val="Emphasis"/>
          <w:b w:val="0"/>
          <w:bCs/>
          <w:sz w:val="16"/>
          <w:u w:val="none"/>
        </w:rPr>
        <w:t xml:space="preserve">There’s overwhelming evidence that </w:t>
      </w:r>
      <w:r w:rsidRPr="00626AEA">
        <w:rPr>
          <w:rStyle w:val="StyleUnderline"/>
        </w:rPr>
        <w:t>China’s military expansion is spreading well beyond Asia</w:t>
      </w:r>
      <w:r w:rsidRPr="00626AEA">
        <w:rPr>
          <w:rStyle w:val="Emphasis"/>
          <w:b w:val="0"/>
          <w:bCs/>
          <w:sz w:val="16"/>
          <w:u w:val="none"/>
        </w:rPr>
        <w:t xml:space="preserve">. Last weekend, the People’s Liberation Army </w:t>
      </w:r>
      <w:r w:rsidRPr="00626AEA">
        <w:rPr>
          <w:rStyle w:val="StyleUnderline"/>
        </w:rPr>
        <w:t>tested a new submarine-launched ballistic missile that drastically expands China’s worldwide nuclear capability</w:t>
      </w:r>
      <w:r w:rsidRPr="00626AEA">
        <w:rPr>
          <w:rStyle w:val="Emphasis"/>
          <w:b w:val="0"/>
          <w:bCs/>
          <w:sz w:val="16"/>
          <w:u w:val="none"/>
        </w:rPr>
        <w:t xml:space="preserve">. On Wednesday, Beijing announced it had launched a rocket bound for space from a ship for the first time. Chinese naval ships have visited more countries in the past 28 months than they did in the previous 28 years, Davidson said. At the Shangri-La Dialogue, Chinese Defense Minister Wei </w:t>
      </w:r>
      <w:proofErr w:type="spellStart"/>
      <w:r w:rsidRPr="00626AEA">
        <w:rPr>
          <w:rStyle w:val="Emphasis"/>
          <w:b w:val="0"/>
          <w:bCs/>
          <w:sz w:val="16"/>
          <w:u w:val="none"/>
        </w:rPr>
        <w:t>Fenghe</w:t>
      </w:r>
      <w:proofErr w:type="spellEnd"/>
      <w:r w:rsidRPr="00626AEA">
        <w:rPr>
          <w:rStyle w:val="Emphasis"/>
          <w:b w:val="0"/>
          <w:bCs/>
          <w:sz w:val="16"/>
          <w:u w:val="none"/>
        </w:rPr>
        <w:t xml:space="preserve"> defended Beijing’s militarization of artificial features in the South China Sea — which has broken a promise made by Chinese President Xi Jinping and flouted international law — as a response to U.S. aggression. Wei also criticized countries coming from “outside the region” to interfere in Asian security and stability, a comment clearly directed at the United States. Davidson said Wei’s remarks show that </w:t>
      </w:r>
      <w:r w:rsidRPr="00626AEA">
        <w:rPr>
          <w:rStyle w:val="StyleUnderline"/>
        </w:rPr>
        <w:t>China’s leaders are looking to overturn the “Free and Open Indo-Pacific” vision that underpins the current order in the region and replace it with their own</w:t>
      </w:r>
      <w:r w:rsidRPr="00626AEA">
        <w:rPr>
          <w:rStyle w:val="Emphasis"/>
          <w:b w:val="0"/>
          <w:bCs/>
          <w:sz w:val="16"/>
          <w:u w:val="none"/>
        </w:rPr>
        <w:t>. “</w:t>
      </w:r>
      <w:r w:rsidRPr="00626AEA">
        <w:rPr>
          <w:rStyle w:val="StyleUnderline"/>
        </w:rPr>
        <w:t>They’ve made quite plain that they would like to supplant the U.S.-led international order and lead one with Chinese characteristics,”</w:t>
      </w:r>
      <w:r w:rsidRPr="00626AEA">
        <w:rPr>
          <w:rStyle w:val="Emphasis"/>
          <w:b w:val="0"/>
          <w:bCs/>
          <w:sz w:val="16"/>
          <w:u w:val="none"/>
        </w:rPr>
        <w:t xml:space="preserve"> Davidson said. “When you think about that, </w:t>
      </w:r>
      <w:r w:rsidRPr="00626AEA">
        <w:rPr>
          <w:rStyle w:val="StyleUnderline"/>
        </w:rPr>
        <w:t>being led by a nation that has a closed and authoritarian internal order, it’s got to send a chill down everybody’s spine across the globe.”</w:t>
      </w:r>
      <w:r>
        <w:rPr>
          <w:rStyle w:val="StyleUnderline"/>
        </w:rPr>
        <w:t xml:space="preserve"> </w:t>
      </w:r>
      <w:r w:rsidRPr="00626AEA">
        <w:rPr>
          <w:rStyle w:val="StyleUnderline"/>
        </w:rPr>
        <w:t>That raises the crucial question of whether China can be deterred, and how</w:t>
      </w:r>
      <w:r w:rsidRPr="00626AEA">
        <w:rPr>
          <w:rStyle w:val="Emphasis"/>
          <w:b w:val="0"/>
          <w:bCs/>
          <w:sz w:val="16"/>
          <w:u w:val="none"/>
        </w:rPr>
        <w:t xml:space="preserve">. Davidson called for more investments in cyber defense, electronic warfare, long-range precision fire, and integrated air and missile defense. Congress also hasn’t funded several other items the U.S. military needs to counter China in the Pacific, including funding for troops, military construction and technology in the region, Davidson wrote in a letter to Congress in April. A new report by the Center for a New American Security warns that </w:t>
      </w:r>
      <w:r w:rsidRPr="00626AEA">
        <w:rPr>
          <w:rStyle w:val="StyleUnderline"/>
        </w:rPr>
        <w:t xml:space="preserve">China is trying to “leapfrog” U.S. capabilities by rapidly developing the technologies needed to “offset” the military advantages the United States has enjoyed for decades. </w:t>
      </w:r>
      <w:r w:rsidRPr="00626AEA">
        <w:rPr>
          <w:rStyle w:val="Emphasis"/>
          <w:b w:val="0"/>
          <w:bCs/>
          <w:sz w:val="16"/>
          <w:u w:val="none"/>
        </w:rPr>
        <w:t xml:space="preserve">The report was written by former deputy defense secretary Robert Work, who </w:t>
      </w:r>
      <w:proofErr w:type="gramStart"/>
      <w:r w:rsidRPr="00626AEA">
        <w:rPr>
          <w:rStyle w:val="Emphasis"/>
          <w:b w:val="0"/>
          <w:bCs/>
          <w:sz w:val="16"/>
          <w:u w:val="none"/>
        </w:rPr>
        <w:t>was in charge of</w:t>
      </w:r>
      <w:proofErr w:type="gramEnd"/>
      <w:r w:rsidRPr="00626AEA">
        <w:rPr>
          <w:rStyle w:val="Emphasis"/>
          <w:b w:val="0"/>
          <w:bCs/>
          <w:sz w:val="16"/>
          <w:u w:val="none"/>
        </w:rPr>
        <w:t xml:space="preserve"> the U.S. project to offset China’s technology during the Obama administration. “Chinese technological capabilities are growing as rapidly as its economic power,” the report states. “The Soviets were never able to match, much less overcome, America’s technological superiority. The same may not be true for China.” Those who criticize U.S. policy on China argue that the United States went looking for another enemy after the fall of the Soviet Union. Some point to the unfortunate remarks by Kiron Skinner, the State Department’s policy planning director, who called the U.S.-China competition “a fight with a really different civilization and ideology.” That was an error, not a defining statement on U.S. policy. The U.S.-China competition is completely different from the Cold War for many reasons. China is more economically integrated than was the Soviet Union. The world can’t be divided into two camps. The competition extends to technology and commerce. But there is one lesson from the Cold War that can be applied to China. </w:t>
      </w:r>
      <w:r w:rsidRPr="00626AEA">
        <w:rPr>
          <w:rStyle w:val="Emphasis"/>
        </w:rPr>
        <w:t>If the United States and its partners want to avoid a hot war, we must try to deter</w:t>
      </w:r>
      <w:r w:rsidRPr="00626AEA">
        <w:rPr>
          <w:rStyle w:val="StyleUnderline"/>
        </w:rPr>
        <w:t xml:space="preserve"> the authoritarian power from expanding aggressively without pushback.</w:t>
      </w:r>
      <w:r w:rsidRPr="00626AEA">
        <w:rPr>
          <w:rStyle w:val="Emphasis"/>
          <w:b w:val="0"/>
          <w:bCs/>
          <w:sz w:val="16"/>
          <w:u w:val="none"/>
        </w:rPr>
        <w:t xml:space="preserve"> </w:t>
      </w:r>
      <w:r w:rsidRPr="00626AEA">
        <w:rPr>
          <w:rStyle w:val="StyleUnderline"/>
        </w:rPr>
        <w:t xml:space="preserve">One thing is clear: </w:t>
      </w:r>
      <w:r w:rsidRPr="00626AEA">
        <w:rPr>
          <w:rStyle w:val="Emphasis"/>
        </w:rPr>
        <w:t>China is not yet deterred</w:t>
      </w:r>
      <w:r w:rsidRPr="00626AEA">
        <w:rPr>
          <w:rStyle w:val="StyleUnderline"/>
        </w:rPr>
        <w:t>. One thing is not clear: whether it can be.</w:t>
      </w:r>
      <w:r>
        <w:rPr>
          <w:rStyle w:val="StyleUnderline"/>
        </w:rPr>
        <w:t xml:space="preserve"> </w:t>
      </w:r>
    </w:p>
    <w:p w:rsidR="00030833" w:rsidRDefault="00030833" w:rsidP="00030833">
      <w:pPr>
        <w:pStyle w:val="Heading3"/>
        <w:rPr>
          <w:rStyle w:val="StyleUnderline"/>
          <w:sz w:val="32"/>
        </w:rPr>
      </w:pPr>
      <w:r>
        <w:rPr>
          <w:rStyle w:val="StyleUnderline"/>
          <w:sz w:val="32"/>
        </w:rPr>
        <w:t>AT: Trump Thumps</w:t>
      </w:r>
    </w:p>
    <w:p w:rsidR="00030833" w:rsidRPr="00191C1B" w:rsidRDefault="00030833" w:rsidP="00030833">
      <w:pPr>
        <w:pStyle w:val="Heading4"/>
        <w:rPr>
          <w:rStyle w:val="Style13ptBold"/>
          <w:b/>
          <w:bCs w:val="0"/>
        </w:rPr>
      </w:pPr>
      <w:r w:rsidRPr="00191C1B">
        <w:rPr>
          <w:rStyle w:val="Style13ptBold"/>
          <w:b/>
          <w:bCs w:val="0"/>
        </w:rPr>
        <w:t xml:space="preserve">Trump won’t </w:t>
      </w:r>
      <w:proofErr w:type="gramStart"/>
      <w:r w:rsidRPr="00191C1B">
        <w:rPr>
          <w:rStyle w:val="Style13ptBold"/>
          <w:b/>
          <w:bCs w:val="0"/>
        </w:rPr>
        <w:t>actually end</w:t>
      </w:r>
      <w:proofErr w:type="gramEnd"/>
      <w:r w:rsidRPr="00191C1B">
        <w:rPr>
          <w:rStyle w:val="Style13ptBold"/>
          <w:b/>
          <w:bCs w:val="0"/>
        </w:rPr>
        <w:t xml:space="preserve"> the Japan alliance – but the </w:t>
      </w:r>
      <w:r w:rsidRPr="0049030B">
        <w:rPr>
          <w:rStyle w:val="Style13ptBold"/>
          <w:b/>
          <w:bCs w:val="0"/>
          <w:u w:val="single"/>
        </w:rPr>
        <w:t>treat is key</w:t>
      </w:r>
      <w:r w:rsidRPr="00191C1B">
        <w:rPr>
          <w:rStyle w:val="Style13ptBold"/>
          <w:b/>
          <w:bCs w:val="0"/>
        </w:rPr>
        <w:t xml:space="preserve"> to countering China and building up Japanese military</w:t>
      </w:r>
    </w:p>
    <w:p w:rsidR="00030833" w:rsidRPr="00191C1B" w:rsidRDefault="00030833" w:rsidP="00030833">
      <w:pPr>
        <w:rPr>
          <w:rStyle w:val="StyleUnderline"/>
          <w:u w:val="none"/>
        </w:rPr>
      </w:pPr>
      <w:r w:rsidRPr="00191C1B">
        <w:rPr>
          <w:rStyle w:val="Style13ptBold"/>
        </w:rPr>
        <w:t>Lu 6/27</w:t>
      </w:r>
      <w:r w:rsidRPr="00191C1B">
        <w:rPr>
          <w:rStyle w:val="StyleUnderline"/>
          <w:u w:val="none"/>
        </w:rPr>
        <w:t xml:space="preserve"> </w:t>
      </w:r>
      <w:proofErr w:type="gramStart"/>
      <w:r w:rsidRPr="00191C1B">
        <w:rPr>
          <w:rStyle w:val="StyleUnderline"/>
          <w:u w:val="none"/>
        </w:rPr>
        <w:t>-  (</w:t>
      </w:r>
      <w:proofErr w:type="spellStart"/>
      <w:proofErr w:type="gramEnd"/>
      <w:r w:rsidRPr="00191C1B">
        <w:rPr>
          <w:rStyle w:val="StyleUnderline"/>
          <w:u w:val="none"/>
        </w:rPr>
        <w:t>Zhenhua</w:t>
      </w:r>
      <w:proofErr w:type="spellEnd"/>
      <w:r w:rsidRPr="00191C1B">
        <w:rPr>
          <w:rStyle w:val="StyleUnderline"/>
          <w:u w:val="none"/>
        </w:rPr>
        <w:t>, "Is Trump’s threat to quit Japan pact just a negotiating tactic?", https://www.scmp.com/news/china/diplomacy/article/3016225/donald-trumps-threat-quit-japan-defence-pact-just-negotiating, A$)</w:t>
      </w:r>
    </w:p>
    <w:p w:rsidR="00030833" w:rsidRPr="00191C1B" w:rsidRDefault="00030833" w:rsidP="00030833">
      <w:pPr>
        <w:rPr>
          <w:sz w:val="16"/>
        </w:rPr>
      </w:pPr>
      <w:r w:rsidRPr="00191C1B">
        <w:rPr>
          <w:rStyle w:val="StyleUnderline"/>
        </w:rPr>
        <w:t xml:space="preserve">Security analysts have dismissed suggestions that Donald Trump would pull out of the </w:t>
      </w:r>
      <w:proofErr w:type="spellStart"/>
      <w:r w:rsidRPr="00191C1B">
        <w:rPr>
          <w:rStyle w:val="StyleUnderline"/>
        </w:rPr>
        <w:t>defence</w:t>
      </w:r>
      <w:proofErr w:type="spellEnd"/>
      <w:r w:rsidRPr="00191C1B">
        <w:rPr>
          <w:rStyle w:val="StyleUnderline"/>
        </w:rPr>
        <w:t xml:space="preserve"> treaty with Japan, saying it was likely to be a negotiating tactic aimed at extorting greater trade concessions from Tokyo.</w:t>
      </w:r>
      <w:r>
        <w:rPr>
          <w:rStyle w:val="StyleUnderline"/>
        </w:rPr>
        <w:t xml:space="preserve"> </w:t>
      </w:r>
      <w:r w:rsidRPr="00191C1B">
        <w:rPr>
          <w:sz w:val="16"/>
        </w:rPr>
        <w:t xml:space="preserve">They also warned that </w:t>
      </w:r>
      <w:r w:rsidRPr="00191C1B">
        <w:rPr>
          <w:rStyle w:val="StyleUnderline"/>
        </w:rPr>
        <w:t>if Japan was freed from the restrictions imposed by the post-World War II alliance, it would build up its military – possibly acquiring nuclear weapons – which would unsettle China and trigger an “unrestricted” arms race in the region.</w:t>
      </w:r>
      <w:r>
        <w:rPr>
          <w:rStyle w:val="StyleUnderline"/>
        </w:rPr>
        <w:t xml:space="preserve"> </w:t>
      </w:r>
      <w:r w:rsidRPr="00191C1B">
        <w:rPr>
          <w:rStyle w:val="StyleUnderline"/>
        </w:rPr>
        <w:t>The</w:t>
      </w:r>
      <w:r w:rsidRPr="00191C1B">
        <w:rPr>
          <w:sz w:val="16"/>
        </w:rPr>
        <w:t xml:space="preserve"> </w:t>
      </w:r>
      <w:r w:rsidRPr="00191C1B">
        <w:rPr>
          <w:rStyle w:val="StyleUnderline"/>
        </w:rPr>
        <w:t>US president is expected to arrive in Osaka on Thursday ahead of the G20 summit, where he is expected to meet his Chinese counterpart Xi Jinping on Saturday for much-anticipated trade talks.</w:t>
      </w:r>
      <w:r>
        <w:rPr>
          <w:rStyle w:val="StyleUnderline"/>
        </w:rPr>
        <w:t xml:space="preserve"> </w:t>
      </w:r>
      <w:r w:rsidRPr="00191C1B">
        <w:rPr>
          <w:sz w:val="16"/>
        </w:rPr>
        <w:t xml:space="preserve">However, </w:t>
      </w:r>
      <w:r w:rsidRPr="00191C1B">
        <w:rPr>
          <w:rStyle w:val="StyleUnderline"/>
        </w:rPr>
        <w:t>Trump will also want similar talks with Japan as he pushes for a deal aimed at resolving a trade deficit that the United States says has reached US$67.6 billion</w:t>
      </w:r>
      <w:r w:rsidRPr="00191C1B">
        <w:rPr>
          <w:sz w:val="16"/>
        </w:rPr>
        <w:t xml:space="preserve">. On his last visit to Japan in May he agreed to suspend an increase in tariffs on Japanese cars for six </w:t>
      </w:r>
      <w:proofErr w:type="gramStart"/>
      <w:r w:rsidRPr="00191C1B">
        <w:rPr>
          <w:sz w:val="16"/>
        </w:rPr>
        <w:t>months, and</w:t>
      </w:r>
      <w:proofErr w:type="gramEnd"/>
      <w:r w:rsidRPr="00191C1B">
        <w:rPr>
          <w:sz w:val="16"/>
        </w:rPr>
        <w:t xml:space="preserve"> predicted the two sides would reach a deal “probably by August”. “</w:t>
      </w:r>
      <w:r w:rsidRPr="00191C1B">
        <w:rPr>
          <w:rStyle w:val="StyleUnderline"/>
        </w:rPr>
        <w:t xml:space="preserve">Trump will not pull out of the </w:t>
      </w:r>
      <w:proofErr w:type="spellStart"/>
      <w:r w:rsidRPr="00191C1B">
        <w:rPr>
          <w:rStyle w:val="StyleUnderline"/>
        </w:rPr>
        <w:t>defence</w:t>
      </w:r>
      <w:proofErr w:type="spellEnd"/>
      <w:r w:rsidRPr="00191C1B">
        <w:rPr>
          <w:rStyle w:val="StyleUnderline"/>
        </w:rPr>
        <w:t xml:space="preserve"> treaty which has played an essential role in the United States’ global</w:t>
      </w:r>
      <w:r w:rsidRPr="00191C1B">
        <w:rPr>
          <w:sz w:val="16"/>
        </w:rPr>
        <w:t xml:space="preserve"> </w:t>
      </w:r>
      <w:r w:rsidRPr="00191C1B">
        <w:rPr>
          <w:rStyle w:val="StyleUnderline"/>
        </w:rPr>
        <w:t>strategy</w:t>
      </w:r>
      <w:r w:rsidRPr="00191C1B">
        <w:rPr>
          <w:sz w:val="16"/>
        </w:rPr>
        <w:t xml:space="preserve">,” said Song </w:t>
      </w:r>
      <w:proofErr w:type="spellStart"/>
      <w:r w:rsidRPr="00191C1B">
        <w:rPr>
          <w:sz w:val="16"/>
        </w:rPr>
        <w:t>Zhongping</w:t>
      </w:r>
      <w:proofErr w:type="spellEnd"/>
      <w:r w:rsidRPr="00191C1B">
        <w:rPr>
          <w:sz w:val="16"/>
        </w:rPr>
        <w:t>, a Hong Kong-based military analyst. “</w:t>
      </w:r>
      <w:r w:rsidRPr="00191C1B">
        <w:rPr>
          <w:rStyle w:val="StyleUnderline"/>
        </w:rPr>
        <w:t>Trump just wants to push for more trade concessions from Japan.”</w:t>
      </w:r>
      <w:r>
        <w:rPr>
          <w:rStyle w:val="StyleUnderline"/>
        </w:rPr>
        <w:t xml:space="preserve"> </w:t>
      </w:r>
      <w:r w:rsidRPr="00191C1B">
        <w:rPr>
          <w:sz w:val="16"/>
        </w:rPr>
        <w:t xml:space="preserve">Song said that </w:t>
      </w:r>
      <w:r w:rsidRPr="00191C1B">
        <w:rPr>
          <w:rStyle w:val="StyleUnderline"/>
        </w:rPr>
        <w:t>Trump also wanted Japan to increase its contribution towards the costs of stationing American troops in the country by half.</w:t>
      </w:r>
      <w:r>
        <w:rPr>
          <w:rStyle w:val="StyleUnderline"/>
        </w:rPr>
        <w:t xml:space="preserve"> </w:t>
      </w:r>
      <w:r w:rsidRPr="00191C1B">
        <w:rPr>
          <w:sz w:val="16"/>
        </w:rPr>
        <w:t xml:space="preserve">The 1951 Treaty of Mutual Cooperation and Security grants the US the right to occupy military bases on the archipelago in exchange for a pledge by Washington to defend Japan in the event of an attack. About 54,000 American troops are stationed in the country across 85 facilities, according to the US Congressional Research Service. On Tuesday Bloomberg cited three unnamed sources as saying that </w:t>
      </w:r>
      <w:r w:rsidRPr="00191C1B">
        <w:rPr>
          <w:rStyle w:val="StyleUnderline"/>
        </w:rPr>
        <w:t xml:space="preserve">Trump had privately discussed ending the pact – a claim the </w:t>
      </w:r>
      <w:r w:rsidRPr="00191C1B">
        <w:rPr>
          <w:rStyle w:val="Emphasis"/>
        </w:rPr>
        <w:t>Japanese and White House both denied</w:t>
      </w:r>
      <w:r w:rsidRPr="00191C1B">
        <w:rPr>
          <w:sz w:val="16"/>
        </w:rPr>
        <w:t xml:space="preserve">. But Song also argued: “It’s Japan that wants to abolish the </w:t>
      </w:r>
      <w:proofErr w:type="spellStart"/>
      <w:r w:rsidRPr="00191C1B">
        <w:rPr>
          <w:sz w:val="16"/>
        </w:rPr>
        <w:t>defence</w:t>
      </w:r>
      <w:proofErr w:type="spellEnd"/>
      <w:r w:rsidRPr="00191C1B">
        <w:rPr>
          <w:sz w:val="16"/>
        </w:rPr>
        <w:t xml:space="preserve"> treaty more and it’s the US that has restricted Japan’s ability to develop its own military capabilities.” </w:t>
      </w:r>
      <w:r w:rsidRPr="00191C1B">
        <w:rPr>
          <w:rStyle w:val="StyleUnderline"/>
        </w:rPr>
        <w:t>“If the US did withdraw from the treaty, Japan would have no limits on its military build-up,” Song added. “</w:t>
      </w:r>
      <w:r w:rsidRPr="00191C1B">
        <w:rPr>
          <w:rStyle w:val="Emphasis"/>
        </w:rPr>
        <w:t>That would pose a real threat to China.”</w:t>
      </w:r>
      <w:r w:rsidRPr="00191C1B">
        <w:rPr>
          <w:sz w:val="16"/>
        </w:rPr>
        <w:t xml:space="preserve"> During his visit last month, </w:t>
      </w:r>
      <w:r w:rsidRPr="00191C1B">
        <w:rPr>
          <w:rStyle w:val="StyleUnderline"/>
        </w:rPr>
        <w:t>Trump confirmed that Japan had been given the go-ahead to buy 105 US-made F-35 Lightning jets, which would give it the largest F-35 fleet of any US ally.</w:t>
      </w:r>
      <w:r>
        <w:rPr>
          <w:rStyle w:val="StyleUnderline"/>
        </w:rPr>
        <w:t xml:space="preserve"> </w:t>
      </w:r>
      <w:r w:rsidRPr="00191C1B">
        <w:rPr>
          <w:sz w:val="16"/>
        </w:rPr>
        <w:t xml:space="preserve">Japanese Prime Minister </w:t>
      </w:r>
      <w:r w:rsidRPr="00191C1B">
        <w:rPr>
          <w:rStyle w:val="StyleUnderline"/>
        </w:rPr>
        <w:t>Shinzo Abe has previously suggested that Japan’s constitution, brought in after its defeat in World War II, should be revised to remove a clause limiting its armed forces to a purely defensive role.</w:t>
      </w:r>
      <w:r>
        <w:rPr>
          <w:rStyle w:val="StyleUnderline"/>
        </w:rPr>
        <w:t xml:space="preserve"> </w:t>
      </w:r>
      <w:r w:rsidRPr="00191C1B">
        <w:rPr>
          <w:sz w:val="16"/>
        </w:rPr>
        <w:t xml:space="preserve">Collin Koh, a military specialist at the S. Rajaratnam School of International Studies at Nanyang Technological University in Singapore, also </w:t>
      </w:r>
      <w:r w:rsidRPr="00191C1B">
        <w:rPr>
          <w:rStyle w:val="Emphasis"/>
        </w:rPr>
        <w:t>expressed doubts that the US would pull out of the alliance</w:t>
      </w:r>
      <w:r w:rsidRPr="00191C1B">
        <w:rPr>
          <w:rStyle w:val="StyleUnderline"/>
        </w:rPr>
        <w:t>, saying such a move risked undermining America’s military presence in the region.</w:t>
      </w:r>
      <w:r>
        <w:rPr>
          <w:rStyle w:val="StyleUnderline"/>
        </w:rPr>
        <w:t xml:space="preserve"> </w:t>
      </w:r>
      <w:r w:rsidRPr="00191C1B">
        <w:rPr>
          <w:sz w:val="16"/>
        </w:rPr>
        <w:t xml:space="preserve">He warned that such a step could not only see troops being withdrawn from Japan but also the protection of the US nuclear deterrent. “[That] could lead to Japan rethinking rearmament, and possibly interest it in acquiring nuclear weapons,” Koh said. “That could set off a potential chain reaction in the region, such as South Korea acquiring its own nuclear arms, North Korea and China bulking up their existing arsenals, and Taiwan possibly joining the fray. “It will have the end effect of </w:t>
      </w:r>
      <w:proofErr w:type="spellStart"/>
      <w:r w:rsidRPr="00191C1B">
        <w:rPr>
          <w:sz w:val="16"/>
        </w:rPr>
        <w:t>destabilising</w:t>
      </w:r>
      <w:proofErr w:type="spellEnd"/>
      <w:r w:rsidRPr="00191C1B">
        <w:rPr>
          <w:sz w:val="16"/>
        </w:rPr>
        <w:t xml:space="preserve"> the region … I believe China might be more unsettled by such a prospect.” </w:t>
      </w:r>
    </w:p>
    <w:p w:rsidR="00030833" w:rsidRDefault="00030833" w:rsidP="00030833">
      <w:pPr>
        <w:pStyle w:val="Heading3"/>
      </w:pPr>
      <w:r>
        <w:t>Japan DIB Ext.</w:t>
      </w:r>
    </w:p>
    <w:p w:rsidR="00030833" w:rsidRPr="000B07EC" w:rsidRDefault="00030833" w:rsidP="00030833">
      <w:pPr>
        <w:pStyle w:val="Heading4"/>
        <w:rPr>
          <w:rStyle w:val="Style13ptBold"/>
          <w:b/>
          <w:bCs w:val="0"/>
        </w:rPr>
      </w:pPr>
      <w:bookmarkStart w:id="0" w:name="_Hlk13493054"/>
      <w:r w:rsidRPr="000B07EC">
        <w:rPr>
          <w:rStyle w:val="Style13ptBold"/>
          <w:b/>
          <w:bCs w:val="0"/>
        </w:rPr>
        <w:t xml:space="preserve">Perception of a deteriorating US Japanese alliance forces Japan to increase its </w:t>
      </w:r>
      <w:r w:rsidRPr="000B07EC">
        <w:rPr>
          <w:rStyle w:val="Style13ptBold"/>
          <w:b/>
          <w:bCs w:val="0"/>
          <w:u w:val="single"/>
        </w:rPr>
        <w:t>own</w:t>
      </w:r>
      <w:r w:rsidRPr="000B07EC">
        <w:rPr>
          <w:rStyle w:val="Style13ptBold"/>
          <w:b/>
          <w:bCs w:val="0"/>
        </w:rPr>
        <w:t xml:space="preserve"> defensive capabilities and spending</w:t>
      </w:r>
    </w:p>
    <w:p w:rsidR="00030833" w:rsidRPr="000B07EC" w:rsidRDefault="00030833" w:rsidP="00030833">
      <w:pPr>
        <w:rPr>
          <w:rStyle w:val="StyleUnderline"/>
          <w:u w:val="none"/>
        </w:rPr>
      </w:pPr>
      <w:proofErr w:type="spellStart"/>
      <w:r w:rsidRPr="000B07EC">
        <w:rPr>
          <w:rStyle w:val="Style13ptBold"/>
        </w:rPr>
        <w:t>Hikotani</w:t>
      </w:r>
      <w:proofErr w:type="spellEnd"/>
      <w:r w:rsidRPr="000B07EC">
        <w:rPr>
          <w:rStyle w:val="Style13ptBold"/>
        </w:rPr>
        <w:t xml:space="preserve"> 17</w:t>
      </w:r>
      <w:r w:rsidRPr="000B07EC">
        <w:rPr>
          <w:rStyle w:val="StyleUnderline"/>
          <w:u w:val="none"/>
        </w:rPr>
        <w:t xml:space="preserve"> - </w:t>
      </w:r>
      <w:r>
        <w:rPr>
          <w:rStyle w:val="StyleUnderline"/>
          <w:u w:val="none"/>
        </w:rPr>
        <w:t xml:space="preserve">PhD in Political Science from Columbia University, MA from Keio University and Stanford University, and BA from Keio University -- Associate Professor of Modern Japanese Politics and Foreign Policy </w:t>
      </w:r>
      <w:r w:rsidRPr="000B07EC">
        <w:rPr>
          <w:rStyle w:val="StyleUnderline"/>
          <w:u w:val="none"/>
        </w:rPr>
        <w:t>(</w:t>
      </w:r>
      <w:r>
        <w:rPr>
          <w:rStyle w:val="StyleUnderline"/>
          <w:u w:val="none"/>
        </w:rPr>
        <w:t>Takako</w:t>
      </w:r>
      <w:r w:rsidRPr="000B07EC">
        <w:rPr>
          <w:rStyle w:val="StyleUnderline"/>
          <w:u w:val="none"/>
        </w:rPr>
        <w:t>, "Trump’s Gift to Japan", https://www.foreignaffairs.com/articles/asia/2017-08-15/trumps-gift-japan, A$)</w:t>
      </w:r>
    </w:p>
    <w:p w:rsidR="00030833" w:rsidRDefault="00030833" w:rsidP="00030833">
      <w:pPr>
        <w:rPr>
          <w:rStyle w:val="StyleUnderline"/>
        </w:rPr>
      </w:pPr>
      <w:r w:rsidRPr="00FA0F9F">
        <w:rPr>
          <w:rStyle w:val="StyleUnderline"/>
        </w:rPr>
        <w:t>Japan has more reason to worry than any other country in the world about who becomes the president of the United States. In contrast to U.S. allies and partners in Europe, which are surrounded mostly by friendly states, Japan faces many neighbors that are undemocratic and increasingly hostile</w:t>
      </w:r>
      <w:r w:rsidRPr="000B07EC">
        <w:rPr>
          <w:sz w:val="16"/>
        </w:rPr>
        <w:t>. Since January, North Korea has launched missiles in Japan's vicinity 11 times, culminating in a test of an intercontinental ballistic missile (</w:t>
      </w:r>
      <w:proofErr w:type="spellStart"/>
      <w:r w:rsidRPr="000B07EC">
        <w:rPr>
          <w:sz w:val="16"/>
        </w:rPr>
        <w:t>icbm</w:t>
      </w:r>
      <w:proofErr w:type="spellEnd"/>
      <w:r w:rsidRPr="000B07EC">
        <w:rPr>
          <w:sz w:val="16"/>
        </w:rPr>
        <w:t xml:space="preserve">) on July 4. </w:t>
      </w:r>
      <w:r w:rsidRPr="00FA0F9F">
        <w:rPr>
          <w:rStyle w:val="StyleUnderline"/>
        </w:rPr>
        <w:t>China has continued its buildup of islands in the South China Sea. And in the face of such developments, Japan remains heavily dependent on the United States for its own security.</w:t>
      </w:r>
      <w:r w:rsidRPr="000B07EC">
        <w:rPr>
          <w:sz w:val="16"/>
        </w:rPr>
        <w:t xml:space="preserve"> </w:t>
      </w:r>
      <w:r w:rsidRPr="00FA0F9F">
        <w:rPr>
          <w:rStyle w:val="StyleUnderline"/>
        </w:rPr>
        <w:t>The unexpected victory of Donald Trump in the U.S. presidential election last year should have set off shock waves in Japan</w:t>
      </w:r>
      <w:r w:rsidRPr="000B07EC">
        <w:rPr>
          <w:sz w:val="16"/>
        </w:rPr>
        <w:t xml:space="preserve">. Before and during the campaign, </w:t>
      </w:r>
      <w:r w:rsidRPr="00FA0F9F">
        <w:rPr>
          <w:rStyle w:val="StyleUnderline"/>
        </w:rPr>
        <w:t>he repeatedly criticized Tokyo, accusing it of manipulating Japan's currency and unfairly shutting out U.S. cars from the Japanese market</w:t>
      </w:r>
      <w:r w:rsidRPr="000B07EC">
        <w:rPr>
          <w:sz w:val="16"/>
        </w:rPr>
        <w:t xml:space="preserve">. </w:t>
      </w:r>
      <w:r w:rsidRPr="00FA0F9F">
        <w:rPr>
          <w:rStyle w:val="Emphasis"/>
        </w:rPr>
        <w:t>He questioned the U.S.-Japanese alliance</w:t>
      </w:r>
      <w:r w:rsidRPr="00FA0F9F">
        <w:rPr>
          <w:rStyle w:val="StyleUnderline"/>
        </w:rPr>
        <w:t>, arguing that Japan and South Korea should cough up more money to retain U.S. military bases, speculated that Japan "may very well be better off" with its own atomic weapons, and suggested that he would consider ending the U.S. defense commitment to Japan.</w:t>
      </w:r>
      <w:r w:rsidRPr="000B07EC">
        <w:rPr>
          <w:sz w:val="16"/>
        </w:rPr>
        <w:t xml:space="preserve"> For the Japanese, accordingly, </w:t>
      </w:r>
      <w:r w:rsidRPr="00FA0F9F">
        <w:rPr>
          <w:rStyle w:val="StyleUnderline"/>
        </w:rPr>
        <w:t>there was more than enough reason to doubt the new U.S. president's competency and willingness to maintain the alliance-and thus more than enough reason to begin seeking alternative ways to ensure Japanese security</w:t>
      </w:r>
      <w:r w:rsidRPr="000B07EC">
        <w:rPr>
          <w:sz w:val="16"/>
        </w:rPr>
        <w:t xml:space="preserve">. The outcome of the U.S. presidential election was a surprise not just for the Japanese government but also for the Japanese public. Although some questioned whether President Barack Obama's "pivot" to Asia had delivered as much as promised, the Obama presidency had </w:t>
      </w:r>
      <w:proofErr w:type="gramStart"/>
      <w:r w:rsidRPr="000B07EC">
        <w:rPr>
          <w:sz w:val="16"/>
        </w:rPr>
        <w:t>been seen as</w:t>
      </w:r>
      <w:proofErr w:type="gramEnd"/>
      <w:r w:rsidRPr="000B07EC">
        <w:rPr>
          <w:sz w:val="16"/>
        </w:rPr>
        <w:t xml:space="preserve"> successful from the Japanese point of view. The U.S. military's quick and effective response to Japan's 2011 earthquake and tsunami was widely appreciated. Caroline Kennedy, Obama's ambassador to Japan from 2013 until earlier this year, was very popular. And in his final months in office, Obama became the first U.S. president to ever visit Hiroshima, where he delivered a widely praised speech. According to a poll conducted by the Japanese government just before the U.S. election, 84 percent of the Japanese public felt affinity toward the United States, 87 percent believed that current relations between the two countries were "on the whole good," and 95 percent considered the future development of U.S.-Japanese relations to be important for the two countries and for Asia and the Pacific region. After Trump's election, conservative Japanese pundits, most notably the populist former mayor of Osaka, Toru Hashimoto, argued that the </w:t>
      </w:r>
      <w:r w:rsidRPr="00FA0F9F">
        <w:rPr>
          <w:rStyle w:val="StyleUnderline"/>
        </w:rPr>
        <w:t>Trump presidency was a welcome opportunity for Japan to become more independent and "stand on its feet.</w:t>
      </w:r>
      <w:r w:rsidRPr="000B07EC">
        <w:rPr>
          <w:sz w:val="16"/>
        </w:rPr>
        <w:t xml:space="preserve">" </w:t>
      </w:r>
      <w:r w:rsidRPr="00FA0F9F">
        <w:rPr>
          <w:rStyle w:val="StyleUnderline"/>
        </w:rPr>
        <w:t>Most Japanese, however, were concerned. In a December 2016 poll, 61 percent of respondents said they were "worried" about U.S.</w:t>
      </w:r>
      <w:r>
        <w:rPr>
          <w:rStyle w:val="StyleUnderline"/>
        </w:rPr>
        <w:t xml:space="preserve"> </w:t>
      </w:r>
      <w:r w:rsidRPr="00FA0F9F">
        <w:rPr>
          <w:rStyle w:val="StyleUnderline"/>
        </w:rPr>
        <w:t>Japanese relations under Trump</w:t>
      </w:r>
      <w:r w:rsidRPr="000B07EC">
        <w:rPr>
          <w:sz w:val="16"/>
        </w:rPr>
        <w:t xml:space="preserve">. In another poll, conducted shortly after Trump's inauguration, 84 percent of respondents said they feared that the world would become less stable under Trump, and more than half said that U.S.-Japanese relations would worsen. </w:t>
      </w:r>
      <w:r w:rsidRPr="00FA0F9F">
        <w:rPr>
          <w:rStyle w:val="StyleUnderline"/>
        </w:rPr>
        <w:t>And according to the Pew Research Center, Japanese confidence in the U.S. leadership fell from 78 percent to 24 percent from the end of Obama's presidency to the beginning of Trump's</w:t>
      </w:r>
      <w:r w:rsidRPr="000B07EC">
        <w:rPr>
          <w:sz w:val="16"/>
        </w:rPr>
        <w:t xml:space="preserve">, 80 percent of the public said they considered Trump arrogant, and 56 percent said they considered him dangerous. </w:t>
      </w:r>
      <w:r w:rsidRPr="00FA0F9F">
        <w:rPr>
          <w:rStyle w:val="StyleUnderline"/>
        </w:rPr>
        <w:t xml:space="preserve">And yet so far, </w:t>
      </w:r>
      <w:r w:rsidRPr="00FA0F9F">
        <w:rPr>
          <w:rStyle w:val="Emphasis"/>
        </w:rPr>
        <w:t>there has been no "Trump shock" in Japan</w:t>
      </w:r>
      <w:r w:rsidRPr="000B07EC">
        <w:rPr>
          <w:sz w:val="16"/>
        </w:rPr>
        <w:t xml:space="preserve">. </w:t>
      </w:r>
      <w:r w:rsidRPr="00FA0F9F">
        <w:rPr>
          <w:rStyle w:val="StyleUnderline"/>
        </w:rPr>
        <w:t>Rather than panicking, the Japanese government has engaged in effective "Trump management," with the pragmatic support of the Japanese public</w:t>
      </w:r>
      <w:r w:rsidRPr="000B07EC">
        <w:rPr>
          <w:sz w:val="16"/>
        </w:rPr>
        <w:t xml:space="preserve">. But that approach has started to show its limits. Going forward, Tokyo will have to step up and do more to preserve the liberal democratic order, which now lacks leadership from Washington. </w:t>
      </w:r>
      <w:r w:rsidRPr="00FA0F9F">
        <w:rPr>
          <w:rStyle w:val="StyleUnderline"/>
        </w:rPr>
        <w:t xml:space="preserve">This will mean a </w:t>
      </w:r>
      <w:r w:rsidRPr="00FA0F9F">
        <w:rPr>
          <w:rStyle w:val="Emphasis"/>
        </w:rPr>
        <w:t>role reversal for</w:t>
      </w:r>
      <w:r w:rsidRPr="00FA0F9F">
        <w:rPr>
          <w:rStyle w:val="StyleUnderline"/>
        </w:rPr>
        <w:t xml:space="preserve"> </w:t>
      </w:r>
      <w:r w:rsidRPr="00FA0F9F">
        <w:rPr>
          <w:rStyle w:val="Emphasis"/>
        </w:rPr>
        <w:t>Japan</w:t>
      </w:r>
      <w:r w:rsidRPr="00FA0F9F">
        <w:rPr>
          <w:rStyle w:val="StyleUnderline"/>
        </w:rPr>
        <w:t xml:space="preserve">: rather than being the beneficiary of a liberal order led by the United States, it now must do everything it can to save that order-and </w:t>
      </w:r>
      <w:r w:rsidRPr="00FA0F9F">
        <w:rPr>
          <w:rStyle w:val="Emphasis"/>
        </w:rPr>
        <w:t>keep the United States from withdrawing from it altogether.</w:t>
      </w:r>
      <w:r>
        <w:rPr>
          <w:rStyle w:val="Emphasis"/>
        </w:rPr>
        <w:t xml:space="preserve"> </w:t>
      </w:r>
      <w:r w:rsidRPr="000B07EC">
        <w:rPr>
          <w:sz w:val="16"/>
        </w:rPr>
        <w:t xml:space="preserve">DISARM AND DISENGAGE Trump and Japanese Prime Minister Shinzo Abe seem to have a natural affinity: both have pledged to restore their countries to greatness, both favor other strong leaders, and both enjoy golf. Yet their so-called honeymoon, which extended from a November 2016 get-together at Trump Tower to a February 2017 weekend at Mar-a-Lago, was not a simple expression of Abe's affection for Trump. Rather, it was a well-calculated attempt by Japanese officials to manage Trump, drawing on two basic strategies. The first was to "disarm" Trump. Immediately after the election, there were fears that Trump would stick to his anti-Japanese accusations from the campaign, especially given Abe's meeting with the Democratic presidential candidate Hillary Clinton during the un General Assembly in September 2016. </w:t>
      </w:r>
      <w:r w:rsidRPr="00FA0F9F">
        <w:rPr>
          <w:rStyle w:val="StyleUnderline"/>
        </w:rPr>
        <w:t>After Trump's victory, Japanese officials immediately went to work to set up a meeting, and Abe and Trump's November encounter consisted of gift giving</w:t>
      </w:r>
      <w:r w:rsidRPr="000B07EC">
        <w:rPr>
          <w:sz w:val="16"/>
        </w:rPr>
        <w:t xml:space="preserve"> (Trump got a golden golf club) and cordial conversation, with sensitive topics off the table. </w:t>
      </w:r>
      <w:r w:rsidRPr="00FA0F9F">
        <w:rPr>
          <w:rStyle w:val="StyleUnderline"/>
        </w:rPr>
        <w:t>It was considered successful precisely because it was so insubstantial.</w:t>
      </w:r>
      <w:r w:rsidRPr="000B07EC">
        <w:rPr>
          <w:sz w:val="16"/>
        </w:rPr>
        <w:t xml:space="preserve"> </w:t>
      </w:r>
      <w:r w:rsidRPr="00FA0F9F">
        <w:rPr>
          <w:rStyle w:val="StyleUnderline"/>
        </w:rPr>
        <w:t xml:space="preserve">It lasted twice </w:t>
      </w:r>
      <w:proofErr w:type="gramStart"/>
      <w:r w:rsidRPr="00FA0F9F">
        <w:rPr>
          <w:rStyle w:val="StyleUnderline"/>
        </w:rPr>
        <w:t>as long as</w:t>
      </w:r>
      <w:proofErr w:type="gramEnd"/>
      <w:r w:rsidRPr="00FA0F9F">
        <w:rPr>
          <w:rStyle w:val="StyleUnderline"/>
        </w:rPr>
        <w:t xml:space="preserve"> its scheduled time, and Japanese officials reportedly took the presence of Trump's daughter Ivanka as a sign that the Trump family had embraced Japan.</w:t>
      </w:r>
      <w:r>
        <w:rPr>
          <w:rStyle w:val="StyleUnderline"/>
        </w:rPr>
        <w:t xml:space="preserve"> </w:t>
      </w:r>
      <w:r w:rsidRPr="000B07EC">
        <w:rPr>
          <w:sz w:val="16"/>
        </w:rPr>
        <w:t xml:space="preserve">Expectations for the first official meeting after Trump's inauguration were higher. According to reports, multiple psychologists offered Abe advice for handling Trump: "no matter what Trump says, one should always express approval before any signs of disagreement," and "never refer to a topic that is unknown to Trump." Some officials worried about the length of the meeting: Abe and Trump were expected to spend 11 hours together, including over 27 holes of golf and four meals. But the preparations seemed to pay off: the personal rapport continued, and Trump apparently made no further complaints about the trade deficit, currency manipulation, or the cost of maintaining U.S. forces in Japan. The second strategy was to "disengage" Trump from key policy matters. Japanese officials feared that Trump's transactional </w:t>
      </w:r>
      <w:proofErr w:type="spellStart"/>
      <w:r w:rsidRPr="000B07EC">
        <w:rPr>
          <w:sz w:val="16"/>
        </w:rPr>
        <w:t>dealmaking</w:t>
      </w:r>
      <w:proofErr w:type="spellEnd"/>
      <w:r w:rsidRPr="000B07EC">
        <w:rPr>
          <w:sz w:val="16"/>
        </w:rPr>
        <w:t xml:space="preserve"> approach, and especially his coupling of economic and security matters, would force them to make concessions on trade in exchange for maintaining the alliance. </w:t>
      </w:r>
      <w:proofErr w:type="gramStart"/>
      <w:r w:rsidRPr="000B07EC">
        <w:rPr>
          <w:sz w:val="16"/>
        </w:rPr>
        <w:t>So</w:t>
      </w:r>
      <w:proofErr w:type="gramEnd"/>
      <w:r w:rsidRPr="000B07EC">
        <w:rPr>
          <w:sz w:val="16"/>
        </w:rPr>
        <w:t xml:space="preserve"> they worked to put economic and security policy in separate negotiating channels, both away from the White House. </w:t>
      </w:r>
      <w:r w:rsidRPr="00FA0F9F">
        <w:rPr>
          <w:rStyle w:val="StyleUnderline"/>
        </w:rPr>
        <w:t>The security discussion progressed more quickly and successfully than expected. According to a report in the Japanese newspaper Yomiuri Shimbun, Japanese officials were gleefully taken by surprise by statements that U.S. Secretary of Defense James Mattis made when he visited Japan in early February.</w:t>
      </w:r>
      <w:r w:rsidRPr="000B07EC">
        <w:rPr>
          <w:sz w:val="16"/>
        </w:rPr>
        <w:t xml:space="preserve"> </w:t>
      </w:r>
      <w:r w:rsidRPr="00FA0F9F">
        <w:rPr>
          <w:rStyle w:val="StyleUnderline"/>
        </w:rPr>
        <w:t xml:space="preserve">He called the maintenance of U.S. forces in Japan a "model of cost-sharing" and </w:t>
      </w:r>
      <w:r w:rsidRPr="00FA0F9F">
        <w:rPr>
          <w:rStyle w:val="Emphasis"/>
        </w:rPr>
        <w:t>hailed Japan's efforts to increase its defense spending</w:t>
      </w:r>
      <w:r w:rsidRPr="000B07EC">
        <w:rPr>
          <w:sz w:val="16"/>
        </w:rPr>
        <w:t>. More important, he emphasized the enduring value of the U.S.-Japanese alliance and confirmed that the United States would continue to back Japanese administration of the contested Diaoyu/Senkaku Islands, explicitly affirming that Washington considers the islands to be covered by Article 5 of the U.S.-Japanese security treaty, which commits the United States to defend Japanese territories against attack. Having gotten everything they wanted from Mattis, the Japanese had only to hope that Trump would not undercut his secretary of defense; so far, he has not. The economic discussion proved more challenging. Trump's withdrawal from the Trans-Pacific Partnership (</w:t>
      </w:r>
      <w:proofErr w:type="spellStart"/>
      <w:r w:rsidRPr="000B07EC">
        <w:rPr>
          <w:sz w:val="16"/>
        </w:rPr>
        <w:t>tpp</w:t>
      </w:r>
      <w:proofErr w:type="spellEnd"/>
      <w:r w:rsidRPr="000B07EC">
        <w:rPr>
          <w:sz w:val="16"/>
        </w:rPr>
        <w:t xml:space="preserve">), although expected, was disheartening for Japanese officials, who had worked hard for the agreement. They also realized that the trade numbers that mattered most to Trump did not look good. In 2016, for example, a mere 15,000 American cars and light trucks were sold in Japan, while Toyota alone sold 2.1 million automobiles in the United States. The Trump administration's frequent use of the term "reciprocity" in reference to trade reminded them of the fierce disputes of the 1980s. In order to disengage Trump from such matters, Tokyo proposed an economic dialogue headed by Taro </w:t>
      </w:r>
      <w:proofErr w:type="spellStart"/>
      <w:r w:rsidRPr="000B07EC">
        <w:rPr>
          <w:sz w:val="16"/>
        </w:rPr>
        <w:t>Aso</w:t>
      </w:r>
      <w:proofErr w:type="spellEnd"/>
      <w:r w:rsidRPr="000B07EC">
        <w:rPr>
          <w:sz w:val="16"/>
        </w:rPr>
        <w:t xml:space="preserve">, Japan's deputy prime minister and finance minister, and U.S. Vice President Mike Pence. </w:t>
      </w:r>
      <w:proofErr w:type="spellStart"/>
      <w:r w:rsidRPr="000B07EC">
        <w:rPr>
          <w:sz w:val="16"/>
        </w:rPr>
        <w:t>Aso</w:t>
      </w:r>
      <w:proofErr w:type="spellEnd"/>
      <w:r w:rsidRPr="000B07EC">
        <w:rPr>
          <w:sz w:val="16"/>
        </w:rPr>
        <w:t xml:space="preserve"> and Pence would cover macroeconomic policy, infrastructure and energy cooperation, and bilateral free-trade agreements. The combination of disarming Trump and disengaging him from core issues seemed to work even better than expected. And the Mar-a-Lago summit came with an unexpected twist: as Trump and Abe were dining on February 11, North Korea launched a missile test, providing an opportunity for the two leaders to bond. Later that night, Trump declared that "the United States of America stands behind Japan, its great ally, one hundred percent." BULLY FOR YOU In the wake of that visit, the Japanese public was reassured. </w:t>
      </w:r>
      <w:r w:rsidRPr="00FA0F9F">
        <w:rPr>
          <w:rStyle w:val="StyleUnderline"/>
        </w:rPr>
        <w:t>Most polls showed that a sizable majority of the public approved of the outcome of the meeting; in one poll, only 28 percent of respondents said that being too close to Trump could be a liability for Japan.</w:t>
      </w:r>
      <w:r>
        <w:rPr>
          <w:rStyle w:val="StyleUnderline"/>
        </w:rPr>
        <w:t xml:space="preserve"> </w:t>
      </w:r>
      <w:proofErr w:type="gramStart"/>
      <w:r w:rsidRPr="000B07EC">
        <w:rPr>
          <w:sz w:val="16"/>
        </w:rPr>
        <w:t>A number of</w:t>
      </w:r>
      <w:proofErr w:type="gramEnd"/>
      <w:r w:rsidRPr="000B07EC">
        <w:rPr>
          <w:sz w:val="16"/>
        </w:rPr>
        <w:t xml:space="preserve"> factors contributed to this turnaround in opinion</w:t>
      </w:r>
      <w:r w:rsidRPr="000B07EC">
        <w:rPr>
          <w:rStyle w:val="StyleUnderline"/>
        </w:rPr>
        <w:t>. First, most of the Japanese public understands that the U.S.-Japanese alliance is the only viable means of guaranteeing Japan's security, leading to a strong preference for the status quo. If U.S. forces were to leave Japan, the cost in terms of the military spending to replace them and the broader economic harm would be in the hundreds of billions of dollars.</w:t>
      </w:r>
      <w:r>
        <w:rPr>
          <w:rStyle w:val="StyleUnderline"/>
        </w:rPr>
        <w:t xml:space="preserve"> </w:t>
      </w:r>
      <w:r w:rsidRPr="000B07EC">
        <w:rPr>
          <w:sz w:val="16"/>
        </w:rPr>
        <w:t xml:space="preserve">Meanwhile, certain moves by the </w:t>
      </w:r>
      <w:r w:rsidRPr="000B07EC">
        <w:rPr>
          <w:rStyle w:val="StyleUnderline"/>
        </w:rPr>
        <w:t>Trump administration that have led to condemnation in other countries have provoked a more muted response in Japan</w:t>
      </w:r>
      <w:r w:rsidRPr="000B07EC">
        <w:rPr>
          <w:sz w:val="16"/>
        </w:rPr>
        <w:t xml:space="preserve">. (In part, this is because Japanese media coverage of the Trump administration has focused more on the bilateral relationship than on U.S. policy elsewhere or at home.) That is not to deny that there is considerable interest in how and why Trump was elected (a Japanese translation of J. D. Vance's Hillbilly Elegy has already been published) or that Trump's tweets are not reported on every day. But much of what has consumed U.S. domestic politics is simply difficult to comprehend in a Japanese context. For example, Abe declined to comment on Trump's proposed ban on travel from six </w:t>
      </w:r>
      <w:proofErr w:type="spellStart"/>
      <w:r w:rsidRPr="000B07EC">
        <w:rPr>
          <w:sz w:val="16"/>
        </w:rPr>
        <w:t>Muslimmajority</w:t>
      </w:r>
      <w:proofErr w:type="spellEnd"/>
      <w:r w:rsidRPr="000B07EC">
        <w:rPr>
          <w:sz w:val="16"/>
        </w:rPr>
        <w:t xml:space="preserve"> countries, and only about 350 people gathered to protest it in Japan. Owing in part to Japan's miniscule populations of foreign-born people and Muslims, the issue did not resonate. Moreover, Tokyo itself has not been friendly to refugees either. In 2016, of the 10,901 people who applied for refugee status in Japan, only 28 were accepted. </w:t>
      </w:r>
      <w:r w:rsidRPr="000B07EC">
        <w:rPr>
          <w:rStyle w:val="StyleUnderline"/>
        </w:rPr>
        <w:t xml:space="preserve">Accordingly, </w:t>
      </w:r>
      <w:proofErr w:type="gramStart"/>
      <w:r w:rsidRPr="000B07EC">
        <w:rPr>
          <w:rStyle w:val="StyleUnderline"/>
        </w:rPr>
        <w:t>as long as</w:t>
      </w:r>
      <w:proofErr w:type="gramEnd"/>
      <w:r w:rsidRPr="000B07EC">
        <w:rPr>
          <w:rStyle w:val="StyleUnderline"/>
        </w:rPr>
        <w:t xml:space="preserve"> the bilateral relationship is successfully managed, most of the Japanese public seems willing to overlook other controversial aspects of Trump's presidency. Trump is often portrayed as a bully in Japanese media, but many people in Japan seem to have decided that it is better to have the bully on your side</w:t>
      </w:r>
      <w:r w:rsidRPr="000B07EC">
        <w:rPr>
          <w:sz w:val="16"/>
        </w:rPr>
        <w:t xml:space="preserve">. Opposition parties and some pundits may criticize Abe for "sucking up" to Trump. Overall, however, the strong preference for the status quo and the relative lack of sensitivity to many of Trump's moves have moderated such criticism. STEPPING UP </w:t>
      </w:r>
      <w:r w:rsidRPr="000B07EC">
        <w:rPr>
          <w:rStyle w:val="StyleUnderline"/>
        </w:rPr>
        <w:t>For all the success of disarmament and disengagement thus far, the limits of Tokyo's Trump management are starting to become clear.</w:t>
      </w:r>
      <w:r w:rsidRPr="000B07EC">
        <w:rPr>
          <w:sz w:val="16"/>
        </w:rPr>
        <w:t xml:space="preserve"> For one thing, Trump himself has proved even less predictable than expected; disarming him in one meeting offers only so much comfort, since he could reverse course soon afterward. Disengagement, meanwhile, has been challenged by Trump's recent tweets on North Korea and by complaints that Trump made just prior to the G-20 meeting in July regarding market access for American products. </w:t>
      </w:r>
      <w:r w:rsidRPr="000B07EC">
        <w:rPr>
          <w:rStyle w:val="StyleUnderline"/>
        </w:rPr>
        <w:t>More fundamentally, the broader shift in U.S. foreign policy-the retreat from international institutions, the uncertainties about U.S.-Chinese relations, the growing threat of conflict on the Korean Peninsula-has forced Japan to think beyond Trump management</w:t>
      </w:r>
      <w:r w:rsidRPr="000B07EC">
        <w:rPr>
          <w:sz w:val="16"/>
        </w:rPr>
        <w:t xml:space="preserve">. </w:t>
      </w:r>
      <w:r w:rsidRPr="000B07EC">
        <w:rPr>
          <w:rStyle w:val="StyleUnderline"/>
        </w:rPr>
        <w:t xml:space="preserve">This means reconsidering both </w:t>
      </w:r>
      <w:r w:rsidRPr="000B07EC">
        <w:rPr>
          <w:rStyle w:val="Emphasis"/>
        </w:rPr>
        <w:t>how Japan can strengthen its own defense capabilities</w:t>
      </w:r>
      <w:r w:rsidRPr="000B07EC">
        <w:rPr>
          <w:rStyle w:val="StyleUnderline"/>
        </w:rPr>
        <w:t xml:space="preserve"> and how it can expand its policy portfolio and thereby help bolster international institutions.</w:t>
      </w:r>
      <w:r>
        <w:rPr>
          <w:rStyle w:val="StyleUnderline"/>
        </w:rPr>
        <w:t xml:space="preserve"> </w:t>
      </w:r>
      <w:r w:rsidRPr="000B07EC">
        <w:rPr>
          <w:sz w:val="16"/>
        </w:rPr>
        <w:t xml:space="preserve">The most acute security concern today is North Korea. </w:t>
      </w:r>
      <w:r w:rsidRPr="000B07EC">
        <w:rPr>
          <w:rStyle w:val="StyleUnderline"/>
        </w:rPr>
        <w:t>Security experts have long argued that the successful North Korean development of an ICBM that could reach the continental United States would be a game changer for the U.S.-Japanese alliance, undermining the value of Washington's security guarantee. Pyongyang's apparent achievement of this goal will thus likely spur greater Japanese public support for moves to enhance Japan's defense capabilities</w:t>
      </w:r>
      <w:r w:rsidRPr="000B07EC">
        <w:rPr>
          <w:sz w:val="16"/>
        </w:rPr>
        <w:t xml:space="preserve">. In June, the ruling Liberal Democratic Party's Research Committee on Security released </w:t>
      </w:r>
      <w:r w:rsidRPr="000B07EC">
        <w:rPr>
          <w:rStyle w:val="StyleUnderline"/>
        </w:rPr>
        <w:t>recommendations for defense planning for fiscal years 2019 to 2023</w:t>
      </w:r>
      <w:r w:rsidRPr="000B07EC">
        <w:rPr>
          <w:sz w:val="16"/>
        </w:rPr>
        <w:t xml:space="preserve">. </w:t>
      </w:r>
      <w:r w:rsidRPr="000B07EC">
        <w:rPr>
          <w:rStyle w:val="Emphasis"/>
        </w:rPr>
        <w:t>It advocated increased spending</w:t>
      </w:r>
      <w:r w:rsidRPr="000B07EC">
        <w:rPr>
          <w:sz w:val="16"/>
        </w:rPr>
        <w:t xml:space="preserve">, </w:t>
      </w:r>
      <w:r w:rsidRPr="000B07EC">
        <w:rPr>
          <w:rStyle w:val="StyleUnderline"/>
        </w:rPr>
        <w:t xml:space="preserve">with </w:t>
      </w:r>
      <w:proofErr w:type="spellStart"/>
      <w:r w:rsidRPr="000B07EC">
        <w:rPr>
          <w:rStyle w:val="StyleUnderline"/>
        </w:rPr>
        <w:t>nato's</w:t>
      </w:r>
      <w:proofErr w:type="spellEnd"/>
      <w:r w:rsidRPr="000B07EC">
        <w:rPr>
          <w:rStyle w:val="StyleUnderline"/>
        </w:rPr>
        <w:t xml:space="preserve"> target of two percent of </w:t>
      </w:r>
      <w:proofErr w:type="spellStart"/>
      <w:r w:rsidRPr="000B07EC">
        <w:rPr>
          <w:rStyle w:val="StyleUnderline"/>
        </w:rPr>
        <w:t>gdp</w:t>
      </w:r>
      <w:proofErr w:type="spellEnd"/>
      <w:r w:rsidRPr="000B07EC">
        <w:rPr>
          <w:rStyle w:val="StyleUnderline"/>
        </w:rPr>
        <w:t xml:space="preserve"> as a reference </w:t>
      </w:r>
      <w:proofErr w:type="gramStart"/>
      <w:r w:rsidRPr="000B07EC">
        <w:rPr>
          <w:rStyle w:val="StyleUnderline"/>
        </w:rPr>
        <w:t>point, and</w:t>
      </w:r>
      <w:proofErr w:type="gramEnd"/>
      <w:r w:rsidRPr="000B07EC">
        <w:rPr>
          <w:rStyle w:val="StyleUnderline"/>
        </w:rPr>
        <w:t xml:space="preserve"> introducing new land-based missile defense systems.</w:t>
      </w:r>
      <w:r>
        <w:rPr>
          <w:rStyle w:val="StyleUnderline"/>
        </w:rPr>
        <w:t xml:space="preserve"> </w:t>
      </w:r>
      <w:r w:rsidRPr="000B07EC">
        <w:rPr>
          <w:sz w:val="16"/>
        </w:rPr>
        <w:t xml:space="preserve">The committee also endorsed an earlier proposal to consider </w:t>
      </w:r>
      <w:r w:rsidRPr="000B07EC">
        <w:rPr>
          <w:rStyle w:val="StyleUnderline"/>
        </w:rPr>
        <w:t>acquiring counterattack capabilities, including cruise missiles</w:t>
      </w:r>
      <w:r w:rsidRPr="000B07EC">
        <w:rPr>
          <w:sz w:val="16"/>
        </w:rPr>
        <w:t xml:space="preserve">. This is not a new idea: since 1956, </w:t>
      </w:r>
      <w:r w:rsidRPr="000B07EC">
        <w:rPr>
          <w:rStyle w:val="StyleUnderline"/>
        </w:rPr>
        <w:t xml:space="preserve">the Japanese government has considered striking an enemy base to be permissible within its definition of self-defense under the constitution if there is an imminent threat to Japan that cannot be dealt with by other means. But the growing North Korean threat has made it easier for proponents to make their case, and </w:t>
      </w:r>
      <w:r w:rsidRPr="000B07EC">
        <w:rPr>
          <w:rStyle w:val="Emphasis"/>
        </w:rPr>
        <w:t>the added uncertainty coming from Washington has muted critical reactions</w:t>
      </w:r>
      <w:r w:rsidRPr="000B07EC">
        <w:rPr>
          <w:sz w:val="16"/>
        </w:rPr>
        <w:t xml:space="preserve">. In an April poll conducted by the conservative-leaning newspaper Sankei Shimbun, 91 percent of respondents reported feeling threatened by Pyongyang's nuclear weapons development. Forty-five percent said they would support a Japanese counterattack after a North Korean missile had been launched toward Japan, and 31 percent said they would favor a preemptive strike once North Korea had started to prepare for a launch. </w:t>
      </w:r>
      <w:r w:rsidRPr="000B07EC">
        <w:rPr>
          <w:rStyle w:val="StyleUnderline"/>
        </w:rPr>
        <w:t>A counterattack capability would add an additional layer of deterrence against North Korea, but it might also affect the strategic calculation of other actors in the region. Japan needs to be careful about the message it might send to other countries, as well as such a capability's implications for the relationship with the United States, since Japan would need to rely on U.S. detection and intelligence support in order to carry out a strike</w:t>
      </w:r>
      <w:r w:rsidRPr="000B07EC">
        <w:rPr>
          <w:sz w:val="16"/>
        </w:rPr>
        <w:t xml:space="preserve">. Still, despite the challenges associated with new Japanese capabilities, </w:t>
      </w:r>
      <w:r w:rsidRPr="000B07EC">
        <w:rPr>
          <w:rStyle w:val="StyleUnderline"/>
        </w:rPr>
        <w:t>Tokyo has no choice but to consider its options more broadly than before, especially as Washington recalibrates its own approach to North Korea.</w:t>
      </w:r>
      <w:r>
        <w:rPr>
          <w:rStyle w:val="StyleUnderline"/>
        </w:rPr>
        <w:t xml:space="preserve"> </w:t>
      </w:r>
    </w:p>
    <w:p w:rsidR="00AC1C49" w:rsidRDefault="00AC1C49" w:rsidP="00354956">
      <w:pPr>
        <w:pStyle w:val="Heading3"/>
      </w:pPr>
      <w:r>
        <w:t>Japan Alliance – Free-riding</w:t>
      </w:r>
    </w:p>
    <w:p w:rsidR="00AC1C49" w:rsidRDefault="00AC1C49" w:rsidP="00AC1C49">
      <w:pPr>
        <w:pStyle w:val="Heading4"/>
      </w:pPr>
      <w:r>
        <w:t xml:space="preserve">Japan is free-riding. </w:t>
      </w:r>
    </w:p>
    <w:p w:rsidR="00AC1C49" w:rsidRDefault="00AC1C49" w:rsidP="00AC1C49">
      <w:pPr>
        <w:rPr>
          <w:sz w:val="16"/>
        </w:rPr>
      </w:pPr>
      <w:r w:rsidRPr="00F368A6">
        <w:rPr>
          <w:rStyle w:val="Style13ptBold"/>
        </w:rPr>
        <w:t>Galen Carpenter</w:t>
      </w:r>
      <w:r>
        <w:rPr>
          <w:sz w:val="16"/>
        </w:rPr>
        <w:t xml:space="preserve"> </w:t>
      </w:r>
      <w:r w:rsidRPr="00F368A6">
        <w:rPr>
          <w:rStyle w:val="Style13ptBold"/>
        </w:rPr>
        <w:t>&amp; Gomez 16</w:t>
      </w:r>
      <w:r>
        <w:rPr>
          <w:sz w:val="16"/>
        </w:rPr>
        <w:t xml:space="preserve"> (Ted Galen Carpenter and Eric Gomez, is a policy analyst for defense and foreign policy studies. Ted Galen Carpenter is a senior fellow for defense and foreign policy studies, at the Cato Institute., 8-10-2016, "East Asia and a Strategy of Restraint", War on the Rocks, https://warontherocks.com/2016/08/east-asia-and-a-strategy-of-restraint/, accessed 7-20-2019) </w:t>
      </w:r>
      <w:proofErr w:type="spellStart"/>
      <w:r>
        <w:rPr>
          <w:sz w:val="16"/>
        </w:rPr>
        <w:t>ar</w:t>
      </w:r>
      <w:proofErr w:type="spellEnd"/>
    </w:p>
    <w:p w:rsidR="00AC1C49" w:rsidRPr="00F368A6" w:rsidRDefault="00AC1C49" w:rsidP="00AC1C49">
      <w:pPr>
        <w:rPr>
          <w:rStyle w:val="StyleUnderline"/>
        </w:rPr>
      </w:pPr>
      <w:r w:rsidRPr="00F368A6">
        <w:rPr>
          <w:rStyle w:val="StyleUnderline"/>
        </w:rPr>
        <w:t xml:space="preserve">America’s presence in East Asia encourages its allies to </w:t>
      </w:r>
      <w:r w:rsidRPr="00F368A6">
        <w:rPr>
          <w:rStyle w:val="Emphasis"/>
        </w:rPr>
        <w:t>cheap-ride</w:t>
      </w:r>
      <w:r w:rsidRPr="00F368A6">
        <w:rPr>
          <w:rStyle w:val="StyleUnderline"/>
        </w:rPr>
        <w:t xml:space="preserve"> on the United States, spending relatively little for their own defense and relying on the American military to make up the difference. Japan</w:t>
      </w:r>
      <w:r>
        <w:rPr>
          <w:sz w:val="16"/>
        </w:rPr>
        <w:t xml:space="preserve"> and Taiwan are two notable examples of wealthy states that cheap-ride off American security commitments. Both spend very little on defense given the size of their economies. According to data from the Stockholm International Peace Research Institute, in 2015, </w:t>
      </w:r>
      <w:r w:rsidRPr="00F368A6">
        <w:rPr>
          <w:rStyle w:val="StyleUnderline"/>
        </w:rPr>
        <w:t>Japan, the third-largest economy in the world, spent only 1 percent of its GDP on defense.</w:t>
      </w:r>
      <w:r>
        <w:rPr>
          <w:sz w:val="16"/>
        </w:rPr>
        <w:t xml:space="preserve"> Taiwan’s figure for the same year was 2 percent of GDP. </w:t>
      </w:r>
      <w:r w:rsidRPr="00F368A6">
        <w:rPr>
          <w:rStyle w:val="StyleUnderline"/>
        </w:rPr>
        <w:t>Japan hosts just over 52,000 military personnel, more than any other ally in the world. The United States also sells some of its best equipment to the Japan Self-Defense Forces, such as the F-35 fighter aircraft. Yet Japan may be the East Asian ally most capable of defending itself without U.S. assistance, given its large economy and well-developed defense industry.</w:t>
      </w:r>
      <w:r>
        <w:rPr>
          <w:sz w:val="16"/>
        </w:rPr>
        <w:t xml:space="preserve"> There are two major sources of Japan’s cheap-riding: strong domestic political and legal barriers to increasing the size and role of the Japan Self-Defense Forces, and </w:t>
      </w:r>
      <w:r w:rsidRPr="00F368A6">
        <w:rPr>
          <w:rStyle w:val="StyleUnderline"/>
        </w:rPr>
        <w:t xml:space="preserve">U.S. willingness to increase its level of support as Japan’s security </w:t>
      </w:r>
      <w:r w:rsidRPr="00F368A6">
        <w:rPr>
          <w:rStyle w:val="Emphasis"/>
        </w:rPr>
        <w:t>environment becomes more dangerous</w:t>
      </w:r>
      <w:r w:rsidRPr="00F368A6">
        <w:rPr>
          <w:rStyle w:val="StyleUnderline"/>
        </w:rPr>
        <w:t>.</w:t>
      </w:r>
      <w:r>
        <w:rPr>
          <w:rStyle w:val="StyleUnderline"/>
        </w:rPr>
        <w:t xml:space="preserve"> </w:t>
      </w:r>
      <w:r>
        <w:rPr>
          <w:sz w:val="16"/>
        </w:rPr>
        <w:t xml:space="preserve">Recent events show that </w:t>
      </w:r>
      <w:r w:rsidRPr="00F368A6">
        <w:rPr>
          <w:rStyle w:val="StyleUnderline"/>
        </w:rPr>
        <w:t>Tokyo can overcome domestic opposition to expanding its military forces under certain conditions</w:t>
      </w:r>
      <w:r>
        <w:rPr>
          <w:sz w:val="16"/>
        </w:rPr>
        <w:t xml:space="preserve">. Defense reforms championed by Prime Minister Shinzo Abe were driven in part by a fear that the United States was unwilling to respond to aggressive Chinese behavior in the East China Sea. In a recent Cato Policy Analysis, Jennifer Lind of Dartmouth writes: </w:t>
      </w:r>
      <w:r w:rsidRPr="00F368A6">
        <w:rPr>
          <w:rStyle w:val="StyleUnderline"/>
        </w:rPr>
        <w:t xml:space="preserve">Despite [U.S.] assurances [to protect the </w:t>
      </w:r>
      <w:proofErr w:type="spellStart"/>
      <w:r w:rsidRPr="00F368A6">
        <w:rPr>
          <w:rStyle w:val="StyleUnderline"/>
        </w:rPr>
        <w:t>Senkakus</w:t>
      </w:r>
      <w:proofErr w:type="spellEnd"/>
      <w:r w:rsidRPr="00F368A6">
        <w:rPr>
          <w:rStyle w:val="StyleUnderline"/>
        </w:rPr>
        <w:t>], many in Japan question whether the United States would risk an unwanted and potentially devastating war with China…over an issue in which the United States has no direct interest.</w:t>
      </w:r>
      <w:r>
        <w:rPr>
          <w:rStyle w:val="StyleUnderline"/>
        </w:rPr>
        <w:t xml:space="preserve"> </w:t>
      </w:r>
      <w:r>
        <w:rPr>
          <w:sz w:val="16"/>
        </w:rPr>
        <w:t xml:space="preserve">When Japan </w:t>
      </w:r>
      <w:proofErr w:type="gramStart"/>
      <w:r>
        <w:rPr>
          <w:sz w:val="16"/>
        </w:rPr>
        <w:t>has to</w:t>
      </w:r>
      <w:proofErr w:type="gramEnd"/>
      <w:r>
        <w:rPr>
          <w:sz w:val="16"/>
        </w:rPr>
        <w:t xml:space="preserve"> do more for its own defense, it does. Examples include passing legislation permitting Japan’s defense forces to come to the aid of allies under attack, slow but steady increases in defense spending, and expanding cooperation with other Asian states. </w:t>
      </w:r>
      <w:r w:rsidRPr="00F368A6">
        <w:rPr>
          <w:rStyle w:val="StyleUnderline"/>
        </w:rPr>
        <w:t xml:space="preserve">U.S. policymakers should encourage Japan’s continued defense transformation. The best way to encourage meaningful reforms and greater burden sharing is to slowly reduce the U.S. </w:t>
      </w:r>
      <w:r w:rsidRPr="00F368A6">
        <w:rPr>
          <w:rStyle w:val="Emphasis"/>
        </w:rPr>
        <w:t>military presence</w:t>
      </w:r>
      <w:r w:rsidRPr="00F368A6">
        <w:rPr>
          <w:rStyle w:val="StyleUnderline"/>
        </w:rPr>
        <w:t xml:space="preserve"> in Japan, place greater emphasis on naval and air power, and transfer primary responsibility for Japan’s defense to its own forces.</w:t>
      </w:r>
    </w:p>
    <w:p w:rsidR="00354956" w:rsidRDefault="0039688B" w:rsidP="00354956">
      <w:pPr>
        <w:pStyle w:val="Heading3"/>
      </w:pPr>
      <w:r>
        <w:t xml:space="preserve">Defense – </w:t>
      </w:r>
      <w:r w:rsidR="001C7E6C">
        <w:t>Japan Alliance Fails</w:t>
      </w:r>
    </w:p>
    <w:p w:rsidR="00354956" w:rsidRPr="00F12601" w:rsidRDefault="00354956" w:rsidP="00354956">
      <w:pPr>
        <w:pStyle w:val="Heading4"/>
      </w:pPr>
      <w:r>
        <w:t xml:space="preserve">Maintaining spending and assurance to Japan is impossible. </w:t>
      </w:r>
    </w:p>
    <w:p w:rsidR="00354956" w:rsidRPr="00F12601" w:rsidRDefault="00354956" w:rsidP="00354956">
      <w:pPr>
        <w:rPr>
          <w:sz w:val="16"/>
          <w:szCs w:val="16"/>
        </w:rPr>
      </w:pPr>
      <w:r w:rsidRPr="00F12601">
        <w:rPr>
          <w:b/>
          <w:bCs/>
          <w:sz w:val="26"/>
        </w:rPr>
        <w:t>Posen 14</w:t>
      </w:r>
      <w:r w:rsidRPr="00F12601">
        <w:t xml:space="preserve"> </w:t>
      </w:r>
      <w:r w:rsidRPr="00F12601">
        <w:rPr>
          <w:sz w:val="16"/>
          <w:szCs w:val="16"/>
        </w:rPr>
        <w:t xml:space="preserve">(Barry R. Posen is Ford International Professor of Political Science at MIT and serves on the Executive Committee of Seminar XXI. He has written three books, Restraint-A New Foundation for U.S. Grand Strategy, Inadvertent Escalation: Conventional War and Nuclear Risks and The Sources of Military Doctrine, 6-3-2014, "ProQuest </w:t>
      </w:r>
      <w:proofErr w:type="spellStart"/>
      <w:r w:rsidRPr="00F12601">
        <w:rPr>
          <w:sz w:val="16"/>
          <w:szCs w:val="16"/>
        </w:rPr>
        <w:t>Ebook</w:t>
      </w:r>
      <w:proofErr w:type="spellEnd"/>
      <w:r w:rsidRPr="00F12601">
        <w:rPr>
          <w:sz w:val="16"/>
          <w:szCs w:val="16"/>
        </w:rPr>
        <w:t xml:space="preserve"> Central", Cornell University Press, https://ebookcentral-proquest-com.proxy.lib.umich.edu/lib/umichigan/detail.action?docID=3138606, accessed 7-19-2019) </w:t>
      </w:r>
      <w:proofErr w:type="spellStart"/>
      <w:r w:rsidRPr="00F12601">
        <w:rPr>
          <w:sz w:val="16"/>
          <w:szCs w:val="16"/>
        </w:rPr>
        <w:t>ar</w:t>
      </w:r>
      <w:proofErr w:type="spellEnd"/>
    </w:p>
    <w:p w:rsidR="00354956" w:rsidRDefault="00354956" w:rsidP="00354956">
      <w:pPr>
        <w:rPr>
          <w:sz w:val="16"/>
        </w:rPr>
      </w:pPr>
      <w:r w:rsidRPr="00F12601">
        <w:rPr>
          <w:u w:val="single"/>
        </w:rPr>
        <w:t xml:space="preserve">It is hard to argue, however, that Japan is </w:t>
      </w:r>
      <w:r w:rsidRPr="00F12601">
        <w:rPr>
          <w:b/>
          <w:iCs/>
          <w:u w:val="single"/>
          <w:bdr w:val="single" w:sz="8" w:space="0" w:color="auto"/>
        </w:rPr>
        <w:t>contributing its fair share</w:t>
      </w:r>
      <w:r w:rsidRPr="00F12601">
        <w:rPr>
          <w:u w:val="single"/>
        </w:rPr>
        <w:t>, or even what it ought to contribute, given its own defense needs</w:t>
      </w:r>
      <w:r w:rsidRPr="00F12601">
        <w:rPr>
          <w:sz w:val="16"/>
        </w:rPr>
        <w:t xml:space="preserve">. Japan, as a matter of domestic political agreement, </w:t>
      </w:r>
      <w:r w:rsidRPr="00F12601">
        <w:rPr>
          <w:u w:val="single"/>
        </w:rPr>
        <w:t xml:space="preserve">does not spend more </w:t>
      </w:r>
      <w:r w:rsidRPr="00F12601">
        <w:rPr>
          <w:b/>
          <w:iCs/>
          <w:u w:val="single"/>
          <w:bdr w:val="single" w:sz="8" w:space="0" w:color="auto"/>
        </w:rPr>
        <w:t>than 1 percent of GDP</w:t>
      </w:r>
      <w:r w:rsidRPr="00F12601">
        <w:rPr>
          <w:u w:val="single"/>
        </w:rPr>
        <w:t xml:space="preserve"> directly on its military.</w:t>
      </w:r>
      <w:r w:rsidRPr="00F12601">
        <w:rPr>
          <w:sz w:val="16"/>
        </w:rPr>
        <w:t xml:space="preserve"> This reflects the antimilitary orientation of its constitution, which has widespread public support. Given the per capita GDP of the country, the defense burden is very light. From the point of view of planning for the actual defense of Japan, cooperation between the two countries seems surprisingly sparse. 58 A recent report by longtime participants in the U.S.-Japan security relationship, Joseph Nye and Richard Armitage, declares that “the new environment requires significantly greater jointness and interoperability across services in both countries and bilaterally between the United States and Japan.” 59 United States and Japanese units in Japan do exercise together frequently at the tactical level, and since 2005 some limited efforts have been made to develop command arrangements that would permit close coordination during actual combat operations, at least for air and missile defense. 60 On the whole, however, </w:t>
      </w:r>
      <w:r w:rsidRPr="00F12601">
        <w:rPr>
          <w:u w:val="single"/>
        </w:rPr>
        <w:t xml:space="preserve">the persistence of exhortations to do more causes one to suspect that progress is slow. Moreover, Japan does not seek joint planning, apparently out of fear that if it did, the United States might ask it to commit more explicitly to </w:t>
      </w:r>
      <w:r w:rsidRPr="00F12601">
        <w:rPr>
          <w:b/>
          <w:iCs/>
          <w:u w:val="single"/>
          <w:bdr w:val="single" w:sz="8" w:space="0" w:color="auto"/>
        </w:rPr>
        <w:t>real</w:t>
      </w:r>
      <w:r w:rsidRPr="00F12601">
        <w:rPr>
          <w:u w:val="single"/>
        </w:rPr>
        <w:t xml:space="preserve"> military action in its own defense</w:t>
      </w:r>
      <w:r w:rsidRPr="00F12601">
        <w:rPr>
          <w:sz w:val="16"/>
        </w:rPr>
        <w:t xml:space="preserve">. 61 </w:t>
      </w:r>
      <w:r w:rsidRPr="00F12601">
        <w:rPr>
          <w:u w:val="single"/>
        </w:rPr>
        <w:t>Since the end of the Cold War, the United States has unsuccessfully pressed Japan to make greater contributions to security operations farther afield</w:t>
      </w:r>
      <w:r w:rsidRPr="00F12601">
        <w:rPr>
          <w:sz w:val="16"/>
        </w:rPr>
        <w:t xml:space="preserve">. In 1992 the Parliament passed the International Peace Cooperation Law, which allows Japanese troops to participate in UN peacekeeping. The 1992 law was accepted in part to mollify the United States after Japan’s absence from the 1991 Operation Desert Storm. Japan sent money, but no soldiers. Both the Clinton and the Bush administrations succeeded in eliciting formal commitments from Japan to enhance its capabilities and to intensify security cooperation. The Koizumi government found ways to participate a bit more in U.S. operations after the September 11, 2001, attacks: Japanese naval units provided logistical support to the United States in the Indian Ocean and one Japanese infantry battalion was stationed in a quiet corner of southern Iraq for several years providing reconstruction assistance. It is commonly acknowledged that they were so constrained from using their weapons that units from other members of the coalition were assigned to defend the Japanese. These troops departed before the United States did, and with the coming to power of the Democratic Party of Japan in 2009, the country’s naval logistics units were pulled out of the Indian Ocean. </w:t>
      </w:r>
      <w:proofErr w:type="gramStart"/>
      <w:r w:rsidRPr="00F12601">
        <w:rPr>
          <w:sz w:val="16"/>
        </w:rPr>
        <w:t>On the whole</w:t>
      </w:r>
      <w:proofErr w:type="gramEnd"/>
      <w:r w:rsidRPr="00F12601">
        <w:rPr>
          <w:sz w:val="16"/>
        </w:rPr>
        <w:t xml:space="preserve">, despite much intra-alliance diplomacy, agreed statements, and parliamentary laws, Japan still is inclined to participate very little in missions abroad. It is much more troubling, however, that </w:t>
      </w:r>
      <w:r w:rsidRPr="00F12601">
        <w:rPr>
          <w:u w:val="single"/>
        </w:rPr>
        <w:t>Japan remains ill-prepared to contribute fully to its own defense. Ironically, Japan’s policymakers argue that the United States is not holding up its end of the alliance bargain.</w:t>
      </w:r>
      <w:r w:rsidRPr="00F12601">
        <w:rPr>
          <w:sz w:val="16"/>
        </w:rPr>
        <w:t xml:space="preserve"> The election of President Obama and the launch of an internal review of the U.S. nuclear force posture and the promise of new nuclear arms control negotiations, prompted concerns about the reliability of the United States extended deterrence commitment, so much so that a new consultative mechanism was established to discuss it. 62 </w:t>
      </w:r>
      <w:r w:rsidRPr="00F12601">
        <w:rPr>
          <w:u w:val="single"/>
        </w:rPr>
        <w:t>The precise reasons for this concern were murky; nuclear threats to Japan that could emanate from North Korea or even China are far less than they were during the Cold War.</w:t>
      </w:r>
      <w:r w:rsidRPr="00F12601">
        <w:rPr>
          <w:sz w:val="16"/>
        </w:rPr>
        <w:t xml:space="preserve"> Then, the United States could not prevent nuclear damage to Japan in a determined Soviet attack— it could only deter it. And the alliance was quite strong. </w:t>
      </w:r>
      <w:r w:rsidRPr="00F12601">
        <w:rPr>
          <w:u w:val="single"/>
        </w:rPr>
        <w:t>Now the Japanese standard appears to be higher, although it is difficult to interpret.</w:t>
      </w:r>
      <w:r w:rsidRPr="00F12601">
        <w:rPr>
          <w:sz w:val="16"/>
        </w:rPr>
        <w:t xml:space="preserve"> Some Japanese officials past and present seem to believe that there is a </w:t>
      </w:r>
      <w:proofErr w:type="gramStart"/>
      <w:r w:rsidRPr="00F12601">
        <w:rPr>
          <w:sz w:val="16"/>
        </w:rPr>
        <w:t>particular type</w:t>
      </w:r>
      <w:proofErr w:type="gramEnd"/>
      <w:r w:rsidRPr="00F12601">
        <w:rPr>
          <w:sz w:val="16"/>
        </w:rPr>
        <w:t xml:space="preserve">, or a particular quantity of U.S. nuclear forces that would deter North Korea or China, and/or successfully prevent their ability to do any damage. 63 </w:t>
      </w:r>
      <w:r w:rsidRPr="00F12601">
        <w:rPr>
          <w:u w:val="single"/>
        </w:rPr>
        <w:t xml:space="preserve">Against even modest nuclear forces, such </w:t>
      </w:r>
      <w:r w:rsidRPr="00F12601">
        <w:rPr>
          <w:b/>
          <w:iCs/>
          <w:u w:val="single"/>
          <w:bdr w:val="single" w:sz="8" w:space="0" w:color="auto"/>
        </w:rPr>
        <w:t>assurance is simply not possible</w:t>
      </w:r>
      <w:r w:rsidRPr="00F12601">
        <w:rPr>
          <w:u w:val="single"/>
        </w:rPr>
        <w:t>, and Japanese officials surely know it.</w:t>
      </w:r>
      <w:r w:rsidRPr="00F12601">
        <w:rPr>
          <w:sz w:val="16"/>
        </w:rPr>
        <w:t xml:space="preserve"> The North Korean forces are small, and it is possible that ongoing Japanese and U.S. theater missile defense efforts will be able to shoot down a nuclear tipped missile. But this cannot be guaranteed. </w:t>
      </w:r>
      <w:r w:rsidRPr="00F12601">
        <w:rPr>
          <w:u w:val="single"/>
        </w:rPr>
        <w:t>United States conventional or nuclear offensive operations might prevent a North Korean launch altogether, but this too cannot be guaranteed. Against a much larger Chinese nuclear potential, the odds of defensive or offensive success are extremely low. There is little that the United States can do about this.</w:t>
      </w:r>
      <w:r w:rsidRPr="00F12601">
        <w:rPr>
          <w:sz w:val="16"/>
        </w:rPr>
        <w:t xml:space="preserve"> Deterrence of either of these actors depends on the credible threat to retaliate, which arises from the massive capability of the U.S. nuclear forces, and U.S. interest in ensuring an independent Japan. The presence of U.S. forces and the fact of the U.S. Japan Security Treaty are the key indicators of U.S. interest. 64</w:t>
      </w:r>
      <w:r w:rsidRPr="00F12601">
        <w:rPr>
          <w:sz w:val="16"/>
        </w:rPr>
        <w:br/>
      </w:r>
      <w:r w:rsidRPr="00F12601">
        <w:rPr>
          <w:sz w:val="16"/>
        </w:rPr>
        <w:br/>
      </w:r>
    </w:p>
    <w:p w:rsidR="00933A1E" w:rsidRDefault="00933A1E" w:rsidP="00030833">
      <w:pPr>
        <w:rPr>
          <w:sz w:val="16"/>
        </w:rPr>
      </w:pPr>
    </w:p>
    <w:p w:rsidR="00695FEA" w:rsidRDefault="00695FEA" w:rsidP="00933A1E">
      <w:pPr>
        <w:pStyle w:val="Heading2"/>
      </w:pPr>
      <w:r>
        <w:t>Taiwan Alliance Bad</w:t>
      </w:r>
    </w:p>
    <w:p w:rsidR="00695FEA" w:rsidRDefault="00695FEA" w:rsidP="00695FEA">
      <w:pPr>
        <w:pStyle w:val="Heading3"/>
      </w:pPr>
      <w:r>
        <w:t>Taiwan Alliance Doesn’t Deter China</w:t>
      </w:r>
    </w:p>
    <w:p w:rsidR="00695FEA" w:rsidRDefault="00695FEA" w:rsidP="00695FEA">
      <w:pPr>
        <w:pStyle w:val="Heading4"/>
      </w:pPr>
      <w:r>
        <w:t>US/Taiwan alliances are too costly to maintain</w:t>
      </w:r>
    </w:p>
    <w:p w:rsidR="00695FEA" w:rsidRPr="00146808" w:rsidRDefault="00695FEA" w:rsidP="00695FEA">
      <w:pPr>
        <w:rPr>
          <w:rStyle w:val="StyleUnderline"/>
          <w:b/>
          <w:bCs/>
          <w:sz w:val="26"/>
          <w:u w:val="none"/>
        </w:rPr>
      </w:pPr>
      <w:r>
        <w:rPr>
          <w:rStyle w:val="Style13ptBold"/>
        </w:rPr>
        <w:t xml:space="preserve">Carpenter 4/4 – </w:t>
      </w:r>
      <w:r w:rsidRPr="0055242E">
        <w:t xml:space="preserve">[Ted Galen Carpenter, a senior fellow in security studies at the Cato Institute and a contributing editor at the National Interest, is the author of twelve books and more than eight hundred articles on international affairs; CATO Institute; It’s Time to Rethink America’s Foreign Alliance Commitments; 4/4/19; </w:t>
      </w:r>
      <w:hyperlink r:id="rId19" w:history="1">
        <w:r w:rsidRPr="0055242E">
          <w:rPr>
            <w:rStyle w:val="Hyperlink"/>
          </w:rPr>
          <w:t>https://www.cato.org/publications/commentary/its-time-rethink-americas-foreign-alliance-commitments</w:t>
        </w:r>
      </w:hyperlink>
      <w:r w:rsidRPr="0055242E">
        <w:t xml:space="preserve">; Acc. 7/6/19] </w:t>
      </w:r>
      <w:proofErr w:type="spellStart"/>
      <w:r w:rsidRPr="0055242E">
        <w:t>KWu</w:t>
      </w:r>
      <w:proofErr w:type="spellEnd"/>
    </w:p>
    <w:p w:rsidR="00695FEA" w:rsidRDefault="00695FEA" w:rsidP="00695FEA">
      <w:pPr>
        <w:rPr>
          <w:rStyle w:val="StyleUnderline"/>
        </w:rPr>
      </w:pPr>
      <w:r w:rsidRPr="0055242E">
        <w:rPr>
          <w:rStyle w:val="StyleUnderline"/>
        </w:rPr>
        <w:t xml:space="preserve">A </w:t>
      </w:r>
      <w:r w:rsidRPr="00146808">
        <w:rPr>
          <w:sz w:val="16"/>
        </w:rPr>
        <w:t>similar</w:t>
      </w:r>
      <w:r w:rsidRPr="0055242E">
        <w:rPr>
          <w:rStyle w:val="StyleUnderline"/>
        </w:rPr>
        <w:t xml:space="preserve"> reassessment is needed </w:t>
      </w:r>
      <w:proofErr w:type="gramStart"/>
      <w:r w:rsidRPr="0055242E">
        <w:rPr>
          <w:rStyle w:val="StyleUnderline"/>
        </w:rPr>
        <w:t>with regard to</w:t>
      </w:r>
      <w:proofErr w:type="gramEnd"/>
      <w:r w:rsidRPr="0055242E">
        <w:rPr>
          <w:rStyle w:val="StyleUnderline"/>
        </w:rPr>
        <w:t xml:space="preserve"> the Taiwan Relations Act (TRA).</w:t>
      </w:r>
      <w:r w:rsidRPr="00146808">
        <w:rPr>
          <w:sz w:val="16"/>
        </w:rPr>
        <w:t xml:space="preserve"> Congress passed that measure in response to the Carter administration’s decision to officially recognize the Beijing regime as China’s legitimate government. Among other requirements, </w:t>
      </w:r>
      <w:r w:rsidRPr="0055242E">
        <w:rPr>
          <w:rStyle w:val="StyleUnderline"/>
        </w:rPr>
        <w:t>that change meant terminating Washington’s defense treaty with the Republic of China</w:t>
      </w:r>
      <w:r w:rsidRPr="00146808">
        <w:rPr>
          <w:sz w:val="16"/>
        </w:rPr>
        <w:t xml:space="preserve"> (the Nationalist rump government on Taiwan). </w:t>
      </w:r>
      <w:r w:rsidRPr="0055242E">
        <w:rPr>
          <w:rStyle w:val="StyleUnderline"/>
        </w:rPr>
        <w:t>Taiwan’s supporters crafted legislation to maintain “unofficial” diplomatic relations with Taipei and to replace the defense treaty with a vague, but still real, continuing U.S. commitment to Taiwan’s defense.</w:t>
      </w:r>
      <w:r>
        <w:rPr>
          <w:rStyle w:val="StyleUnderline"/>
        </w:rPr>
        <w:t xml:space="preserve"> </w:t>
      </w:r>
      <w:r w:rsidRPr="00146808">
        <w:rPr>
          <w:sz w:val="16"/>
        </w:rPr>
        <w:t xml:space="preserve">At the time, the TRA seemed to be a morally justified, low-risk concession to a long-time U.S. ally. The U.S. military advantage over China in the late 1970s was overwhelming, and Chinese leaders, including Deng Xiaoping, made statements that the official goal of Taiwan’s reunification with the mainland was not urgent. </w:t>
      </w:r>
      <w:r w:rsidRPr="0055242E">
        <w:rPr>
          <w:rStyle w:val="StyleUnderline"/>
        </w:rPr>
        <w:t xml:space="preserve">When Taiwan transitioned to </w:t>
      </w:r>
      <w:proofErr w:type="gramStart"/>
      <w:r w:rsidRPr="0055242E">
        <w:rPr>
          <w:rStyle w:val="StyleUnderline"/>
        </w:rPr>
        <w:t>being</w:t>
      </w:r>
      <w:proofErr w:type="gramEnd"/>
      <w:r w:rsidRPr="0055242E">
        <w:rPr>
          <w:rStyle w:val="StyleUnderline"/>
        </w:rPr>
        <w:t xml:space="preserve"> a democracy in the 1990s, the moral case for Washington’s informal defense commitment to the island became stronger</w:t>
      </w:r>
      <w:r w:rsidRPr="00146808">
        <w:rPr>
          <w:sz w:val="16"/>
        </w:rPr>
        <w:t xml:space="preserve">, even though the mainland government began to show signs of greater impatience and belligerence. The United States deployed two aircraft carriers and support vessels to waters near the Taiwan Strait in 1996 in response to Chinese shelling and other measures Beijing had taken to intimidate Taiwan’s voters on the eve of the island’s first fully free election. And Washington could make its show of force with little fear of reprisal. </w:t>
      </w:r>
      <w:r w:rsidRPr="0055242E">
        <w:rPr>
          <w:rStyle w:val="StyleUnderline"/>
        </w:rPr>
        <w:t>However, East Asia’s security environment has changed at least as much as Europe’s over the past few decades. China was weak militarily and a minor player in the world’s economy at the time of the TRA’s adoption</w:t>
      </w:r>
      <w:r w:rsidRPr="00146808">
        <w:rPr>
          <w:sz w:val="16"/>
        </w:rPr>
        <w:t xml:space="preserve">. Today, China is the world’s number two economic power, and its military capabilities are significant and growing rapidly. China’s leaders also exhibit mounting impatience about Taiwan’s efforts to maintain its de facto independence. Beijing’s actions since Taiwan’s January 2016 election empowered the pro-independence Democratic Progressive Party are especially ominous. </w:t>
      </w:r>
      <w:r w:rsidRPr="0055242E">
        <w:rPr>
          <w:rStyle w:val="StyleUnderline"/>
        </w:rPr>
        <w:t>China is putting growing pressure on Taiwan, poaching the island’s shrinking number of diplomatic allies and conducting menacing military exercises in the Taiwan Strait.</w:t>
      </w:r>
      <w:r>
        <w:rPr>
          <w:rStyle w:val="StyleUnderline"/>
        </w:rPr>
        <w:t xml:space="preserve"> </w:t>
      </w:r>
      <w:r w:rsidRPr="0055242E">
        <w:rPr>
          <w:rStyle w:val="Emphasis"/>
        </w:rPr>
        <w:t xml:space="preserve">The potential costs to the United States of continuing to protect Taiwan have soared. </w:t>
      </w:r>
      <w:r w:rsidRPr="0055242E">
        <w:rPr>
          <w:rStyle w:val="StyleUnderline"/>
        </w:rPr>
        <w:t>China is now one of America’s largest trading partners and sources of funds for Washington’s seemingly endless addiction to deficit spending</w:t>
      </w:r>
      <w:r w:rsidRPr="0055242E">
        <w:rPr>
          <w:rStyle w:val="Emphasis"/>
        </w:rPr>
        <w:t>. A breakdown of the U.S. relationship with Beijing would have enormous adverse economic consequences.</w:t>
      </w:r>
      <w:r>
        <w:rPr>
          <w:rStyle w:val="Emphasis"/>
        </w:rPr>
        <w:t xml:space="preserve"> </w:t>
      </w:r>
      <w:r w:rsidRPr="00146808">
        <w:rPr>
          <w:sz w:val="16"/>
        </w:rPr>
        <w:t xml:space="preserve">The military risks also are alarming. China’s ambitious military modernization program has focused on anti-ship missiles and other “access denial” weaponry. </w:t>
      </w:r>
      <w:r w:rsidRPr="0055242E">
        <w:rPr>
          <w:rStyle w:val="StyleUnderline"/>
        </w:rPr>
        <w:t xml:space="preserve">It would be massively more difficult and costly in treasure and blood for the United States to intervene militarily to defend Taiwan today than it was when the TRA became law. </w:t>
      </w:r>
      <w:r w:rsidRPr="00146808">
        <w:rPr>
          <w:sz w:val="16"/>
        </w:rPr>
        <w:t>Indeed, it would be far more costly and uncertain to do so now than when the aircraft carrier battle groups made their show of force in the mid-1990s</w:t>
      </w:r>
      <w:r w:rsidRPr="0055242E">
        <w:rPr>
          <w:rStyle w:val="StyleUnderline"/>
        </w:rPr>
        <w:t>. In another decade or so, it may be entirely unfeasible to enforce an effective shield to defend Taiwan</w:t>
      </w:r>
      <w:r w:rsidRPr="00146808">
        <w:rPr>
          <w:sz w:val="16"/>
        </w:rPr>
        <w:t xml:space="preserve">. As in the case of NATO’s anniversary, </w:t>
      </w:r>
      <w:r w:rsidRPr="0055242E">
        <w:rPr>
          <w:rStyle w:val="StyleUnderline"/>
        </w:rPr>
        <w:t>U.S. leaders should use the TRA’s milestone to reconsider the commitment and develop a new, less risky strategy</w:t>
      </w:r>
      <w:r w:rsidRPr="00146808">
        <w:rPr>
          <w:sz w:val="16"/>
        </w:rPr>
        <w:t xml:space="preserve">. </w:t>
      </w:r>
      <w:r w:rsidRPr="0055242E">
        <w:rPr>
          <w:rStyle w:val="StyleUnderline"/>
        </w:rPr>
        <w:t xml:space="preserve">George Washington and America’s other founders presciently warned against permanent alliances. </w:t>
      </w:r>
      <w:r w:rsidRPr="0055242E">
        <w:rPr>
          <w:rStyle w:val="Emphasis"/>
        </w:rPr>
        <w:t xml:space="preserve">The overriding problem with permanent or temporary open-ended alliances </w:t>
      </w:r>
      <w:r w:rsidRPr="0055242E">
        <w:rPr>
          <w:rStyle w:val="StyleUnderline"/>
        </w:rPr>
        <w:t xml:space="preserve">as that they remain in operation even when a changed strategic environment renders them obsolete and </w:t>
      </w:r>
      <w:r w:rsidRPr="0055242E">
        <w:rPr>
          <w:rStyle w:val="Emphasis"/>
        </w:rPr>
        <w:t>the reward-risk ratio turns highly negative</w:t>
      </w:r>
      <w:r w:rsidRPr="0055242E">
        <w:rPr>
          <w:rStyle w:val="StyleUnderline"/>
        </w:rPr>
        <w:t>. That is the situation with both NATO and the TRA. Instead of vacuous celebrations of nostalgia, the anniversaries should be occasions for adopting more prudent, restrained policies.</w:t>
      </w:r>
    </w:p>
    <w:p w:rsidR="00CC3DFD" w:rsidRDefault="00CC3DFD" w:rsidP="00933A1E">
      <w:pPr>
        <w:pStyle w:val="Heading2"/>
      </w:pPr>
      <w:r>
        <w:t>Middle East Alliances Bad</w:t>
      </w:r>
    </w:p>
    <w:p w:rsidR="009D5EB1" w:rsidRPr="00BD1A44" w:rsidRDefault="0039688B" w:rsidP="009D5EB1">
      <w:pPr>
        <w:pStyle w:val="Heading3"/>
      </w:pPr>
      <w:r>
        <w:t xml:space="preserve">Impact – </w:t>
      </w:r>
      <w:r w:rsidR="009D5EB1">
        <w:t>Terrorism Module</w:t>
      </w:r>
    </w:p>
    <w:p w:rsidR="009D5EB1" w:rsidRPr="00833C8D" w:rsidRDefault="009D5EB1" w:rsidP="009D5EB1">
      <w:pPr>
        <w:pStyle w:val="Heading4"/>
        <w:rPr>
          <w:rStyle w:val="Style13ptBold"/>
          <w:b/>
          <w:bCs w:val="0"/>
        </w:rPr>
      </w:pPr>
      <w:r w:rsidRPr="00833C8D">
        <w:rPr>
          <w:rStyle w:val="Style13ptBold"/>
          <w:b/>
          <w:bCs w:val="0"/>
        </w:rPr>
        <w:t xml:space="preserve">Middle East alliances encourage terrorism --- ignoring domestic policies breeds radicalization. </w:t>
      </w:r>
    </w:p>
    <w:p w:rsidR="009D5EB1" w:rsidRPr="00833C8D" w:rsidRDefault="009D5EB1" w:rsidP="009D5EB1">
      <w:pPr>
        <w:rPr>
          <w:sz w:val="16"/>
          <w:szCs w:val="16"/>
        </w:rPr>
      </w:pPr>
      <w:r w:rsidRPr="00833C8D">
        <w:rPr>
          <w:rStyle w:val="Style13ptBold"/>
        </w:rPr>
        <w:t>Farouk 19</w:t>
      </w:r>
      <w:r>
        <w:t xml:space="preserve"> </w:t>
      </w:r>
      <w:r w:rsidRPr="00833C8D">
        <w:rPr>
          <w:sz w:val="16"/>
          <w:szCs w:val="16"/>
        </w:rPr>
        <w:t>(Yasmine Farouk</w:t>
      </w:r>
      <w:r>
        <w:rPr>
          <w:sz w:val="16"/>
          <w:szCs w:val="16"/>
        </w:rPr>
        <w:t xml:space="preserve"> is a visiting fellow in the Middle East Program at the Carnegie Endowment for International Peace</w:t>
      </w:r>
      <w:r w:rsidRPr="00833C8D">
        <w:rPr>
          <w:sz w:val="16"/>
          <w:szCs w:val="16"/>
        </w:rPr>
        <w:t xml:space="preserve">, 2-8-2019, "The Middle East Strategic Alliance Has a Long Way </w:t>
      </w:r>
      <w:proofErr w:type="gramStart"/>
      <w:r w:rsidRPr="00833C8D">
        <w:rPr>
          <w:sz w:val="16"/>
          <w:szCs w:val="16"/>
        </w:rPr>
        <w:t>To</w:t>
      </w:r>
      <w:proofErr w:type="gramEnd"/>
      <w:r w:rsidRPr="00833C8D">
        <w:rPr>
          <w:sz w:val="16"/>
          <w:szCs w:val="16"/>
        </w:rPr>
        <w:t xml:space="preserve"> Go", Carnegie Endowment for International Peace, https://carnegieendowment.org/2019/02/08/middle-east-strategic-alliance-has-long-way-to-go-pub-78317, accessed 7-6-2019) </w:t>
      </w:r>
      <w:proofErr w:type="spellStart"/>
      <w:r w:rsidRPr="00833C8D">
        <w:rPr>
          <w:sz w:val="16"/>
          <w:szCs w:val="16"/>
        </w:rPr>
        <w:t>ar</w:t>
      </w:r>
      <w:proofErr w:type="spellEnd"/>
    </w:p>
    <w:p w:rsidR="009D5EB1" w:rsidRDefault="009D5EB1" w:rsidP="009D5EB1">
      <w:pPr>
        <w:rPr>
          <w:sz w:val="16"/>
        </w:rPr>
      </w:pPr>
      <w:r w:rsidRPr="00833C8D">
        <w:rPr>
          <w:rStyle w:val="StyleUnderline"/>
        </w:rPr>
        <w:t>MESA IGNORES DOMESTIC POLITICAL DRIVERS OF INSTABILITY</w:t>
      </w:r>
      <w:r>
        <w:rPr>
          <w:rStyle w:val="StyleUnderline"/>
        </w:rPr>
        <w:t xml:space="preserve"> </w:t>
      </w:r>
      <w:r w:rsidRPr="00833C8D">
        <w:rPr>
          <w:rStyle w:val="StyleUnderline"/>
        </w:rPr>
        <w:t>The alliance does not incorporate threats inherent to the domestic and regional policies of the Arab states involved.</w:t>
      </w:r>
      <w:r w:rsidRPr="00833C8D">
        <w:rPr>
          <w:sz w:val="16"/>
        </w:rPr>
        <w:t xml:space="preserve"> This challenge </w:t>
      </w:r>
      <w:r w:rsidRPr="00833C8D">
        <w:rPr>
          <w:rStyle w:val="StyleUnderline"/>
        </w:rPr>
        <w:t>makes MESA inconsistent with the U.S. goal of “a Middle East that is not a safe haven or breeding ground for jihadist terrorists.”</w:t>
      </w:r>
      <w:r w:rsidRPr="00833C8D">
        <w:rPr>
          <w:sz w:val="16"/>
        </w:rPr>
        <w:t xml:space="preserve"> According to the Global Terrorism Index, </w:t>
      </w:r>
      <w:r w:rsidRPr="00833C8D">
        <w:rPr>
          <w:rStyle w:val="StyleUnderline"/>
        </w:rPr>
        <w:t xml:space="preserve">armed conflicts and high levels of political terror are the two main incubators of terrorism. MESA members are involved in both. </w:t>
      </w:r>
      <w:r w:rsidRPr="00833C8D">
        <w:rPr>
          <w:sz w:val="16"/>
        </w:rPr>
        <w:t xml:space="preserve">According to the index, “Political terror is defined as extra-judicial killings, torture, or imprisonment without trial.” </w:t>
      </w:r>
      <w:r w:rsidRPr="00833C8D">
        <w:rPr>
          <w:rStyle w:val="StyleUnderline"/>
        </w:rPr>
        <w:t xml:space="preserve">Political terror, sometimes carried out in the name of fighting terrorism, is transforming some Arab prisons into what professor Hamed el-Said dubbed “universities of terrorism” where, instead of being rehabilitated, oppressed youth become radicalized. </w:t>
      </w:r>
      <w:r w:rsidRPr="00833C8D">
        <w:rPr>
          <w:sz w:val="16"/>
        </w:rPr>
        <w:t xml:space="preserve">Meanwhile, some </w:t>
      </w:r>
      <w:r w:rsidRPr="00833C8D">
        <w:rPr>
          <w:rStyle w:val="StyleUnderline"/>
        </w:rPr>
        <w:t>MESA members support radical Islamist actors against other members, and across the region</w:t>
      </w:r>
      <w:r w:rsidRPr="00833C8D">
        <w:rPr>
          <w:sz w:val="16"/>
        </w:rPr>
        <w:t xml:space="preserve">. The </w:t>
      </w:r>
      <w:r w:rsidRPr="00833C8D">
        <w:rPr>
          <w:rStyle w:val="StyleUnderline"/>
        </w:rPr>
        <w:t>Trump</w:t>
      </w:r>
      <w:r w:rsidRPr="00833C8D">
        <w:rPr>
          <w:sz w:val="16"/>
        </w:rPr>
        <w:t xml:space="preserve"> administration’s </w:t>
      </w:r>
      <w:r w:rsidRPr="00833C8D">
        <w:rPr>
          <w:rStyle w:val="StyleUnderline"/>
        </w:rPr>
        <w:t xml:space="preserve">underestimation of the threats posed by such policies leads to a </w:t>
      </w:r>
      <w:r w:rsidRPr="00833C8D">
        <w:rPr>
          <w:rStyle w:val="Emphasis"/>
        </w:rPr>
        <w:t>mistaken belief</w:t>
      </w:r>
      <w:r w:rsidRPr="00833C8D">
        <w:rPr>
          <w:rStyle w:val="StyleUnderline"/>
        </w:rPr>
        <w:t xml:space="preserve"> that </w:t>
      </w:r>
      <w:r w:rsidRPr="00833C8D">
        <w:rPr>
          <w:rStyle w:val="Emphasis"/>
        </w:rPr>
        <w:t>more arms will bring more security</w:t>
      </w:r>
      <w:r w:rsidRPr="00833C8D">
        <w:rPr>
          <w:sz w:val="16"/>
        </w:rPr>
        <w:t xml:space="preserve"> and collective action that supports U.S. policies in the region. This rationale was illustrated in Pompeo’s speech in Cairo during his January 2019 tour of Arab countries, where no reference was made to such harmful Arab policies. Within this context, MESA comes as another example of </w:t>
      </w:r>
      <w:r w:rsidRPr="00833C8D">
        <w:rPr>
          <w:rStyle w:val="StyleUnderline"/>
        </w:rPr>
        <w:t xml:space="preserve">U.S. support to Arab regimes that makes the United States, as well as its regional interests and allies, a target of popular anger and </w:t>
      </w:r>
      <w:r w:rsidRPr="00833C8D">
        <w:rPr>
          <w:rStyle w:val="Emphasis"/>
        </w:rPr>
        <w:t>terrorism</w:t>
      </w:r>
      <w:r w:rsidRPr="00833C8D">
        <w:rPr>
          <w:rStyle w:val="StyleUnderline"/>
        </w:rPr>
        <w:t xml:space="preserve">. Al-Qaeda and the self-proclaimed Islamic State have shown that terrorist ideologies cannot be easily contained to small, local pockets. </w:t>
      </w:r>
      <w:r w:rsidRPr="00833C8D">
        <w:rPr>
          <w:sz w:val="16"/>
        </w:rPr>
        <w:t xml:space="preserve">Today, terrorist networks have spread throughout the region into Syria, Libya, Yemen, Egypt, the Horn of Africa, and all the way to the Sahel. </w:t>
      </w:r>
      <w:r w:rsidRPr="00833C8D">
        <w:rPr>
          <w:rStyle w:val="StyleUnderline"/>
        </w:rPr>
        <w:t>Ignoring the roots of political terror limits MESA’s capacity to target Iran’s “malign activities” as Pompeo described them</w:t>
      </w:r>
      <w:r w:rsidRPr="00833C8D">
        <w:rPr>
          <w:sz w:val="16"/>
        </w:rPr>
        <w:t xml:space="preserve">. Tehran’s destabilizing activities in Bahrain and Saudi Arabia find fertile ground in the political, religious, and socioeconomic grievances of their Shia communities. </w:t>
      </w:r>
      <w:r w:rsidRPr="00833C8D">
        <w:rPr>
          <w:rStyle w:val="StyleUnderline"/>
        </w:rPr>
        <w:t>U.S. lenience toward authoritarian regimes does not guarantee that Arab states will return the favor by aligning with U.S. policies in the region</w:t>
      </w:r>
      <w:r w:rsidRPr="00833C8D">
        <w:rPr>
          <w:sz w:val="16"/>
        </w:rPr>
        <w:t xml:space="preserve">, especially if the United States is in retreat. </w:t>
      </w:r>
      <w:r w:rsidRPr="00833C8D">
        <w:rPr>
          <w:rStyle w:val="StyleUnderline"/>
        </w:rPr>
        <w:t>Syria’s restored relations with Bahrain, the UAE, and Jordan illustrates this</w:t>
      </w:r>
      <w:r w:rsidRPr="00833C8D">
        <w:rPr>
          <w:sz w:val="16"/>
        </w:rPr>
        <w:t>. Also, this U</w:t>
      </w:r>
      <w:r w:rsidRPr="00833C8D">
        <w:rPr>
          <w:rStyle w:val="StyleUnderline"/>
        </w:rPr>
        <w:t>.S. lenience is incompatible with other U.S. policies that threaten to inflame Arab public opinions against any new alliance with the United States</w:t>
      </w:r>
      <w:r w:rsidRPr="00833C8D">
        <w:rPr>
          <w:sz w:val="16"/>
        </w:rPr>
        <w:t xml:space="preserve">. This is clearly the case </w:t>
      </w:r>
      <w:proofErr w:type="gramStart"/>
      <w:r w:rsidRPr="00833C8D">
        <w:rPr>
          <w:sz w:val="16"/>
        </w:rPr>
        <w:t>in regards to</w:t>
      </w:r>
      <w:proofErr w:type="gramEnd"/>
      <w:r w:rsidRPr="00833C8D">
        <w:rPr>
          <w:sz w:val="16"/>
        </w:rPr>
        <w:t xml:space="preserve"> the administration’s Israeli-Palestinian policy, which is hardly supported by its Arab allies. Articles in official Arab press outlets about MESA are already negatively hinting that it is another U.S. project to push Arab states into an alliance with Israel. Recent Saudi and Egyptian actions to mitigate the domestic impact of warming relations with Israel are proof that Arab regimes are still wary of domestic public opinion on this issue. This pushback hinders U.S. plans for Israeli involvement with MESA. Joining MESA would also be hard to explain to the publics of the countries involved in the GCC rift, where media campaigns have created profound popular hostility between the two sides. Arab states operating in regional conflicts under the banner of a U.S.-led alliance also threatens to mobilize Arab public opinions, which are particularly sensitive to intra-Arab and intra-Muslim military interactions. Similar mobilizations occurred during the 1960s and current wars in Yemen, the 1991 Gulf war, the twenty-nine years of Syrian military presence in Lebanon, and Arab countries’ contributions in 2003 to the U.S.-led intervention in Iraq. Most of those incidents spurred public hostility to the United States and Israel, and eventually turned into demonstrations against some incumbent Arab regimes. </w:t>
      </w:r>
    </w:p>
    <w:p w:rsidR="00AC1C49" w:rsidRDefault="00AC1C49" w:rsidP="009D5EB1">
      <w:pPr>
        <w:rPr>
          <w:sz w:val="16"/>
        </w:rPr>
      </w:pPr>
    </w:p>
    <w:p w:rsidR="00AC1C49" w:rsidRDefault="00AC1C49" w:rsidP="00AC1C49">
      <w:pPr>
        <w:pStyle w:val="Heading4"/>
      </w:pPr>
      <w:r>
        <w:t xml:space="preserve">Nuclear terrorism lead to global nuclear war, economic collapse, and worldwide </w:t>
      </w:r>
      <w:proofErr w:type="spellStart"/>
      <w:r>
        <w:t>prolif</w:t>
      </w:r>
      <w:proofErr w:type="spellEnd"/>
    </w:p>
    <w:p w:rsidR="00AC1C49" w:rsidRPr="00557231" w:rsidRDefault="00AC1C49" w:rsidP="00AC1C49">
      <w:r w:rsidRPr="00557231">
        <w:rPr>
          <w:rStyle w:val="Style13ptBold"/>
        </w:rPr>
        <w:t xml:space="preserve">Arguello and </w:t>
      </w:r>
      <w:proofErr w:type="spellStart"/>
      <w:r w:rsidRPr="00557231">
        <w:rPr>
          <w:rStyle w:val="Style13ptBold"/>
        </w:rPr>
        <w:t>Buis</w:t>
      </w:r>
      <w:proofErr w:type="spellEnd"/>
      <w:r w:rsidRPr="00557231">
        <w:rPr>
          <w:rStyle w:val="Style13ptBold"/>
        </w:rPr>
        <w:t xml:space="preserve"> 18</w:t>
      </w:r>
      <w:r>
        <w:t xml:space="preserve"> - (Irma and Emiliano, "The global impacts of a terrorist nuclear attack: What would happen? What should we do?", Bulletin of the Atomic Scientists, Volume 74, Issue 2, pp. 114-119, A$)</w:t>
      </w:r>
    </w:p>
    <w:p w:rsidR="00AC1C49" w:rsidRPr="00557231" w:rsidRDefault="00AC1C49" w:rsidP="00AC1C49">
      <w:pPr>
        <w:rPr>
          <w:rStyle w:val="StyleUnderline"/>
        </w:rPr>
      </w:pPr>
      <w:r w:rsidRPr="00C65727">
        <w:rPr>
          <w:rStyle w:val="StyleUnderline"/>
        </w:rPr>
        <w:t>The consequences of a terrorist nuclear attack</w:t>
      </w:r>
      <w:r>
        <w:rPr>
          <w:rStyle w:val="StyleUnderline"/>
        </w:rPr>
        <w:t xml:space="preserve"> </w:t>
      </w:r>
      <w:r w:rsidRPr="00C65727">
        <w:rPr>
          <w:rStyle w:val="StyleUnderline"/>
        </w:rPr>
        <w:t>A small and primitive 1-kiloton fission bomb (with a yield of about one-fifteenth of the one dropped on Hiroshima, and certainly much less sophisticated</w:t>
      </w:r>
      <w:r w:rsidRPr="00557231">
        <w:rPr>
          <w:sz w:val="16"/>
        </w:rPr>
        <w:t xml:space="preserve">; cf. Figure 1), </w:t>
      </w:r>
      <w:r w:rsidRPr="00C65727">
        <w:rPr>
          <w:rStyle w:val="StyleUnderline"/>
        </w:rPr>
        <w:t>detonated in any large capital city of the developed world, would cause an unprecedented catastrophic scenario.</w:t>
      </w:r>
      <w:r>
        <w:rPr>
          <w:rStyle w:val="StyleUnderline"/>
        </w:rPr>
        <w:t xml:space="preserve"> </w:t>
      </w:r>
      <w:r w:rsidRPr="00557231">
        <w:rPr>
          <w:sz w:val="16"/>
        </w:rPr>
        <w:t xml:space="preserve">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w:t>
      </w:r>
      <w:r w:rsidRPr="00557231">
        <w:rPr>
          <w:rStyle w:val="StyleUnderline"/>
        </w:rPr>
        <w:t>From the environmental point of view, such an area would be unusable for years. In addition, radioactive fallout would expand in an area of about 300 square kilometers, depending on meteorological conditions (</w:t>
      </w:r>
      <w:r w:rsidRPr="00557231">
        <w:rPr>
          <w:sz w:val="16"/>
        </w:rPr>
        <w:t>cf</w:t>
      </w:r>
      <w:r w:rsidRPr="00557231">
        <w:rPr>
          <w:rStyle w:val="StyleUnderline"/>
        </w:rPr>
        <w:t>.</w:t>
      </w:r>
      <w:r w:rsidRPr="00557231">
        <w:rPr>
          <w:sz w:val="16"/>
        </w:rPr>
        <w:t xml:space="preserve"> Figure 2). </w:t>
      </w:r>
      <w:r w:rsidRPr="00557231">
        <w:rPr>
          <w:rStyle w:val="StyleUnderline"/>
        </w:rPr>
        <w:t>But the consequences would go far beyond the effects in the target country</w:t>
      </w:r>
      <w:r w:rsidRPr="00557231">
        <w:rPr>
          <w:sz w:val="16"/>
        </w:rPr>
        <w:t xml:space="preserve">, however, and promptly </w:t>
      </w:r>
      <w:r w:rsidRPr="00557231">
        <w:rPr>
          <w:rStyle w:val="StyleUnderline"/>
        </w:rPr>
        <w:t>propagate worldwide</w:t>
      </w:r>
      <w:r w:rsidRPr="00557231">
        <w:rPr>
          <w:sz w:val="16"/>
        </w:rPr>
        <w:t xml:space="preserve">. </w:t>
      </w:r>
      <w:r w:rsidRPr="00557231">
        <w:rPr>
          <w:rStyle w:val="StyleUnderline"/>
        </w:rPr>
        <w:t>Global and national security, economy and finance, international governance and its framework, national political systems, and the behavior of governments and individuals would all be put under severe trial.</w:t>
      </w:r>
      <w:r w:rsidRPr="00557231">
        <w:rPr>
          <w:sz w:val="16"/>
        </w:rPr>
        <w:t xml:space="preserve"> </w:t>
      </w:r>
      <w:r w:rsidRPr="00557231">
        <w:rPr>
          <w:rStyle w:val="StyleUnderline"/>
        </w:rPr>
        <w:t>The severity of the effects at a national level, however, would depend on the countries’ level of development, geopolitical location, and resilience.</w:t>
      </w:r>
      <w:r>
        <w:rPr>
          <w:rStyle w:val="StyleUnderline"/>
        </w:rPr>
        <w:t xml:space="preserve"> </w:t>
      </w:r>
      <w:r w:rsidRPr="00557231">
        <w:rPr>
          <w:rStyle w:val="StyleUnderline"/>
        </w:rPr>
        <w:t xml:space="preserve">Global security and regional/national defense schemes would be strongly affected. An increase in global distrust would </w:t>
      </w:r>
      <w:r w:rsidRPr="00557231">
        <w:rPr>
          <w:rStyle w:val="Emphasis"/>
        </w:rPr>
        <w:t>spark rising tensions among countries and blocs</w:t>
      </w:r>
      <w:r w:rsidRPr="00557231">
        <w:rPr>
          <w:rStyle w:val="StyleUnderline"/>
        </w:rPr>
        <w:t xml:space="preserve">, that could even </w:t>
      </w:r>
      <w:r w:rsidRPr="00557231">
        <w:rPr>
          <w:rStyle w:val="Emphasis"/>
        </w:rPr>
        <w:t>lead to the brink of nuclear weapons use by states</w:t>
      </w:r>
      <w:r w:rsidRPr="00557231">
        <w:rPr>
          <w:sz w:val="16"/>
        </w:rPr>
        <w:t xml:space="preserve"> (if, for instance, a sponsor country is identified). </w:t>
      </w:r>
      <w:r w:rsidRPr="00557231">
        <w:rPr>
          <w:rStyle w:val="StyleUnderline"/>
        </w:rPr>
        <w:t xml:space="preserve">The consequences of such a shocking scenario would include a </w:t>
      </w:r>
      <w:r w:rsidRPr="00557231">
        <w:rPr>
          <w:rStyle w:val="Emphasis"/>
        </w:rPr>
        <w:t>decrease in states’ self-control</w:t>
      </w:r>
      <w:r w:rsidRPr="00557231">
        <w:rPr>
          <w:rStyle w:val="StyleUnderline"/>
        </w:rPr>
        <w:t xml:space="preserve">, an </w:t>
      </w:r>
      <w:r w:rsidRPr="00557231">
        <w:rPr>
          <w:rStyle w:val="Emphasis"/>
        </w:rPr>
        <w:t>escalation of present conflicts</w:t>
      </w:r>
      <w:r w:rsidRPr="00557231">
        <w:rPr>
          <w:rStyle w:val="StyleUnderline"/>
        </w:rPr>
        <w:t xml:space="preserve"> and the </w:t>
      </w:r>
      <w:r w:rsidRPr="00557231">
        <w:rPr>
          <w:rStyle w:val="Emphasis"/>
        </w:rPr>
        <w:t>emergence of new ones</w:t>
      </w:r>
      <w:r w:rsidRPr="00557231">
        <w:rPr>
          <w:rStyle w:val="StyleUnderline"/>
        </w:rPr>
        <w:t xml:space="preserve">, accompanied by an </w:t>
      </w:r>
      <w:r w:rsidRPr="00557231">
        <w:rPr>
          <w:rStyle w:val="Emphasis"/>
        </w:rPr>
        <w:t>increase in military unilateralism and military expenditures.</w:t>
      </w:r>
      <w:r>
        <w:rPr>
          <w:rStyle w:val="Emphasis"/>
        </w:rPr>
        <w:t xml:space="preserve"> </w:t>
      </w:r>
      <w:r w:rsidRPr="00557231">
        <w:rPr>
          <w:rStyle w:val="StyleUnderline"/>
        </w:rPr>
        <w:t xml:space="preserve">Regarding the economic and financial impacts, a </w:t>
      </w:r>
      <w:r w:rsidRPr="00557231">
        <w:rPr>
          <w:rStyle w:val="Emphasis"/>
        </w:rPr>
        <w:t>severe global economic depression</w:t>
      </w:r>
      <w:r w:rsidRPr="00557231">
        <w:rPr>
          <w:rStyle w:val="StyleUnderline"/>
        </w:rPr>
        <w:t xml:space="preserve"> would rise from the attack, likely lasting for years</w:t>
      </w:r>
      <w:r w:rsidRPr="00557231">
        <w:rPr>
          <w:sz w:val="16"/>
        </w:rPr>
        <w:t xml:space="preserve">. Its </w:t>
      </w:r>
      <w:r w:rsidRPr="00557231">
        <w:rPr>
          <w:rStyle w:val="StyleUnderline"/>
        </w:rPr>
        <w:t>duration would be strongly dependent on the course of the crisis.</w:t>
      </w:r>
      <w:r w:rsidRPr="00557231">
        <w:rPr>
          <w:sz w:val="16"/>
        </w:rPr>
        <w:t xml:space="preserve"> The main results of such a crisis would include a 2 percent fall of growth in global Gross Domestic Product, and a 4 percent decline of international trade in the two years following the attack (cf. Figure 3). In the case of developing and less-developed countries, </w:t>
      </w:r>
      <w:r w:rsidRPr="00557231">
        <w:rPr>
          <w:rStyle w:val="StyleUnderline"/>
        </w:rPr>
        <w:t>the economic impacts would also include a shortage of high-technology products such as medicines, as well as a fall in foreign direct investment and a severe decline of international humanitarian aid toward low-income countries</w:t>
      </w:r>
      <w:r w:rsidRPr="00557231">
        <w:rPr>
          <w:sz w:val="16"/>
        </w:rPr>
        <w:t xml:space="preserve">. We expect an </w:t>
      </w:r>
      <w:r w:rsidRPr="00557231">
        <w:rPr>
          <w:rStyle w:val="StyleUnderline"/>
        </w:rPr>
        <w:t>increase of unemployment and poverty in all countries</w:t>
      </w:r>
      <w:r w:rsidRPr="00557231">
        <w:rPr>
          <w:sz w:val="16"/>
        </w:rPr>
        <w:t xml:space="preserve">. Global poverty would raise about 4 percent after the attack, which implies that at least 30 million more people would be living in extreme poverty, in addition to the current estimated 767 million. In the area of international relations, we would expect a </w:t>
      </w:r>
      <w:r w:rsidRPr="00557231">
        <w:rPr>
          <w:rStyle w:val="StyleUnderline"/>
        </w:rPr>
        <w:t>breakdown of key doctrines involving politics, security, and relations among states.</w:t>
      </w:r>
      <w:r w:rsidRPr="00557231">
        <w:rPr>
          <w:sz w:val="16"/>
        </w:rPr>
        <w:t xml:space="preserve"> </w:t>
      </w:r>
      <w:r w:rsidRPr="00557231">
        <w:rPr>
          <w:rStyle w:val="StyleUnderline"/>
        </w:rPr>
        <w:t xml:space="preserve">These international tensions could lead to a </w:t>
      </w:r>
      <w:r w:rsidRPr="00557231">
        <w:rPr>
          <w:rStyle w:val="Emphasis"/>
        </w:rPr>
        <w:t>collapse of the nuclear order</w:t>
      </w:r>
      <w:r w:rsidRPr="00557231">
        <w:rPr>
          <w:rStyle w:val="StyleUnderline"/>
        </w:rPr>
        <w:t xml:space="preserve"> as we know it today, with a consequent </w:t>
      </w:r>
      <w:r w:rsidRPr="00557231">
        <w:rPr>
          <w:rStyle w:val="Emphasis"/>
        </w:rPr>
        <w:t xml:space="preserve">setback of nuclear disarmament and nonproliferation commitments. </w:t>
      </w:r>
      <w:r w:rsidRPr="00557231">
        <w:rPr>
          <w:sz w:val="16"/>
        </w:rPr>
        <w:t xml:space="preserve">In other words, the </w:t>
      </w:r>
      <w:r w:rsidRPr="00557231">
        <w:rPr>
          <w:rStyle w:val="StyleUnderline"/>
        </w:rPr>
        <w:t>whole system based on the Nuclear Non- Proliferation Treaty would be put under severe trial</w:t>
      </w:r>
      <w:r w:rsidRPr="00557231">
        <w:rPr>
          <w:sz w:val="16"/>
        </w:rPr>
        <w:t xml:space="preserve">. After the attack, there would be </w:t>
      </w:r>
      <w:r w:rsidRPr="00557231">
        <w:rPr>
          <w:rStyle w:val="StyleUnderline"/>
        </w:rPr>
        <w:t xml:space="preserve">a </w:t>
      </w:r>
      <w:r w:rsidRPr="00557231">
        <w:rPr>
          <w:rStyle w:val="Emphasis"/>
        </w:rPr>
        <w:t>re-assessment of existing security doctrines</w:t>
      </w:r>
      <w:r w:rsidRPr="00557231">
        <w:rPr>
          <w:rStyle w:val="StyleUnderline"/>
        </w:rPr>
        <w:t>, and a deep review of concepts such as nuclear deterrence, no-first-use, proportionality, and negative security assurances.</w:t>
      </w:r>
      <w:r>
        <w:rPr>
          <w:rStyle w:val="StyleUnderline"/>
        </w:rPr>
        <w:t xml:space="preserve"> </w:t>
      </w:r>
      <w:r w:rsidRPr="00557231">
        <w:rPr>
          <w:sz w:val="16"/>
        </w:rPr>
        <w:t xml:space="preserve">Finally, the </w:t>
      </w:r>
      <w:r w:rsidRPr="00557231">
        <w:rPr>
          <w:rStyle w:val="StyleUnderline"/>
        </w:rPr>
        <w:t>behavior of governments and individuals would also change radically</w:t>
      </w:r>
      <w:r w:rsidRPr="00557231">
        <w:rPr>
          <w:sz w:val="16"/>
        </w:rPr>
        <w:t xml:space="preserve">. </w:t>
      </w:r>
      <w:r w:rsidRPr="00557231">
        <w:rPr>
          <w:rStyle w:val="StyleUnderline"/>
        </w:rPr>
        <w:t>Internal chaos fueled by the media and social networks would threaten governance at all levels, with greater impact on those countries with weak institutional frameworks</w:t>
      </w:r>
      <w:r w:rsidRPr="00557231">
        <w:rPr>
          <w:sz w:val="16"/>
        </w:rPr>
        <w:t xml:space="preserve">. </w:t>
      </w:r>
      <w:r w:rsidRPr="00557231">
        <w:rPr>
          <w:rStyle w:val="StyleUnderline"/>
        </w:rPr>
        <w:t xml:space="preserve">Social turbulence would emerge in most countries, with consequent attempts by governments to impose restrictions on personal freedoms to preserve order – possibly by declaring a state of siege or state of emergency – and legislation would surely become </w:t>
      </w:r>
      <w:r w:rsidRPr="00557231">
        <w:rPr>
          <w:rStyle w:val="Emphasis"/>
        </w:rPr>
        <w:t>tougher on human rights</w:t>
      </w:r>
      <w:r w:rsidRPr="00557231">
        <w:rPr>
          <w:sz w:val="16"/>
        </w:rPr>
        <w:t xml:space="preserve">. There would also be a significant </w:t>
      </w:r>
      <w:r w:rsidRPr="00557231">
        <w:rPr>
          <w:rStyle w:val="StyleUnderline"/>
        </w:rPr>
        <w:t>increase in social fragmentation</w:t>
      </w:r>
      <w:r w:rsidRPr="00557231">
        <w:rPr>
          <w:sz w:val="16"/>
        </w:rPr>
        <w:t xml:space="preserve"> – with a deepening of antagonistic views, mistrust, and intolerance, both within countries and towards others – </w:t>
      </w:r>
      <w:r w:rsidRPr="00557231">
        <w:rPr>
          <w:rStyle w:val="StyleUnderline"/>
        </w:rPr>
        <w:t>and a resurgence of large-scale social movements fostered by ideological interests and easily mobilized through social media.</w:t>
      </w:r>
    </w:p>
    <w:p w:rsidR="009D5EB1" w:rsidRDefault="009D5EB1" w:rsidP="009D5EB1">
      <w:pPr>
        <w:pStyle w:val="Heading3"/>
      </w:pPr>
      <w:r>
        <w:t>Terrorism – Ext.</w:t>
      </w:r>
    </w:p>
    <w:p w:rsidR="009D5EB1" w:rsidRDefault="009D5EB1" w:rsidP="009D5EB1">
      <w:pPr>
        <w:pStyle w:val="Heading4"/>
      </w:pPr>
      <w:r>
        <w:t xml:space="preserve">Backing majority Sunni countries exacerbates </w:t>
      </w:r>
      <w:r w:rsidRPr="00B65419">
        <w:rPr>
          <w:u w:val="single"/>
        </w:rPr>
        <w:t>religious divides</w:t>
      </w:r>
      <w:r>
        <w:t xml:space="preserve"> --- inevitably drags the US into extremist conflict. </w:t>
      </w:r>
    </w:p>
    <w:p w:rsidR="009D5EB1" w:rsidRDefault="009D5EB1" w:rsidP="009D5EB1">
      <w:pPr>
        <w:rPr>
          <w:sz w:val="16"/>
        </w:rPr>
      </w:pPr>
      <w:r w:rsidRPr="00A20708">
        <w:rPr>
          <w:rStyle w:val="Style13ptBold"/>
        </w:rPr>
        <w:t>Bandow 18</w:t>
      </w:r>
      <w:r>
        <w:rPr>
          <w:sz w:val="16"/>
        </w:rPr>
        <w:t xml:space="preserve"> (Doug Bandow, is a Senior Fellow at the Cato Institute. A former Special Assistant to President Ronald Reagan, he is the author of Foreign Follies: America’s New Global Empire., 11-26-2018, "Why America Should Say No to an Arab NATO", Cato Institute, https://www.cato.org/publications/commentary/why-america-should-say-no-arab-nato, accessed 7-6-2019) </w:t>
      </w:r>
      <w:proofErr w:type="spellStart"/>
      <w:r>
        <w:rPr>
          <w:sz w:val="16"/>
        </w:rPr>
        <w:t>ar</w:t>
      </w:r>
      <w:proofErr w:type="spellEnd"/>
    </w:p>
    <w:p w:rsidR="009D5EB1" w:rsidRDefault="009D5EB1" w:rsidP="009D5EB1">
      <w:pPr>
        <w:rPr>
          <w:rStyle w:val="StyleUnderline"/>
        </w:rPr>
      </w:pPr>
      <w:r w:rsidRPr="00B65419">
        <w:rPr>
          <w:rStyle w:val="StyleUnderline"/>
        </w:rPr>
        <w:t xml:space="preserve">The proposal to unite Egypt, Jordan, and the six Gulf states—all </w:t>
      </w:r>
      <w:r w:rsidRPr="00B65419">
        <w:rPr>
          <w:rStyle w:val="Emphasis"/>
        </w:rPr>
        <w:t>majority Sunni</w:t>
      </w:r>
      <w:r w:rsidRPr="00B65419">
        <w:rPr>
          <w:rStyle w:val="StyleUnderline"/>
        </w:rPr>
        <w:t xml:space="preserve"> lands—against majority Shia Iran through MESA is another </w:t>
      </w:r>
      <w:r w:rsidRPr="00B65419">
        <w:rPr>
          <w:rStyle w:val="Emphasis"/>
        </w:rPr>
        <w:t>disaster waiting to happen.</w:t>
      </w:r>
      <w:r w:rsidRPr="00B65419">
        <w:rPr>
          <w:sz w:val="16"/>
        </w:rPr>
        <w:t xml:space="preserve"> It seeks to solve a nonexistent problem. </w:t>
      </w:r>
      <w:r w:rsidRPr="00B65419">
        <w:rPr>
          <w:rStyle w:val="StyleUnderline"/>
        </w:rPr>
        <w:t>Iran poses no threat to America, even though President Trump sometimes sounds like he believes the former to be the superpower and the latter to be the weak, vulnerable, and isolated victim</w:t>
      </w:r>
      <w:r w:rsidRPr="00B65419">
        <w:rPr>
          <w:sz w:val="16"/>
        </w:rPr>
        <w:t xml:space="preserve">. Moreover, the Persian Gulf is relatively unimportant today. The region’s oil stranglehold has been broken by America’s emergence as a huge energy producer and the development of alternative supplies elsewhere. Nor does any hegemonic enemy—like the Soviet Union of old—threaten to control the Middle East and its resources. Furthermore, the president’s other concern, Israel, is a nuclear-armed regional superpower which doesn’t need Washington’s military support. Indeed, the region has shown surprising resiliency without a greater U.S. presence. Libya and Yemen are engulfed in war, Syria is emerging from seven years of brutal conflict, Islamist radicals wrecked Iraq, Lebanon is fractious politically and weak externally, Jordan seems ever fragile, and Bahrain and Egypt brutally crushed internal democracy movements. Yet business continues largely as usual throughout the region. Americans barely noticed the constant crisis, except when their government foolishly thrust them into other people’s controversies and conflicts. Moreover, against the U.S. administration’s claims, </w:t>
      </w:r>
      <w:r w:rsidRPr="00B65419">
        <w:rPr>
          <w:rStyle w:val="StyleUnderline"/>
        </w:rPr>
        <w:t>Tehran doesn’t even seriously threaten its neighbors</w:t>
      </w:r>
      <w:r w:rsidRPr="00B65419">
        <w:rPr>
          <w:sz w:val="16"/>
        </w:rPr>
        <w:t xml:space="preserve">. Only in the nightmares of administration hawks and their friends in Riyadh is Iran on the march. </w:t>
      </w:r>
      <w:r w:rsidRPr="00B65419">
        <w:rPr>
          <w:rStyle w:val="StyleUnderline"/>
        </w:rPr>
        <w:t xml:space="preserve">The latter’s economy is a wreck, ruling regime is unstable, its military is weak, its allies are pitiful, and international friends are sparse. Talk of some sort of empire including unstable Iraq, divided Lebanon, ravaged Syria, and the nightmare of Yemen is a parody of serious analysis. </w:t>
      </w:r>
      <w:r w:rsidRPr="00B65419">
        <w:rPr>
          <w:sz w:val="16"/>
        </w:rPr>
        <w:t xml:space="preserve">Forgetting his talking points during an interview, even </w:t>
      </w:r>
      <w:proofErr w:type="spellStart"/>
      <w:r w:rsidRPr="00B65419">
        <w:rPr>
          <w:sz w:val="16"/>
        </w:rPr>
        <w:t>MbS</w:t>
      </w:r>
      <w:proofErr w:type="spellEnd"/>
      <w:r w:rsidRPr="00B65419">
        <w:rPr>
          <w:sz w:val="16"/>
        </w:rPr>
        <w:t xml:space="preserve"> dismissed Tehran’s potential: “Iran is not a rival to Saudi Arabia. Its army is not among the top five armies in the Muslim world. The Saudi economy is larger than the Iranian economy. Iran is far from being equal to Saudi Arabia.” As for extremism and </w:t>
      </w:r>
      <w:r w:rsidRPr="00B65419">
        <w:rPr>
          <w:rStyle w:val="StyleUnderline"/>
        </w:rPr>
        <w:t>terrorism</w:t>
      </w:r>
      <w:r w:rsidRPr="00B65419">
        <w:rPr>
          <w:sz w:val="16"/>
        </w:rPr>
        <w:t xml:space="preserve">, the latter </w:t>
      </w:r>
      <w:r w:rsidRPr="00B65419">
        <w:rPr>
          <w:rStyle w:val="StyleUnderline"/>
        </w:rPr>
        <w:t>is almost entirely a Sunni phenomenon and has been underwritten by all the Gulf states in varying degrees. They also have backed radical groups in Libya and Syria and unleashed al-Qaeda and other Islamist forces in Yemen</w:t>
      </w:r>
      <w:r w:rsidRPr="00B65419">
        <w:rPr>
          <w:sz w:val="16"/>
        </w:rPr>
        <w:t xml:space="preserve">. Additionally, </w:t>
      </w:r>
      <w:r w:rsidRPr="00B65419">
        <w:rPr>
          <w:rStyle w:val="StyleUnderline"/>
        </w:rPr>
        <w:t xml:space="preserve">the extraordinarily brutal minority Sunni court in Bahrain and military dictator in Egypt are </w:t>
      </w:r>
      <w:r w:rsidRPr="00B65419">
        <w:rPr>
          <w:rStyle w:val="Emphasis"/>
        </w:rPr>
        <w:t>encouraging extremist retaliation</w:t>
      </w:r>
      <w:r w:rsidRPr="00B65419">
        <w:rPr>
          <w:rStyle w:val="StyleUnderline"/>
        </w:rPr>
        <w:t xml:space="preserve"> in those nations. Moreover, an </w:t>
      </w:r>
      <w:r w:rsidRPr="00B65419">
        <w:rPr>
          <w:rStyle w:val="Emphasis"/>
        </w:rPr>
        <w:t>explicitly Sunni MESA</w:t>
      </w:r>
      <w:r w:rsidRPr="00B65419">
        <w:rPr>
          <w:rStyle w:val="StyleUnderline"/>
        </w:rPr>
        <w:t xml:space="preserve"> would further </w:t>
      </w:r>
      <w:r w:rsidRPr="00B65419">
        <w:rPr>
          <w:rStyle w:val="Emphasis"/>
        </w:rPr>
        <w:t>polarize the region along religious lines</w:t>
      </w:r>
      <w:r w:rsidRPr="00B65419">
        <w:rPr>
          <w:rStyle w:val="StyleUnderline"/>
        </w:rPr>
        <w:t xml:space="preserve">, pushing countries with passable relations with Tehran to act like its enemies while shoving Iraq toward its larger majority Shia neighbor. Egypt and Jordan also would be </w:t>
      </w:r>
      <w:r w:rsidRPr="00B65419">
        <w:rPr>
          <w:rStyle w:val="Emphasis"/>
        </w:rPr>
        <w:t>dragged into the confrontation</w:t>
      </w:r>
      <w:r w:rsidRPr="00B65419">
        <w:rPr>
          <w:rStyle w:val="StyleUnderline"/>
        </w:rPr>
        <w:t xml:space="preserve">, expected to take on an aggressive anti-Iran agenda mostly promoted by Bahrain, Saudi Arabia, and the United Arab Emirates. The United States would become </w:t>
      </w:r>
      <w:r w:rsidRPr="00B65419">
        <w:rPr>
          <w:rStyle w:val="Emphasis"/>
        </w:rPr>
        <w:t>similarly entangled</w:t>
      </w:r>
      <w:r w:rsidRPr="00B65419">
        <w:rPr>
          <w:rStyle w:val="StyleUnderline"/>
        </w:rPr>
        <w:t>. A conflict would become more likely, with Washington acting as an agent of the dominant Sunni states.</w:t>
      </w:r>
      <w:r>
        <w:rPr>
          <w:rStyle w:val="StyleUnderline"/>
        </w:rPr>
        <w:t xml:space="preserve"> </w:t>
      </w:r>
      <w:r w:rsidRPr="00B65419">
        <w:rPr>
          <w:sz w:val="16"/>
        </w:rPr>
        <w:t xml:space="preserve">Furthermore, the eight presumed alliance members have little in common. Bahrain, Saudi Arabia, and the UAE are extravagantly hostile to Iran and unremittingly repressive at home. However, Kuwait, Oman, and Qatar are more neutral in their foreign orientations and less brutal in their domestic rule. Jordan’s balancing act is largely independent of Tehran. Egypt has little interest in Iran, other than doing whatever is necessary to collect large subsidies from Riyadh and Abu Dhabi. In other words, </w:t>
      </w:r>
      <w:r w:rsidRPr="00B65419">
        <w:rPr>
          <w:rStyle w:val="StyleUnderline"/>
        </w:rPr>
        <w:t xml:space="preserve">genuine unity across a potential MESA is a </w:t>
      </w:r>
      <w:r w:rsidRPr="00B65419">
        <w:rPr>
          <w:rStyle w:val="Emphasis"/>
        </w:rPr>
        <w:t>fantasy</w:t>
      </w:r>
      <w:r w:rsidRPr="00B65419">
        <w:rPr>
          <w:rStyle w:val="StyleUnderline"/>
        </w:rPr>
        <w:t>.</w:t>
      </w:r>
    </w:p>
    <w:p w:rsidR="001C7E6C" w:rsidRDefault="001C7E6C" w:rsidP="009D5EB1">
      <w:pPr>
        <w:rPr>
          <w:rStyle w:val="StyleUnderline"/>
        </w:rPr>
      </w:pPr>
    </w:p>
    <w:p w:rsidR="009D5EB1" w:rsidRDefault="009D5EB1" w:rsidP="009D5EB1">
      <w:pPr>
        <w:pStyle w:val="Heading4"/>
      </w:pPr>
      <w:r>
        <w:t>Middle East alliances encourage terror – Washington has made it worse throughout the years</w:t>
      </w:r>
    </w:p>
    <w:p w:rsidR="009D5EB1" w:rsidRPr="00F67B83" w:rsidRDefault="009D5EB1" w:rsidP="009D5EB1">
      <w:r w:rsidRPr="005517DD">
        <w:rPr>
          <w:sz w:val="20"/>
          <w:szCs w:val="20"/>
        </w:rPr>
        <w:t>Rebecca</w:t>
      </w:r>
      <w:r>
        <w:t xml:space="preserve"> </w:t>
      </w:r>
      <w:r w:rsidRPr="00F67B83">
        <w:rPr>
          <w:b/>
          <w:sz w:val="26"/>
          <w:szCs w:val="26"/>
        </w:rPr>
        <w:t>Gordon</w:t>
      </w:r>
      <w:r w:rsidRPr="005517DD">
        <w:rPr>
          <w:sz w:val="20"/>
          <w:szCs w:val="20"/>
        </w:rPr>
        <w:t>, 7/26/</w:t>
      </w:r>
      <w:r w:rsidRPr="00F67B83">
        <w:rPr>
          <w:b/>
          <w:sz w:val="26"/>
          <w:szCs w:val="26"/>
        </w:rPr>
        <w:t>18</w:t>
      </w:r>
      <w:r>
        <w:t xml:space="preserve">, </w:t>
      </w:r>
      <w:r w:rsidRPr="005517DD">
        <w:rPr>
          <w:sz w:val="20"/>
          <w:szCs w:val="20"/>
        </w:rPr>
        <w:t xml:space="preserve">Rebecca Gordon is an astrologer, author, columnist, adventure traveler and founder of the Rebecca Gordon Astrology school in NYC, Middle East alliances, old and new confronting “that part of the world”, Salon, </w:t>
      </w:r>
      <w:hyperlink r:id="rId20" w:history="1">
        <w:r w:rsidRPr="005517DD">
          <w:rPr>
            <w:rStyle w:val="Hyperlink"/>
            <w:sz w:val="20"/>
            <w:szCs w:val="20"/>
          </w:rPr>
          <w:t>https://www.salon.com/2018/07/26/middle-east-alliances-old-and-new-confronting-that-part-of-the-world_partner/</w:t>
        </w:r>
      </w:hyperlink>
      <w:r w:rsidRPr="005517DD">
        <w:rPr>
          <w:sz w:val="20"/>
          <w:szCs w:val="20"/>
        </w:rPr>
        <w:t xml:space="preserve">, 7/8/19, </w:t>
      </w:r>
      <w:proofErr w:type="spellStart"/>
      <w:r w:rsidRPr="005517DD">
        <w:rPr>
          <w:sz w:val="20"/>
          <w:szCs w:val="20"/>
        </w:rPr>
        <w:t>p.p</w:t>
      </w:r>
      <w:proofErr w:type="spellEnd"/>
    </w:p>
    <w:p w:rsidR="009D5EB1" w:rsidRDefault="009D5EB1" w:rsidP="009D5EB1">
      <w:pPr>
        <w:rPr>
          <w:b/>
          <w:u w:val="single"/>
        </w:rPr>
      </w:pPr>
      <w:r w:rsidRPr="004E3AF2">
        <w:rPr>
          <w:u w:val="single"/>
        </w:rPr>
        <w:t>Meanwhile, if it weren’t for Yemen (see below), it might be hard to imagine a more miserable place in 2018 than Syria</w:t>
      </w:r>
      <w:r w:rsidRPr="004E3AF2">
        <w:rPr>
          <w:sz w:val="16"/>
        </w:rPr>
        <w:t xml:space="preserve">. Since 2011, when a nonviolent movement to unseat Assad devolved into a vicious civil war, </w:t>
      </w:r>
      <w:r w:rsidRPr="004E3AF2">
        <w:rPr>
          <w:u w:val="single"/>
        </w:rPr>
        <w:t>more than half the country’s pre-war population of 22 million has become internally displaced or refugees</w:t>
      </w:r>
      <w:r w:rsidRPr="004E3AF2">
        <w:rPr>
          <w:sz w:val="16"/>
        </w:rPr>
        <w:t xml:space="preserve">, according to numbers from the U.N. High Commission on Refugees. Actual casualty figures are impossible to pin down with any exactitude. </w:t>
      </w:r>
      <w:r w:rsidRPr="004E3AF2">
        <w:rPr>
          <w:u w:val="single"/>
        </w:rPr>
        <w:t>In April 2018, however, the New York Times reported that the British-based Syrian Observatory for Human Rights put the number of directly caused deaths at 511,000, including fighters and civilians.</w:t>
      </w:r>
      <w:r w:rsidRPr="004E3AF2">
        <w:rPr>
          <w:sz w:val="16"/>
        </w:rPr>
        <w:t xml:space="preserve"> </w:t>
      </w:r>
      <w:r w:rsidRPr="004E3AF2">
        <w:rPr>
          <w:b/>
          <w:u w:val="single"/>
        </w:rPr>
        <w:t>Death and destruction have come from all sides</w:t>
      </w:r>
      <w:r w:rsidRPr="004E3AF2">
        <w:rPr>
          <w:u w:val="single"/>
        </w:rPr>
        <w:t xml:space="preserve">: </w:t>
      </w:r>
      <w:r w:rsidRPr="004E3AF2">
        <w:rPr>
          <w:b/>
          <w:u w:val="single"/>
        </w:rPr>
        <w:t>al-Qaeda-linked terror groups and the Islamic State killing civilians; the Syrian military, which is presently driving opposition forces</w:t>
      </w:r>
      <w:r w:rsidRPr="004E3AF2">
        <w:rPr>
          <w:u w:val="single"/>
        </w:rPr>
        <w:t xml:space="preserve"> out of the southern city of </w:t>
      </w:r>
      <w:proofErr w:type="spellStart"/>
      <w:r w:rsidRPr="004E3AF2">
        <w:rPr>
          <w:u w:val="single"/>
        </w:rPr>
        <w:t>Dara’a</w:t>
      </w:r>
      <w:proofErr w:type="spellEnd"/>
      <w:r w:rsidRPr="004E3AF2">
        <w:rPr>
          <w:sz w:val="16"/>
        </w:rPr>
        <w:t xml:space="preserve">, where the original uprising began (creating a quarter-million refugees with literally no place to go); and U.S. bombs and other munitions — 20,000of them — reducing the city of Raqqa to </w:t>
      </w:r>
      <w:proofErr w:type="spellStart"/>
      <w:r w:rsidRPr="004E3AF2">
        <w:rPr>
          <w:sz w:val="16"/>
        </w:rPr>
        <w:t>rubblein</w:t>
      </w:r>
      <w:proofErr w:type="spellEnd"/>
      <w:r w:rsidRPr="004E3AF2">
        <w:rPr>
          <w:sz w:val="16"/>
        </w:rPr>
        <w:t xml:space="preserve"> a campaign to liberate it from ISIS militants. </w:t>
      </w:r>
      <w:r w:rsidRPr="004E3AF2">
        <w:rPr>
          <w:u w:val="single"/>
        </w:rPr>
        <w:t>Add it all up and the war, still ongoing, has destroyed millions of homes and businesses, along with crucial infrastructure throughout an increasingly impoverished country.</w:t>
      </w:r>
      <w:r>
        <w:rPr>
          <w:u w:val="single"/>
        </w:rPr>
        <w:t xml:space="preserve"> </w:t>
      </w:r>
      <w:r w:rsidRPr="004E3AF2">
        <w:rPr>
          <w:u w:val="single"/>
        </w:rPr>
        <w:t>So many military forces — foreign and domestic — are contending in Syria that it’s difficult to keep track.</w:t>
      </w:r>
      <w:r w:rsidRPr="004E3AF2">
        <w:rPr>
          <w:sz w:val="16"/>
        </w:rPr>
        <w:t xml:space="preserve"> Wikipedia’s list of those fighting fills screen after screen. On the side of Assad’s government are the Syrian military, elements of the militia of the Iranian-supported Lebanese party Hezbollah (part of the government in that country), some Iranian Revolutionary Guard forces, and of course the Russian military. </w:t>
      </w:r>
      <w:r w:rsidRPr="004E3AF2">
        <w:rPr>
          <w:u w:val="single"/>
        </w:rPr>
        <w:t xml:space="preserve">On the other side are </w:t>
      </w:r>
      <w:r w:rsidRPr="004E3AF2">
        <w:rPr>
          <w:b/>
          <w:u w:val="single"/>
        </w:rPr>
        <w:t>various militant terror groups</w:t>
      </w:r>
      <w:r w:rsidRPr="004E3AF2">
        <w:rPr>
          <w:u w:val="single"/>
        </w:rPr>
        <w:t>, including what’s left of the Islamic State, and a wide variety of U.S.-supported anti-Assad groups, including those hailing from the Democratic Federation of Northern Syria, a semi-autonomous, multi-ethnic area in the country’s northeast.</w:t>
      </w:r>
      <w:r w:rsidRPr="004E3AF2">
        <w:rPr>
          <w:sz w:val="16"/>
        </w:rPr>
        <w:t xml:space="preserve"> Throw in Kurdish fighters, including Syrian natives and Kurds from Turkey, and the Turkish military itself (in its bid to tamp down any errant Kurdish nationalism), </w:t>
      </w:r>
      <w:r w:rsidRPr="004E3AF2">
        <w:rPr>
          <w:u w:val="single"/>
        </w:rPr>
        <w:t xml:space="preserve">at least 2,000 U.S. military personnel, and the Israeli air force, striking at Iranian targets in the country, and even with an eventual peace settlement, Syria, the birthplace of the alphabet, </w:t>
      </w:r>
      <w:r w:rsidRPr="004E3AF2">
        <w:rPr>
          <w:b/>
          <w:u w:val="single"/>
        </w:rPr>
        <w:t>will be a desperate nation for decades to come.</w:t>
      </w:r>
      <w:r>
        <w:rPr>
          <w:u w:val="single"/>
        </w:rPr>
        <w:t xml:space="preserve"> </w:t>
      </w:r>
      <w:r w:rsidRPr="004E3AF2">
        <w:rPr>
          <w:u w:val="single"/>
        </w:rPr>
        <w:t>Whose fault was all of this?</w:t>
      </w:r>
      <w:r w:rsidRPr="004E3AF2">
        <w:rPr>
          <w:sz w:val="16"/>
        </w:rPr>
        <w:t xml:space="preserve"> There’s plenty of blame to go around and plenty of actors to shoulder that blame. </w:t>
      </w:r>
      <w:r w:rsidRPr="004E3AF2">
        <w:rPr>
          <w:u w:val="single"/>
        </w:rPr>
        <w:t xml:space="preserve">But when you begin to make that list, make sure to include </w:t>
      </w:r>
      <w:r w:rsidRPr="004E3AF2">
        <w:rPr>
          <w:b/>
          <w:u w:val="single"/>
        </w:rPr>
        <w:t>Washington’s so-called neoconservatives</w:t>
      </w:r>
      <w:r w:rsidRPr="004E3AF2">
        <w:rPr>
          <w:u w:val="single"/>
        </w:rPr>
        <w:t xml:space="preserve"> who, as far back as 1996, offered Benjamin Netanyahu (Israel’s prime minister then, too) </w:t>
      </w:r>
      <w:r w:rsidRPr="004E3AF2">
        <w:rPr>
          <w:b/>
          <w:u w:val="single"/>
        </w:rPr>
        <w:t>their “Clean Break” strategy to rebuild the Middle East</w:t>
      </w:r>
      <w:r w:rsidRPr="004E3AF2">
        <w:rPr>
          <w:u w:val="single"/>
        </w:rPr>
        <w:t xml:space="preserve">. </w:t>
      </w:r>
      <w:r w:rsidRPr="004E3AF2">
        <w:rPr>
          <w:b/>
          <w:u w:val="single"/>
        </w:rPr>
        <w:t>That plan started with unseating Iraqi autocrat Saddam Hussein and went on to destabilize Syria</w:t>
      </w:r>
      <w:r w:rsidRPr="004E3AF2">
        <w:rPr>
          <w:u w:val="single"/>
        </w:rPr>
        <w:t xml:space="preserve">. A number of these neocons, including Dick Cheney and Paul Wolfowitz, then became top officials in </w:t>
      </w:r>
      <w:r w:rsidRPr="004E3AF2">
        <w:rPr>
          <w:b/>
          <w:u w:val="single"/>
        </w:rPr>
        <w:t>George W. Bush’s administration, invading Iraq themselves to make sure their dream for the Israelis came true</w:t>
      </w:r>
      <w:r w:rsidRPr="004E3AF2">
        <w:rPr>
          <w:u w:val="single"/>
        </w:rPr>
        <w:t>.</w:t>
      </w:r>
      <w:r w:rsidRPr="004E3AF2">
        <w:rPr>
          <w:sz w:val="16"/>
        </w:rPr>
        <w:t xml:space="preserve"> And what a nightmare it proved to be. </w:t>
      </w:r>
      <w:r w:rsidRPr="004E3AF2">
        <w:rPr>
          <w:u w:val="single"/>
        </w:rPr>
        <w:t xml:space="preserve">Nor should we forget that one of that plan’s loudest advocates during the Bush administration — John Bolton — is now Trump’s national security advisor. In other words, </w:t>
      </w:r>
      <w:r w:rsidRPr="004E3AF2">
        <w:rPr>
          <w:b/>
          <w:u w:val="single"/>
        </w:rPr>
        <w:t>there’s plenty of blame to go around and plenty to worry about.</w:t>
      </w:r>
    </w:p>
    <w:p w:rsidR="001C7E6C" w:rsidRDefault="0039688B" w:rsidP="001C7E6C">
      <w:pPr>
        <w:pStyle w:val="Heading3"/>
      </w:pPr>
      <w:r>
        <w:t xml:space="preserve">Impact – </w:t>
      </w:r>
      <w:r w:rsidR="001C7E6C">
        <w:t>Iran War – Module</w:t>
      </w:r>
    </w:p>
    <w:p w:rsidR="001C7E6C" w:rsidRDefault="001C7E6C" w:rsidP="001C7E6C">
      <w:pPr>
        <w:pStyle w:val="Heading4"/>
      </w:pPr>
      <w:r>
        <w:t xml:space="preserve">Middle Eastern alliances provoke the US to take an anti-Iran stance --- causes US-Iran nuclear escalation. </w:t>
      </w:r>
    </w:p>
    <w:p w:rsidR="001C7E6C" w:rsidRPr="00A427AE" w:rsidRDefault="001C7E6C" w:rsidP="001C7E6C">
      <w:r w:rsidRPr="00A427AE">
        <w:rPr>
          <w:b/>
          <w:bCs/>
          <w:sz w:val="26"/>
        </w:rPr>
        <w:t>Barnes-Dacey et al. 18</w:t>
      </w:r>
      <w:r w:rsidRPr="00A427AE">
        <w:rPr>
          <w:sz w:val="16"/>
          <w:szCs w:val="16"/>
        </w:rPr>
        <w:t xml:space="preserve"> (Julien Barnes-Dacey is a Senior Policy Fellow at ECFR. He focuses on European policy on Syria, the wider Mashreq, and the Gulf. Julien has worked as a researcher and journalist across the Middle East. He also headed the Middle East and North Africa practice at Control Risks, a private sector political consultancy, Ellie </w:t>
      </w:r>
      <w:proofErr w:type="spellStart"/>
      <w:r w:rsidRPr="00A427AE">
        <w:rPr>
          <w:sz w:val="16"/>
          <w:szCs w:val="16"/>
        </w:rPr>
        <w:t>Geranmayeh</w:t>
      </w:r>
      <w:proofErr w:type="spellEnd"/>
      <w:r w:rsidRPr="00A427AE">
        <w:rPr>
          <w:sz w:val="16"/>
          <w:szCs w:val="16"/>
        </w:rPr>
        <w:t xml:space="preserve"> is a Senior Policy Fellow at ECFR. She focuses on European foreign policy in relation to Iran, particularly on the nuclear and regional dossiers. Prior to joining ECFR, Ellie worked at Herbert Smith Freehills law firm. She graduated in Law from the University of Cambridge, Hugh </w:t>
      </w:r>
      <w:proofErr w:type="spellStart"/>
      <w:r w:rsidRPr="00A427AE">
        <w:rPr>
          <w:sz w:val="16"/>
          <w:szCs w:val="16"/>
        </w:rPr>
        <w:t>Lovatt</w:t>
      </w:r>
      <w:proofErr w:type="spellEnd"/>
      <w:r w:rsidRPr="00A427AE">
        <w:rPr>
          <w:sz w:val="16"/>
          <w:szCs w:val="16"/>
        </w:rPr>
        <w:t xml:space="preserve"> is a Policy Fellow with ECFR’s Middle East and North Africa </w:t>
      </w:r>
      <w:proofErr w:type="spellStart"/>
      <w:r w:rsidRPr="00A427AE">
        <w:rPr>
          <w:sz w:val="16"/>
          <w:szCs w:val="16"/>
        </w:rPr>
        <w:t>programme</w:t>
      </w:r>
      <w:proofErr w:type="spellEnd"/>
      <w:r w:rsidRPr="00A427AE">
        <w:rPr>
          <w:sz w:val="16"/>
          <w:szCs w:val="16"/>
        </w:rPr>
        <w:t xml:space="preserve">. He works extensively on European foreign policy towards the Israeli-Palestinian conflict, as well as on Israeli regional policy. Prior to this, he worked as a researcher for International Crisis Group and as a Schuman Fellow in the European Parliament focusing on Middle East policy, May 2018, "Middle East Battle Lines", European Council on Foreign Relations, https://www.ecfr.eu/mena/battle_lines/, accessed 7-11-2019) </w:t>
      </w:r>
      <w:proofErr w:type="spellStart"/>
      <w:r w:rsidRPr="00A427AE">
        <w:rPr>
          <w:sz w:val="16"/>
          <w:szCs w:val="16"/>
        </w:rPr>
        <w:t>ar</w:t>
      </w:r>
      <w:proofErr w:type="spellEnd"/>
    </w:p>
    <w:p w:rsidR="001C7E6C" w:rsidRDefault="001C7E6C" w:rsidP="001C7E6C">
      <w:pPr>
        <w:rPr>
          <w:u w:val="single"/>
        </w:rPr>
      </w:pPr>
      <w:r w:rsidRPr="00A427AE">
        <w:rPr>
          <w:sz w:val="16"/>
        </w:rPr>
        <w:t xml:space="preserve">Even without the formation of a coherent anti-Iran front, </w:t>
      </w:r>
      <w:r w:rsidRPr="00A427AE">
        <w:rPr>
          <w:u w:val="single"/>
        </w:rPr>
        <w:t xml:space="preserve">regional states’ US-backed embrace of a more confrontational stance already has </w:t>
      </w:r>
      <w:r w:rsidRPr="00A427AE">
        <w:rPr>
          <w:b/>
          <w:iCs/>
          <w:u w:val="single"/>
          <w:bdr w:val="single" w:sz="8" w:space="0" w:color="auto"/>
        </w:rPr>
        <w:t>dangerous consequences</w:t>
      </w:r>
      <w:r w:rsidRPr="00A427AE">
        <w:rPr>
          <w:u w:val="single"/>
        </w:rPr>
        <w:t>. While neither side has taken steps that suggest it actively seeks inter-state war, both say they are prepared to intensify their armed confrontation.</w:t>
      </w:r>
      <w:r w:rsidRPr="00A427AE">
        <w:rPr>
          <w:sz w:val="16"/>
        </w:rPr>
        <w:t xml:space="preserve">[37] According to one senior official from this trio of anti-Iran states, the strategy may well provoke a devastating 30-year regional war but it is a necessary confrontation: “We will not calm our region by standing back. We have no intention of sharing the region with Iran … Unless Iran </w:t>
      </w:r>
      <w:proofErr w:type="spellStart"/>
      <w:r w:rsidRPr="00A427AE">
        <w:rPr>
          <w:sz w:val="16"/>
        </w:rPr>
        <w:t>realises</w:t>
      </w:r>
      <w:proofErr w:type="spellEnd"/>
      <w:r w:rsidRPr="00A427AE">
        <w:rPr>
          <w:sz w:val="16"/>
        </w:rPr>
        <w:t xml:space="preserve"> that its policies won’t work. it will keep pursuing them</w:t>
      </w:r>
      <w:proofErr w:type="gramStart"/>
      <w:r w:rsidRPr="00A427AE">
        <w:rPr>
          <w:sz w:val="16"/>
        </w:rPr>
        <w:t>.”[</w:t>
      </w:r>
      <w:proofErr w:type="gramEnd"/>
      <w:r w:rsidRPr="00A427AE">
        <w:rPr>
          <w:sz w:val="16"/>
        </w:rPr>
        <w:t xml:space="preserve">38] </w:t>
      </w:r>
      <w:r w:rsidRPr="00A427AE">
        <w:rPr>
          <w:u w:val="single"/>
        </w:rPr>
        <w:t xml:space="preserve">This posturing has already precipitated a series of dangerous incidents, raising fears of unintended escalation. </w:t>
      </w:r>
      <w:r w:rsidRPr="00A427AE">
        <w:rPr>
          <w:sz w:val="16"/>
        </w:rPr>
        <w:t xml:space="preserve">In the aftermath of a series of recent targeted attacks on the IRGC in Syria – widely believed to have been carried out by Israel – Iran’s Supreme Leader warned that the days of “hit and run are over” and suggested that Iran’s enemies would be forcefully confronted.[39] In Yemen, </w:t>
      </w:r>
      <w:r w:rsidRPr="00A427AE">
        <w:rPr>
          <w:u w:val="single"/>
        </w:rPr>
        <w:t>Houthi rebels have on several occasions fired Iranian-facilitated ballistic missiles at Riyadh</w:t>
      </w:r>
      <w:r w:rsidRPr="00A427AE">
        <w:rPr>
          <w:sz w:val="16"/>
        </w:rPr>
        <w:t xml:space="preserve">.[40] While these missiles did not hit their intended targets, </w:t>
      </w:r>
      <w:r w:rsidRPr="00A427AE">
        <w:rPr>
          <w:u w:val="single"/>
        </w:rPr>
        <w:t xml:space="preserve">the prospect of such missiles striking Saudi cities could lead to significant escalation, including direct Saudi retaliation against Iranian targets. </w:t>
      </w:r>
      <w:r w:rsidRPr="00A427AE">
        <w:rPr>
          <w:sz w:val="16"/>
        </w:rPr>
        <w:t xml:space="preserve">In Syria, </w:t>
      </w:r>
      <w:r w:rsidRPr="00A427AE">
        <w:rPr>
          <w:u w:val="single"/>
        </w:rPr>
        <w:t xml:space="preserve">an Iranian drone’s February 2018 incursion into Israel prompted Israeli aerial retaliation, </w:t>
      </w:r>
      <w:r w:rsidRPr="00A427AE">
        <w:rPr>
          <w:sz w:val="16"/>
        </w:rPr>
        <w:t xml:space="preserve">followed by the unprecedented downing of an Israeli fighter aircraft in a Syrian missile barrage. The incident raised fears of wider inter-state escalation.[41] The following April, Israel conducted airstrikes on Syria’s T-4 base, killing seven IRGC fighters; later that month, Israel launched an attack on another Iranian-backed base, allegedly killing up to 16 Iranian soldiers.[42] Iran viewed the operation, which directly targeted its fighters, as an aggressive shift in the rules of engagement between the two sides and has promised a reciprocal response.[43] The presence of both US and Russian forces in Syria suggests that it may not take much to </w:t>
      </w:r>
      <w:proofErr w:type="spellStart"/>
      <w:r w:rsidRPr="00A427AE">
        <w:rPr>
          <w:sz w:val="16"/>
        </w:rPr>
        <w:t>internationalise</w:t>
      </w:r>
      <w:proofErr w:type="spellEnd"/>
      <w:r w:rsidRPr="00A427AE">
        <w:rPr>
          <w:sz w:val="16"/>
        </w:rPr>
        <w:t xml:space="preserve"> a shooting war between regional states. In Lebanon, a Saudi attempt to force the resignation of Prime Minister Saad Hariri – though quickly reversed – pushed the country towards political implosion. This threatened to draw the country into dangerous regional rivalries, including through what appeared to be a Saudi attempt to provoke an Israeli military attack on Hezbollah.[44] In this, Riyadh aimed not only to weaken Hezbollah’s position in Lebanon but also to directly respond to the group’s alleged support for the Houthis. These events highlighted the increased linkages between various regional conflicts.[45] Saudi Arabia’s alleged supply of arms to Iranian separatists, combined with Mohammed bin Salman’s threat to move the fight to Iran, also suggest how </w:t>
      </w:r>
      <w:proofErr w:type="spellStart"/>
      <w:r w:rsidRPr="00A427AE">
        <w:rPr>
          <w:sz w:val="16"/>
        </w:rPr>
        <w:t>sabre-rattling</w:t>
      </w:r>
      <w:proofErr w:type="spellEnd"/>
      <w:r w:rsidRPr="00A427AE">
        <w:rPr>
          <w:sz w:val="16"/>
        </w:rPr>
        <w:t xml:space="preserve"> could escalate into full-blown conflict.[46] Saudi Arabia has long feared Iranian support for Shia minorities in its Eastern Province. And recent reports of Qatari-UAE aerial standoffs point to the real danger of the anti-Iran struggle </w:t>
      </w:r>
      <w:proofErr w:type="spellStart"/>
      <w:r w:rsidRPr="00A427AE">
        <w:rPr>
          <w:sz w:val="16"/>
        </w:rPr>
        <w:t>metastasising</w:t>
      </w:r>
      <w:proofErr w:type="spellEnd"/>
      <w:r w:rsidRPr="00A427AE">
        <w:rPr>
          <w:sz w:val="16"/>
        </w:rPr>
        <w:t xml:space="preserve"> beyond its traditional geopolitical confines.[47] Moreover, there is some concern that Russia – the key global power in Syria and the only actor still talking to all sides – may see efforts to exacerbate tensions and maintain low-intensity conflict as a means of strengthening its position.[48] Against this backdrop, there is a high risk that the Iranian nuclear deal will fully collapse following the US withdrawal, precipitating wider escalation. The </w:t>
      </w:r>
      <w:r w:rsidRPr="00A427AE">
        <w:rPr>
          <w:u w:val="single"/>
        </w:rPr>
        <w:t xml:space="preserve">apparent disintegration of international political efforts to address the </w:t>
      </w:r>
      <w:r w:rsidRPr="00A427AE">
        <w:rPr>
          <w:rStyle w:val="Emphasis"/>
        </w:rPr>
        <w:t>nuclear</w:t>
      </w:r>
      <w:r w:rsidRPr="00A427AE">
        <w:rPr>
          <w:u w:val="single"/>
        </w:rPr>
        <w:t xml:space="preserve"> issue is worrying; Tehran may decide to expand its nuclear </w:t>
      </w:r>
      <w:proofErr w:type="spellStart"/>
      <w:r w:rsidRPr="00A427AE">
        <w:rPr>
          <w:u w:val="single"/>
        </w:rPr>
        <w:t>programme</w:t>
      </w:r>
      <w:proofErr w:type="spellEnd"/>
      <w:r w:rsidRPr="00A427AE">
        <w:rPr>
          <w:u w:val="single"/>
        </w:rPr>
        <w:t xml:space="preserve">, raising the possibility that Israel and other international states will once again turn to military strikes as the only means of blocking Iranian progress. </w:t>
      </w:r>
      <w:r w:rsidRPr="00A427AE">
        <w:rPr>
          <w:b/>
          <w:iCs/>
          <w:u w:val="single"/>
          <w:bdr w:val="single" w:sz="8" w:space="0" w:color="auto"/>
        </w:rPr>
        <w:t>Israel</w:t>
      </w:r>
      <w:r w:rsidRPr="00A427AE">
        <w:rPr>
          <w:u w:val="single"/>
        </w:rPr>
        <w:t xml:space="preserve"> and </w:t>
      </w:r>
      <w:r w:rsidRPr="00A427AE">
        <w:rPr>
          <w:b/>
          <w:iCs/>
          <w:u w:val="single"/>
          <w:bdr w:val="single" w:sz="8" w:space="0" w:color="auto"/>
        </w:rPr>
        <w:t>Saudi</w:t>
      </w:r>
      <w:r w:rsidRPr="00A427AE">
        <w:rPr>
          <w:u w:val="single"/>
        </w:rPr>
        <w:t xml:space="preserve"> Arabia no doubt also </w:t>
      </w:r>
      <w:r w:rsidRPr="00A427AE">
        <w:rPr>
          <w:b/>
          <w:iCs/>
          <w:u w:val="single"/>
          <w:bdr w:val="single" w:sz="8" w:space="0" w:color="auto"/>
        </w:rPr>
        <w:t>see this as the way to provoke America to fully embrace an anti-Iranian postu</w:t>
      </w:r>
      <w:r w:rsidRPr="00A427AE">
        <w:rPr>
          <w:rStyle w:val="Emphasis"/>
        </w:rPr>
        <w:t>re</w:t>
      </w:r>
      <w:r w:rsidRPr="00A427AE">
        <w:rPr>
          <w:u w:val="single"/>
        </w:rPr>
        <w:t xml:space="preserve"> in the region. Despite years of </w:t>
      </w:r>
      <w:proofErr w:type="spellStart"/>
      <w:r w:rsidRPr="00A427AE">
        <w:rPr>
          <w:u w:val="single"/>
        </w:rPr>
        <w:t>compartmentalising</w:t>
      </w:r>
      <w:proofErr w:type="spellEnd"/>
      <w:r w:rsidRPr="00A427AE">
        <w:rPr>
          <w:u w:val="single"/>
        </w:rPr>
        <w:t xml:space="preserve"> nuclear and regional issues, the fallout over the nuclear agreement and the growing Iranian perception of a US attempt to couple regional and nuclear issues are likely to meet with Iranian escalation in the region</w:t>
      </w:r>
      <w:r w:rsidRPr="00A427AE">
        <w:rPr>
          <w:sz w:val="16"/>
        </w:rPr>
        <w:t xml:space="preserve">.[49] </w:t>
      </w:r>
      <w:r w:rsidRPr="00A427AE">
        <w:rPr>
          <w:u w:val="single"/>
        </w:rPr>
        <w:t xml:space="preserve">This will exacerbate the </w:t>
      </w:r>
      <w:r w:rsidRPr="00A427AE">
        <w:rPr>
          <w:b/>
          <w:iCs/>
          <w:u w:val="single"/>
          <w:bdr w:val="single" w:sz="8" w:space="0" w:color="auto"/>
        </w:rPr>
        <w:t>perilous dynamics</w:t>
      </w:r>
      <w:r w:rsidRPr="00A427AE">
        <w:rPr>
          <w:u w:val="single"/>
        </w:rPr>
        <w:t xml:space="preserve"> already unfolding </w:t>
      </w:r>
      <w:r w:rsidRPr="00A427AE">
        <w:rPr>
          <w:b/>
          <w:iCs/>
          <w:u w:val="single"/>
          <w:bdr w:val="single" w:sz="8" w:space="0" w:color="auto"/>
        </w:rPr>
        <w:t>across the Middle East</w:t>
      </w:r>
      <w:r w:rsidRPr="00A427AE">
        <w:rPr>
          <w:u w:val="single"/>
        </w:rPr>
        <w:t>.</w:t>
      </w:r>
    </w:p>
    <w:p w:rsidR="0093087B" w:rsidRDefault="0093087B" w:rsidP="001C7E6C">
      <w:pPr>
        <w:rPr>
          <w:u w:val="single"/>
        </w:rPr>
      </w:pPr>
    </w:p>
    <w:p w:rsidR="0093087B" w:rsidRDefault="0093087B" w:rsidP="0093087B">
      <w:pPr>
        <w:pStyle w:val="Heading4"/>
      </w:pPr>
      <w:r>
        <w:t>War with Iran risks extinction</w:t>
      </w:r>
    </w:p>
    <w:p w:rsidR="0093087B" w:rsidRDefault="0093087B" w:rsidP="0093087B">
      <w:r w:rsidRPr="007E4424">
        <w:rPr>
          <w:b/>
          <w:bCs/>
        </w:rPr>
        <w:t>Avery, 13</w:t>
      </w:r>
      <w:r>
        <w:t xml:space="preserve"> - John Avery received a B.Sc. in theoretical physics from MIT and an M.Sc. from the University of Chicago. He later studied theoretical chemistry at the University of </w:t>
      </w:r>
      <w:proofErr w:type="gramStart"/>
      <w:r>
        <w:t>London, and</w:t>
      </w:r>
      <w:proofErr w:type="gramEnd"/>
      <w:r>
        <w:t xml:space="preserve"> was awarded a Ph.D. there in 1965. He is now </w:t>
      </w:r>
      <w:proofErr w:type="spellStart"/>
      <w:r>
        <w:t>Lektor</w:t>
      </w:r>
      <w:proofErr w:type="spellEnd"/>
      <w:r>
        <w:t xml:space="preserve"> Emeritus, Associate Professor, at the Department of Chemistry, University of Copenhagen. Fellowships, memberships in societies: Since 1990 he has been the Contact Person in Denmark for Pugwash Conferences on Science and World Affairs. In 1995, this group received the Nobel Peace Prize for their efforts. He was the Member of the Danish Peace Commission of 1998. Technical Advisor, World Health Organization, Regional Office for Europe (1988- 1997). Chairman of the Danish Peace Academy, April 2004 (“An Attack On Iran Could Escalate Into Global Nuclear War” Countercurrents, 11/6, </w:t>
      </w:r>
      <w:hyperlink r:id="rId21" w:history="1">
        <w:r w:rsidRPr="002A5A41">
          <w:rPr>
            <w:rStyle w:val="Hyperlink"/>
          </w:rPr>
          <w:t>https://www.countercurrents.org/avery061113.htm</w:t>
        </w:r>
      </w:hyperlink>
    </w:p>
    <w:p w:rsidR="0093087B" w:rsidRPr="0093087B" w:rsidRDefault="0093087B" w:rsidP="0093087B">
      <w:pPr>
        <w:rPr>
          <w:sz w:val="16"/>
        </w:rPr>
      </w:pPr>
      <w:r w:rsidRPr="0093087B">
        <w:rPr>
          <w:sz w:val="16"/>
        </w:rPr>
        <w:t xml:space="preserve">Despite the willingness of Iran's new President, Hassan Rouhani to make all reasonable concessions to US demands, Israeli pressure groups in Washington continue to demand </w:t>
      </w:r>
      <w:r w:rsidRPr="00AB3707">
        <w:rPr>
          <w:rStyle w:val="StyleUnderline"/>
          <w:highlight w:val="cyan"/>
        </w:rPr>
        <w:t>an attack on Iran</w:t>
      </w:r>
      <w:r w:rsidRPr="0093087B">
        <w:rPr>
          <w:sz w:val="16"/>
        </w:rPr>
        <w:t xml:space="preserve">. But such an attack </w:t>
      </w:r>
      <w:r w:rsidRPr="00AB3707">
        <w:rPr>
          <w:rStyle w:val="StyleUnderline"/>
          <w:highlight w:val="cyan"/>
        </w:rPr>
        <w:t>might escalate into a global nuclear war</w:t>
      </w:r>
      <w:r w:rsidRPr="0093087B">
        <w:rPr>
          <w:sz w:val="16"/>
          <w:highlight w:val="cyan"/>
        </w:rPr>
        <w:t>,</w:t>
      </w:r>
      <w:r w:rsidRPr="0093087B">
        <w:rPr>
          <w:sz w:val="16"/>
        </w:rPr>
        <w:t xml:space="preserve"> with catastrophic consequences.</w:t>
      </w:r>
    </w:p>
    <w:p w:rsidR="0093087B" w:rsidRPr="0093087B" w:rsidRDefault="0093087B" w:rsidP="0093087B">
      <w:pPr>
        <w:rPr>
          <w:sz w:val="16"/>
        </w:rPr>
      </w:pPr>
      <w:r w:rsidRPr="0093087B">
        <w:rPr>
          <w:sz w:val="16"/>
        </w:rPr>
        <w:t>As we approach the 100th anniversary World War I, we should remember that this colossal disaster escalated uncontrollably from what was intended to be a minor conflict. There is a danger that an attack on Iran would escalate into a large-scale war in the Middle East, entirely destabilizing a region that is already deep in problems.</w:t>
      </w:r>
    </w:p>
    <w:p w:rsidR="0093087B" w:rsidRPr="0093087B" w:rsidRDefault="0093087B" w:rsidP="0093087B">
      <w:pPr>
        <w:rPr>
          <w:sz w:val="16"/>
        </w:rPr>
      </w:pPr>
      <w:r w:rsidRPr="0093087B">
        <w:rPr>
          <w:sz w:val="16"/>
        </w:rPr>
        <w:t xml:space="preserve">The unstable government of </w:t>
      </w:r>
      <w:r w:rsidRPr="00AB3707">
        <w:rPr>
          <w:rStyle w:val="StyleUnderline"/>
          <w:highlight w:val="cyan"/>
        </w:rPr>
        <w:t>Pakistan might be overthrown, and the</w:t>
      </w:r>
      <w:r w:rsidRPr="007E4424">
        <w:rPr>
          <w:rStyle w:val="StyleUnderline"/>
        </w:rPr>
        <w:t xml:space="preserve"> revolutionary Pakistani </w:t>
      </w:r>
      <w:r w:rsidRPr="00AB3707">
        <w:rPr>
          <w:rStyle w:val="StyleUnderline"/>
          <w:highlight w:val="cyan"/>
        </w:rPr>
        <w:t xml:space="preserve">government might </w:t>
      </w:r>
      <w:r w:rsidRPr="00492C28">
        <w:rPr>
          <w:rStyle w:val="StyleUnderline"/>
        </w:rPr>
        <w:t>enter the war on the side of Iran</w:t>
      </w:r>
      <w:r w:rsidRPr="0093087B">
        <w:rPr>
          <w:sz w:val="16"/>
        </w:rPr>
        <w:t xml:space="preserve">, thus </w:t>
      </w:r>
      <w:r w:rsidRPr="00AB3707">
        <w:rPr>
          <w:rStyle w:val="StyleUnderline"/>
          <w:highlight w:val="cyan"/>
        </w:rPr>
        <w:t>introduc</w:t>
      </w:r>
      <w:r w:rsidRPr="00492C28">
        <w:rPr>
          <w:rStyle w:val="StyleUnderline"/>
        </w:rPr>
        <w:t xml:space="preserve">ing </w:t>
      </w:r>
      <w:r w:rsidRPr="00AB3707">
        <w:rPr>
          <w:rStyle w:val="StyleUnderline"/>
          <w:highlight w:val="cyan"/>
        </w:rPr>
        <w:t>nuclear weapons</w:t>
      </w:r>
      <w:r w:rsidRPr="007E4424">
        <w:rPr>
          <w:rStyle w:val="StyleUnderline"/>
        </w:rPr>
        <w:t xml:space="preserve"> into the conflict. </w:t>
      </w:r>
      <w:r w:rsidRPr="00AB3707">
        <w:rPr>
          <w:rStyle w:val="StyleUnderline"/>
          <w:highlight w:val="cyan"/>
        </w:rPr>
        <w:t>Russia and China</w:t>
      </w:r>
      <w:r w:rsidRPr="0093087B">
        <w:rPr>
          <w:sz w:val="16"/>
        </w:rPr>
        <w:t xml:space="preserve">, firm allies of Iran, </w:t>
      </w:r>
      <w:r w:rsidRPr="00AB3707">
        <w:rPr>
          <w:rStyle w:val="StyleUnderline"/>
          <w:highlight w:val="cyan"/>
        </w:rPr>
        <w:t>might also be drawn in</w:t>
      </w:r>
      <w:r w:rsidRPr="0093087B">
        <w:rPr>
          <w:sz w:val="16"/>
        </w:rPr>
        <w:t xml:space="preserve">to a general war in the Middle East. Since much of the world's oil comes from the region, </w:t>
      </w:r>
      <w:r w:rsidRPr="007E4424">
        <w:rPr>
          <w:rStyle w:val="StyleUnderline"/>
        </w:rPr>
        <w:t>such a war would</w:t>
      </w:r>
      <w:r w:rsidRPr="0093087B">
        <w:rPr>
          <w:sz w:val="16"/>
        </w:rPr>
        <w:t xml:space="preserve"> certainly </w:t>
      </w:r>
      <w:r w:rsidRPr="007E4424">
        <w:rPr>
          <w:rStyle w:val="StyleUnderline"/>
        </w:rPr>
        <w:t>cause the price of oil to reach unheard-of heights, with catastrophic effects on the global economy</w:t>
      </w:r>
      <w:r w:rsidRPr="0093087B">
        <w:rPr>
          <w:sz w:val="16"/>
        </w:rPr>
        <w:t>.</w:t>
      </w:r>
    </w:p>
    <w:p w:rsidR="0093087B" w:rsidRPr="0093087B" w:rsidRDefault="0093087B" w:rsidP="0093087B">
      <w:pPr>
        <w:rPr>
          <w:sz w:val="16"/>
        </w:rPr>
      </w:pPr>
      <w:r w:rsidRPr="0093087B">
        <w:rPr>
          <w:sz w:val="16"/>
        </w:rPr>
        <w:t xml:space="preserve">In the dangerous situation that could potentially result from an attack on Iran, there is a risk that </w:t>
      </w:r>
      <w:r w:rsidRPr="00AB3707">
        <w:rPr>
          <w:rStyle w:val="StyleUnderline"/>
          <w:highlight w:val="cyan"/>
        </w:rPr>
        <w:t>nuclear weapons would be used</w:t>
      </w:r>
      <w:r w:rsidRPr="0093087B">
        <w:rPr>
          <w:sz w:val="16"/>
        </w:rPr>
        <w:t xml:space="preserve">, either </w:t>
      </w:r>
      <w:r w:rsidRPr="00AB3707">
        <w:rPr>
          <w:rStyle w:val="StyleUnderline"/>
          <w:highlight w:val="cyan"/>
        </w:rPr>
        <w:t>intentionally, or by</w:t>
      </w:r>
      <w:r w:rsidRPr="007E4424">
        <w:rPr>
          <w:rStyle w:val="StyleUnderline"/>
        </w:rPr>
        <w:t xml:space="preserve"> accident or </w:t>
      </w:r>
      <w:r w:rsidRPr="00AB3707">
        <w:rPr>
          <w:rStyle w:val="StyleUnderline"/>
          <w:highlight w:val="cyan"/>
        </w:rPr>
        <w:t>miscalculation</w:t>
      </w:r>
      <w:r w:rsidRPr="0093087B">
        <w:rPr>
          <w:sz w:val="16"/>
        </w:rPr>
        <w:t xml:space="preserve">. Recent research has shown that </w:t>
      </w:r>
      <w:r w:rsidRPr="00492C28">
        <w:rPr>
          <w:rStyle w:val="StyleUnderline"/>
        </w:rPr>
        <w:t>besides</w:t>
      </w:r>
      <w:r w:rsidRPr="00AB3707">
        <w:rPr>
          <w:rStyle w:val="StyleUnderline"/>
          <w:highlight w:val="cyan"/>
        </w:rPr>
        <w:t xml:space="preserve"> making large areas of the world uninhabitable</w:t>
      </w:r>
      <w:r w:rsidRPr="0093087B">
        <w:rPr>
          <w:sz w:val="16"/>
        </w:rPr>
        <w:t xml:space="preserve"> through long-lasting radioactive contamination, </w:t>
      </w:r>
      <w:r w:rsidRPr="00492C28">
        <w:rPr>
          <w:rStyle w:val="StyleUnderline"/>
        </w:rPr>
        <w:t xml:space="preserve">a nuclear war would damage global agriculture to such </w:t>
      </w:r>
      <w:proofErr w:type="spellStart"/>
      <w:proofErr w:type="gramStart"/>
      <w:r w:rsidRPr="00492C28">
        <w:rPr>
          <w:rStyle w:val="StyleUnderline"/>
        </w:rPr>
        <w:t>a</w:t>
      </w:r>
      <w:proofErr w:type="spellEnd"/>
      <w:proofErr w:type="gramEnd"/>
      <w:r w:rsidRPr="00492C28">
        <w:rPr>
          <w:rStyle w:val="StyleUnderline"/>
        </w:rPr>
        <w:t xml:space="preserve"> extent that a global famine</w:t>
      </w:r>
      <w:r w:rsidRPr="0093087B">
        <w:rPr>
          <w:sz w:val="16"/>
        </w:rPr>
        <w:t xml:space="preserve"> of previously unknown proportions </w:t>
      </w:r>
      <w:r w:rsidRPr="00492C28">
        <w:rPr>
          <w:rStyle w:val="StyleUnderline"/>
        </w:rPr>
        <w:t>would result</w:t>
      </w:r>
      <w:r w:rsidRPr="0093087B">
        <w:rPr>
          <w:sz w:val="16"/>
        </w:rPr>
        <w:t>.</w:t>
      </w:r>
    </w:p>
    <w:p w:rsidR="0093087B" w:rsidRPr="0093087B" w:rsidRDefault="0093087B" w:rsidP="0093087B">
      <w:pPr>
        <w:rPr>
          <w:sz w:val="16"/>
        </w:rPr>
      </w:pPr>
      <w:r w:rsidRPr="0093087B">
        <w:rPr>
          <w:sz w:val="16"/>
        </w:rPr>
        <w:t xml:space="preserve">Thus, </w:t>
      </w:r>
      <w:r w:rsidRPr="00492C28">
        <w:rPr>
          <w:rStyle w:val="StyleUnderline"/>
        </w:rPr>
        <w:t xml:space="preserve">nuclear war is the ultimate ecological catastrophe. </w:t>
      </w:r>
      <w:r w:rsidRPr="00492C28">
        <w:rPr>
          <w:rStyle w:val="StyleUnderline"/>
          <w:highlight w:val="cyan"/>
        </w:rPr>
        <w:t>It could destroy human civilization and</w:t>
      </w:r>
      <w:r w:rsidRPr="00492C28">
        <w:rPr>
          <w:rStyle w:val="StyleUnderline"/>
        </w:rPr>
        <w:t xml:space="preserve"> much of </w:t>
      </w:r>
      <w:r w:rsidRPr="00492C28">
        <w:rPr>
          <w:rStyle w:val="StyleUnderline"/>
          <w:highlight w:val="cyan"/>
        </w:rPr>
        <w:t>the biosphere</w:t>
      </w:r>
      <w:r w:rsidRPr="00492C28">
        <w:rPr>
          <w:rStyle w:val="StyleUnderline"/>
        </w:rPr>
        <w:t>.</w:t>
      </w:r>
      <w:r w:rsidRPr="0093087B">
        <w:rPr>
          <w:sz w:val="16"/>
        </w:rPr>
        <w:t xml:space="preserve"> To risk such a war would be an unforgivable offense against the lives and future of all the peoples of the world, US citizens included.</w:t>
      </w:r>
    </w:p>
    <w:p w:rsidR="005242EE" w:rsidRDefault="005242EE" w:rsidP="001C7E6C">
      <w:pPr>
        <w:pStyle w:val="Heading3"/>
      </w:pPr>
      <w:r>
        <w:t xml:space="preserve">Iran – Ext. </w:t>
      </w:r>
    </w:p>
    <w:p w:rsidR="005242EE" w:rsidRDefault="005242EE" w:rsidP="005242EE">
      <w:pPr>
        <w:pStyle w:val="Heading4"/>
      </w:pPr>
      <w:r>
        <w:t xml:space="preserve">Iran perceives US commitment to the region and ensures draw-in. </w:t>
      </w:r>
    </w:p>
    <w:p w:rsidR="005242EE" w:rsidRDefault="005242EE" w:rsidP="005242EE">
      <w:r w:rsidRPr="004136F8">
        <w:rPr>
          <w:rStyle w:val="Style13ptBold"/>
        </w:rPr>
        <w:t>Freeman Jr. 18</w:t>
      </w:r>
      <w:r w:rsidRPr="004136F8">
        <w:t xml:space="preserve"> (</w:t>
      </w:r>
      <w:r w:rsidRPr="004136F8">
        <w:rPr>
          <w:sz w:val="16"/>
          <w:szCs w:val="16"/>
        </w:rPr>
        <w:t>Chas W. Freeman Jr.</w:t>
      </w:r>
      <w:r>
        <w:rPr>
          <w:sz w:val="16"/>
          <w:szCs w:val="16"/>
        </w:rPr>
        <w:t xml:space="preserve"> is an American diplomat, author, and writer. He served in the United States Foreign Service, the State and Defense Departments in many different capacities over the course of thirty years, with the Washington Report on Middle East Affairs calling his career "remarkably varied"</w:t>
      </w:r>
      <w:r w:rsidRPr="004136F8">
        <w:rPr>
          <w:sz w:val="16"/>
          <w:szCs w:val="16"/>
        </w:rPr>
        <w:t xml:space="preserve">, 5-30-2018, "A Middle East with No Master", </w:t>
      </w:r>
      <w:proofErr w:type="spellStart"/>
      <w:r w:rsidRPr="004136F8">
        <w:rPr>
          <w:sz w:val="16"/>
          <w:szCs w:val="16"/>
        </w:rPr>
        <w:t>Consortiumnews</w:t>
      </w:r>
      <w:proofErr w:type="spellEnd"/>
      <w:r w:rsidRPr="004136F8">
        <w:rPr>
          <w:sz w:val="16"/>
          <w:szCs w:val="16"/>
        </w:rPr>
        <w:t xml:space="preserve">, https://consortiumnews.com/2018/05/30/a-middle-east-with-no-master/, accessed 7-6-2019) </w:t>
      </w:r>
      <w:proofErr w:type="spellStart"/>
      <w:r w:rsidRPr="004136F8">
        <w:rPr>
          <w:sz w:val="16"/>
          <w:szCs w:val="16"/>
        </w:rPr>
        <w:t>ar</w:t>
      </w:r>
      <w:proofErr w:type="spellEnd"/>
    </w:p>
    <w:p w:rsidR="005242EE" w:rsidRDefault="005242EE" w:rsidP="005242EE">
      <w:pPr>
        <w:rPr>
          <w:rStyle w:val="StyleUnderline"/>
        </w:rPr>
      </w:pPr>
      <w:r w:rsidRPr="00024CAC">
        <w:rPr>
          <w:sz w:val="16"/>
        </w:rPr>
        <w:t xml:space="preserve">Third, </w:t>
      </w:r>
      <w:proofErr w:type="gramStart"/>
      <w:r w:rsidRPr="00024CAC">
        <w:rPr>
          <w:rStyle w:val="StyleUnderline"/>
        </w:rPr>
        <w:t>with the exception of</w:t>
      </w:r>
      <w:proofErr w:type="gramEnd"/>
      <w:r w:rsidRPr="00024CAC">
        <w:rPr>
          <w:rStyle w:val="StyleUnderline"/>
        </w:rPr>
        <w:t xml:space="preserve"> the United States, external powers have all declined to associate themselves with Israel’s, Saudi Arabia’s, and the United Arab Emirates’ hysteria about Iran.</w:t>
      </w:r>
      <w:r>
        <w:rPr>
          <w:rStyle w:val="StyleUnderline"/>
        </w:rPr>
        <w:t xml:space="preserve"> </w:t>
      </w:r>
      <w:r w:rsidRPr="00024CAC">
        <w:rPr>
          <w:rStyle w:val="StyleUnderline"/>
        </w:rPr>
        <w:t>U.S. policy follows that of Israel in its focus on Iran’s potential to become a nuclear weapons state.</w:t>
      </w:r>
      <w:r>
        <w:rPr>
          <w:rStyle w:val="StyleUnderline"/>
        </w:rPr>
        <w:t xml:space="preserve"> </w:t>
      </w:r>
      <w:r w:rsidRPr="00024CAC">
        <w:rPr>
          <w:rStyle w:val="StyleUnderline"/>
        </w:rPr>
        <w:t>Americans remain in denial about our role in expanding Iran’s political sway in the region, which is the principal concern of the Gulf Arabs.</w:t>
      </w:r>
      <w:r w:rsidRPr="00024CAC">
        <w:rPr>
          <w:sz w:val="16"/>
        </w:rPr>
        <w:t xml:space="preserve"> Washington’s confused approach to Qatar’s blockade by the Emirates and Saudi Arabia reflects this. The U.S. withdrawal from the JCPOA will not be followed by other great powers. It is more likely to isolate Israel and the United States than Iran. Finally, </w:t>
      </w:r>
      <w:r w:rsidRPr="00024CAC">
        <w:rPr>
          <w:rStyle w:val="StyleUnderline"/>
        </w:rPr>
        <w:t xml:space="preserve">there is a very real danger that the low intensity conflict now underway between Israel and Iran in Syria and the Gulf Arabs’ proxy wars with Iran could escalate into a </w:t>
      </w:r>
      <w:r w:rsidRPr="00024CAC">
        <w:rPr>
          <w:rStyle w:val="Emphasis"/>
        </w:rPr>
        <w:t>major war</w:t>
      </w:r>
      <w:r w:rsidRPr="00024CAC">
        <w:rPr>
          <w:rStyle w:val="StyleUnderline"/>
        </w:rPr>
        <w:t>.</w:t>
      </w:r>
      <w:r>
        <w:rPr>
          <w:rStyle w:val="StyleUnderline"/>
        </w:rPr>
        <w:t xml:space="preserve"> </w:t>
      </w:r>
      <w:r w:rsidRPr="00024CAC">
        <w:rPr>
          <w:rStyle w:val="StyleUnderline"/>
        </w:rPr>
        <w:t xml:space="preserve">One scenario for such a war would be a Saudi-assisted Israeli assault on Iran calculated to </w:t>
      </w:r>
      <w:r w:rsidRPr="00024CAC">
        <w:rPr>
          <w:rStyle w:val="Emphasis"/>
        </w:rPr>
        <w:t xml:space="preserve">drag in </w:t>
      </w:r>
      <w:r w:rsidRPr="00024CAC">
        <w:rPr>
          <w:rStyle w:val="StyleUnderline"/>
        </w:rPr>
        <w:t xml:space="preserve">the </w:t>
      </w:r>
      <w:r w:rsidRPr="00024CAC">
        <w:rPr>
          <w:rStyle w:val="Emphasis"/>
        </w:rPr>
        <w:t>U</w:t>
      </w:r>
      <w:r w:rsidRPr="00024CAC">
        <w:rPr>
          <w:rStyle w:val="StyleUnderline"/>
        </w:rPr>
        <w:t xml:space="preserve">nited </w:t>
      </w:r>
      <w:r w:rsidRPr="00024CAC">
        <w:rPr>
          <w:rStyle w:val="Emphasis"/>
        </w:rPr>
        <w:t>S</w:t>
      </w:r>
      <w:r w:rsidRPr="00024CAC">
        <w:rPr>
          <w:rStyle w:val="StyleUnderline"/>
        </w:rPr>
        <w:t>tates or a direct attack on Iran by U.S. forces.</w:t>
      </w:r>
      <w:r>
        <w:rPr>
          <w:rStyle w:val="StyleUnderline"/>
        </w:rPr>
        <w:t xml:space="preserve"> </w:t>
      </w:r>
      <w:r w:rsidRPr="00024CAC">
        <w:rPr>
          <w:rStyle w:val="StyleUnderline"/>
        </w:rPr>
        <w:t>This would likely trigger strikes on Israel by Iranian forces and their allies in Syria and Lebanon and efforts by Iran to sabotage Saudi and Emirati oil production</w:t>
      </w:r>
      <w:r w:rsidRPr="00024CAC">
        <w:rPr>
          <w:sz w:val="16"/>
        </w:rPr>
        <w:t xml:space="preserve">. It is unclear how such a war would end. But, </w:t>
      </w:r>
      <w:r w:rsidRPr="00024CAC">
        <w:rPr>
          <w:rStyle w:val="StyleUnderline"/>
        </w:rPr>
        <w:t>having delegated U.S. policy toward Iran to Israel and the Gulf Arabs, the United States is in no position to decide that question or very much else.</w:t>
      </w:r>
    </w:p>
    <w:p w:rsidR="001C7E6C" w:rsidRPr="00A427AE" w:rsidRDefault="0039688B" w:rsidP="001C7E6C">
      <w:pPr>
        <w:pStyle w:val="Heading3"/>
      </w:pPr>
      <w:r>
        <w:t xml:space="preserve">Impact – </w:t>
      </w:r>
      <w:r w:rsidR="001C7E6C">
        <w:t>Middle East War – Module</w:t>
      </w:r>
    </w:p>
    <w:p w:rsidR="001C7E6C" w:rsidRDefault="001C7E6C" w:rsidP="001C7E6C">
      <w:pPr>
        <w:pStyle w:val="Heading4"/>
      </w:pPr>
      <w:r>
        <w:t xml:space="preserve">Middle East war is inevitable --- maintaining alliances ensures US draw-in. </w:t>
      </w:r>
    </w:p>
    <w:p w:rsidR="001C7E6C" w:rsidRPr="008B70E6" w:rsidRDefault="001C7E6C" w:rsidP="001C7E6C">
      <w:pPr>
        <w:rPr>
          <w:sz w:val="20"/>
          <w:szCs w:val="20"/>
        </w:rPr>
      </w:pPr>
      <w:r w:rsidRPr="008B70E6">
        <w:rPr>
          <w:b/>
          <w:bCs/>
          <w:sz w:val="26"/>
        </w:rPr>
        <w:t>Khalaf 19</w:t>
      </w:r>
      <w:r w:rsidRPr="008B70E6">
        <w:t xml:space="preserve"> </w:t>
      </w:r>
      <w:r w:rsidRPr="008B70E6">
        <w:rPr>
          <w:sz w:val="16"/>
          <w:szCs w:val="16"/>
        </w:rPr>
        <w:t>(</w:t>
      </w:r>
      <w:proofErr w:type="spellStart"/>
      <w:r w:rsidRPr="008B70E6">
        <w:rPr>
          <w:sz w:val="16"/>
          <w:szCs w:val="16"/>
        </w:rPr>
        <w:t>Roula</w:t>
      </w:r>
      <w:proofErr w:type="spellEnd"/>
      <w:r w:rsidRPr="008B70E6">
        <w:rPr>
          <w:sz w:val="16"/>
          <w:szCs w:val="16"/>
        </w:rPr>
        <w:t xml:space="preserve"> Khalaf</w:t>
      </w:r>
      <w:r>
        <w:rPr>
          <w:sz w:val="16"/>
          <w:szCs w:val="16"/>
        </w:rPr>
        <w:t xml:space="preserve"> is Deputy Editor of the Financial Times. She has worked for the FT since 1995, first as north Africa correspondent, then Middle East correspondent and most recently as Middle East editor. Before joining the FT, she was a staff writer for Forbes magazine in New York</w:t>
      </w:r>
      <w:r w:rsidRPr="008B70E6">
        <w:rPr>
          <w:sz w:val="16"/>
          <w:szCs w:val="16"/>
        </w:rPr>
        <w:t xml:space="preserve">, 5-22-2019, "The next Middle East conflict may be one of accident, not design", https://www.ft.com/content/d281f7ac-7c72-11e9-81d2-f785092ab560, accessed 7-11-2019) </w:t>
      </w:r>
      <w:proofErr w:type="spellStart"/>
      <w:r w:rsidRPr="008B70E6">
        <w:rPr>
          <w:sz w:val="16"/>
          <w:szCs w:val="16"/>
        </w:rPr>
        <w:t>ar</w:t>
      </w:r>
      <w:proofErr w:type="spellEnd"/>
    </w:p>
    <w:p w:rsidR="001C7E6C" w:rsidRDefault="001C7E6C" w:rsidP="001C7E6C">
      <w:pPr>
        <w:rPr>
          <w:u w:val="single"/>
        </w:rPr>
      </w:pPr>
      <w:r w:rsidRPr="008B70E6">
        <w:rPr>
          <w:u w:val="single"/>
        </w:rPr>
        <w:t xml:space="preserve">A similarly </w:t>
      </w:r>
      <w:r w:rsidRPr="008B70E6">
        <w:rPr>
          <w:b/>
          <w:iCs/>
          <w:u w:val="single"/>
          <w:bdr w:val="single" w:sz="8" w:space="0" w:color="auto"/>
        </w:rPr>
        <w:t>tense mood</w:t>
      </w:r>
      <w:r w:rsidRPr="008B70E6">
        <w:rPr>
          <w:u w:val="single"/>
        </w:rPr>
        <w:t xml:space="preserve"> has settled over the Gulf, as the decades-old hostility between the US and Iran reaches a new climax</w:t>
      </w:r>
      <w:r w:rsidRPr="008B70E6">
        <w:rPr>
          <w:sz w:val="16"/>
        </w:rPr>
        <w:t xml:space="preserve">. Since the Trump administration withdrew from the landmark 2015 nuclear accord, denying Iran the agreement’s economic benefits, it has piled continuous pressure on the Islamic Republic. With Iran hawks — most notably John Bolton, the US national security adviser who has in the past argued for bombing Iran — sounding ever more belligerent, allies fear that Washington is talking itself into a repeat of the 2003 Iraq war. But what stands between war and peace in the Gulf is </w:t>
      </w:r>
      <w:proofErr w:type="spellStart"/>
      <w:r w:rsidRPr="008B70E6">
        <w:rPr>
          <w:sz w:val="16"/>
        </w:rPr>
        <w:t>Mr</w:t>
      </w:r>
      <w:proofErr w:type="spellEnd"/>
      <w:r w:rsidRPr="008B70E6">
        <w:rPr>
          <w:sz w:val="16"/>
        </w:rPr>
        <w:t xml:space="preserve"> Trump himself. Having promised to end Middle Eastern wars, rather than start new ones, he appears driven less by a desire for military conflict than by the illusion that he can apply the North Korea playbook to Iran. It is not war he seeks but a return to negotiations — on his own, tougher terms. “I’d like to see them call me,” </w:t>
      </w:r>
      <w:proofErr w:type="spellStart"/>
      <w:r w:rsidRPr="008B70E6">
        <w:rPr>
          <w:sz w:val="16"/>
        </w:rPr>
        <w:t>Mr</w:t>
      </w:r>
      <w:proofErr w:type="spellEnd"/>
      <w:r w:rsidRPr="008B70E6">
        <w:rPr>
          <w:sz w:val="16"/>
        </w:rPr>
        <w:t xml:space="preserve"> Trump has said of Iranian leaders. The same script will not produce the same outcome, however. Iran is not North Korea — not in the nature of its regime or society, not in its history or economic conditions. Tehran reacted with restraint to the US pullout from the nuclear deal, at the urging of European powers that have stuck with it. </w:t>
      </w:r>
      <w:r w:rsidRPr="008B70E6">
        <w:rPr>
          <w:u w:val="single"/>
        </w:rPr>
        <w:t>But as the US has tightened the noose, that restraint has given way to threats. Iran has now warned it will stop complying with parts of the deal. One of the world’s major oil exporters, Iran is under intense strain</w:t>
      </w:r>
      <w:r w:rsidRPr="008B70E6">
        <w:rPr>
          <w:sz w:val="16"/>
        </w:rPr>
        <w:t xml:space="preserve">. But the regime, while vulnerable, has honed the skill of circumventing sanctions. </w:t>
      </w:r>
      <w:r w:rsidRPr="008B70E6">
        <w:rPr>
          <w:u w:val="single"/>
        </w:rPr>
        <w:t xml:space="preserve">With a range of well-armed proxies across the Arab world, Tehran has also mastered the ability to inflict pain on its </w:t>
      </w:r>
      <w:proofErr w:type="spellStart"/>
      <w:r w:rsidRPr="008B70E6">
        <w:rPr>
          <w:u w:val="single"/>
        </w:rPr>
        <w:t>neighbours</w:t>
      </w:r>
      <w:proofErr w:type="spellEnd"/>
      <w:r w:rsidRPr="008B70E6">
        <w:rPr>
          <w:u w:val="single"/>
        </w:rPr>
        <w:t xml:space="preserve"> while maintaining plausible deniability</w:t>
      </w:r>
      <w:r w:rsidRPr="008B70E6">
        <w:rPr>
          <w:sz w:val="16"/>
        </w:rPr>
        <w:t xml:space="preserve">. In the history of US-Iran relations, there are enduring grievances on both sides. The CIA’s role in the coup of 1953 and western support for Iraq during the 1980s Iran-Iraq war are etched in Iranian memory; the overthrow of a US-backed Shah in the 1979 Islamic revolution and the takeover of the US embassy nurtured American hostility towards Iran. The </w:t>
      </w:r>
      <w:proofErr w:type="spellStart"/>
      <w:r w:rsidRPr="008B70E6">
        <w:rPr>
          <w:sz w:val="16"/>
        </w:rPr>
        <w:t>neighbourhood</w:t>
      </w:r>
      <w:proofErr w:type="spellEnd"/>
      <w:r w:rsidRPr="008B70E6">
        <w:rPr>
          <w:sz w:val="16"/>
        </w:rPr>
        <w:t xml:space="preserve"> matters too. South Korea, which is most threatened by the north’s nuclear arsenal, has facilitated the north’s diplomatic engagement with the US. </w:t>
      </w:r>
      <w:r w:rsidRPr="008B70E6">
        <w:rPr>
          <w:u w:val="single"/>
        </w:rPr>
        <w:t xml:space="preserve">In the Middle East, </w:t>
      </w:r>
      <w:r w:rsidRPr="008B70E6">
        <w:rPr>
          <w:b/>
          <w:iCs/>
          <w:u w:val="single"/>
          <w:bdr w:val="single" w:sz="8" w:space="0" w:color="auto"/>
        </w:rPr>
        <w:t>Israel</w:t>
      </w:r>
      <w:r w:rsidRPr="008B70E6">
        <w:rPr>
          <w:u w:val="single"/>
        </w:rPr>
        <w:t xml:space="preserve">, </w:t>
      </w:r>
      <w:r w:rsidRPr="008B70E6">
        <w:rPr>
          <w:b/>
          <w:iCs/>
          <w:u w:val="single"/>
          <w:bdr w:val="single" w:sz="8" w:space="0" w:color="auto"/>
        </w:rPr>
        <w:t>Saudi</w:t>
      </w:r>
      <w:r w:rsidRPr="008B70E6">
        <w:rPr>
          <w:u w:val="single"/>
        </w:rPr>
        <w:t xml:space="preserve"> Arabia and the </w:t>
      </w:r>
      <w:r w:rsidRPr="008B70E6">
        <w:rPr>
          <w:b/>
          <w:iCs/>
          <w:u w:val="single"/>
          <w:bdr w:val="single" w:sz="8" w:space="0" w:color="auto"/>
        </w:rPr>
        <w:t>U</w:t>
      </w:r>
      <w:r w:rsidRPr="008B70E6">
        <w:rPr>
          <w:u w:val="single"/>
        </w:rPr>
        <w:t xml:space="preserve">nited </w:t>
      </w:r>
      <w:r w:rsidRPr="008B70E6">
        <w:rPr>
          <w:b/>
          <w:iCs/>
          <w:u w:val="single"/>
          <w:bdr w:val="single" w:sz="8" w:space="0" w:color="auto"/>
        </w:rPr>
        <w:t>A</w:t>
      </w:r>
      <w:r w:rsidRPr="008B70E6">
        <w:rPr>
          <w:u w:val="single"/>
        </w:rPr>
        <w:t xml:space="preserve">rab </w:t>
      </w:r>
      <w:r w:rsidRPr="008B70E6">
        <w:rPr>
          <w:b/>
          <w:iCs/>
          <w:u w:val="single"/>
          <w:bdr w:val="single" w:sz="8" w:space="0" w:color="auto"/>
        </w:rPr>
        <w:t>E</w:t>
      </w:r>
      <w:r w:rsidRPr="008B70E6">
        <w:rPr>
          <w:u w:val="single"/>
        </w:rPr>
        <w:t xml:space="preserve">mirates have </w:t>
      </w:r>
      <w:r w:rsidRPr="008B70E6">
        <w:rPr>
          <w:b/>
          <w:iCs/>
          <w:u w:val="single"/>
          <w:bdr w:val="single" w:sz="8" w:space="0" w:color="auto"/>
        </w:rPr>
        <w:t>joined</w:t>
      </w:r>
      <w:r w:rsidRPr="008B70E6">
        <w:rPr>
          <w:u w:val="single"/>
        </w:rPr>
        <w:t xml:space="preserve"> together to bolster </w:t>
      </w:r>
      <w:r w:rsidRPr="008B70E6">
        <w:rPr>
          <w:b/>
          <w:iCs/>
          <w:u w:val="single"/>
          <w:bdr w:val="single" w:sz="8" w:space="0" w:color="auto"/>
        </w:rPr>
        <w:t>American resolve</w:t>
      </w:r>
      <w:r w:rsidRPr="008B70E6">
        <w:rPr>
          <w:u w:val="single"/>
        </w:rPr>
        <w:t xml:space="preserve"> in confronting Iran</w:t>
      </w:r>
      <w:r w:rsidRPr="008B70E6">
        <w:rPr>
          <w:sz w:val="16"/>
        </w:rPr>
        <w:t xml:space="preserve">. They do not all agree on the means to achieve it, but they see regime change as the solution to Iran’s meddling in the region. So </w:t>
      </w:r>
      <w:r w:rsidRPr="008B70E6">
        <w:rPr>
          <w:u w:val="single"/>
        </w:rPr>
        <w:t xml:space="preserve">even if </w:t>
      </w:r>
      <w:proofErr w:type="spellStart"/>
      <w:r w:rsidRPr="008B70E6">
        <w:rPr>
          <w:u w:val="single"/>
        </w:rPr>
        <w:t>Mr</w:t>
      </w:r>
      <w:proofErr w:type="spellEnd"/>
      <w:r w:rsidRPr="008B70E6">
        <w:rPr>
          <w:u w:val="single"/>
        </w:rPr>
        <w:t xml:space="preserve"> Trump is not looking for war — and neither, in fact, is Ayatollah Ali Khamenei, Iran’s supreme leader — hawks in the White House and among American allies could provoke one</w:t>
      </w:r>
      <w:r w:rsidRPr="008B70E6">
        <w:rPr>
          <w:sz w:val="16"/>
        </w:rPr>
        <w:t xml:space="preserve">. Indeed, </w:t>
      </w:r>
      <w:r w:rsidRPr="008B70E6">
        <w:rPr>
          <w:u w:val="single"/>
        </w:rPr>
        <w:t xml:space="preserve">another war in the Middle East is more likely to be sparked by </w:t>
      </w:r>
      <w:r w:rsidRPr="008B70E6">
        <w:rPr>
          <w:b/>
          <w:iCs/>
          <w:u w:val="single"/>
          <w:bdr w:val="single" w:sz="8" w:space="0" w:color="auto"/>
        </w:rPr>
        <w:t>misunderstanding</w:t>
      </w:r>
      <w:r w:rsidRPr="008B70E6">
        <w:rPr>
          <w:u w:val="single"/>
        </w:rPr>
        <w:t xml:space="preserve"> than by design. The US has reacted to intelligence that shows Iran making military </w:t>
      </w:r>
      <w:proofErr w:type="gramStart"/>
      <w:r w:rsidRPr="008B70E6">
        <w:rPr>
          <w:u w:val="single"/>
        </w:rPr>
        <w:t>preparations</w:t>
      </w:r>
      <w:proofErr w:type="gramEnd"/>
      <w:r w:rsidRPr="008B70E6">
        <w:rPr>
          <w:u w:val="single"/>
        </w:rPr>
        <w:t xml:space="preserve"> but the Iranian moves could also be seen as defensive: Iran would be making plans if it feared it was about to be attacked by the US.</w:t>
      </w:r>
      <w:r w:rsidRPr="008B70E6">
        <w:rPr>
          <w:sz w:val="16"/>
        </w:rPr>
        <w:t xml:space="preserve"> Iran is also the main suspect in last week’s attacks on four vessels, including two Saudi tankers, off the coast of the UAE. Although there is no conclusive evidence of Iranian responsibility, it would not be out of character for Tehran to use a proxy to test US intentions — or to send its </w:t>
      </w:r>
      <w:proofErr w:type="spellStart"/>
      <w:r w:rsidRPr="008B70E6">
        <w:rPr>
          <w:sz w:val="16"/>
        </w:rPr>
        <w:t>neighbours</w:t>
      </w:r>
      <w:proofErr w:type="spellEnd"/>
      <w:r w:rsidRPr="008B70E6">
        <w:rPr>
          <w:sz w:val="16"/>
        </w:rPr>
        <w:t xml:space="preserve"> a message that it would retaliate against them if it were attacked by the US. </w:t>
      </w:r>
      <w:r w:rsidRPr="008B70E6">
        <w:rPr>
          <w:u w:val="single"/>
        </w:rPr>
        <w:t xml:space="preserve">The next Middle East war may not be one of choice as much as an </w:t>
      </w:r>
      <w:r w:rsidRPr="008B70E6">
        <w:rPr>
          <w:b/>
          <w:iCs/>
          <w:u w:val="single"/>
          <w:bdr w:val="single" w:sz="8" w:space="0" w:color="auto"/>
        </w:rPr>
        <w:t>accident</w:t>
      </w:r>
      <w:r w:rsidRPr="008B70E6">
        <w:rPr>
          <w:u w:val="single"/>
        </w:rPr>
        <w:t xml:space="preserve"> of muddled foreign policy. </w:t>
      </w:r>
    </w:p>
    <w:p w:rsidR="001C7E6C" w:rsidRDefault="001C7E6C" w:rsidP="001C7E6C">
      <w:pPr>
        <w:rPr>
          <w:u w:val="single"/>
        </w:rPr>
      </w:pPr>
    </w:p>
    <w:p w:rsidR="005B446A" w:rsidRDefault="005B446A" w:rsidP="005B446A">
      <w:pPr>
        <w:pStyle w:val="Heading4"/>
      </w:pPr>
      <w:r>
        <w:t>Middle East war goes nuclear</w:t>
      </w:r>
    </w:p>
    <w:p w:rsidR="005B446A" w:rsidRDefault="005B446A" w:rsidP="005B446A">
      <w:proofErr w:type="spellStart"/>
      <w:r w:rsidRPr="001D6B36">
        <w:rPr>
          <w:rStyle w:val="Style13ptBold"/>
        </w:rPr>
        <w:t>Rafalovich</w:t>
      </w:r>
      <w:proofErr w:type="spellEnd"/>
      <w:r w:rsidRPr="001D6B36">
        <w:rPr>
          <w:rStyle w:val="Style13ptBold"/>
        </w:rPr>
        <w:t>, 18</w:t>
      </w:r>
      <w:r>
        <w:t xml:space="preserve">—journalist based in Brussel, who has 50 years of experience including international postings in Tel-Aviv, Brussels, Germany and Washington, DC (Israel, “The Middle East in Pursuit of Nuclear Weapons Capabilities,” </w:t>
      </w:r>
      <w:hyperlink r:id="rId22" w:history="1">
        <w:r w:rsidRPr="00C550E8">
          <w:rPr>
            <w:rStyle w:val="Hyperlink"/>
          </w:rPr>
          <w:t>https://www.offiziere.ch/?p=33413</w:t>
        </w:r>
      </w:hyperlink>
      <w:r>
        <w:t xml:space="preserve">, </w:t>
      </w:r>
      <w:proofErr w:type="spellStart"/>
      <w:r>
        <w:t>dml</w:t>
      </w:r>
      <w:proofErr w:type="spellEnd"/>
      <w:r>
        <w:t>)</w:t>
      </w:r>
    </w:p>
    <w:p w:rsidR="005B446A" w:rsidRPr="001D6B36" w:rsidRDefault="005B446A" w:rsidP="005B446A">
      <w:pPr>
        <w:rPr>
          <w:sz w:val="16"/>
        </w:rPr>
      </w:pPr>
      <w:r w:rsidRPr="00240171">
        <w:rPr>
          <w:rStyle w:val="StyleUnderline"/>
          <w:highlight w:val="cyan"/>
        </w:rPr>
        <w:t>The Middle East is likely to face</w:t>
      </w:r>
      <w:r w:rsidRPr="001D6B36">
        <w:rPr>
          <w:sz w:val="16"/>
        </w:rPr>
        <w:t xml:space="preserve"> more </w:t>
      </w:r>
      <w:r w:rsidRPr="00240171">
        <w:rPr>
          <w:rStyle w:val="Emphasis"/>
          <w:highlight w:val="cyan"/>
        </w:rPr>
        <w:t>instability</w:t>
      </w:r>
      <w:r w:rsidRPr="001D6B36">
        <w:rPr>
          <w:sz w:val="16"/>
        </w:rPr>
        <w:t xml:space="preserve"> </w:t>
      </w:r>
      <w:proofErr w:type="gramStart"/>
      <w:r w:rsidRPr="001D6B36">
        <w:rPr>
          <w:sz w:val="16"/>
        </w:rPr>
        <w:t>in the near future</w:t>
      </w:r>
      <w:proofErr w:type="gramEnd"/>
      <w:r w:rsidRPr="001D6B36">
        <w:rPr>
          <w:sz w:val="16"/>
        </w:rPr>
        <w:t xml:space="preserve"> </w:t>
      </w:r>
      <w:r w:rsidRPr="00240171">
        <w:rPr>
          <w:rStyle w:val="StyleUnderline"/>
          <w:highlight w:val="cyan"/>
        </w:rPr>
        <w:t>and</w:t>
      </w:r>
      <w:r w:rsidRPr="001D6B36">
        <w:rPr>
          <w:rStyle w:val="StyleUnderline"/>
        </w:rPr>
        <w:t xml:space="preserve"> the </w:t>
      </w:r>
      <w:r w:rsidRPr="00240171">
        <w:rPr>
          <w:rStyle w:val="StyleUnderline"/>
          <w:highlight w:val="cyan"/>
        </w:rPr>
        <w:t>incentives for</w:t>
      </w:r>
      <w:r w:rsidRPr="001D6B36">
        <w:rPr>
          <w:rStyle w:val="StyleUnderline"/>
        </w:rPr>
        <w:t xml:space="preserve"> </w:t>
      </w:r>
      <w:r w:rsidRPr="001D6B36">
        <w:rPr>
          <w:rStyle w:val="Emphasis"/>
        </w:rPr>
        <w:t>maintaining</w:t>
      </w:r>
      <w:r w:rsidRPr="001D6B36">
        <w:rPr>
          <w:rStyle w:val="StyleUnderline"/>
        </w:rPr>
        <w:t xml:space="preserve"> or </w:t>
      </w:r>
      <w:r w:rsidRPr="00240171">
        <w:rPr>
          <w:rStyle w:val="Emphasis"/>
          <w:highlight w:val="cyan"/>
        </w:rPr>
        <w:t>acquiring nuclear weapons</w:t>
      </w:r>
      <w:r w:rsidRPr="001D6B36">
        <w:rPr>
          <w:rStyle w:val="StyleUnderline"/>
        </w:rPr>
        <w:t xml:space="preserve"> are likely to </w:t>
      </w:r>
      <w:r w:rsidRPr="001D6B36">
        <w:rPr>
          <w:rStyle w:val="Emphasis"/>
        </w:rPr>
        <w:t>increase</w:t>
      </w:r>
      <w:r w:rsidRPr="001D6B36">
        <w:rPr>
          <w:sz w:val="16"/>
        </w:rPr>
        <w:t xml:space="preserve">. In this case, </w:t>
      </w:r>
      <w:r w:rsidRPr="001D6B36">
        <w:rPr>
          <w:rStyle w:val="StyleUnderline"/>
        </w:rPr>
        <w:t xml:space="preserve">Middle East </w:t>
      </w:r>
      <w:r w:rsidRPr="00240171">
        <w:rPr>
          <w:rStyle w:val="StyleUnderline"/>
          <w:highlight w:val="cyan"/>
        </w:rPr>
        <w:t>conflicts could</w:t>
      </w:r>
      <w:r w:rsidRPr="001D6B36">
        <w:rPr>
          <w:rStyle w:val="StyleUnderline"/>
        </w:rPr>
        <w:t xml:space="preserve"> </w:t>
      </w:r>
      <w:r w:rsidRPr="001D6B36">
        <w:rPr>
          <w:rStyle w:val="Emphasis"/>
        </w:rPr>
        <w:t xml:space="preserve">easily </w:t>
      </w:r>
      <w:r w:rsidRPr="00240171">
        <w:rPr>
          <w:rStyle w:val="Emphasis"/>
          <w:highlight w:val="cyan"/>
        </w:rPr>
        <w:t>escalate into nuclear standoffs</w:t>
      </w:r>
      <w:r w:rsidRPr="001D6B36">
        <w:rPr>
          <w:rStyle w:val="StyleUnderline"/>
        </w:rPr>
        <w:t xml:space="preserve"> </w:t>
      </w:r>
      <w:r w:rsidRPr="00240171">
        <w:rPr>
          <w:rStyle w:val="StyleUnderline"/>
          <w:highlight w:val="cyan"/>
        </w:rPr>
        <w:t xml:space="preserve">in a region bereft of </w:t>
      </w:r>
      <w:r w:rsidRPr="00240171">
        <w:rPr>
          <w:rStyle w:val="Emphasis"/>
          <w:highlight w:val="cyan"/>
        </w:rPr>
        <w:t>tempering international bodies</w:t>
      </w:r>
      <w:r w:rsidRPr="00240171">
        <w:rPr>
          <w:rStyle w:val="StyleUnderline"/>
          <w:highlight w:val="cyan"/>
        </w:rPr>
        <w:t xml:space="preserve"> or</w:t>
      </w:r>
      <w:r w:rsidRPr="001D6B36">
        <w:rPr>
          <w:rStyle w:val="StyleUnderline"/>
        </w:rPr>
        <w:t xml:space="preserve"> </w:t>
      </w:r>
      <w:r w:rsidRPr="001D6B36">
        <w:rPr>
          <w:rStyle w:val="Emphasis"/>
        </w:rPr>
        <w:t xml:space="preserve">adequate </w:t>
      </w:r>
      <w:r w:rsidRPr="00240171">
        <w:rPr>
          <w:rStyle w:val="Emphasis"/>
          <w:highlight w:val="cyan"/>
        </w:rPr>
        <w:t>mechanisms for conflict resolution</w:t>
      </w:r>
      <w:r w:rsidRPr="001D6B36">
        <w:rPr>
          <w:sz w:val="16"/>
        </w:rPr>
        <w:t>. A factor that looms large behind Middle East aspirations for nuclear weapons is power and influence in regional and international politics.</w:t>
      </w:r>
    </w:p>
    <w:p w:rsidR="0093087B" w:rsidRPr="008B70E6" w:rsidRDefault="0093087B" w:rsidP="001C7E6C">
      <w:pPr>
        <w:rPr>
          <w:u w:val="single"/>
        </w:rPr>
      </w:pPr>
    </w:p>
    <w:p w:rsidR="009D5EB1" w:rsidRDefault="00F77DFF" w:rsidP="009D5EB1">
      <w:pPr>
        <w:pStyle w:val="Heading3"/>
      </w:pPr>
      <w:r>
        <w:t xml:space="preserve">ME </w:t>
      </w:r>
      <w:r w:rsidR="001C7E6C">
        <w:t>Alliances – Fr</w:t>
      </w:r>
      <w:r w:rsidR="009D5EB1">
        <w:t xml:space="preserve">ee-Riding </w:t>
      </w:r>
    </w:p>
    <w:p w:rsidR="009D5EB1" w:rsidRPr="00037D31" w:rsidRDefault="009D5EB1" w:rsidP="009D5EB1">
      <w:pPr>
        <w:pStyle w:val="Heading4"/>
      </w:pPr>
      <w:r>
        <w:t xml:space="preserve">US commitment doesn’t solve conflict and Middle East countries free-ride </w:t>
      </w:r>
      <w:proofErr w:type="gramStart"/>
      <w:r>
        <w:t>off of</w:t>
      </w:r>
      <w:proofErr w:type="gramEnd"/>
      <w:r>
        <w:t xml:space="preserve"> military spending. </w:t>
      </w:r>
    </w:p>
    <w:p w:rsidR="009D5EB1" w:rsidRPr="00037D31" w:rsidRDefault="009D5EB1" w:rsidP="009D5EB1">
      <w:r w:rsidRPr="00037D31">
        <w:rPr>
          <w:rStyle w:val="Style13ptBold"/>
        </w:rPr>
        <w:t>Ashford 18</w:t>
      </w:r>
      <w:r w:rsidRPr="00037D31">
        <w:t xml:space="preserve"> </w:t>
      </w:r>
      <w:r w:rsidRPr="00037D31">
        <w:rPr>
          <w:sz w:val="16"/>
          <w:szCs w:val="16"/>
        </w:rPr>
        <w:t xml:space="preserve">(Emma Ashford is a research fellow in Defense and Foreign Policy, with expertise in international security and the politics of energy. She is currently writing a book on the politics and foreign policies of petrostates, including Russia, Saudi Arabia, Iran and Venezuela, 2018, "Unbalanced on JSTOR", Air University Press, https://www.jstor.org/stable/26333880?seq=1#metadata_info_tab_contents, accessed 7-6-2019) </w:t>
      </w:r>
      <w:proofErr w:type="spellStart"/>
      <w:r w:rsidRPr="00037D31">
        <w:rPr>
          <w:sz w:val="16"/>
          <w:szCs w:val="16"/>
        </w:rPr>
        <w:t>ar</w:t>
      </w:r>
      <w:proofErr w:type="spellEnd"/>
    </w:p>
    <w:p w:rsidR="009D5EB1" w:rsidRDefault="009D5EB1" w:rsidP="009D5EB1">
      <w:pPr>
        <w:rPr>
          <w:sz w:val="16"/>
        </w:rPr>
      </w:pPr>
      <w:r w:rsidRPr="00037D31">
        <w:rPr>
          <w:sz w:val="16"/>
        </w:rPr>
        <w:t>Surprisingly, this observation—</w:t>
      </w:r>
      <w:proofErr w:type="gramStart"/>
      <w:r w:rsidRPr="00037D31">
        <w:rPr>
          <w:sz w:val="16"/>
        </w:rPr>
        <w:t xml:space="preserve">that  </w:t>
      </w:r>
      <w:r w:rsidRPr="00037D31">
        <w:rPr>
          <w:rStyle w:val="StyleUnderline"/>
        </w:rPr>
        <w:t>military</w:t>
      </w:r>
      <w:proofErr w:type="gramEnd"/>
      <w:r w:rsidRPr="00037D31">
        <w:rPr>
          <w:rStyle w:val="StyleUnderline"/>
        </w:rPr>
        <w:t xml:space="preserve">  presence  may  </w:t>
      </w:r>
      <w:r w:rsidRPr="00037D31">
        <w:rPr>
          <w:rStyle w:val="StyleUnderline"/>
          <w:b/>
          <w:bCs/>
        </w:rPr>
        <w:t>not  be  helpful in achieving US policy goals</w:t>
      </w:r>
      <w:r w:rsidRPr="00037D31">
        <w:rPr>
          <w:sz w:val="16"/>
        </w:rPr>
        <w:t>—</w:t>
      </w:r>
      <w:r w:rsidRPr="00037D31">
        <w:rPr>
          <w:rStyle w:val="StyleUnderline"/>
        </w:rPr>
        <w:t xml:space="preserve">is true for a wide variety of issues. The US commitment to </w:t>
      </w:r>
      <w:r w:rsidRPr="00037D31">
        <w:rPr>
          <w:rStyle w:val="Emphasis"/>
        </w:rPr>
        <w:t>Israel</w:t>
      </w:r>
      <w:r w:rsidRPr="00037D31">
        <w:rPr>
          <w:rStyle w:val="StyleUnderline"/>
        </w:rPr>
        <w:t xml:space="preserve"> and policy makers’ long-running attempts to resolve the Israel-Palestine conflict, for example, have by necessity always focused more on </w:t>
      </w:r>
      <w:r w:rsidRPr="00037D31">
        <w:rPr>
          <w:rStyle w:val="Emphasis"/>
        </w:rPr>
        <w:t>diplomacy</w:t>
      </w:r>
      <w:r w:rsidRPr="00037D31">
        <w:rPr>
          <w:rStyle w:val="StyleUnderline"/>
        </w:rPr>
        <w:t xml:space="preserve"> </w:t>
      </w:r>
      <w:r w:rsidRPr="00037D31">
        <w:rPr>
          <w:sz w:val="16"/>
        </w:rPr>
        <w:t>and arms sales</w:t>
      </w:r>
      <w:r w:rsidRPr="00037D31">
        <w:rPr>
          <w:rStyle w:val="StyleUnderline"/>
        </w:rPr>
        <w:t xml:space="preserve"> than on military force.</w:t>
      </w:r>
      <w:r w:rsidRPr="00037D31">
        <w:rPr>
          <w:sz w:val="16"/>
        </w:rPr>
        <w:t xml:space="preserve"> Policy makers have also tended to rely on diplomacy and economic statecraft in their attempts to prevent nuclear proliferation in the region. </w:t>
      </w:r>
      <w:r w:rsidRPr="00037D31">
        <w:rPr>
          <w:rStyle w:val="StyleUnderline"/>
        </w:rPr>
        <w:t>While the threat or application of force is sometimes necessary, it does not re-quire large deployments or that forces be based in the region. This is also the case with counterterrorism</w:t>
      </w:r>
      <w:r w:rsidRPr="00037D31">
        <w:rPr>
          <w:sz w:val="16"/>
        </w:rPr>
        <w:t xml:space="preserve">, whether we focus on nonstate terrorist groups or on state sponsors of terror. The 1986 US bombing of Libya, for example, was undertaken by American air forces from bases in the United Kingdom and from aircraft carriers rather than from any Middle Eastern base.27More generally, it is clear that even </w:t>
      </w:r>
      <w:r w:rsidRPr="00037D31">
        <w:rPr>
          <w:rStyle w:val="StyleUnderline"/>
        </w:rPr>
        <w:t>when military action is required, there is simply no need for the large forward-deployed forces that char-</w:t>
      </w:r>
      <w:proofErr w:type="spellStart"/>
      <w:r w:rsidRPr="00037D31">
        <w:rPr>
          <w:rStyle w:val="StyleUnderline"/>
        </w:rPr>
        <w:t>acterize</w:t>
      </w:r>
      <w:proofErr w:type="spellEnd"/>
      <w:r w:rsidRPr="00037D31">
        <w:rPr>
          <w:rStyle w:val="StyleUnderline"/>
        </w:rPr>
        <w:t xml:space="preserve"> America’s commitment to the Middle East today. The lessons of </w:t>
      </w:r>
      <w:proofErr w:type="gramStart"/>
      <w:r w:rsidRPr="00037D31">
        <w:rPr>
          <w:rStyle w:val="StyleUnderline"/>
        </w:rPr>
        <w:t>Iraq  and</w:t>
      </w:r>
      <w:proofErr w:type="gramEnd"/>
      <w:r w:rsidRPr="00037D31">
        <w:rPr>
          <w:rStyle w:val="StyleUnderline"/>
        </w:rPr>
        <w:t xml:space="preserve">  Afghanistan  highlight  that  large-scale  ground  campaigns  are  of  limited  utility  in  responding  to  terrorist  campaigns</w:t>
      </w:r>
      <w:r w:rsidRPr="00037D31">
        <w:rPr>
          <w:sz w:val="16"/>
        </w:rPr>
        <w:t xml:space="preserve">.28  Indeed,  the  </w:t>
      </w:r>
      <w:r w:rsidRPr="00037D31">
        <w:rPr>
          <w:rStyle w:val="StyleUnderline"/>
        </w:rPr>
        <w:t>Obama  administration  mostly  shifted  to  a  “light  footprint”  approach  for  counterterrorism,  combining  small  numbers  of  special  operations  forces with standoff strike capabilities, a move that mirrors the shifting consensus on counterterrorism tactics</w:t>
      </w:r>
      <w:r w:rsidRPr="00037D31">
        <w:rPr>
          <w:sz w:val="16"/>
        </w:rPr>
        <w:t xml:space="preserve">. The light footprint approach has its own problems </w:t>
      </w:r>
      <w:r w:rsidRPr="00037D31">
        <w:rPr>
          <w:rStyle w:val="StyleUnderline"/>
        </w:rPr>
        <w:t>but is far more useful and less costly than large-scale military conflicts</w:t>
      </w:r>
      <w:r w:rsidRPr="00037D31">
        <w:rPr>
          <w:sz w:val="16"/>
        </w:rPr>
        <w:t>.29</w:t>
      </w:r>
      <w:proofErr w:type="gramStart"/>
      <w:r w:rsidRPr="00037D31">
        <w:rPr>
          <w:sz w:val="16"/>
        </w:rPr>
        <w:t>Perhaps  for</w:t>
      </w:r>
      <w:proofErr w:type="gramEnd"/>
      <w:r w:rsidRPr="00037D31">
        <w:rPr>
          <w:sz w:val="16"/>
        </w:rPr>
        <w:t xml:space="preserve">  this  reason,  most  arguments  in  favor  of  a  forward  </w:t>
      </w:r>
      <w:proofErr w:type="spellStart"/>
      <w:r w:rsidRPr="00037D31">
        <w:rPr>
          <w:sz w:val="16"/>
        </w:rPr>
        <w:t>pres-ence</w:t>
      </w:r>
      <w:proofErr w:type="spellEnd"/>
      <w:r w:rsidRPr="00037D31">
        <w:rPr>
          <w:sz w:val="16"/>
        </w:rPr>
        <w:t xml:space="preserve"> tend to rely on vaguer rationales. </w:t>
      </w:r>
      <w:r w:rsidRPr="00037D31">
        <w:rPr>
          <w:rStyle w:val="StyleUnderline"/>
        </w:rPr>
        <w:t>Some warn that the withdrawal of US forces could create a security spiral,</w:t>
      </w:r>
      <w:r w:rsidRPr="00037D31">
        <w:rPr>
          <w:sz w:val="16"/>
        </w:rPr>
        <w:t xml:space="preserve"> while others argue that regional leaders will tend to pick strategies that exacerbate conflicts and instability.30</w:t>
      </w:r>
      <w:proofErr w:type="gramStart"/>
      <w:r w:rsidRPr="00037D31">
        <w:rPr>
          <w:rStyle w:val="StyleUnderline"/>
        </w:rPr>
        <w:t>Yet  there</w:t>
      </w:r>
      <w:proofErr w:type="gramEnd"/>
      <w:r w:rsidRPr="00037D31">
        <w:rPr>
          <w:rStyle w:val="StyleUnderline"/>
        </w:rPr>
        <w:t xml:space="preserve">  are  key  problems  </w:t>
      </w:r>
      <w:r w:rsidRPr="00037D31">
        <w:rPr>
          <w:sz w:val="16"/>
        </w:rPr>
        <w:t xml:space="preserve">with  these  assertions.  </w:t>
      </w:r>
      <w:proofErr w:type="gramStart"/>
      <w:r w:rsidRPr="00037D31">
        <w:rPr>
          <w:sz w:val="16"/>
        </w:rPr>
        <w:t xml:space="preserve">First,  </w:t>
      </w:r>
      <w:r w:rsidRPr="00037D31">
        <w:rPr>
          <w:rStyle w:val="StyleUnderline"/>
        </w:rPr>
        <w:t>proponents</w:t>
      </w:r>
      <w:proofErr w:type="gramEnd"/>
      <w:r w:rsidRPr="00037D31">
        <w:rPr>
          <w:rStyle w:val="StyleUnderline"/>
        </w:rPr>
        <w:t xml:space="preserve">  of  primacy rely on the ability of the United States to credibly commit to defend other states, always a problematic assumption</w:t>
      </w:r>
      <w:r w:rsidRPr="00037D31">
        <w:rPr>
          <w:sz w:val="16"/>
        </w:rPr>
        <w:t xml:space="preserve">. Second, </w:t>
      </w:r>
      <w:r w:rsidRPr="00037D31">
        <w:rPr>
          <w:rStyle w:val="StyleUnderline"/>
        </w:rPr>
        <w:t xml:space="preserve">they assume that in the absence of the American military, states would not simply </w:t>
      </w:r>
      <w:proofErr w:type="spellStart"/>
      <w:r w:rsidRPr="00037D31">
        <w:rPr>
          <w:rStyle w:val="StyleUnderline"/>
        </w:rPr>
        <w:t>bal-ance</w:t>
      </w:r>
      <w:proofErr w:type="spellEnd"/>
      <w:r w:rsidRPr="00037D31">
        <w:rPr>
          <w:rStyle w:val="StyleUnderline"/>
        </w:rPr>
        <w:t xml:space="preserve"> against one another to find a stable regional equilibrium.</w:t>
      </w:r>
      <w:r w:rsidRPr="00037D31">
        <w:rPr>
          <w:sz w:val="16"/>
        </w:rPr>
        <w:t xml:space="preserve">31 Finally, </w:t>
      </w:r>
      <w:proofErr w:type="gramStart"/>
      <w:r w:rsidRPr="00037D31">
        <w:rPr>
          <w:rStyle w:val="StyleUnderline"/>
        </w:rPr>
        <w:t>there  is</w:t>
      </w:r>
      <w:proofErr w:type="gramEnd"/>
      <w:r w:rsidRPr="00037D31">
        <w:rPr>
          <w:rStyle w:val="StyleUnderline"/>
        </w:rPr>
        <w:t xml:space="preserve">  </w:t>
      </w:r>
      <w:r w:rsidRPr="00037D31">
        <w:rPr>
          <w:rStyle w:val="StyleUnderline"/>
          <w:b/>
          <w:bCs/>
        </w:rPr>
        <w:t xml:space="preserve">little  evidence  that  US  presence  actually  serves  to  </w:t>
      </w:r>
      <w:r w:rsidRPr="00037D31">
        <w:rPr>
          <w:rStyle w:val="Emphasis"/>
        </w:rPr>
        <w:t>prevent  regional states</w:t>
      </w:r>
      <w:r w:rsidRPr="00037D31">
        <w:rPr>
          <w:rStyle w:val="StyleUnderline"/>
          <w:b/>
          <w:bCs/>
        </w:rPr>
        <w:t xml:space="preserve"> from making </w:t>
      </w:r>
      <w:r w:rsidRPr="00037D31">
        <w:rPr>
          <w:rStyle w:val="Emphasis"/>
        </w:rPr>
        <w:t>destabilizing choices.</w:t>
      </w:r>
      <w:r w:rsidRPr="00037D31">
        <w:rPr>
          <w:sz w:val="16"/>
        </w:rPr>
        <w:t xml:space="preserve"> The region-wide free-for-</w:t>
      </w:r>
      <w:proofErr w:type="gramStart"/>
      <w:r w:rsidRPr="00037D31">
        <w:rPr>
          <w:sz w:val="16"/>
        </w:rPr>
        <w:t>all  that</w:t>
      </w:r>
      <w:proofErr w:type="gramEnd"/>
      <w:r w:rsidRPr="00037D31">
        <w:rPr>
          <w:sz w:val="16"/>
        </w:rPr>
        <w:t xml:space="preserve">  characterized  the  latter  stages  of  the  </w:t>
      </w:r>
      <w:r w:rsidRPr="00037D31">
        <w:rPr>
          <w:rStyle w:val="StyleUnderline"/>
        </w:rPr>
        <w:t>Arab  Spring  suggests  that  such  choices  can  occur  even  with  substantial  US  involvement</w:t>
      </w:r>
      <w:r w:rsidRPr="00037D31">
        <w:rPr>
          <w:sz w:val="16"/>
        </w:rPr>
        <w:t xml:space="preserve">.  </w:t>
      </w:r>
      <w:proofErr w:type="gramStart"/>
      <w:r w:rsidRPr="00037D31">
        <w:rPr>
          <w:sz w:val="16"/>
        </w:rPr>
        <w:t>It  is</w:t>
      </w:r>
      <w:proofErr w:type="gramEnd"/>
      <w:r w:rsidRPr="00037D31">
        <w:rPr>
          <w:sz w:val="16"/>
        </w:rPr>
        <w:t xml:space="preserve"> possible that the regional security environment might be worse if the United States drew down its regional military presence, but it is a con-</w:t>
      </w:r>
      <w:proofErr w:type="spellStart"/>
      <w:r w:rsidRPr="00037D31">
        <w:rPr>
          <w:sz w:val="16"/>
        </w:rPr>
        <w:t>tention</w:t>
      </w:r>
      <w:proofErr w:type="spellEnd"/>
      <w:r w:rsidRPr="00037D31">
        <w:rPr>
          <w:sz w:val="16"/>
        </w:rPr>
        <w:t xml:space="preserve"> based on shaky assumptions. Ultimately, </w:t>
      </w:r>
      <w:proofErr w:type="spellStart"/>
      <w:r w:rsidRPr="00037D31">
        <w:rPr>
          <w:rStyle w:val="StyleUnderline"/>
        </w:rPr>
        <w:t>primacists</w:t>
      </w:r>
      <w:proofErr w:type="spellEnd"/>
      <w:r w:rsidRPr="00037D31">
        <w:rPr>
          <w:rStyle w:val="StyleUnderline"/>
        </w:rPr>
        <w:t xml:space="preserve"> argue that no regional state or combination of states can act as a guarantor of regional stability in the way the US can</w:t>
      </w:r>
      <w:r w:rsidRPr="00037D31">
        <w:rPr>
          <w:sz w:val="16"/>
        </w:rPr>
        <w:t xml:space="preserve">, a view widely held among top officials. Former US director of National Intelligence James Clapper, for example, recently acknowledged that the US cannot “fix” the Middle East but argued that it is necessary for the United States to be present in the region nonetheless.32 One top think tank report recently argued that “only the United States can secure the shipping  lanes  of  the  Persian  Gulf,  contain  or  rollback  Iran’s  nuclear  program . . . bring Israelis and Arabs to the negotiating table, and </w:t>
      </w:r>
      <w:proofErr w:type="spellStart"/>
      <w:r w:rsidRPr="00037D31">
        <w:rPr>
          <w:sz w:val="16"/>
        </w:rPr>
        <w:t>effec-tively</w:t>
      </w:r>
      <w:proofErr w:type="spellEnd"/>
      <w:r w:rsidRPr="00037D31">
        <w:rPr>
          <w:sz w:val="16"/>
        </w:rPr>
        <w:t xml:space="preserve"> coordinate responses to regional issues like counterterrorism and counter-proliferation.”33 This may be true. But </w:t>
      </w:r>
      <w:r w:rsidRPr="00037D31">
        <w:rPr>
          <w:rStyle w:val="StyleUnderline"/>
        </w:rPr>
        <w:t xml:space="preserve">in playing such a role, we conflate military presence with </w:t>
      </w:r>
      <w:r w:rsidRPr="00037D31">
        <w:rPr>
          <w:rStyle w:val="Emphasis"/>
        </w:rPr>
        <w:t>diplomatic influence</w:t>
      </w:r>
      <w:r w:rsidRPr="00037D31">
        <w:rPr>
          <w:rStyle w:val="StyleUnderline"/>
        </w:rPr>
        <w:t xml:space="preserve"> and allow regional </w:t>
      </w:r>
      <w:proofErr w:type="gramStart"/>
      <w:r w:rsidRPr="00037D31">
        <w:rPr>
          <w:rStyle w:val="StyleUnderline"/>
        </w:rPr>
        <w:t>allies  to</w:t>
      </w:r>
      <w:proofErr w:type="gramEnd"/>
      <w:r w:rsidRPr="00037D31">
        <w:rPr>
          <w:rStyle w:val="StyleUnderline"/>
        </w:rPr>
        <w:t xml:space="preserve">  </w:t>
      </w:r>
      <w:r w:rsidRPr="00037D31">
        <w:rPr>
          <w:rStyle w:val="Emphasis"/>
        </w:rPr>
        <w:t>free  ride  on  American  military  spending</w:t>
      </w:r>
      <w:r w:rsidRPr="00037D31">
        <w:rPr>
          <w:rStyle w:val="StyleUnderline"/>
        </w:rPr>
        <w:t xml:space="preserve">.  </w:t>
      </w:r>
      <w:proofErr w:type="gramStart"/>
      <w:r w:rsidRPr="00037D31">
        <w:rPr>
          <w:rStyle w:val="StyleUnderline"/>
        </w:rPr>
        <w:t>Many  of</w:t>
      </w:r>
      <w:proofErr w:type="gramEnd"/>
      <w:r w:rsidRPr="00037D31">
        <w:rPr>
          <w:rStyle w:val="StyleUnderline"/>
        </w:rPr>
        <w:t xml:space="preserve">  America’s  regional allies are among the world’s richest states, with access to vast oil wealth.</w:t>
      </w:r>
      <w:r w:rsidRPr="00037D31">
        <w:rPr>
          <w:sz w:val="16"/>
        </w:rPr>
        <w:t xml:space="preserve"> As Marc Lynch points out, even under George W. Bush, Arab </w:t>
      </w:r>
      <w:proofErr w:type="gramStart"/>
      <w:r w:rsidRPr="00037D31">
        <w:rPr>
          <w:sz w:val="16"/>
        </w:rPr>
        <w:t>states  opposed</w:t>
      </w:r>
      <w:proofErr w:type="gramEnd"/>
      <w:r w:rsidRPr="00037D31">
        <w:rPr>
          <w:sz w:val="16"/>
        </w:rPr>
        <w:t xml:space="preserve">  a  regional  drawdown:  “For  all  their  complaints  about  Bush, the regimes had found his eagerness to use military force and ex-pend massive financial resources on their behalf quite congenial.”34</w:t>
      </w:r>
    </w:p>
    <w:p w:rsidR="009D5EB1" w:rsidRDefault="00F77DFF" w:rsidP="009D5EB1">
      <w:pPr>
        <w:pStyle w:val="Heading3"/>
      </w:pPr>
      <w:r>
        <w:t xml:space="preserve">ME </w:t>
      </w:r>
      <w:r w:rsidR="001C7E6C">
        <w:t>Alliances – Moral Hazard</w:t>
      </w:r>
    </w:p>
    <w:p w:rsidR="009D5EB1" w:rsidRPr="00921D64" w:rsidRDefault="009D5EB1" w:rsidP="009D5EB1">
      <w:pPr>
        <w:pStyle w:val="Heading4"/>
      </w:pPr>
      <w:r>
        <w:t>Backing countries in the Middle East creates a moral hazard.</w:t>
      </w:r>
    </w:p>
    <w:p w:rsidR="009D5EB1" w:rsidRPr="00921D64" w:rsidRDefault="009D5EB1" w:rsidP="009D5EB1">
      <w:pPr>
        <w:rPr>
          <w:sz w:val="16"/>
          <w:szCs w:val="16"/>
        </w:rPr>
      </w:pPr>
      <w:proofErr w:type="spellStart"/>
      <w:r w:rsidRPr="00921D64">
        <w:rPr>
          <w:rStyle w:val="Style13ptBold"/>
        </w:rPr>
        <w:t>Karlin</w:t>
      </w:r>
      <w:proofErr w:type="spellEnd"/>
      <w:r w:rsidRPr="00921D64">
        <w:rPr>
          <w:rStyle w:val="Style13ptBold"/>
        </w:rPr>
        <w:t xml:space="preserve"> &amp; </w:t>
      </w:r>
      <w:proofErr w:type="spellStart"/>
      <w:r w:rsidRPr="00921D64">
        <w:rPr>
          <w:rStyle w:val="Style13ptBold"/>
        </w:rPr>
        <w:t>Wittes</w:t>
      </w:r>
      <w:proofErr w:type="spellEnd"/>
      <w:r w:rsidRPr="00921D64">
        <w:rPr>
          <w:rStyle w:val="Style13ptBold"/>
        </w:rPr>
        <w:t xml:space="preserve"> 19</w:t>
      </w:r>
      <w:r w:rsidRPr="00921D64">
        <w:t xml:space="preserve"> </w:t>
      </w:r>
      <w:r w:rsidRPr="00921D64">
        <w:rPr>
          <w:sz w:val="16"/>
          <w:szCs w:val="16"/>
        </w:rPr>
        <w:t>(</w:t>
      </w:r>
      <w:r>
        <w:rPr>
          <w:sz w:val="16"/>
          <w:szCs w:val="16"/>
        </w:rPr>
        <w:t xml:space="preserve">Mara </w:t>
      </w:r>
      <w:proofErr w:type="spellStart"/>
      <w:r>
        <w:rPr>
          <w:sz w:val="16"/>
          <w:szCs w:val="16"/>
        </w:rPr>
        <w:t>Karlin</w:t>
      </w:r>
      <w:proofErr w:type="spellEnd"/>
      <w:r>
        <w:rPr>
          <w:sz w:val="16"/>
          <w:szCs w:val="16"/>
        </w:rPr>
        <w:t xml:space="preserve"> Ph.D., is a nonresident senior fellow with the Security and Strategy team at the Brookings Institution. She is also the Director of Strategic Studies and an Associate Professor at the Johns Hopkins School of Advanced International Studies (SAIS)</w:t>
      </w:r>
      <w:r w:rsidRPr="00921D64">
        <w:rPr>
          <w:sz w:val="16"/>
          <w:szCs w:val="16"/>
        </w:rPr>
        <w:t xml:space="preserve">; </w:t>
      </w:r>
      <w:r>
        <w:rPr>
          <w:sz w:val="16"/>
          <w:szCs w:val="16"/>
        </w:rPr>
        <w:t xml:space="preserve">Tamara </w:t>
      </w:r>
      <w:proofErr w:type="spellStart"/>
      <w:r>
        <w:rPr>
          <w:sz w:val="16"/>
          <w:szCs w:val="16"/>
        </w:rPr>
        <w:t>Cofman</w:t>
      </w:r>
      <w:proofErr w:type="spellEnd"/>
      <w:r>
        <w:rPr>
          <w:sz w:val="16"/>
          <w:szCs w:val="16"/>
        </w:rPr>
        <w:t xml:space="preserve"> </w:t>
      </w:r>
      <w:proofErr w:type="spellStart"/>
      <w:r>
        <w:rPr>
          <w:sz w:val="16"/>
          <w:szCs w:val="16"/>
        </w:rPr>
        <w:t>Wittes</w:t>
      </w:r>
      <w:proofErr w:type="spellEnd"/>
      <w:r>
        <w:rPr>
          <w:sz w:val="16"/>
          <w:szCs w:val="16"/>
        </w:rPr>
        <w:t xml:space="preserve"> is an American writer and public figure. She is a senior fellow in the Center for Middle East Policy at the Brookings Institution. She directed the Center from March 2012 through March 2017</w:t>
      </w:r>
      <w:r w:rsidRPr="00921D64">
        <w:rPr>
          <w:sz w:val="16"/>
          <w:szCs w:val="16"/>
        </w:rPr>
        <w:t xml:space="preserve">, 2-1-2019, "America's Middle East Purgatory: The Case for Doing Less", </w:t>
      </w:r>
      <w:proofErr w:type="spellStart"/>
      <w:r w:rsidRPr="00921D64">
        <w:rPr>
          <w:sz w:val="16"/>
          <w:szCs w:val="16"/>
        </w:rPr>
        <w:t>Oreign</w:t>
      </w:r>
      <w:proofErr w:type="spellEnd"/>
      <w:r w:rsidRPr="00921D64">
        <w:rPr>
          <w:sz w:val="16"/>
          <w:szCs w:val="16"/>
        </w:rPr>
        <w:t xml:space="preserve"> Affairs; New York, https://search-proquest-com.proxy.lib.umich.edu/docview/2161593986?pq-origsite=summon&amp;amp;accountid=14667, accessed 7-6-2019) </w:t>
      </w:r>
      <w:proofErr w:type="spellStart"/>
      <w:r w:rsidRPr="00921D64">
        <w:rPr>
          <w:sz w:val="16"/>
          <w:szCs w:val="16"/>
        </w:rPr>
        <w:t>ar</w:t>
      </w:r>
      <w:proofErr w:type="spellEnd"/>
    </w:p>
    <w:p w:rsidR="009D5EB1" w:rsidRDefault="009D5EB1" w:rsidP="009D5EB1">
      <w:pPr>
        <w:rPr>
          <w:sz w:val="16"/>
        </w:rPr>
      </w:pPr>
      <w:r w:rsidRPr="00921D64">
        <w:rPr>
          <w:sz w:val="16"/>
        </w:rPr>
        <w:t xml:space="preserve">LOST ILLUSIONS For a long time, </w:t>
      </w:r>
      <w:r w:rsidRPr="00921D64">
        <w:rPr>
          <w:rStyle w:val="StyleUnderline"/>
        </w:rPr>
        <w:t xml:space="preserve">policymakers have been tempted by the notion that there is </w:t>
      </w:r>
      <w:proofErr w:type="gramStart"/>
      <w:r w:rsidRPr="00921D64">
        <w:rPr>
          <w:rStyle w:val="StyleUnderline"/>
        </w:rPr>
        <w:t>some kind of golden</w:t>
      </w:r>
      <w:proofErr w:type="gramEnd"/>
      <w:r w:rsidRPr="00921D64">
        <w:rPr>
          <w:rStyle w:val="StyleUnderline"/>
        </w:rPr>
        <w:t xml:space="preserve"> mean for U.S. engagement in the Middle East</w:t>
      </w:r>
      <w:r w:rsidRPr="00921D64">
        <w:rPr>
          <w:sz w:val="16"/>
        </w:rPr>
        <w:t xml:space="preserve">. Somehow, the argument runs, the United States can develop a strategy that keeps it involved in the most critical issues but avoids allowing it to be drawn into the region's more internecine battles. In this scenario, the United States could reduce its military presence while retaining a "surge" capacity, relying more on local partners to deter threats and using aid and trade incentives to build coalitions among local actors to advance stabilizing policies, such as conflict resolution. </w:t>
      </w:r>
      <w:r w:rsidRPr="00921D64">
        <w:rPr>
          <w:rStyle w:val="StyleUnderline"/>
        </w:rPr>
        <w:t xml:space="preserve">But this Goldilocks approach rests on the false assumption that there is such a thing as a purely operational U.S. military presence in the Middle East. </w:t>
      </w:r>
      <w:proofErr w:type="gramStart"/>
      <w:r w:rsidRPr="00921D64">
        <w:rPr>
          <w:sz w:val="16"/>
        </w:rPr>
        <w:t xml:space="preserve">In reality, </w:t>
      </w:r>
      <w:r w:rsidRPr="00921D64">
        <w:rPr>
          <w:rStyle w:val="StyleUnderline"/>
        </w:rPr>
        <w:t>U.S.</w:t>
      </w:r>
      <w:proofErr w:type="gramEnd"/>
      <w:r w:rsidRPr="00921D64">
        <w:rPr>
          <w:rStyle w:val="StyleUnderline"/>
        </w:rPr>
        <w:t xml:space="preserve"> military bases</w:t>
      </w:r>
      <w:r w:rsidRPr="00921D64">
        <w:rPr>
          <w:sz w:val="16"/>
        </w:rPr>
        <w:t xml:space="preserve"> across the Gulf countries have strategic implications because they </w:t>
      </w:r>
      <w:r w:rsidRPr="00921D64">
        <w:rPr>
          <w:rStyle w:val="StyleUnderline"/>
        </w:rPr>
        <w:t xml:space="preserve">create a </w:t>
      </w:r>
      <w:r w:rsidRPr="00921D64">
        <w:rPr>
          <w:rStyle w:val="Emphasis"/>
        </w:rPr>
        <w:t>moral hazard</w:t>
      </w:r>
      <w:r w:rsidRPr="00921D64">
        <w:rPr>
          <w:rStyle w:val="StyleUnderline"/>
        </w:rPr>
        <w:t xml:space="preserve">: they encourage the region's leaders to act in ways they otherwise might not, </w:t>
      </w:r>
      <w:r w:rsidRPr="00921D64">
        <w:rPr>
          <w:rStyle w:val="Emphasis"/>
        </w:rPr>
        <w:t>safe in the knowledge that the United States is invested in the stability of their regimes.</w:t>
      </w:r>
      <w:r w:rsidRPr="00921D64">
        <w:rPr>
          <w:rStyle w:val="StyleUnderline"/>
        </w:rPr>
        <w:t xml:space="preserve"> </w:t>
      </w:r>
      <w:r w:rsidRPr="00921D64">
        <w:rPr>
          <w:sz w:val="16"/>
        </w:rPr>
        <w:t xml:space="preserve">In 2011, for example, the </w:t>
      </w:r>
      <w:r w:rsidRPr="00921D64">
        <w:rPr>
          <w:rStyle w:val="StyleUnderline"/>
        </w:rPr>
        <w:t>Bahrainis and the Saudis clearly understood the message of support sent by the U.S. naval base in Bahrain when they ignored Obama's disapproval and crushed Shiite protests there</w:t>
      </w:r>
      <w:r w:rsidRPr="00921D64">
        <w:rPr>
          <w:sz w:val="16"/>
        </w:rPr>
        <w:t xml:space="preserve">. In Yemen, U.S. support for the Emirati and Saudi military campaign shows how offering help can put the United States in profound dilemmas: </w:t>
      </w:r>
      <w:r w:rsidRPr="00921D64">
        <w:rPr>
          <w:rStyle w:val="StyleUnderline"/>
        </w:rPr>
        <w:t>the United States is implicated in air strikes that kill civilians, but any proposal to halt its supplies of its precision-guided missiles is met with the charge that denying Saudi Arabia smarter munitions might only increase collateral civilian casualties</w:t>
      </w:r>
      <w:r w:rsidRPr="00921D64">
        <w:rPr>
          <w:sz w:val="16"/>
        </w:rPr>
        <w:t xml:space="preserve">. U.S. efforts to train, equip, and advise the Syrian Democratic Forces in the fight against </w:t>
      </w:r>
      <w:proofErr w:type="spellStart"/>
      <w:r w:rsidRPr="00921D64">
        <w:rPr>
          <w:sz w:val="16"/>
        </w:rPr>
        <w:t>isis</w:t>
      </w:r>
      <w:proofErr w:type="spellEnd"/>
      <w:r w:rsidRPr="00921D64">
        <w:rPr>
          <w:sz w:val="16"/>
        </w:rPr>
        <w:t xml:space="preserve"> are yet another reminder that none of Washington's partnerships has purely operational consequences: U.S. support of the </w:t>
      </w:r>
      <w:proofErr w:type="spellStart"/>
      <w:r w:rsidRPr="00921D64">
        <w:rPr>
          <w:sz w:val="16"/>
        </w:rPr>
        <w:t>sdf</w:t>
      </w:r>
      <w:proofErr w:type="spellEnd"/>
      <w:r w:rsidRPr="00921D64">
        <w:rPr>
          <w:sz w:val="16"/>
        </w:rPr>
        <w:t xml:space="preserve">, seen by Ankara as a sister to the Kurdistan Workers' Party, has made the United States' relationship with Turkey knottier than ever. </w:t>
      </w:r>
      <w:r w:rsidRPr="00921D64">
        <w:rPr>
          <w:rStyle w:val="StyleUnderline"/>
        </w:rPr>
        <w:t>Supporters of the Goldilocks approach also suggest that the United States can substitute military engagement with vigorous diplomacy.</w:t>
      </w:r>
      <w:r w:rsidRPr="00921D64">
        <w:rPr>
          <w:sz w:val="16"/>
        </w:rPr>
        <w:t xml:space="preserve"> But U.S. Secretary of State John Kerry's experience with the negotiations over the Syrian civil war, where his efforts were undercut by Obama's reluctance to involve the United States, demonstrated that diplomacy without teeth doesn't get you very far. </w:t>
      </w:r>
      <w:r w:rsidRPr="00921D64">
        <w:rPr>
          <w:rStyle w:val="StyleUnderline"/>
        </w:rPr>
        <w:t xml:space="preserve">Goldilocks proponents imagine that the United States can somehow escape the push-pull dynamic of Middle Eastern involvement, but all this approach ends up accomplishing is prolonging the time in </w:t>
      </w:r>
      <w:r w:rsidRPr="00921D64">
        <w:rPr>
          <w:rStyle w:val="Emphasis"/>
          <w:sz w:val="28"/>
          <w:szCs w:val="28"/>
          <w14:glow w14:rad="63500">
            <w14:schemeClr w14:val="accent2">
              <w14:alpha w14:val="60000"/>
              <w14:satMod w14:val="175000"/>
            </w14:schemeClr>
          </w14:glow>
        </w:rPr>
        <w:t>purgatory</w:t>
      </w:r>
      <w:r w:rsidRPr="00921D64">
        <w:rPr>
          <w:rStyle w:val="StyleUnderline"/>
        </w:rPr>
        <w:t xml:space="preserve">. </w:t>
      </w:r>
      <w:r w:rsidRPr="00921D64">
        <w:rPr>
          <w:sz w:val="16"/>
        </w:rPr>
        <w:t xml:space="preserve">Yet it is not enough to simply propose that the United States do less in the region without explaining what that would look like in practice. </w:t>
      </w:r>
      <w:proofErr w:type="gramStart"/>
      <w:r w:rsidRPr="00921D64">
        <w:rPr>
          <w:rStyle w:val="StyleUnderline"/>
        </w:rPr>
        <w:t xml:space="preserve">It is clear that </w:t>
      </w:r>
      <w:r w:rsidRPr="00921D64">
        <w:rPr>
          <w:rStyle w:val="Emphasis"/>
        </w:rPr>
        <w:t>Washington</w:t>
      </w:r>
      <w:proofErr w:type="gramEnd"/>
      <w:r w:rsidRPr="00921D64">
        <w:rPr>
          <w:rStyle w:val="Emphasis"/>
        </w:rPr>
        <w:t xml:space="preserve"> should reduce its role</w:t>
      </w:r>
      <w:r w:rsidRPr="00921D64">
        <w:rPr>
          <w:rStyle w:val="StyleUnderline"/>
        </w:rPr>
        <w:t xml:space="preserve"> in the Middle East</w:t>
      </w:r>
      <w:r w:rsidRPr="00921D64">
        <w:rPr>
          <w:sz w:val="16"/>
        </w:rPr>
        <w:t xml:space="preserve">; how it scales back and to what end are the critical questions. A new approach to the region should begin with accepting a painful tradeoff: that </w:t>
      </w:r>
      <w:r w:rsidRPr="00921D64">
        <w:rPr>
          <w:rStyle w:val="StyleUnderline"/>
        </w:rPr>
        <w:t>what is good for the United States may not be good for the Middle East. U.S. policymakers and the public already seem surprisingly comfortable watching repressive Arab rulers consolidate power in some countries, while brutal insurgents displace civilians and destroy cities in others.</w:t>
      </w:r>
      <w:r w:rsidRPr="00921D64">
        <w:rPr>
          <w:sz w:val="16"/>
        </w:rPr>
        <w:t xml:space="preserve"> But </w:t>
      </w:r>
      <w:r w:rsidRPr="00921D64">
        <w:rPr>
          <w:rStyle w:val="StyleUnderline"/>
        </w:rPr>
        <w:t>a superpower must make tough choices, prioritizing the conflicts and issues that matter most for its global strategy.</w:t>
      </w:r>
      <w:r w:rsidRPr="00921D64">
        <w:rPr>
          <w:sz w:val="16"/>
        </w:rPr>
        <w:t xml:space="preserve"> During the Cold War, for example, the United States took a relatively hands-off approach to most of Africa, backing anticommunist strongmen and proxies in a few places even at the cost of long-term stability. This had terrible consequences for the people of, say, Angola or what was then Zaire (now the Democratic Republic of the Congo), but it was a tolerable decision for U.S. interests</w:t>
      </w:r>
      <w:r w:rsidRPr="00921D64">
        <w:rPr>
          <w:rStyle w:val="StyleUnderline"/>
        </w:rPr>
        <w:t>. The same is likely to be true in the Middle East today. It is not enough to just set limits on its commitments; the United States must also clearly communicate those limits to other countries.</w:t>
      </w:r>
      <w:r w:rsidRPr="00921D64">
        <w:rPr>
          <w:sz w:val="16"/>
        </w:rPr>
        <w:t xml:space="preserve"> At a summit at Camp David in 2015, Obama alarmed Gulf partners when he told them that the United States would protect them from external threats but pointedly declined to mention internecine ones. Obama was right to put the onus on Gulf states to address their own internal challenges and to make clear that the United States had no dog in most of their regional fights. Today, likewise, </w:t>
      </w:r>
      <w:r w:rsidRPr="00921D64">
        <w:rPr>
          <w:rStyle w:val="StyleUnderline"/>
        </w:rPr>
        <w:t xml:space="preserve">the United States should put its regional partners on notice that it will </w:t>
      </w:r>
      <w:r w:rsidRPr="00921D64">
        <w:rPr>
          <w:rStyle w:val="Emphasis"/>
        </w:rPr>
        <w:t>not back some of their pet political projects</w:t>
      </w:r>
      <w:r w:rsidRPr="00921D64">
        <w:rPr>
          <w:rStyle w:val="StyleUnderline"/>
        </w:rPr>
        <w:t xml:space="preserve">, such as the United Arab Emirates' attempt to resuscitate the Palestinian politician Mohammad </w:t>
      </w:r>
      <w:proofErr w:type="spellStart"/>
      <w:r w:rsidRPr="00921D64">
        <w:rPr>
          <w:rStyle w:val="StyleUnderline"/>
        </w:rPr>
        <w:t>Dahlan</w:t>
      </w:r>
      <w:proofErr w:type="spellEnd"/>
      <w:r w:rsidRPr="00921D64">
        <w:rPr>
          <w:rStyle w:val="StyleUnderline"/>
        </w:rPr>
        <w:t xml:space="preserve"> in the Gaza Strip or its effort, along with Egypt, to back the military commander Khalifa Haftar in Libya. </w:t>
      </w:r>
      <w:r w:rsidRPr="00921D64">
        <w:rPr>
          <w:sz w:val="16"/>
        </w:rPr>
        <w:t>Washington must also set clear guidelines about when it will and won't use force. It should clarify, for example, that it will target terrorists who threaten the United States or its partners but will not intervene militarily in civil wars except to contain them (as opposed to resolving them through force).</w:t>
      </w:r>
    </w:p>
    <w:p w:rsidR="005242EE" w:rsidRDefault="005242EE" w:rsidP="00CC3DFD">
      <w:pPr>
        <w:pStyle w:val="Heading3"/>
      </w:pPr>
      <w:r>
        <w:t>ME Alliances – Entanglement</w:t>
      </w:r>
    </w:p>
    <w:p w:rsidR="005242EE" w:rsidRPr="00EE5D3F" w:rsidRDefault="005242EE" w:rsidP="005242EE">
      <w:pPr>
        <w:pStyle w:val="Heading4"/>
      </w:pPr>
      <w:r>
        <w:t xml:space="preserve">Middle Eastern alliances cause entanglement and getting dragged into conflicts. </w:t>
      </w:r>
    </w:p>
    <w:p w:rsidR="005242EE" w:rsidRPr="00460A77" w:rsidRDefault="005242EE" w:rsidP="005242EE">
      <w:pPr>
        <w:rPr>
          <w:sz w:val="16"/>
          <w:szCs w:val="16"/>
        </w:rPr>
      </w:pPr>
      <w:proofErr w:type="spellStart"/>
      <w:r w:rsidRPr="00460A77">
        <w:rPr>
          <w:rStyle w:val="Style13ptBold"/>
        </w:rPr>
        <w:t>Larison</w:t>
      </w:r>
      <w:proofErr w:type="spellEnd"/>
      <w:r w:rsidRPr="00460A77">
        <w:rPr>
          <w:rStyle w:val="Style13ptBold"/>
        </w:rPr>
        <w:t xml:space="preserve"> 15</w:t>
      </w:r>
      <w:r>
        <w:t xml:space="preserve"> </w:t>
      </w:r>
      <w:r w:rsidRPr="00460A77">
        <w:rPr>
          <w:sz w:val="16"/>
          <w:szCs w:val="16"/>
        </w:rPr>
        <w:t xml:space="preserve">(Daniel </w:t>
      </w:r>
      <w:proofErr w:type="spellStart"/>
      <w:r w:rsidRPr="00460A77">
        <w:rPr>
          <w:sz w:val="16"/>
          <w:szCs w:val="16"/>
        </w:rPr>
        <w:t>Larison</w:t>
      </w:r>
      <w:proofErr w:type="spellEnd"/>
      <w:r>
        <w:rPr>
          <w:sz w:val="16"/>
          <w:szCs w:val="16"/>
        </w:rPr>
        <w:t xml:space="preserve"> is a senior editor at TAC, where he also keeps a solo blog. He has been published in the New York Times Book Review, Dallas Morning News, Orthodox Life, Front Porch Republic, The American Scene, and Culture11, and was a columnist for The Week. He holds a PhD in history from the University of Chicago, and resides in Dallas</w:t>
      </w:r>
      <w:r w:rsidRPr="00460A77">
        <w:rPr>
          <w:sz w:val="16"/>
          <w:szCs w:val="16"/>
        </w:rPr>
        <w:t xml:space="preserve">, 8-4-2015, "Entangling and Enabling Alliances", American Conservative, https://www.theamericanconservative.com/larison/entangling-and-enabling-alliances/, accessed 7-18-2019) </w:t>
      </w:r>
      <w:proofErr w:type="spellStart"/>
      <w:r w:rsidRPr="00460A77">
        <w:rPr>
          <w:sz w:val="16"/>
          <w:szCs w:val="16"/>
        </w:rPr>
        <w:t>ar</w:t>
      </w:r>
      <w:proofErr w:type="spellEnd"/>
    </w:p>
    <w:p w:rsidR="005242EE" w:rsidRPr="00460A77" w:rsidRDefault="005242EE" w:rsidP="005242EE">
      <w:pPr>
        <w:rPr>
          <w:rStyle w:val="StyleUnderline"/>
        </w:rPr>
      </w:pPr>
      <w:r w:rsidRPr="00460A77">
        <w:rPr>
          <w:sz w:val="16"/>
        </w:rPr>
        <w:t xml:space="preserve">Dan </w:t>
      </w:r>
      <w:proofErr w:type="spellStart"/>
      <w:r w:rsidRPr="00460A77">
        <w:rPr>
          <w:sz w:val="16"/>
        </w:rPr>
        <w:t>Drezner</w:t>
      </w:r>
      <w:proofErr w:type="spellEnd"/>
      <w:r w:rsidRPr="00460A77">
        <w:rPr>
          <w:sz w:val="16"/>
        </w:rPr>
        <w:t xml:space="preserve"> comments on the findings of Michael Beckley’s study of the effect of entangling alliances on U.S. involvement in foreign conflicts: Now saying that there’s a robust finding “except for Vietnam” leads one to think that this is a </w:t>
      </w:r>
      <w:proofErr w:type="gramStart"/>
      <w:r w:rsidRPr="00460A77">
        <w:rPr>
          <w:sz w:val="16"/>
        </w:rPr>
        <w:t>pretty big</w:t>
      </w:r>
      <w:proofErr w:type="gramEnd"/>
      <w:r w:rsidRPr="00460A77">
        <w:rPr>
          <w:sz w:val="16"/>
        </w:rPr>
        <w:t xml:space="preserve"> exception. That said, Beckley’s findings suggest that if the United States is over-committing resources abroad, it’s not because of alliance dynamics. I agree that the U.S. isn’t always drawn into foreign conflicts because of its allies and clients, </w:t>
      </w:r>
      <w:r w:rsidRPr="00460A77">
        <w:rPr>
          <w:rStyle w:val="StyleUnderline"/>
        </w:rPr>
        <w:t>but it’s fair to say that there have been multiple occasions since 1945 where the U.S. has become entangled in foreign conflicts in large part because of the perceived “need” to support an ally or client</w:t>
      </w:r>
      <w:r w:rsidRPr="00460A77">
        <w:rPr>
          <w:sz w:val="16"/>
        </w:rPr>
        <w:t xml:space="preserve">. The level of that involvement may vary from case to case, but </w:t>
      </w:r>
      <w:r w:rsidRPr="00460A77">
        <w:rPr>
          <w:rStyle w:val="StyleUnderline"/>
        </w:rPr>
        <w:t>in each one it is fair to say that the U.S. would not have been involved in these conflicts were it not for their relationships with these other states.</w:t>
      </w:r>
      <w:r w:rsidRPr="00460A77">
        <w:rPr>
          <w:sz w:val="16"/>
        </w:rPr>
        <w:t xml:space="preserve"> Besides Vietnam, that would have to include </w:t>
      </w:r>
      <w:r w:rsidRPr="00460A77">
        <w:rPr>
          <w:rStyle w:val="StyleUnderline"/>
        </w:rPr>
        <w:t xml:space="preserve">the wars in </w:t>
      </w:r>
      <w:r w:rsidRPr="00460A77">
        <w:rPr>
          <w:rStyle w:val="Emphasis"/>
        </w:rPr>
        <w:t>Kosovo</w:t>
      </w:r>
      <w:r w:rsidRPr="00460A77">
        <w:rPr>
          <w:rStyle w:val="StyleUnderline"/>
        </w:rPr>
        <w:t xml:space="preserve"> and </w:t>
      </w:r>
      <w:r w:rsidRPr="00460A77">
        <w:rPr>
          <w:rStyle w:val="Emphasis"/>
        </w:rPr>
        <w:t>Libya</w:t>
      </w:r>
      <w:r w:rsidRPr="00460A77">
        <w:rPr>
          <w:rStyle w:val="StyleUnderline"/>
        </w:rPr>
        <w:t xml:space="preserve">, and currently it would have to apply to the war on ISIS, U.S. involvement in the </w:t>
      </w:r>
      <w:r w:rsidRPr="00460A77">
        <w:rPr>
          <w:rStyle w:val="Emphasis"/>
        </w:rPr>
        <w:t>Syrian civil war</w:t>
      </w:r>
      <w:r w:rsidRPr="00460A77">
        <w:rPr>
          <w:rStyle w:val="StyleUnderline"/>
        </w:rPr>
        <w:t xml:space="preserve">, and U.S. support for the </w:t>
      </w:r>
      <w:r w:rsidRPr="00460A77">
        <w:rPr>
          <w:rStyle w:val="Emphasis"/>
        </w:rPr>
        <w:t>Saudi</w:t>
      </w:r>
      <w:r w:rsidRPr="00460A77">
        <w:rPr>
          <w:rStyle w:val="StyleUnderline"/>
        </w:rPr>
        <w:t xml:space="preserve"> intervention in Yemen. The Gulf War is arguably another example of this because of the U.S. relationship with the Saudis</w:t>
      </w:r>
      <w:r w:rsidRPr="00460A77">
        <w:rPr>
          <w:sz w:val="16"/>
        </w:rPr>
        <w:t xml:space="preserve">, but that is more debatable. Beckley states in his conclusion that </w:t>
      </w:r>
      <w:r w:rsidRPr="00460A77">
        <w:rPr>
          <w:rStyle w:val="StyleUnderline"/>
        </w:rPr>
        <w:t xml:space="preserve">U.S. leaders tend “to define national interests expansively, to </w:t>
      </w:r>
      <w:r w:rsidRPr="00460A77">
        <w:rPr>
          <w:rStyle w:val="Emphasis"/>
        </w:rPr>
        <w:t>overestimate the magnitude of foreign threats</w:t>
      </w:r>
      <w:r w:rsidRPr="00460A77">
        <w:rPr>
          <w:rStyle w:val="StyleUnderline"/>
        </w:rPr>
        <w:t>, and to underestimate the costs of military intervention</w:t>
      </w:r>
      <w:r w:rsidRPr="00460A77">
        <w:rPr>
          <w:sz w:val="16"/>
        </w:rPr>
        <w:t xml:space="preserve">,” and that’s obviously true. But </w:t>
      </w:r>
      <w:r w:rsidRPr="00460A77">
        <w:rPr>
          <w:rStyle w:val="StyleUnderline"/>
        </w:rPr>
        <w:t>part of defining national interests expansively includes treating allied and client interests–as defined by their governments–as if they were our own</w:t>
      </w:r>
      <w:r w:rsidRPr="00460A77">
        <w:rPr>
          <w:sz w:val="16"/>
        </w:rPr>
        <w:t xml:space="preserve">. One of the perils of so many overseas commitments is that </w:t>
      </w:r>
      <w:r w:rsidRPr="00460A77">
        <w:rPr>
          <w:rStyle w:val="StyleUnderline"/>
        </w:rPr>
        <w:t xml:space="preserve">it encourages our leaders to </w:t>
      </w:r>
      <w:r w:rsidRPr="00460A77">
        <w:rPr>
          <w:rStyle w:val="Emphasis"/>
        </w:rPr>
        <w:t>conflate the interests of the U.S. with those of allies</w:t>
      </w:r>
      <w:r w:rsidRPr="00460A77">
        <w:rPr>
          <w:rStyle w:val="StyleUnderline"/>
        </w:rPr>
        <w:t xml:space="preserve"> and clients.</w:t>
      </w:r>
      <w:r w:rsidRPr="00460A77">
        <w:rPr>
          <w:sz w:val="16"/>
        </w:rPr>
        <w:t xml:space="preserve"> In addition to defining our interests expansively, our leaders have an overly broad view of what solidarity with allies and clients requires. </w:t>
      </w:r>
      <w:r w:rsidRPr="00460A77">
        <w:rPr>
          <w:rStyle w:val="StyleUnderline"/>
        </w:rPr>
        <w:t xml:space="preserve">Our leaders often see solidarity as something much greater than coming to their aid when they are attacked or threatened. The most hawkish among them take for granted that the U.S. ought to be lending support to their military operations even when these have nothing to do with self-defense. </w:t>
      </w:r>
      <w:r w:rsidRPr="00460A77">
        <w:rPr>
          <w:sz w:val="16"/>
        </w:rPr>
        <w:t xml:space="preserve">Many of these critics faulted U.S. support for the French campaign in Mali for being too limited and inadequate, as if the U.S. were obliged to facilitate another French campaign in Africa. Hawks have made the same criticism of U.S. support for the Saudi war on Yemen. </w:t>
      </w:r>
      <w:r w:rsidRPr="00460A77">
        <w:rPr>
          <w:rStyle w:val="StyleUnderline"/>
        </w:rPr>
        <w:t xml:space="preserve">The Libyan war was sold in part as a requirement of solidarity with NATO allies, and it was also bizarrely sold as repayment for allied support for previous U.S. wars. </w:t>
      </w:r>
      <w:r w:rsidRPr="00460A77">
        <w:rPr>
          <w:sz w:val="16"/>
        </w:rPr>
        <w:t xml:space="preserve">Supporters of the intervention in Kosovo presented the war as a defense of the “credibility” of NATO. Even though these wars of choice had nothing to do with defending NATO allies, </w:t>
      </w:r>
      <w:r w:rsidRPr="00460A77">
        <w:rPr>
          <w:rStyle w:val="StyleUnderline"/>
        </w:rPr>
        <w:t>they were presented to the public as something that the U.S. needed to do to lend support to its allies. The U.S. didn’t attack these governments because of formal alliance commitments, since neither Yugoslavia nor Libya posed a threat to the alliance, but it did so partly because some of its NATO allies wanted it to.</w:t>
      </w:r>
      <w:r w:rsidRPr="00460A77">
        <w:rPr>
          <w:sz w:val="16"/>
        </w:rPr>
        <w:t xml:space="preserve"> It is true that in all these cases “there were other important drivers of U.S. involvement,” but I’d also say that in all of them U.S. allies and clients were essential in getting the U.S. involved in these conflicts. </w:t>
      </w:r>
      <w:r w:rsidRPr="00460A77">
        <w:rPr>
          <w:rStyle w:val="StyleUnderline"/>
        </w:rPr>
        <w:t>Allies and clients sometimes drag the U.S. into conflicts that our government wouldn’t otherwise join, and they do this often enough because they need U.S. involvement in order to be able to wage the war. Allies and clients also sometimes enable U.S. wars by providing enough international backing to make U.S.-led interventions appear more legitimate.</w:t>
      </w:r>
      <w:r w:rsidRPr="00460A77">
        <w:rPr>
          <w:sz w:val="16"/>
        </w:rPr>
        <w:t xml:space="preserve"> It is possible that the U.S. would continue to intervene frequently overseas even if the U.S. had far fewer allies and clients than it has today, but it seems reasonable to assume that there would be fewer occasions and fewer excuses for military intervention if there were fewer allies and clients. U.S. commitments to allies and clients may not always drive U.S. involvement in foreign conflicts, and they usually won’t be the sole driver of that involvement, but </w:t>
      </w:r>
      <w:r w:rsidRPr="00460A77">
        <w:rPr>
          <w:rStyle w:val="StyleUnderline"/>
        </w:rPr>
        <w:t>they provide opportunities and pretexts for that involvement that would otherwise not be present.</w:t>
      </w:r>
    </w:p>
    <w:p w:rsidR="00CC3DFD" w:rsidRDefault="0039688B" w:rsidP="00CC3DFD">
      <w:pPr>
        <w:pStyle w:val="Heading3"/>
      </w:pPr>
      <w:r>
        <w:t xml:space="preserve">UQ – </w:t>
      </w:r>
      <w:r w:rsidR="001C7E6C">
        <w:t>Middle East Alliance Weak</w:t>
      </w:r>
    </w:p>
    <w:p w:rsidR="00CC3DFD" w:rsidRDefault="00CC3DFD" w:rsidP="00CC3DFD">
      <w:pPr>
        <w:pStyle w:val="Heading4"/>
      </w:pPr>
      <w:r>
        <w:t xml:space="preserve">Alliances in the Middle East are weak </w:t>
      </w:r>
    </w:p>
    <w:p w:rsidR="00CC3DFD" w:rsidRPr="00B03598" w:rsidRDefault="00CC3DFD" w:rsidP="00CC3DFD">
      <w:r>
        <w:t xml:space="preserve">Daniel </w:t>
      </w:r>
      <w:proofErr w:type="spellStart"/>
      <w:r w:rsidRPr="00B03598">
        <w:rPr>
          <w:b/>
          <w:sz w:val="26"/>
          <w:szCs w:val="26"/>
        </w:rPr>
        <w:t>Brumberg</w:t>
      </w:r>
      <w:proofErr w:type="spellEnd"/>
      <w:r>
        <w:t>, 2/9/</w:t>
      </w:r>
      <w:r w:rsidRPr="00B03598">
        <w:rPr>
          <w:b/>
          <w:sz w:val="26"/>
          <w:szCs w:val="26"/>
        </w:rPr>
        <w:t>19</w:t>
      </w:r>
      <w:r>
        <w:t xml:space="preserve">, Daniel </w:t>
      </w:r>
      <w:proofErr w:type="spellStart"/>
      <w:r>
        <w:t>Brumberg</w:t>
      </w:r>
      <w:proofErr w:type="spellEnd"/>
      <w:r>
        <w:t xml:space="preserve"> is associate professor of Government at Georgetown University and acting director of USIP's Muslim World Initiative in the Center for Conflict Analysis and </w:t>
      </w:r>
      <w:proofErr w:type="spellStart"/>
      <w:r>
        <w:t>PreventionTrump’s</w:t>
      </w:r>
      <w:proofErr w:type="spellEnd"/>
      <w:r>
        <w:t xml:space="preserve"> Doomed Quest For A Middle East Strategic Alliance, </w:t>
      </w:r>
      <w:hyperlink r:id="rId23" w:history="1">
        <w:r w:rsidRPr="002708AE">
          <w:rPr>
            <w:rStyle w:val="Hyperlink"/>
          </w:rPr>
          <w:t>https://lobelog.com/trumps-doomed-quest-for-a-middle-east-strategic-alliance/</w:t>
        </w:r>
      </w:hyperlink>
      <w:r>
        <w:t xml:space="preserve">, 7/6/19, </w:t>
      </w:r>
      <w:proofErr w:type="spellStart"/>
      <w:r>
        <w:t>p.p</w:t>
      </w:r>
      <w:proofErr w:type="spellEnd"/>
    </w:p>
    <w:p w:rsidR="00CC3DFD" w:rsidRPr="009D5EB1" w:rsidRDefault="00CC3DFD" w:rsidP="00CC3DFD">
      <w:pPr>
        <w:rPr>
          <w:sz w:val="14"/>
        </w:rPr>
      </w:pPr>
      <w:r w:rsidRPr="00CC6781">
        <w:rPr>
          <w:b/>
          <w:u w:val="single"/>
        </w:rPr>
        <w:t>American efforts to foster Middle East alliances have long run into roadblocks</w:t>
      </w:r>
      <w:r w:rsidRPr="00572717">
        <w:rPr>
          <w:u w:val="single"/>
        </w:rPr>
        <w:t>, not least of which is the clashing interests of the region’s key states. The animating logic of any alliance is that states will subordinate their disputes to confront a common foe. But getting them to act collectively not only presupposes that these states can agree on the shared enemy</w:t>
      </w:r>
      <w:r w:rsidRPr="009D5EB1">
        <w:rPr>
          <w:sz w:val="14"/>
        </w:rPr>
        <w:t>; it also assumes that the burdens associated with alliance maintenance will not be borne proportionately</w:t>
      </w:r>
      <w:r w:rsidRPr="00572717">
        <w:rPr>
          <w:u w:val="single"/>
        </w:rPr>
        <w:t>. Indeed, effective alliances require that powerful states shoulder a far larger share of the alliance maintenance costs than other states.</w:t>
      </w:r>
      <w:r>
        <w:rPr>
          <w:u w:val="single"/>
        </w:rPr>
        <w:t xml:space="preserve"> </w:t>
      </w:r>
      <w:r w:rsidRPr="009D5EB1">
        <w:rPr>
          <w:sz w:val="14"/>
        </w:rPr>
        <w:t xml:space="preserve">The immediate political relevance of these two points has been nicely illustrated </w:t>
      </w:r>
      <w:r w:rsidRPr="00572717">
        <w:rPr>
          <w:u w:val="single"/>
        </w:rPr>
        <w:t xml:space="preserve">by the White House’s bid to foster what Secretary of State Mike Pompeo, in a January 10, 2019 Cairo speech, called a </w:t>
      </w:r>
      <w:r w:rsidRPr="00CC6781">
        <w:rPr>
          <w:b/>
          <w:u w:val="single"/>
        </w:rPr>
        <w:t>“Middle East Strategic Alliance” (MESA). The effort is bound to fail.</w:t>
      </w:r>
      <w:r w:rsidRPr="00572717">
        <w:rPr>
          <w:u w:val="single"/>
        </w:rPr>
        <w:t xml:space="preserve"> The problem is not only that some Middle East states do not agree that Iran poses the biggest threat</w:t>
      </w:r>
      <w:r w:rsidRPr="009D5EB1">
        <w:rPr>
          <w:sz w:val="14"/>
        </w:rPr>
        <w:t xml:space="preserve">. The larger obstacle is that </w:t>
      </w:r>
      <w:r w:rsidRPr="00572717">
        <w:rPr>
          <w:u w:val="single"/>
        </w:rPr>
        <w:t>Trump rejects the very premise that the United States should act as an alliance leader by covering a good part of the economic and strategic bill. In fact, he prefers passing most of the tab (and risks) to Egypt, Jordan, Iraq, all the Gulf states, Israel, and Turkey.</w:t>
      </w:r>
      <w:r w:rsidRPr="009D5EB1">
        <w:rPr>
          <w:sz w:val="14"/>
        </w:rPr>
        <w:t xml:space="preserve"> </w:t>
      </w:r>
      <w:r w:rsidRPr="00CC6781">
        <w:rPr>
          <w:b/>
          <w:u w:val="single"/>
        </w:rPr>
        <w:t>Trump’s allergy to alliance leadership has dismayed many foreign leaders</w:t>
      </w:r>
      <w:r w:rsidRPr="00572717">
        <w:rPr>
          <w:u w:val="single"/>
        </w:rPr>
        <w:t>, not to mention top foreign policy makers in his own administration</w:t>
      </w:r>
      <w:r w:rsidRPr="009D5EB1">
        <w:rPr>
          <w:sz w:val="14"/>
        </w:rPr>
        <w:t>.</w:t>
      </w:r>
      <w:r w:rsidRPr="00CC6781">
        <w:rPr>
          <w:b/>
          <w:u w:val="single"/>
        </w:rPr>
        <w:t xml:space="preserve"> Pompeo and National Security Advisor John Bolton are struggling to limit the damage</w:t>
      </w:r>
      <w:r w:rsidRPr="009D5EB1">
        <w:rPr>
          <w:sz w:val="14"/>
        </w:rPr>
        <w:t xml:space="preserve"> created by their boss’s preference for leading not from behind or the front, but rather from the strategic and financial purse of Washington’s “friends.” </w:t>
      </w:r>
      <w:r w:rsidRPr="00CC6781">
        <w:rPr>
          <w:b/>
          <w:u w:val="single"/>
        </w:rPr>
        <w:t>But no matter how many speeches and visits Pompeo and Bolton make, they cannot fix the problem.</w:t>
      </w:r>
    </w:p>
    <w:p w:rsidR="001C7E6C" w:rsidRDefault="0039688B" w:rsidP="001C7E6C">
      <w:pPr>
        <w:pStyle w:val="Heading3"/>
      </w:pPr>
      <w:r>
        <w:t xml:space="preserve">Defense – </w:t>
      </w:r>
      <w:r w:rsidR="001C7E6C">
        <w:t>ME Alliances Fail</w:t>
      </w:r>
    </w:p>
    <w:p w:rsidR="001C7E6C" w:rsidRDefault="001C7E6C" w:rsidP="001C7E6C">
      <w:pPr>
        <w:pStyle w:val="Heading4"/>
      </w:pPr>
      <w:r>
        <w:t xml:space="preserve">Middle East alliance suffers from confidence gaps and fear of each other. </w:t>
      </w:r>
    </w:p>
    <w:p w:rsidR="001C7E6C" w:rsidRPr="00833C8D" w:rsidRDefault="001C7E6C" w:rsidP="001C7E6C">
      <w:pPr>
        <w:rPr>
          <w:sz w:val="16"/>
          <w:szCs w:val="16"/>
        </w:rPr>
      </w:pPr>
      <w:r w:rsidRPr="00833C8D">
        <w:rPr>
          <w:rStyle w:val="Style13ptBold"/>
        </w:rPr>
        <w:t>Farouk 19</w:t>
      </w:r>
      <w:r>
        <w:t xml:space="preserve"> </w:t>
      </w:r>
      <w:r w:rsidRPr="00833C8D">
        <w:rPr>
          <w:sz w:val="16"/>
          <w:szCs w:val="16"/>
        </w:rPr>
        <w:t>(Yasmine Farouk</w:t>
      </w:r>
      <w:r>
        <w:rPr>
          <w:sz w:val="16"/>
          <w:szCs w:val="16"/>
        </w:rPr>
        <w:t xml:space="preserve"> is a visiting fellow in the Middle East Program at the Carnegie Endowment for International Peace</w:t>
      </w:r>
      <w:r w:rsidRPr="00833C8D">
        <w:rPr>
          <w:sz w:val="16"/>
          <w:szCs w:val="16"/>
        </w:rPr>
        <w:t xml:space="preserve">, 2-8-2019, "The Middle East Strategic Alliance Has a Long Way </w:t>
      </w:r>
      <w:proofErr w:type="gramStart"/>
      <w:r w:rsidRPr="00833C8D">
        <w:rPr>
          <w:sz w:val="16"/>
          <w:szCs w:val="16"/>
        </w:rPr>
        <w:t>To</w:t>
      </w:r>
      <w:proofErr w:type="gramEnd"/>
      <w:r w:rsidRPr="00833C8D">
        <w:rPr>
          <w:sz w:val="16"/>
          <w:szCs w:val="16"/>
        </w:rPr>
        <w:t xml:space="preserve"> Go", Carnegie Endowment for International Peace, https://carnegieendowment.org/2019/02/08/middle-east-strategic-alliance-has-long-way-to-go-pub-78317, accessed 7-6-2019) </w:t>
      </w:r>
      <w:proofErr w:type="spellStart"/>
      <w:r w:rsidRPr="00833C8D">
        <w:rPr>
          <w:sz w:val="16"/>
          <w:szCs w:val="16"/>
        </w:rPr>
        <w:t>ar</w:t>
      </w:r>
      <w:proofErr w:type="spellEnd"/>
    </w:p>
    <w:p w:rsidR="001C7E6C" w:rsidRDefault="001C7E6C" w:rsidP="001C7E6C">
      <w:pPr>
        <w:rPr>
          <w:sz w:val="16"/>
        </w:rPr>
      </w:pPr>
      <w:r w:rsidRPr="00833C8D">
        <w:rPr>
          <w:sz w:val="16"/>
        </w:rPr>
        <w:t xml:space="preserve">MESA SUFFERS FROM EXPECTATION AND CONFIDENCE GAPS </w:t>
      </w:r>
      <w:r w:rsidRPr="00833C8D">
        <w:rPr>
          <w:rStyle w:val="StyleUnderline"/>
        </w:rPr>
        <w:t xml:space="preserve">All members have different expectations for the alliance, in addition to </w:t>
      </w:r>
      <w:r w:rsidRPr="00833C8D">
        <w:rPr>
          <w:rStyle w:val="Emphasis"/>
        </w:rPr>
        <w:t>confidence gaps</w:t>
      </w:r>
      <w:r w:rsidRPr="00833C8D">
        <w:rPr>
          <w:rStyle w:val="StyleUnderline"/>
        </w:rPr>
        <w:t xml:space="preserve"> with both each other and the United States. Arab states see MESA as primarily a military alliance and have responded accordingly. Skeptics see Saudi Arabia and the UAE as more prone to addressing regional threats with military power, risking escalation that could engage other MESA members.</w:t>
      </w:r>
      <w:r w:rsidRPr="00833C8D">
        <w:rPr>
          <w:sz w:val="16"/>
        </w:rPr>
        <w:t xml:space="preserve"> Egypt, Kuwait, and Jordan’s limited military involvement in Yemen is representative of this skepticism. Oman was never part of it. In contrast, Saudi Arabia intervened in Yemen and Bahrain, threatened to intervene in Qatar, encouraged a military intervention in Syria, and has supported military action against Iran. The UAE has joined the Yemen intervention and is increasing its military presence in the Horn of Africa. </w:t>
      </w:r>
      <w:r w:rsidRPr="00833C8D">
        <w:rPr>
          <w:rStyle w:val="StyleUnderline"/>
        </w:rPr>
        <w:t xml:space="preserve">Both Saudi Arabia and the UAE are focused on enhancing their </w:t>
      </w:r>
      <w:r w:rsidRPr="00833C8D">
        <w:rPr>
          <w:rStyle w:val="Emphasis"/>
        </w:rPr>
        <w:t>strategic autonomy</w:t>
      </w:r>
      <w:r w:rsidRPr="00833C8D">
        <w:rPr>
          <w:rStyle w:val="StyleUnderline"/>
        </w:rPr>
        <w:t>, which means less foreign control on the end-use of their arms.</w:t>
      </w:r>
      <w:r>
        <w:rPr>
          <w:rStyle w:val="StyleUnderline"/>
        </w:rPr>
        <w:t xml:space="preserve"> </w:t>
      </w:r>
      <w:r w:rsidRPr="00833C8D">
        <w:rPr>
          <w:rStyle w:val="StyleUnderline"/>
        </w:rPr>
        <w:t xml:space="preserve">It is unclear why MESA would achieve a higher level of trust between its Arab members and, therefore, a higher level of commitment </w:t>
      </w:r>
      <w:r w:rsidRPr="00833C8D">
        <w:rPr>
          <w:sz w:val="16"/>
        </w:rPr>
        <w:t xml:space="preserve">beyond the current selective and verbal-only engagement to Gulf defense. This </w:t>
      </w:r>
      <w:r w:rsidRPr="00833C8D">
        <w:rPr>
          <w:rStyle w:val="StyleUnderline"/>
        </w:rPr>
        <w:t>issue is crucial given that the United States is leaving the region and thus cannot guarantee the outcome of new engagements.</w:t>
      </w:r>
      <w:r w:rsidRPr="00833C8D">
        <w:rPr>
          <w:sz w:val="16"/>
        </w:rPr>
        <w:t xml:space="preserve"> MESA doesn’t address the question of joint command and control, even though this deficiency is the main reason all regional attempts at collective defense have been ineffective thus far. </w:t>
      </w:r>
      <w:r w:rsidRPr="00833C8D">
        <w:rPr>
          <w:rStyle w:val="StyleUnderline"/>
        </w:rPr>
        <w:t xml:space="preserve">Arab members of MESA do not share the level of trust needed for information sharing that would make their maritime, cyber, air, and missile defenses more interoperable than they already are. Specifically, Egypt, Saudi Arabia, and the UAE are currently the three main contenders that </w:t>
      </w:r>
      <w:r w:rsidRPr="00833C8D">
        <w:rPr>
          <w:rStyle w:val="Emphasis"/>
        </w:rPr>
        <w:t>do not trust each other for</w:t>
      </w:r>
      <w:r w:rsidRPr="00833C8D">
        <w:rPr>
          <w:rStyle w:val="StyleUnderline"/>
        </w:rPr>
        <w:t xml:space="preserve"> either </w:t>
      </w:r>
      <w:r w:rsidRPr="00833C8D">
        <w:rPr>
          <w:rStyle w:val="Emphasis"/>
        </w:rPr>
        <w:t>c</w:t>
      </w:r>
      <w:r w:rsidRPr="00833C8D">
        <w:rPr>
          <w:rStyle w:val="StyleUnderline"/>
        </w:rPr>
        <w:t xml:space="preserve">ommand </w:t>
      </w:r>
      <w:r w:rsidRPr="00833C8D">
        <w:rPr>
          <w:rStyle w:val="Emphasis"/>
        </w:rPr>
        <w:t>or c</w:t>
      </w:r>
      <w:r w:rsidRPr="00833C8D">
        <w:rPr>
          <w:rStyle w:val="StyleUnderline"/>
        </w:rPr>
        <w:t>ontrol.</w:t>
      </w:r>
      <w:r>
        <w:rPr>
          <w:rStyle w:val="StyleUnderline"/>
        </w:rPr>
        <w:t xml:space="preserve"> </w:t>
      </w:r>
      <w:r w:rsidRPr="00833C8D">
        <w:rPr>
          <w:sz w:val="16"/>
        </w:rPr>
        <w:t xml:space="preserve">In fact, various </w:t>
      </w:r>
      <w:r w:rsidRPr="00833C8D">
        <w:rPr>
          <w:rStyle w:val="StyleUnderline"/>
        </w:rPr>
        <w:t xml:space="preserve">MESA members prevent their domestic national security institutions from working together to lower the chances of a coup. </w:t>
      </w:r>
      <w:r w:rsidRPr="00833C8D">
        <w:rPr>
          <w:sz w:val="16"/>
        </w:rPr>
        <w:t xml:space="preserve">Until January 2018, </w:t>
      </w:r>
      <w:r w:rsidRPr="00833C8D">
        <w:rPr>
          <w:rStyle w:val="StyleUnderline"/>
        </w:rPr>
        <w:t>the Egyptian military establishment still judged that U.S. interoperability would infringe on Egyptian national sovereignty.</w:t>
      </w:r>
      <w:r w:rsidRPr="00833C8D">
        <w:rPr>
          <w:sz w:val="16"/>
        </w:rPr>
        <w:t xml:space="preserve"> The </w:t>
      </w:r>
      <w:r w:rsidRPr="00833C8D">
        <w:rPr>
          <w:rStyle w:val="StyleUnderline"/>
        </w:rPr>
        <w:t xml:space="preserve">politicization of the Egyptian military establishment, the Gulf’s reservoir for ground troops, is a constant source of distress to Gulf countries. Inter-Arab military exercises and membership in international military coalitions still failed to establish the level of confidence needed for “true operational interoperability” </w:t>
      </w:r>
      <w:r w:rsidRPr="00833C8D">
        <w:rPr>
          <w:sz w:val="16"/>
        </w:rPr>
        <w:t xml:space="preserve">and the standardization needed for real time collective defense that doesn’t require U.S. command. The </w:t>
      </w:r>
      <w:r w:rsidRPr="00833C8D">
        <w:rPr>
          <w:rStyle w:val="StyleUnderline"/>
        </w:rPr>
        <w:t>region also has a long history of failed and bitter experiences</w:t>
      </w:r>
      <w:r w:rsidRPr="00833C8D">
        <w:rPr>
          <w:sz w:val="16"/>
        </w:rPr>
        <w:t>. The most relevant endogenous experience to MESA was the 1991 Damascus Declaration that capitalized on the momentum of the liberation of Kuwait. The project integrated economic and political pillars, was coordinated with both the United States and Iran, and included Syria but not Jordan. Yet this promising structure was thwarted by Arab Gulf countries’ preference for U.S. over Arab military protection, leaving behind a sentiment of deception that is still present today.</w:t>
      </w:r>
    </w:p>
    <w:p w:rsidR="001C7E6C" w:rsidRPr="00833C8D" w:rsidRDefault="001C7E6C" w:rsidP="001C7E6C">
      <w:pPr>
        <w:rPr>
          <w:sz w:val="16"/>
        </w:rPr>
      </w:pPr>
    </w:p>
    <w:p w:rsidR="001C7E6C" w:rsidRDefault="001C7E6C" w:rsidP="001C7E6C">
      <w:pPr>
        <w:pStyle w:val="Heading4"/>
      </w:pPr>
      <w:r>
        <w:t xml:space="preserve">Varying interests amongst countries means the alliance fails. </w:t>
      </w:r>
    </w:p>
    <w:p w:rsidR="001C7E6C" w:rsidRPr="00A20708" w:rsidRDefault="001C7E6C" w:rsidP="001C7E6C">
      <w:pPr>
        <w:rPr>
          <w:sz w:val="16"/>
          <w:szCs w:val="16"/>
        </w:rPr>
      </w:pPr>
      <w:r w:rsidRPr="00A20708">
        <w:rPr>
          <w:rStyle w:val="Style13ptBold"/>
        </w:rPr>
        <w:t>Hassan 6-3</w:t>
      </w:r>
      <w:r>
        <w:t xml:space="preserve"> </w:t>
      </w:r>
      <w:r w:rsidRPr="00A20708">
        <w:rPr>
          <w:sz w:val="16"/>
          <w:szCs w:val="16"/>
        </w:rPr>
        <w:t xml:space="preserve">(Hassan </w:t>
      </w:r>
      <w:proofErr w:type="spellStart"/>
      <w:r w:rsidRPr="00A20708">
        <w:rPr>
          <w:sz w:val="16"/>
          <w:szCs w:val="16"/>
        </w:rPr>
        <w:t>Hassan</w:t>
      </w:r>
      <w:proofErr w:type="spellEnd"/>
      <w:r w:rsidRPr="00A20708">
        <w:rPr>
          <w:sz w:val="16"/>
          <w:szCs w:val="16"/>
        </w:rPr>
        <w:t xml:space="preserve">, </w:t>
      </w:r>
      <w:r>
        <w:rPr>
          <w:sz w:val="16"/>
          <w:szCs w:val="16"/>
        </w:rPr>
        <w:t xml:space="preserve">is the director of the Non-State Actors in Fragile Environments Program at the Center for Global Policy and a co-author of ISIS: Inside the Army of Terror, </w:t>
      </w:r>
      <w:r w:rsidRPr="00A20708">
        <w:rPr>
          <w:sz w:val="16"/>
          <w:szCs w:val="16"/>
        </w:rPr>
        <w:t>6-3-2019, "</w:t>
      </w:r>
      <w:r w:rsidRPr="00A20708">
        <w:rPr>
          <w:rStyle w:val="StyleUnderline"/>
        </w:rPr>
        <w:t xml:space="preserve">The Arab Alliance Is a </w:t>
      </w:r>
      <w:r w:rsidRPr="00A20708">
        <w:rPr>
          <w:rStyle w:val="Emphasis"/>
        </w:rPr>
        <w:t>Circular Firing Squad</w:t>
      </w:r>
      <w:r w:rsidRPr="00A20708">
        <w:rPr>
          <w:sz w:val="16"/>
          <w:szCs w:val="16"/>
        </w:rPr>
        <w:t xml:space="preserve">", Foreign Policy, https://foreignpolicy.com/2019/06/03/the-arab-alliance-is-a-circular-firing-squad/, accessed 7-6-2019) </w:t>
      </w:r>
      <w:proofErr w:type="spellStart"/>
      <w:r w:rsidRPr="00A20708">
        <w:rPr>
          <w:sz w:val="16"/>
          <w:szCs w:val="16"/>
        </w:rPr>
        <w:t>ar</w:t>
      </w:r>
      <w:proofErr w:type="spellEnd"/>
    </w:p>
    <w:p w:rsidR="001C7E6C" w:rsidRDefault="001C7E6C" w:rsidP="001C7E6C">
      <w:pPr>
        <w:rPr>
          <w:sz w:val="16"/>
        </w:rPr>
      </w:pPr>
      <w:r w:rsidRPr="00A20708">
        <w:rPr>
          <w:rStyle w:val="StyleUnderline"/>
        </w:rPr>
        <w:t xml:space="preserve">Disagreement has </w:t>
      </w:r>
      <w:r w:rsidRPr="00A20708">
        <w:rPr>
          <w:sz w:val="16"/>
        </w:rPr>
        <w:t xml:space="preserve">also </w:t>
      </w:r>
      <w:r w:rsidRPr="00A20708">
        <w:rPr>
          <w:rStyle w:val="StyleUnderline"/>
        </w:rPr>
        <w:t>been growing within the countries in the Saudi-led bloc. Dubai,</w:t>
      </w:r>
      <w:r w:rsidRPr="00A20708">
        <w:rPr>
          <w:sz w:val="16"/>
        </w:rPr>
        <w:t xml:space="preserve"> for instance, </w:t>
      </w:r>
      <w:r w:rsidRPr="00A20708">
        <w:rPr>
          <w:rStyle w:val="StyleUnderline"/>
        </w:rPr>
        <w:t>believes its economy has been directly hurt by the aggressive regional approach pursued by fellow emirate Abu Dhabi.</w:t>
      </w:r>
      <w:r w:rsidRPr="00A20708">
        <w:rPr>
          <w:sz w:val="16"/>
        </w:rPr>
        <w:t xml:space="preserve"> Historically, Dubai’s priority has been to encourage tourism, trade, and foreign investment, while steering clear of regional conflicts. The </w:t>
      </w:r>
      <w:r w:rsidRPr="00A20708">
        <w:rPr>
          <w:rStyle w:val="StyleUnderline"/>
        </w:rPr>
        <w:t>persistent war in Yemen, the blockade of Qatar, and the internal security restrictions imposed across the United Arab Emirates by the increasingly dominant Abu Dhabi were bad for Dubai’s business.</w:t>
      </w:r>
      <w:r w:rsidRPr="00A20708">
        <w:rPr>
          <w:sz w:val="16"/>
        </w:rPr>
        <w:t xml:space="preserve"> Experts estimate that Dubai loses $5 billion a year in trade with and shipping to and from Qatar, before even accounting for tourism, other trade activities, and losses incurred by the airline Emirates as a result of having to avoid Qatari airspace. “The effects of the Gulf crisis have been felt most severely in Dubai,” said Andreas Krieg, assistant professor at King’s College London. “Dubai might be economically hurting the most from the crisis, far more than Qatar.” </w:t>
      </w:r>
      <w:r w:rsidRPr="00A20708">
        <w:rPr>
          <w:rStyle w:val="StyleUnderline"/>
        </w:rPr>
        <w:t>Dubai never publicized its discontent about the country’s foreign policy, but such divergence between the two emirates over how to deal with conflicts is easily discernable inside the region</w:t>
      </w:r>
      <w:r w:rsidRPr="00A20708">
        <w:rPr>
          <w:sz w:val="16"/>
        </w:rPr>
        <w:t xml:space="preserve">. Take a series of tweets published this past August by Sheikh Mohammed bin Rashid, the ruler of Dubai, which were interpreted across Arabic-language media as subtweets about the country’s approach in the region. The </w:t>
      </w:r>
      <w:r w:rsidRPr="00A20708">
        <w:rPr>
          <w:rStyle w:val="StyleUnderline"/>
        </w:rPr>
        <w:t xml:space="preserve">remarks, written under the title “Life Taught Me,” laid out Dubai’s strategy as one focusing on domestic policies rather than regional conflicts. Even if they were not intended as a dig at Abu Dhabi, they clearly showed an </w:t>
      </w:r>
      <w:r w:rsidRPr="00A20708">
        <w:rPr>
          <w:rStyle w:val="Emphasis"/>
        </w:rPr>
        <w:t>alternative vision for the region</w:t>
      </w:r>
      <w:r w:rsidRPr="00A20708">
        <w:rPr>
          <w:rStyle w:val="StyleUnderline"/>
        </w:rPr>
        <w:t>. “</w:t>
      </w:r>
      <w:r w:rsidRPr="00A20708">
        <w:rPr>
          <w:sz w:val="16"/>
        </w:rPr>
        <w:t xml:space="preserve">The real role of a politician is to ease the life of the economist, the academic, the businessman, the journalist, and others,” one of the tweets read. “The role of the politician is to ease the life of communities and to resolve crises, rather than start them, and build rather than dismantle achievements.” Growing differences of this sort were evident last month in a phone call between the Bahraini prime minister and the emir of Qatar to mark the start of Ramadan. After news of the call spread, Bahrain’s state-run news agency confirmed the contact but quoted a cabinet affairs minister as saying—absurdly—that the prime minister’s call did not represent Bahrain’s official position toward Qatar and would not “affect [Bahrain’s] commitments with Saudi Arabia.” In the case of Bahrain, many view its boycott of Qatar as mere subordination to Saudi will, rather than as reflecting grievances of its own. Bahrain is one of the countries most affected by the blockade, in terms of trade, tourism and investment, and some officials, such as the prime minister, were not on board with the move. </w:t>
      </w:r>
      <w:r w:rsidRPr="00A20708">
        <w:rPr>
          <w:rStyle w:val="StyleUnderline"/>
        </w:rPr>
        <w:t xml:space="preserve">This dynamic speaks to a </w:t>
      </w:r>
      <w:r w:rsidRPr="00A20708">
        <w:rPr>
          <w:rStyle w:val="Emphasis"/>
        </w:rPr>
        <w:t>key flaw in the Arab alliance</w:t>
      </w:r>
      <w:r w:rsidRPr="00A20708">
        <w:rPr>
          <w:rStyle w:val="StyleUnderline"/>
        </w:rPr>
        <w:t xml:space="preserve">: the lack of belief in Saudi Arabia’s would-be leadership. As policy failures mount over time, the allies each increasingly want to </w:t>
      </w:r>
      <w:r w:rsidRPr="00A20708">
        <w:rPr>
          <w:rStyle w:val="Emphasis"/>
        </w:rPr>
        <w:t>assert their interests</w:t>
      </w:r>
      <w:r w:rsidRPr="00A20708">
        <w:rPr>
          <w:rStyle w:val="StyleUnderline"/>
        </w:rPr>
        <w:t xml:space="preserve"> against the others.</w:t>
      </w:r>
      <w:r w:rsidRPr="00A20708">
        <w:rPr>
          <w:sz w:val="16"/>
        </w:rPr>
        <w:t xml:space="preserve"> The only thing they tend to agree on is maintaining the nominal alliance itself, which has the perverse effect of allowing failed policies and stalemated conflicts to continue by inertia. The Arab diplomat described this dilemma as the “problem of multiple agitators,” where ending the conflict in Yemen must be agreed together between the United Arab Emirates and Saudi Arabia, and the latter cannot unilaterally find a compromise with Qatar without accounting for what some view as the United Arab </w:t>
      </w:r>
      <w:proofErr w:type="spellStart"/>
      <w:r w:rsidRPr="00A20708">
        <w:rPr>
          <w:sz w:val="16"/>
        </w:rPr>
        <w:t>Emirates’s</w:t>
      </w:r>
      <w:proofErr w:type="spellEnd"/>
      <w:r w:rsidRPr="00A20708">
        <w:rPr>
          <w:sz w:val="16"/>
        </w:rPr>
        <w:t xml:space="preserve"> more dogmatic demands for a change inside Qatar and the wider region. </w:t>
      </w:r>
      <w:r w:rsidRPr="00A20708">
        <w:rPr>
          <w:rStyle w:val="StyleUnderline"/>
        </w:rPr>
        <w:t xml:space="preserve">This is a recipe for the sort of </w:t>
      </w:r>
      <w:r w:rsidRPr="00A20708">
        <w:rPr>
          <w:rStyle w:val="Emphasis"/>
        </w:rPr>
        <w:t>spiraling disorder</w:t>
      </w:r>
      <w:r w:rsidRPr="00A20708">
        <w:rPr>
          <w:rStyle w:val="StyleUnderline"/>
        </w:rPr>
        <w:t xml:space="preserve"> evident in the region today, where division and fear are triumphing over unity and stability.</w:t>
      </w:r>
      <w:r w:rsidRPr="00A20708">
        <w:rPr>
          <w:sz w:val="16"/>
        </w:rPr>
        <w:t xml:space="preserve"> It is also the sad legacy of Trump’s first foreign visit two years ago.</w:t>
      </w:r>
    </w:p>
    <w:p w:rsidR="001C7E6C" w:rsidRDefault="0039688B" w:rsidP="001C7E6C">
      <w:pPr>
        <w:pStyle w:val="Heading3"/>
      </w:pPr>
      <w:r>
        <w:t xml:space="preserve">Defense – </w:t>
      </w:r>
      <w:r w:rsidR="001C7E6C">
        <w:t>ME Alliances Fail – Trump</w:t>
      </w:r>
    </w:p>
    <w:p w:rsidR="001C7E6C" w:rsidRDefault="001C7E6C" w:rsidP="001C7E6C">
      <w:pPr>
        <w:pStyle w:val="Heading4"/>
      </w:pPr>
      <w:r>
        <w:t>Middle East alliances are doomed to fail under Trump</w:t>
      </w:r>
    </w:p>
    <w:p w:rsidR="001C7E6C" w:rsidRPr="00EA2BE9" w:rsidRDefault="001C7E6C" w:rsidP="001C7E6C">
      <w:proofErr w:type="spellStart"/>
      <w:r>
        <w:rPr>
          <w:rStyle w:val="Style13ptBold"/>
        </w:rPr>
        <w:t>Brumberg</w:t>
      </w:r>
      <w:proofErr w:type="spellEnd"/>
      <w:r>
        <w:rPr>
          <w:rStyle w:val="Style13ptBold"/>
        </w:rPr>
        <w:t xml:space="preserve"> 19 – </w:t>
      </w:r>
      <w:r w:rsidRPr="00EA2BE9">
        <w:t xml:space="preserve">[Daniel </w:t>
      </w:r>
      <w:proofErr w:type="spellStart"/>
      <w:r w:rsidRPr="00EA2BE9">
        <w:t>Brumberg</w:t>
      </w:r>
      <w:proofErr w:type="spellEnd"/>
      <w:r w:rsidRPr="00EA2BE9">
        <w:t xml:space="preserve"> is a Non-resident Senior Fellow at Arab Center Washington DC; </w:t>
      </w:r>
      <w:r w:rsidRPr="000C2E53">
        <w:rPr>
          <w:rStyle w:val="Emphasis"/>
        </w:rPr>
        <w:t>Trump’s Doomed Quest for a Middle East Strategic Alliance</w:t>
      </w:r>
      <w:r w:rsidRPr="00EA2BE9">
        <w:t xml:space="preserve">; 2/5/19; Arab Center Washington DC; </w:t>
      </w:r>
      <w:hyperlink r:id="rId24" w:history="1">
        <w:r w:rsidRPr="00EA2BE9">
          <w:rPr>
            <w:rStyle w:val="Hyperlink"/>
          </w:rPr>
          <w:t>http://arabcenterdc.org/policy_analyses/trumps-doomed-quest-for-a-middle-east-strategic-alliance/</w:t>
        </w:r>
      </w:hyperlink>
      <w:r w:rsidRPr="00EA2BE9">
        <w:t xml:space="preserve">; Acc. 7/18/19] </w:t>
      </w:r>
      <w:proofErr w:type="spellStart"/>
      <w:r w:rsidRPr="00EA2BE9">
        <w:t>KWu</w:t>
      </w:r>
      <w:proofErr w:type="spellEnd"/>
    </w:p>
    <w:p w:rsidR="001C7E6C" w:rsidRDefault="001C7E6C" w:rsidP="001C7E6C">
      <w:pPr>
        <w:rPr>
          <w:sz w:val="14"/>
        </w:rPr>
      </w:pPr>
      <w:r w:rsidRPr="00B50098">
        <w:rPr>
          <w:rStyle w:val="StyleUnderline"/>
        </w:rPr>
        <w:t>American efforts to foster Middle East alliances have long run into roadblocks,</w:t>
      </w:r>
      <w:r w:rsidRPr="00EA2BE9">
        <w:rPr>
          <w:sz w:val="14"/>
        </w:rPr>
        <w:t xml:space="preserve"> not least of which is the clashing interests of the region’s key states. </w:t>
      </w:r>
      <w:r w:rsidRPr="00B50098">
        <w:rPr>
          <w:rStyle w:val="StyleUnderline"/>
        </w:rPr>
        <w:t>The</w:t>
      </w:r>
      <w:r w:rsidRPr="00EA2BE9">
        <w:rPr>
          <w:sz w:val="14"/>
        </w:rPr>
        <w:t xml:space="preserve"> animating </w:t>
      </w:r>
      <w:r w:rsidRPr="00B50098">
        <w:rPr>
          <w:rStyle w:val="StyleUnderline"/>
        </w:rPr>
        <w:t>logic of any alliance is that states will subordinate their disputes to confront a common foe.</w:t>
      </w:r>
      <w:r w:rsidRPr="00EA2BE9">
        <w:rPr>
          <w:sz w:val="14"/>
        </w:rPr>
        <w:t xml:space="preserve"> But </w:t>
      </w:r>
      <w:r w:rsidRPr="00B50098">
        <w:rPr>
          <w:rStyle w:val="StyleUnderline"/>
        </w:rPr>
        <w:t xml:space="preserve">getting them to act collectively not only presupposes that these states can agree on the shared enemy; it </w:t>
      </w:r>
      <w:r w:rsidRPr="00EA2BE9">
        <w:rPr>
          <w:rStyle w:val="Emphasis"/>
        </w:rPr>
        <w:t>also assumes that the burdens associated with alliance maintenance will not be borne proportionately.</w:t>
      </w:r>
      <w:r w:rsidRPr="00EA2BE9">
        <w:rPr>
          <w:sz w:val="14"/>
        </w:rPr>
        <w:t xml:space="preserve"> Indeed, </w:t>
      </w:r>
      <w:r w:rsidRPr="00EA2BE9">
        <w:rPr>
          <w:rStyle w:val="StyleUnderline"/>
        </w:rPr>
        <w:t xml:space="preserve">effective alliances </w:t>
      </w:r>
      <w:r w:rsidRPr="00EA2BE9">
        <w:rPr>
          <w:rStyle w:val="Emphasis"/>
        </w:rPr>
        <w:t>require that powerful states shoulder a far larger share of the alliance</w:t>
      </w:r>
      <w:r w:rsidRPr="00EA2BE9">
        <w:rPr>
          <w:rStyle w:val="StyleUnderline"/>
        </w:rPr>
        <w:t xml:space="preserve"> maintenance costs than other states.</w:t>
      </w:r>
      <w:r>
        <w:rPr>
          <w:rStyle w:val="StyleUnderline"/>
        </w:rPr>
        <w:t xml:space="preserve"> </w:t>
      </w:r>
      <w:r w:rsidRPr="00EA2BE9">
        <w:rPr>
          <w:rStyle w:val="StyleUnderline"/>
        </w:rPr>
        <w:t>The immediate political relevance of these two points has been</w:t>
      </w:r>
      <w:r w:rsidRPr="00EA2BE9">
        <w:rPr>
          <w:sz w:val="14"/>
        </w:rPr>
        <w:t xml:space="preserve"> nicely </w:t>
      </w:r>
      <w:r w:rsidRPr="00EA2BE9">
        <w:rPr>
          <w:rStyle w:val="StyleUnderline"/>
        </w:rPr>
        <w:t>illustrated by the</w:t>
      </w:r>
      <w:r w:rsidRPr="00EA2BE9">
        <w:rPr>
          <w:sz w:val="14"/>
        </w:rPr>
        <w:t xml:space="preserve"> White House’s bid to foster what Secretary of State Mike Pompeo, in a January 10, 2019 Cairo speech, called a “</w:t>
      </w:r>
      <w:r w:rsidRPr="00EA2BE9">
        <w:rPr>
          <w:rStyle w:val="StyleUnderline"/>
        </w:rPr>
        <w:t>Middle East Strategic Alliance” (</w:t>
      </w:r>
      <w:r w:rsidRPr="00EA2BE9">
        <w:rPr>
          <w:rStyle w:val="Emphasis"/>
        </w:rPr>
        <w:t>MESA</w:t>
      </w:r>
      <w:r w:rsidRPr="00EA2BE9">
        <w:rPr>
          <w:sz w:val="14"/>
        </w:rPr>
        <w:t xml:space="preserve">). </w:t>
      </w:r>
      <w:r w:rsidRPr="00EA2BE9">
        <w:rPr>
          <w:rStyle w:val="StyleUnderline"/>
        </w:rPr>
        <w:t>The effort is bound to fail</w:t>
      </w:r>
      <w:r w:rsidRPr="00EA2BE9">
        <w:rPr>
          <w:sz w:val="14"/>
        </w:rPr>
        <w:t xml:space="preserve">. The problem is not only that some Middle East states do not agree that Iran poses the biggest threat. </w:t>
      </w:r>
      <w:r w:rsidRPr="00EA2BE9">
        <w:rPr>
          <w:rStyle w:val="StyleUnderline"/>
        </w:rPr>
        <w:t xml:space="preserve">The larger obstacle is that </w:t>
      </w:r>
      <w:r w:rsidRPr="00EA2BE9">
        <w:rPr>
          <w:rStyle w:val="Emphasis"/>
        </w:rPr>
        <w:t>Trump rejects the</w:t>
      </w:r>
      <w:r w:rsidRPr="00EA2BE9">
        <w:rPr>
          <w:rStyle w:val="StyleUnderline"/>
        </w:rPr>
        <w:t xml:space="preserve"> very </w:t>
      </w:r>
      <w:r w:rsidRPr="00EA2BE9">
        <w:rPr>
          <w:rStyle w:val="Emphasis"/>
        </w:rPr>
        <w:t>premise that the U</w:t>
      </w:r>
      <w:r w:rsidRPr="00EA2BE9">
        <w:rPr>
          <w:rStyle w:val="StyleUnderline"/>
        </w:rPr>
        <w:t xml:space="preserve">nited </w:t>
      </w:r>
      <w:r w:rsidRPr="00EA2BE9">
        <w:rPr>
          <w:rStyle w:val="Emphasis"/>
        </w:rPr>
        <w:t>S</w:t>
      </w:r>
      <w:r w:rsidRPr="00EA2BE9">
        <w:rPr>
          <w:rStyle w:val="StyleUnderline"/>
        </w:rPr>
        <w:t xml:space="preserve">tates </w:t>
      </w:r>
      <w:r w:rsidRPr="00EA2BE9">
        <w:rPr>
          <w:rStyle w:val="Emphasis"/>
        </w:rPr>
        <w:t>should</w:t>
      </w:r>
      <w:r w:rsidRPr="00EA2BE9">
        <w:rPr>
          <w:rStyle w:val="StyleUnderline"/>
        </w:rPr>
        <w:t xml:space="preserve"> act as an alliance leader by </w:t>
      </w:r>
      <w:r w:rsidRPr="00EA2BE9">
        <w:rPr>
          <w:rStyle w:val="Emphasis"/>
        </w:rPr>
        <w:t>cover</w:t>
      </w:r>
      <w:r w:rsidRPr="00EA2BE9">
        <w:rPr>
          <w:rStyle w:val="StyleUnderline"/>
        </w:rPr>
        <w:t xml:space="preserve">ing </w:t>
      </w:r>
      <w:r w:rsidRPr="00EA2BE9">
        <w:rPr>
          <w:rStyle w:val="Emphasis"/>
        </w:rPr>
        <w:t>a good part of the economic and strategic bill.</w:t>
      </w:r>
      <w:r w:rsidRPr="00EA2BE9">
        <w:rPr>
          <w:sz w:val="14"/>
        </w:rPr>
        <w:t xml:space="preserve"> In fact, </w:t>
      </w:r>
      <w:r w:rsidRPr="00EA2BE9">
        <w:rPr>
          <w:rStyle w:val="StyleUnderline"/>
        </w:rPr>
        <w:t>he prefers passing most of the tab</w:t>
      </w:r>
      <w:r w:rsidRPr="00EA2BE9">
        <w:rPr>
          <w:sz w:val="14"/>
        </w:rPr>
        <w:t xml:space="preserve"> (and risks</w:t>
      </w:r>
      <w:r w:rsidRPr="00EA2BE9">
        <w:rPr>
          <w:rStyle w:val="StyleUnderline"/>
        </w:rPr>
        <w:t>) to Egypt, Jordan, Iraq, all the Gulf states, Israel, and Turkey.</w:t>
      </w:r>
      <w:r>
        <w:rPr>
          <w:rStyle w:val="StyleUnderline"/>
        </w:rPr>
        <w:t xml:space="preserve"> </w:t>
      </w:r>
      <w:r w:rsidRPr="00EA2BE9">
        <w:rPr>
          <w:sz w:val="14"/>
        </w:rPr>
        <w:t xml:space="preserve">The problem is not only that some Middle East states do not agree that Iran poses the biggest threat. The larger obstacle is that Trump rejects the very premise that the United States should act as an alliance leader by covering a good part of the economic and strategic bill. </w:t>
      </w:r>
      <w:r w:rsidRPr="00EA2BE9">
        <w:rPr>
          <w:rStyle w:val="Emphasis"/>
        </w:rPr>
        <w:t>Trump’s</w:t>
      </w:r>
      <w:r w:rsidRPr="00EA2BE9">
        <w:rPr>
          <w:rStyle w:val="StyleUnderline"/>
        </w:rPr>
        <w:t xml:space="preserve"> allergy to alliance leadership has </w:t>
      </w:r>
      <w:r w:rsidRPr="00EA2BE9">
        <w:rPr>
          <w:rStyle w:val="Emphasis"/>
        </w:rPr>
        <w:t>dismayed many foreign leaders</w:t>
      </w:r>
      <w:r w:rsidRPr="00EA2BE9">
        <w:rPr>
          <w:rStyle w:val="StyleUnderline"/>
        </w:rPr>
        <w:t>,</w:t>
      </w:r>
      <w:r w:rsidRPr="00EA2BE9">
        <w:rPr>
          <w:sz w:val="14"/>
        </w:rPr>
        <w:t xml:space="preserve"> not to mention top foreign policy makers in his own administration. </w:t>
      </w:r>
      <w:r w:rsidRPr="00EA2BE9">
        <w:rPr>
          <w:rStyle w:val="StyleUnderline"/>
        </w:rPr>
        <w:t>Pompeo and National Security Advisor John Bolton are struggling to limit the damage created by their boss’s preference for leading</w:t>
      </w:r>
      <w:r w:rsidRPr="00EA2BE9">
        <w:rPr>
          <w:sz w:val="14"/>
        </w:rPr>
        <w:t xml:space="preserve"> not from behind or the front, but rather from the strategic and financial purse of Washington’s “friends.” But </w:t>
      </w:r>
      <w:r w:rsidRPr="00EA2BE9">
        <w:rPr>
          <w:rStyle w:val="StyleUnderline"/>
        </w:rPr>
        <w:t xml:space="preserve">no matter how many speeches and visits Pompeo and Bolton make, </w:t>
      </w:r>
      <w:r w:rsidRPr="00EA2BE9">
        <w:rPr>
          <w:rStyle w:val="Emphasis"/>
        </w:rPr>
        <w:t>they cannot fix the problem.</w:t>
      </w:r>
      <w:r>
        <w:rPr>
          <w:rStyle w:val="Emphasis"/>
        </w:rPr>
        <w:t xml:space="preserve"> </w:t>
      </w:r>
      <w:r w:rsidRPr="00EA2BE9">
        <w:rPr>
          <w:sz w:val="14"/>
        </w:rPr>
        <w:t xml:space="preserve">Pompeo Promises to “Assist” US “Partners” President </w:t>
      </w:r>
      <w:r w:rsidRPr="00EA2BE9">
        <w:rPr>
          <w:rStyle w:val="StyleUnderline"/>
        </w:rPr>
        <w:t>Trump has repeatedly signaled that</w:t>
      </w:r>
      <w:r w:rsidRPr="00EA2BE9">
        <w:rPr>
          <w:sz w:val="14"/>
        </w:rPr>
        <w:t xml:space="preserve"> for him, </w:t>
      </w:r>
      <w:r w:rsidRPr="00EA2BE9">
        <w:rPr>
          <w:rStyle w:val="StyleUnderline"/>
        </w:rPr>
        <w:t xml:space="preserve">alliances are short-term protection rackets to be </w:t>
      </w:r>
      <w:r w:rsidRPr="00EA2BE9">
        <w:rPr>
          <w:rStyle w:val="Emphasis"/>
        </w:rPr>
        <w:t>disposed of</w:t>
      </w:r>
      <w:r w:rsidRPr="00EA2BE9">
        <w:rPr>
          <w:rStyle w:val="StyleUnderline"/>
        </w:rPr>
        <w:t xml:space="preserve"> </w:t>
      </w:r>
      <w:r w:rsidRPr="00EA2BE9">
        <w:rPr>
          <w:rStyle w:val="Emphasis"/>
        </w:rPr>
        <w:t>when</w:t>
      </w:r>
      <w:r w:rsidRPr="00EA2BE9">
        <w:rPr>
          <w:rStyle w:val="StyleUnderline"/>
        </w:rPr>
        <w:t xml:space="preserve"> the U</w:t>
      </w:r>
      <w:r w:rsidRPr="00EA2BE9">
        <w:rPr>
          <w:sz w:val="14"/>
        </w:rPr>
        <w:t xml:space="preserve">nited </w:t>
      </w:r>
      <w:r w:rsidRPr="00EA2BE9">
        <w:rPr>
          <w:rStyle w:val="StyleUnderline"/>
        </w:rPr>
        <w:t>S</w:t>
      </w:r>
      <w:r w:rsidRPr="00EA2BE9">
        <w:rPr>
          <w:sz w:val="14"/>
        </w:rPr>
        <w:t xml:space="preserve">tates </w:t>
      </w:r>
      <w:r w:rsidRPr="00EA2BE9">
        <w:rPr>
          <w:rStyle w:val="StyleUnderline"/>
        </w:rPr>
        <w:t>concludes that</w:t>
      </w:r>
      <w:r w:rsidRPr="00EA2BE9">
        <w:rPr>
          <w:rStyle w:val="Emphasis"/>
        </w:rPr>
        <w:t xml:space="preserve"> its clients are no longer useful</w:t>
      </w:r>
      <w:r w:rsidRPr="00EA2BE9">
        <w:rPr>
          <w:sz w:val="14"/>
        </w:rPr>
        <w:t>—</w:t>
      </w:r>
      <w:r w:rsidRPr="00EA2BE9">
        <w:rPr>
          <w:rStyle w:val="StyleUnderline"/>
        </w:rPr>
        <w:t>or that they have not paid enough to justify Washington’s services.</w:t>
      </w:r>
      <w:r w:rsidRPr="00EA2BE9">
        <w:rPr>
          <w:sz w:val="14"/>
        </w:rPr>
        <w:t xml:space="preserve"> </w:t>
      </w:r>
      <w:r w:rsidRPr="00EA2BE9">
        <w:rPr>
          <w:rStyle w:val="StyleUnderline"/>
        </w:rPr>
        <w:t>His decision to pull some 2,000 troops from Syria</w:t>
      </w:r>
      <w:r w:rsidRPr="00EA2BE9">
        <w:rPr>
          <w:sz w:val="14"/>
        </w:rPr>
        <w:t>—and thus possibly sacrifice Washington’s Kurdish “allies”—</w:t>
      </w:r>
      <w:r w:rsidRPr="00EA2BE9">
        <w:rPr>
          <w:rStyle w:val="StyleUnderline"/>
        </w:rPr>
        <w:t>was hardly the first time that Trump had evinced his mob-like approach to global politics</w:t>
      </w:r>
      <w:r w:rsidRPr="00EA2BE9">
        <w:rPr>
          <w:sz w:val="14"/>
        </w:rPr>
        <w:t xml:space="preserve">. Still, both </w:t>
      </w:r>
      <w:r w:rsidRPr="00EA2BE9">
        <w:rPr>
          <w:rStyle w:val="StyleUnderline"/>
        </w:rPr>
        <w:t xml:space="preserve">the suddenness of his announcement and </w:t>
      </w:r>
      <w:r w:rsidRPr="00EA2BE9">
        <w:rPr>
          <w:rStyle w:val="Emphasis"/>
        </w:rPr>
        <w:t>its far-reaching implications for US credibility</w:t>
      </w:r>
      <w:r w:rsidRPr="00EA2BE9">
        <w:rPr>
          <w:rStyle w:val="StyleUnderline"/>
        </w:rPr>
        <w:t xml:space="preserve"> generated shock waves in Europe, the Middle East, and Washington.</w:t>
      </w:r>
      <w:r w:rsidRPr="00EA2BE9">
        <w:rPr>
          <w:sz w:val="14"/>
        </w:rPr>
        <w:t xml:space="preserve"> While </w:t>
      </w:r>
      <w:r w:rsidRPr="00EA2BE9">
        <w:rPr>
          <w:rStyle w:val="StyleUnderline"/>
        </w:rPr>
        <w:t>the goal of the trips to the region</w:t>
      </w:r>
      <w:r w:rsidRPr="00EA2BE9">
        <w:rPr>
          <w:sz w:val="14"/>
        </w:rPr>
        <w:t xml:space="preserve"> by Pompeo and Bolton </w:t>
      </w:r>
      <w:r w:rsidRPr="00EA2BE9">
        <w:rPr>
          <w:rStyle w:val="StyleUnderline"/>
        </w:rPr>
        <w:t>was to show that the U</w:t>
      </w:r>
      <w:r w:rsidRPr="00EA2BE9">
        <w:rPr>
          <w:sz w:val="14"/>
        </w:rPr>
        <w:t xml:space="preserve">nited </w:t>
      </w:r>
      <w:r w:rsidRPr="00EA2BE9">
        <w:rPr>
          <w:rStyle w:val="StyleUnderline"/>
        </w:rPr>
        <w:t>S</w:t>
      </w:r>
      <w:r w:rsidRPr="00EA2BE9">
        <w:rPr>
          <w:sz w:val="14"/>
        </w:rPr>
        <w:t xml:space="preserve">tates </w:t>
      </w:r>
      <w:r w:rsidRPr="00EA2BE9">
        <w:rPr>
          <w:rStyle w:val="StyleUnderline"/>
        </w:rPr>
        <w:t>remains committed to its friends,</w:t>
      </w:r>
      <w:r w:rsidRPr="00EA2BE9">
        <w:rPr>
          <w:sz w:val="14"/>
        </w:rPr>
        <w:t xml:space="preserve"> neither of these normally outspoken administration officials offered a coherent or realistic alternative to Trump’s “it’s just business” ethos. </w:t>
      </w:r>
      <w:r w:rsidRPr="00EA2BE9">
        <w:rPr>
          <w:rStyle w:val="StyleUnderline"/>
        </w:rPr>
        <w:t>Instead, they tried to square the circle by echoing their boss’s bottom line on alliances.</w:t>
      </w:r>
      <w:r>
        <w:rPr>
          <w:rStyle w:val="StyleUnderline"/>
        </w:rPr>
        <w:t xml:space="preserve"> </w:t>
      </w:r>
      <w:r w:rsidRPr="00EA2BE9">
        <w:rPr>
          <w:sz w:val="14"/>
        </w:rPr>
        <w:t xml:space="preserve">While the goal of the trips to the region by Pompeo and Bolton was to show that the United States remains committed to its friends, neither of these normally outspoken administration officials offered a coherent or realistic alternative to Trump’s “it’s just business” ethos. </w:t>
      </w:r>
    </w:p>
    <w:p w:rsidR="001C7E6C" w:rsidRDefault="0039688B" w:rsidP="001C7E6C">
      <w:pPr>
        <w:pStyle w:val="Heading3"/>
      </w:pPr>
      <w:r>
        <w:t xml:space="preserve">Defense – </w:t>
      </w:r>
      <w:r w:rsidR="001C7E6C">
        <w:t xml:space="preserve">AT: Middle East </w:t>
      </w:r>
      <w:proofErr w:type="spellStart"/>
      <w:r w:rsidR="001C7E6C">
        <w:t>Prolif</w:t>
      </w:r>
      <w:proofErr w:type="spellEnd"/>
    </w:p>
    <w:p w:rsidR="001C7E6C" w:rsidRDefault="001C7E6C" w:rsidP="001C7E6C">
      <w:pPr>
        <w:pStyle w:val="Heading4"/>
      </w:pPr>
      <w:r>
        <w:t xml:space="preserve">No Middle East </w:t>
      </w:r>
      <w:proofErr w:type="spellStart"/>
      <w:r>
        <w:t>prolif</w:t>
      </w:r>
      <w:proofErr w:type="spellEnd"/>
      <w:r>
        <w:t xml:space="preserve">. </w:t>
      </w:r>
    </w:p>
    <w:p w:rsidR="001C7E6C" w:rsidRPr="00834580" w:rsidRDefault="001C7E6C" w:rsidP="001C7E6C">
      <w:pPr>
        <w:rPr>
          <w:sz w:val="16"/>
          <w:szCs w:val="16"/>
        </w:rPr>
      </w:pPr>
      <w:proofErr w:type="spellStart"/>
      <w:r w:rsidRPr="00834580">
        <w:rPr>
          <w:rStyle w:val="Style13ptBold"/>
        </w:rPr>
        <w:t>Esfandiary</w:t>
      </w:r>
      <w:proofErr w:type="spellEnd"/>
      <w:r w:rsidRPr="00834580">
        <w:rPr>
          <w:rStyle w:val="Style13ptBold"/>
        </w:rPr>
        <w:t xml:space="preserve"> &amp; </w:t>
      </w:r>
      <w:proofErr w:type="spellStart"/>
      <w:r w:rsidRPr="00834580">
        <w:rPr>
          <w:rStyle w:val="Style13ptBold"/>
        </w:rPr>
        <w:t>Tabatabai</w:t>
      </w:r>
      <w:proofErr w:type="spellEnd"/>
      <w:r w:rsidRPr="00834580">
        <w:rPr>
          <w:rStyle w:val="Style13ptBold"/>
        </w:rPr>
        <w:t xml:space="preserve"> 15</w:t>
      </w:r>
      <w:r>
        <w:t xml:space="preserve"> </w:t>
      </w:r>
      <w:r w:rsidRPr="00834580">
        <w:rPr>
          <w:sz w:val="16"/>
          <w:szCs w:val="16"/>
        </w:rPr>
        <w:t xml:space="preserve">(Dina </w:t>
      </w:r>
      <w:proofErr w:type="spellStart"/>
      <w:r w:rsidRPr="00834580">
        <w:rPr>
          <w:sz w:val="16"/>
          <w:szCs w:val="16"/>
        </w:rPr>
        <w:t>Esfandiary</w:t>
      </w:r>
      <w:proofErr w:type="spellEnd"/>
      <w:r>
        <w:rPr>
          <w:sz w:val="16"/>
          <w:szCs w:val="16"/>
        </w:rPr>
        <w:t xml:space="preserve"> is an International Security Program Research Fellow at the Harvard Kennedy School’s </w:t>
      </w:r>
      <w:proofErr w:type="spellStart"/>
      <w:r>
        <w:rPr>
          <w:sz w:val="16"/>
          <w:szCs w:val="16"/>
        </w:rPr>
        <w:t>Belfer</w:t>
      </w:r>
      <w:proofErr w:type="spellEnd"/>
      <w:r>
        <w:rPr>
          <w:sz w:val="16"/>
          <w:szCs w:val="16"/>
        </w:rPr>
        <w:t xml:space="preserve"> Center for Science and International Affairs and a fellow in the Middle East Department of The Century Foundation</w:t>
      </w:r>
      <w:r w:rsidRPr="00834580">
        <w:rPr>
          <w:sz w:val="16"/>
          <w:szCs w:val="16"/>
        </w:rPr>
        <w:t xml:space="preserve">, Ariane </w:t>
      </w:r>
      <w:proofErr w:type="spellStart"/>
      <w:r w:rsidRPr="00834580">
        <w:rPr>
          <w:sz w:val="16"/>
          <w:szCs w:val="16"/>
        </w:rPr>
        <w:t>Tabatabai</w:t>
      </w:r>
      <w:proofErr w:type="spellEnd"/>
      <w:r>
        <w:rPr>
          <w:sz w:val="16"/>
          <w:szCs w:val="16"/>
        </w:rPr>
        <w:t xml:space="preserve"> is an associate political scientist at the RAND Corporation. She is also an adjunct senior fellow with the Middle East Security Program at the Center for a New American Security (CNAS), an international civilian consultant for NATO, a columnist for the Bulletin of the Atomic Scientists, and a Truman national security fellow</w:t>
      </w:r>
      <w:r w:rsidRPr="00834580">
        <w:rPr>
          <w:sz w:val="16"/>
          <w:szCs w:val="16"/>
        </w:rPr>
        <w:t xml:space="preserve">, 4-22-2015, "Why nuclear dominoes won't fall in the Middle East", Bulletin of the Atomic Scientists, https://thebulletin.org/2015/04/why-nuclear-dominoes-wont-fall-in-the-middle-east/#sf_form_salesforce_w2l_lead_1, accessed 7-8-2019) </w:t>
      </w:r>
      <w:proofErr w:type="spellStart"/>
      <w:r w:rsidRPr="00834580">
        <w:rPr>
          <w:sz w:val="16"/>
          <w:szCs w:val="16"/>
        </w:rPr>
        <w:t>ar</w:t>
      </w:r>
      <w:proofErr w:type="spellEnd"/>
    </w:p>
    <w:p w:rsidR="001C7E6C" w:rsidRPr="00834580" w:rsidRDefault="001C7E6C" w:rsidP="001C7E6C">
      <w:pPr>
        <w:rPr>
          <w:sz w:val="12"/>
        </w:rPr>
      </w:pPr>
      <w:r w:rsidRPr="00834580">
        <w:rPr>
          <w:rStyle w:val="StyleUnderline"/>
        </w:rPr>
        <w:t>Developing a nuclear bomb is hard.</w:t>
      </w:r>
      <w:r w:rsidRPr="00834580">
        <w:rPr>
          <w:sz w:val="12"/>
        </w:rPr>
        <w:t xml:space="preserve"> It took the United States, with its vast resources and advanced know-how, six years to develop a nuclear device. It took China roughly 10 years and Pakistan more than two decades. There are two ways a country can pursue the fissile material needed for a bomb: one that produces highly enriched uranium, and another that extracts plutonium from used fuel. Both </w:t>
      </w:r>
      <w:r w:rsidRPr="00834580">
        <w:rPr>
          <w:rStyle w:val="StyleUnderline"/>
        </w:rPr>
        <w:t>processes involve complicated technologies that are subject to strict international controls. Countries in the Middle East have forgone these options, or accepted strict controls on their nuclear programs, or do not have the technical know-how to develop enrichment or reprocessing capabilities.</w:t>
      </w:r>
      <w:r w:rsidRPr="00834580">
        <w:rPr>
          <w:sz w:val="12"/>
        </w:rPr>
        <w:t xml:space="preserve"> And although some countries in the region possess the financial means to overcome these technical constraints, </w:t>
      </w:r>
      <w:r w:rsidRPr="00834580">
        <w:rPr>
          <w:rStyle w:val="StyleUnderline"/>
        </w:rPr>
        <w:t>political obstacles will hamper their progress toward nuclear weapons capability.</w:t>
      </w:r>
      <w:r>
        <w:rPr>
          <w:rStyle w:val="StyleUnderline"/>
        </w:rPr>
        <w:t xml:space="preserve"> </w:t>
      </w:r>
      <w:r w:rsidRPr="00834580">
        <w:rPr>
          <w:sz w:val="12"/>
        </w:rPr>
        <w:t xml:space="preserve">Of course, </w:t>
      </w:r>
      <w:r w:rsidRPr="00834580">
        <w:rPr>
          <w:rStyle w:val="StyleUnderline"/>
        </w:rPr>
        <w:t>there is an alternative</w:t>
      </w:r>
      <w:r w:rsidRPr="00834580">
        <w:rPr>
          <w:sz w:val="12"/>
        </w:rPr>
        <w:t xml:space="preserve"> to building a bomb: </w:t>
      </w:r>
      <w:r w:rsidRPr="00834580">
        <w:rPr>
          <w:rStyle w:val="StyleUnderline"/>
        </w:rPr>
        <w:t>Buying or stealing one</w:t>
      </w:r>
      <w:r w:rsidRPr="00834580">
        <w:rPr>
          <w:sz w:val="12"/>
        </w:rPr>
        <w:t xml:space="preserve">. For political, legal, and practical reasons, </w:t>
      </w:r>
      <w:r w:rsidRPr="00834580">
        <w:rPr>
          <w:rStyle w:val="StyleUnderline"/>
        </w:rPr>
        <w:t>the first is difficult, and the second extremely unlikely</w:t>
      </w:r>
      <w:r w:rsidRPr="00834580">
        <w:rPr>
          <w:sz w:val="12"/>
        </w:rPr>
        <w:t xml:space="preserve">. And countries in the Middle East that attempt to create their own nuclear power sectors face many obstacles that make nuclear weapons development quite difficult and unlikely. The factors that will likely inhibit nuclear weapons proliferation in the region vary from country to country. </w:t>
      </w:r>
      <w:proofErr w:type="gramStart"/>
      <w:r w:rsidRPr="00834580">
        <w:rPr>
          <w:sz w:val="12"/>
        </w:rPr>
        <w:t xml:space="preserve">But it is clear that, </w:t>
      </w:r>
      <w:r w:rsidRPr="00834580">
        <w:rPr>
          <w:rStyle w:val="StyleUnderline"/>
        </w:rPr>
        <w:t>in</w:t>
      </w:r>
      <w:proofErr w:type="gramEnd"/>
      <w:r w:rsidRPr="00834580">
        <w:rPr>
          <w:rStyle w:val="StyleUnderline"/>
        </w:rPr>
        <w:t xml:space="preserve"> each country, the technical and political forces arrayed against nuclear weapons production are significant.</w:t>
      </w:r>
      <w:r>
        <w:rPr>
          <w:rStyle w:val="StyleUnderline"/>
        </w:rPr>
        <w:t xml:space="preserve"> </w:t>
      </w:r>
      <w:r w:rsidRPr="00834580">
        <w:rPr>
          <w:rStyle w:val="StyleUnderline"/>
        </w:rPr>
        <w:t xml:space="preserve">Saudi Arabia: The human and </w:t>
      </w:r>
      <w:r w:rsidRPr="00815201">
        <w:rPr>
          <w:rStyle w:val="Emphasis"/>
        </w:rPr>
        <w:t>technical impediments</w:t>
      </w:r>
      <w:r w:rsidRPr="00834580">
        <w:rPr>
          <w:rStyle w:val="StyleUnderline"/>
        </w:rPr>
        <w:t xml:space="preserve"> to a nuclear arsenal.</w:t>
      </w:r>
      <w:r w:rsidRPr="00834580">
        <w:rPr>
          <w:sz w:val="12"/>
        </w:rPr>
        <w:t xml:space="preserve"> Saudi Arabia is viewed as the Middle East's most likely nuclear proliferator. Riyadh has been the loudest voice in the region, claiming it'll "go nuclear" should Iran do so. It also wants an enrichment capability to mirror Iran’s. An assessment of the nascent Saudi nuclear power program shows that for all of Riyadh's foot-stomping, it doesn't have the technical capability to build nuclear weapons. Even if this technical deficit could be overcome, its allies could influence its intentions. Saudi Arabia has ambitious plans for its nuclear industry. It wants to build 16 nuclear reactors in the next few decades, but right now Saudi Arabia does not have any nuclear reactors, and its first won't go on line until 2022, at earliest. To date, the King Abdullah City for Atomic and Renewable Energy (KA-CARE) has scouted out foreign suppliers and developed regulatory frameworks—but gone no further down the nuclear path. </w:t>
      </w:r>
      <w:r w:rsidRPr="00834580">
        <w:rPr>
          <w:rStyle w:val="StyleUnderline"/>
        </w:rPr>
        <w:t xml:space="preserve">Riyadh lacks the human capacity to develop and operate its own nuclear infrastructure in the foreseeable future. </w:t>
      </w:r>
      <w:r w:rsidRPr="00834580">
        <w:rPr>
          <w:sz w:val="12"/>
        </w:rPr>
        <w:t xml:space="preserve">But Saudi Arabia is aware of its technical shortcomings, and it’s looking for other options After contributing financially to Pakistan's nuclear weapons program and defense sector, the Saudis may want Islamabad to return the favor, some observers believe. The Saudi leadership plays along with suggestions it may acquire nuclear technology from Pakistan. In March 2015, King Salman bin </w:t>
      </w:r>
      <w:proofErr w:type="spellStart"/>
      <w:r w:rsidRPr="00834580">
        <w:rPr>
          <w:sz w:val="12"/>
        </w:rPr>
        <w:t>Abdulaziz</w:t>
      </w:r>
      <w:proofErr w:type="spellEnd"/>
      <w:r w:rsidRPr="00834580">
        <w:rPr>
          <w:sz w:val="12"/>
        </w:rPr>
        <w:t xml:space="preserve"> urgently summoned Pakistani Prime Minister Nawaz Sharif to Riyadh to discuss strategic cooperation efforts, while calling for Pakistani involvement in Saudi efforts in Yemen. This was intended to remind nuclear weapons state negotiators that Riyadh is keeping its nuclear options open. But </w:t>
      </w:r>
      <w:r w:rsidRPr="00834580">
        <w:rPr>
          <w:rStyle w:val="StyleUnderline"/>
        </w:rPr>
        <w:t>it is unlikely the Saudis will get a nuclear weapon from Pakistan. Pakistan—which covertly developed its nuclear arsenal outside the nuclear nonproliferation regime—aims to normalize its nuclear status, rather than becoming further alienated from the international community.</w:t>
      </w:r>
      <w:r w:rsidRPr="00834580">
        <w:rPr>
          <w:sz w:val="12"/>
        </w:rPr>
        <w:t xml:space="preserve"> Islamabad was already singled out for the activities of the world's biggest and most successful illicit nuclear trafficking network, led by a key figure in its nuclear weapons program, A.Q. Khan. What’s more, </w:t>
      </w:r>
      <w:r w:rsidRPr="00834580">
        <w:rPr>
          <w:rStyle w:val="Emphasis"/>
        </w:rPr>
        <w:t>Islamabad</w:t>
      </w:r>
      <w:r w:rsidRPr="00834580">
        <w:rPr>
          <w:rStyle w:val="StyleUnderline"/>
        </w:rPr>
        <w:t xml:space="preserve"> is extremely </w:t>
      </w:r>
      <w:r w:rsidRPr="00834580">
        <w:rPr>
          <w:rStyle w:val="Emphasis"/>
        </w:rPr>
        <w:t>proud of its nuclear achievements.</w:t>
      </w:r>
      <w:r w:rsidRPr="00834580">
        <w:rPr>
          <w:sz w:val="12"/>
        </w:rPr>
        <w:t xml:space="preserve"> In the words of Zulfiqar Ali Bhutto, “</w:t>
      </w:r>
      <w:r w:rsidRPr="00834580">
        <w:rPr>
          <w:rStyle w:val="StyleUnderline"/>
        </w:rPr>
        <w:t xml:space="preserve">We will eat </w:t>
      </w:r>
      <w:r w:rsidRPr="00460590">
        <w:rPr>
          <w:rStyle w:val="Emphasis"/>
          <w14:glow w14:rad="101600">
            <w14:schemeClr w14:val="accent6">
              <w14:alpha w14:val="60000"/>
              <w14:satMod w14:val="175000"/>
            </w14:schemeClr>
          </w14:glow>
        </w:rPr>
        <w:t>grass</w:t>
      </w:r>
      <w:r w:rsidRPr="00834580">
        <w:rPr>
          <w:rStyle w:val="StyleUnderline"/>
        </w:rPr>
        <w:t>, even go hungry, but we will get one of our own [bomb].”</w:t>
      </w:r>
      <w:r w:rsidRPr="00834580">
        <w:rPr>
          <w:sz w:val="12"/>
        </w:rPr>
        <w:t xml:space="preserve"> Pakistanis didn’t eat grass, but they endured a great deal of hardship to get the bomb. The program was extremely costly for the country. So, it’s no surprise that many Pakistani officials and former officials take issue with assertions that their country might give nuclear weapons to Saudi Arabia. Even if Pakistan agreed to provide the Kingdom with the bomb, </w:t>
      </w:r>
      <w:r w:rsidRPr="00834580">
        <w:rPr>
          <w:rStyle w:val="StyleUnderline"/>
        </w:rPr>
        <w:t xml:space="preserve">the Saudis are very unlikely to go through with such an acquisition. </w:t>
      </w:r>
      <w:r w:rsidRPr="00834580">
        <w:rPr>
          <w:sz w:val="12"/>
        </w:rPr>
        <w:t xml:space="preserve">Saudi Arabia is dependent on the United States for security guarantees. </w:t>
      </w:r>
      <w:proofErr w:type="gramStart"/>
      <w:r w:rsidRPr="00834580">
        <w:rPr>
          <w:sz w:val="12"/>
        </w:rPr>
        <w:t>As long as</w:t>
      </w:r>
      <w:proofErr w:type="gramEnd"/>
      <w:r w:rsidRPr="00834580">
        <w:rPr>
          <w:sz w:val="12"/>
        </w:rPr>
        <w:t xml:space="preserve"> Washington remains Riyadh’s main security guarantor, it has the power to influence Saudi decision making on other issues, including, specifically, nuclear weapon acquisition. And the Kingdom would find it very difficult to attract another country willing to supply the security and trade guarantees that the United States now provides. It is hard to imagine any of the world's major powers agreeing to be viewed as a supporter of nuclear proliferation. It is reasonably likely that Saudi Arabia will continue its efforts to develop a civilian nuclear program. Saudi Arabia recently signed a nuclear cooperation agreement with South Korea to explore the feasibility of building two nuclear reactors in the Kingdom. Moving forward with South Korea as the main supplier raises a key issue: Washington says that Seoul’s reactors are US designs, and that, if that technology is to be sold, the countries acquiring it must enter into nuclear cooperation contracts (known as 123 agreements, because they are based on Section 123 of the US Atomic Energy Act) with the United States. Although South Korea disputes the need for a 123 agreement, if Saudi Arabia does agree to enter into such a pact, it could well mean a ban on enrichment and reprocessing in the Kingdom, closing domestic paths to the bomb. Riyadh could of course acquire nuclear technology from the two other countries that have developed nuclear power plants on an international basis, France and Russia. But </w:t>
      </w:r>
      <w:r w:rsidRPr="00834580">
        <w:rPr>
          <w:rStyle w:val="StyleUnderline"/>
        </w:rPr>
        <w:t>given Paris’s hardline stance on nonproliferation, it’s unlikely to oblige an effort by Saudi Arabia to develop the enrichment or reprocessing capabilities needed to produce fissile material in the Kingdom. Moscow, too, would think twice before allowing Riyadh to go nuclear, particularly given the competition between the two countries in world petroleum markets and their divergence on regional security matters.</w:t>
      </w:r>
      <w:r>
        <w:rPr>
          <w:rStyle w:val="StyleUnderline"/>
        </w:rPr>
        <w:t xml:space="preserve"> </w:t>
      </w:r>
      <w:r w:rsidRPr="00834580">
        <w:rPr>
          <w:rStyle w:val="StyleUnderline"/>
        </w:rPr>
        <w:t>Turkey: Unlikely to weaponize for strategic and political reasons</w:t>
      </w:r>
      <w:r w:rsidRPr="00834580">
        <w:rPr>
          <w:sz w:val="12"/>
        </w:rPr>
        <w:t xml:space="preserve">. Like most of the region, Turkey's stated goal for developing a nuclear program is to meet its energy needs. But </w:t>
      </w:r>
      <w:r w:rsidRPr="00834580">
        <w:rPr>
          <w:rStyle w:val="StyleUnderline"/>
        </w:rPr>
        <w:t>Turkey's nuclear journey has been a long and difficult one so far.</w:t>
      </w:r>
      <w:r>
        <w:rPr>
          <w:rStyle w:val="StyleUnderline"/>
        </w:rPr>
        <w:t xml:space="preserve"> </w:t>
      </w:r>
      <w:r w:rsidRPr="00834580">
        <w:rPr>
          <w:sz w:val="12"/>
        </w:rPr>
        <w:t xml:space="preserve">Ankara has faced </w:t>
      </w:r>
      <w:proofErr w:type="gramStart"/>
      <w:r w:rsidRPr="00834580">
        <w:rPr>
          <w:sz w:val="12"/>
        </w:rPr>
        <w:t>a number of</w:t>
      </w:r>
      <w:proofErr w:type="gramEnd"/>
      <w:r w:rsidRPr="00834580">
        <w:rPr>
          <w:sz w:val="12"/>
        </w:rPr>
        <w:t xml:space="preserve"> regulatory challenges in the development of its nuclear program. As is the case for most of the region's nuclear newcomers, Turkey's leading nuclear partner is Russia's </w:t>
      </w:r>
      <w:proofErr w:type="spellStart"/>
      <w:r w:rsidRPr="00834580">
        <w:rPr>
          <w:sz w:val="12"/>
        </w:rPr>
        <w:t>Rosatom</w:t>
      </w:r>
      <w:proofErr w:type="spellEnd"/>
      <w:r w:rsidRPr="00834580">
        <w:rPr>
          <w:sz w:val="12"/>
        </w:rPr>
        <w:t xml:space="preserve">. The two countries concluded a so-called "BOO" [build, own, and operate] agreement. At the current pace, Turkey’s first nuclear power plant won’t be ready before 2022. </w:t>
      </w:r>
      <w:r w:rsidRPr="00834580">
        <w:rPr>
          <w:rStyle w:val="StyleUnderline"/>
        </w:rPr>
        <w:t xml:space="preserve">The severe impact of </w:t>
      </w:r>
      <w:r w:rsidRPr="00815201">
        <w:rPr>
          <w:rStyle w:val="Emphasis"/>
        </w:rPr>
        <w:t>sanctions</w:t>
      </w:r>
      <w:r w:rsidRPr="00834580">
        <w:rPr>
          <w:rStyle w:val="StyleUnderline"/>
        </w:rPr>
        <w:t xml:space="preserve"> on the Russian economy may further slow progress. </w:t>
      </w:r>
      <w:r w:rsidRPr="00834580">
        <w:rPr>
          <w:sz w:val="12"/>
        </w:rPr>
        <w:t xml:space="preserve">In addition to Russia, Turkey is also working with a Franco-Japanese consortium that would build a second plant in the Black Sea town of </w:t>
      </w:r>
      <w:proofErr w:type="spellStart"/>
      <w:r w:rsidRPr="00834580">
        <w:rPr>
          <w:sz w:val="12"/>
        </w:rPr>
        <w:t>Sinop</w:t>
      </w:r>
      <w:proofErr w:type="spellEnd"/>
      <w:r w:rsidRPr="00834580">
        <w:rPr>
          <w:sz w:val="12"/>
        </w:rPr>
        <w:t xml:space="preserve"> by 2023. To date, Turkey denies any plans to develop an enrichment or reprocessing capability. In addition, </w:t>
      </w:r>
      <w:r w:rsidRPr="00834580">
        <w:rPr>
          <w:rStyle w:val="StyleUnderline"/>
        </w:rPr>
        <w:t>Turkey has entered a safeguards agreement with the International Atomic Energy Agency (</w:t>
      </w:r>
      <w:r w:rsidRPr="00815201">
        <w:rPr>
          <w:rStyle w:val="Emphasis"/>
        </w:rPr>
        <w:t>IAEA</w:t>
      </w:r>
      <w:r w:rsidRPr="00834580">
        <w:rPr>
          <w:rStyle w:val="StyleUnderline"/>
        </w:rPr>
        <w:t>) and has agreed to the Additional Protocol, putting Ankara’s program under strict IAEA monitoring and making it difficult to divert fissile material for use in a weapons program.</w:t>
      </w:r>
      <w:r>
        <w:rPr>
          <w:rStyle w:val="StyleUnderline"/>
        </w:rPr>
        <w:t xml:space="preserve"> </w:t>
      </w:r>
      <w:r w:rsidRPr="00834580">
        <w:rPr>
          <w:sz w:val="12"/>
        </w:rPr>
        <w:t xml:space="preserve">Aside from the technical limitations, there are strategic and political reasons why Turkey isn't likely to weaponize. As a member of NATO and a US ally, Turkey benefits from Washington's nuclear umbrella. Its defense needs are met without it having to go through the trouble of developing its own nuclear capability—a resource-heavy endeavor for a country struggling to build a nuclear energy program. A military nuclear program would most likely result in a loss of the US as a strategic ally and the NATO nuclear umbrella. </w:t>
      </w:r>
      <w:r w:rsidRPr="00834580">
        <w:rPr>
          <w:rStyle w:val="StyleUnderline"/>
        </w:rPr>
        <w:t>Egypt: Some capability, little apparent interest.</w:t>
      </w:r>
      <w:r w:rsidRPr="00834580">
        <w:rPr>
          <w:sz w:val="12"/>
        </w:rPr>
        <w:t xml:space="preserve"> Egypt is unique among the countries under discussion; it’s the only one that has had a nuclear weapons program. But it decided to give up its attempts to acquire nuclear weapons in 1968, following the country's disastrous defeat in the 1967 Six-Day War with Israel. In the 1970s, Egypt backed Iran when the Shah proposed the idea of a nuclear weapon-free zone in the Middle East. Yet, some argue that Egypt could reverse course and again decide to seek its own bomb if Iran and Saudi Arabia do so. Cairo, after all, doesn’t want hand over leadership of Arab world to others. To be sure, Egypt's nuclear infrastructure is more developed than nuclear newcomers in the region. But so far, </w:t>
      </w:r>
      <w:r w:rsidRPr="00834580">
        <w:rPr>
          <w:rStyle w:val="StyleUnderline"/>
        </w:rPr>
        <w:t>Cairo's program has remained research and development-focused. It operates two research reactors but hasn’t built a power reactor, and the country doesn't have an enrichment or reprocessing capability</w:t>
      </w:r>
      <w:r w:rsidRPr="00834580">
        <w:rPr>
          <w:sz w:val="12"/>
        </w:rPr>
        <w:t xml:space="preserve">. It does, however, have small-scale spent-fuel-management and plutonium-separation capabilities. In recent years, </w:t>
      </w:r>
      <w:r w:rsidRPr="00834580">
        <w:rPr>
          <w:rStyle w:val="StyleUnderline"/>
        </w:rPr>
        <w:t xml:space="preserve">Egypt’s </w:t>
      </w:r>
      <w:r w:rsidRPr="00815201">
        <w:rPr>
          <w:rStyle w:val="Emphasis"/>
        </w:rPr>
        <w:t>political climate</w:t>
      </w:r>
      <w:r w:rsidRPr="00834580">
        <w:rPr>
          <w:rStyle w:val="StyleUnderline"/>
        </w:rPr>
        <w:t xml:space="preserve"> has inhibited any focus on a nuclear program. Following the Arab Spring, there were multiple changes in government, domestic unrest, and economic near-collapse. Since the Arab Spring, the real threat to Egypt’s security has been internal rather than external.</w:t>
      </w:r>
      <w:r w:rsidRPr="00834580">
        <w:rPr>
          <w:sz w:val="12"/>
        </w:rPr>
        <w:t xml:space="preserve"> Those who argue that Egypt is likely to weaponize if Iran is allowed a civilian nuclear program are ignoring the Israeli factor. Egypt shares a border and has fought wars with Israel, which has a nuclear arsenal. Egypt's effort to establish a weapons of mass destruction-free zone in the Middle East is focused on Israeli disarmament. If a nuclear-armed Israel didn’t cause Egypt to pursue the bomb, why would a final agreement that limited the Iranian nuclear program to civilian concerns? Some argue that Cairo’s nuclear ambitions aren’t security-focused but are based on the country’s quest for regional leadership. Right now, however, the Egyptian establishment doesn’t seem to believe nuclear weapons to be in its interest. </w:t>
      </w:r>
      <w:r w:rsidRPr="00834580">
        <w:rPr>
          <w:rStyle w:val="StyleUnderline"/>
        </w:rPr>
        <w:t>Jordan: A nonproliferation advocate that lacks resources for a nuclear weapons program</w:t>
      </w:r>
      <w:r w:rsidRPr="00834580">
        <w:rPr>
          <w:sz w:val="12"/>
        </w:rPr>
        <w:t xml:space="preserve">. Jordan too has ambitious plans for a civilian nuclear program, which it developed in response to growing energy needs and its over-reliance on foreign energy supply; some 97 percent of its energy was imported in 2011. With the help of a South Korean consortium, Jordan is building a </w:t>
      </w:r>
      <w:proofErr w:type="gramStart"/>
      <w:r w:rsidRPr="00834580">
        <w:rPr>
          <w:sz w:val="12"/>
        </w:rPr>
        <w:t>5 megawatt</w:t>
      </w:r>
      <w:proofErr w:type="gramEnd"/>
      <w:r w:rsidRPr="00834580">
        <w:rPr>
          <w:sz w:val="12"/>
        </w:rPr>
        <w:t xml:space="preserve"> research and training reactor at the Jordan University of Science and Technology. It also wants to build a nuclear plant with two 1,000-megawatt reactors; the plant aims to provide 30 percent of Jordan’s electricity by 2030. In February 2015, Jordan signed an agreement with Russia’s </w:t>
      </w:r>
      <w:proofErr w:type="spellStart"/>
      <w:r w:rsidRPr="00834580">
        <w:rPr>
          <w:sz w:val="12"/>
        </w:rPr>
        <w:t>Rosatom</w:t>
      </w:r>
      <w:proofErr w:type="spellEnd"/>
      <w:r w:rsidRPr="00834580">
        <w:rPr>
          <w:sz w:val="12"/>
        </w:rPr>
        <w:t xml:space="preserve">, which will build and operate both nuclear units. But Jordan’s nuclear program stops there. </w:t>
      </w:r>
      <w:r w:rsidRPr="00834580">
        <w:rPr>
          <w:rStyle w:val="StyleUnderline"/>
        </w:rPr>
        <w:t xml:space="preserve">The country lacks the </w:t>
      </w:r>
      <w:r w:rsidRPr="00815201">
        <w:rPr>
          <w:rStyle w:val="Emphasis"/>
        </w:rPr>
        <w:t>technology</w:t>
      </w:r>
      <w:r w:rsidRPr="00834580">
        <w:rPr>
          <w:rStyle w:val="StyleUnderline"/>
        </w:rPr>
        <w:t xml:space="preserve">, </w:t>
      </w:r>
      <w:r w:rsidRPr="00815201">
        <w:rPr>
          <w:rStyle w:val="Emphasis"/>
        </w:rPr>
        <w:t>human resources</w:t>
      </w:r>
      <w:r w:rsidRPr="00834580">
        <w:rPr>
          <w:rStyle w:val="StyleUnderline"/>
        </w:rPr>
        <w:t xml:space="preserve">, experience, or </w:t>
      </w:r>
      <w:r w:rsidRPr="00815201">
        <w:rPr>
          <w:rStyle w:val="Emphasis"/>
        </w:rPr>
        <w:t>infrastructure</w:t>
      </w:r>
      <w:r w:rsidRPr="00834580">
        <w:rPr>
          <w:rStyle w:val="StyleUnderline"/>
        </w:rPr>
        <w:t xml:space="preserve"> necessary for a nuclear weapons program.</w:t>
      </w:r>
      <w:r>
        <w:rPr>
          <w:rStyle w:val="StyleUnderline"/>
        </w:rPr>
        <w:t xml:space="preserve"> </w:t>
      </w:r>
      <w:r w:rsidRPr="00834580">
        <w:rPr>
          <w:sz w:val="12"/>
        </w:rPr>
        <w:t xml:space="preserve">There is one cause for concern: Amman’s refusal to sign a 123 nuclear cooperation agreement with the United States. Jordan has significant uranium reserves and wants to preserve the option of domestic enrichment. Among countries in the Middle East who want to preserve the “right to </w:t>
      </w:r>
      <w:proofErr w:type="spellStart"/>
      <w:r w:rsidRPr="00834580">
        <w:rPr>
          <w:sz w:val="12"/>
        </w:rPr>
        <w:t>enrich</w:t>
      </w:r>
      <w:proofErr w:type="gramStart"/>
      <w:r w:rsidRPr="00834580">
        <w:rPr>
          <w:sz w:val="12"/>
        </w:rPr>
        <w:t>,”Jordan’s</w:t>
      </w:r>
      <w:proofErr w:type="spellEnd"/>
      <w:proofErr w:type="gramEnd"/>
      <w:r w:rsidRPr="00834580">
        <w:rPr>
          <w:sz w:val="12"/>
        </w:rPr>
        <w:t xml:space="preserve"> claims may make the most sense economically and practically. To this end, Amman pursued mining and milling options with foreign companies. To date none has panned out. Jordan’s plans for nuclear power are grounded in long-standing energy concerns that emerged long before the start of nuclear talks with Iran and that are unlikely to be affected by Iranian nuclear plans</w:t>
      </w:r>
      <w:r w:rsidRPr="00834580">
        <w:rPr>
          <w:rStyle w:val="StyleUnderline"/>
        </w:rPr>
        <w:t xml:space="preserve">. Jordan has been an upstanding non-proliferation advocate and party to the NPT. The country has an Additional Protocol and a series of other non-proliferation commitments in place. It has a sterling track record: It was not found in violation of any of its non-proliferation commitments. </w:t>
      </w:r>
      <w:r w:rsidRPr="00834580">
        <w:rPr>
          <w:sz w:val="12"/>
        </w:rPr>
        <w:t xml:space="preserve">What’s more, like Saudi Arabia, Egypt, and Turkey, its security depends on its alliance with the United States—an alliance Amman will not lightly jeopardize. </w:t>
      </w:r>
      <w:r w:rsidRPr="00834580">
        <w:rPr>
          <w:rStyle w:val="StyleUnderline"/>
        </w:rPr>
        <w:t xml:space="preserve">United Arab Emirates: The </w:t>
      </w:r>
      <w:r w:rsidRPr="00815201">
        <w:rPr>
          <w:rStyle w:val="Emphasis"/>
        </w:rPr>
        <w:t>gold standard</w:t>
      </w:r>
      <w:r w:rsidRPr="00834580">
        <w:rPr>
          <w:rStyle w:val="StyleUnderline"/>
        </w:rPr>
        <w:t xml:space="preserve"> for nonproliferation. Of all the countries in the region, the UAE is the least likely to proliferate. </w:t>
      </w:r>
      <w:r w:rsidRPr="00834580">
        <w:rPr>
          <w:sz w:val="12"/>
        </w:rPr>
        <w:t xml:space="preserve">While the country has the most developed nuclear energy program among the newcomer states of the region and is likely to operate the second power plant to open in the Middle East (after Iran’s Bushehr), </w:t>
      </w:r>
      <w:r w:rsidRPr="00834580">
        <w:rPr>
          <w:rStyle w:val="StyleUnderline"/>
        </w:rPr>
        <w:t>the plant will be under strict controls and self-adopted restrictions.</w:t>
      </w:r>
      <w:r w:rsidRPr="00834580">
        <w:rPr>
          <w:sz w:val="12"/>
        </w:rPr>
        <w:t xml:space="preserve"> Because of its growing energy requirements, in 2006 the UAE began exploring options for a nuclear energy program. Like others in the region, the UAE had no nuclear infrastructure or specialized human capital, but it did have a mature energy sector, a civil construction industry, and an advanced educational system that a nuclear energy program could build on. Most important, the UAE had the economic means to pursue its nuclear energy ambitions. After establishing governmental and private-sector organizations to supervising the program’s safety and security, the UAE has begun building two of four reactors, in collaboration with a South Korean consortium; they are due for completion in 2020. Like Jordan, the UAE is an exemplary member of the international non-proliferation regime. </w:t>
      </w:r>
      <w:r w:rsidRPr="00834580">
        <w:rPr>
          <w:rStyle w:val="StyleUnderline"/>
        </w:rPr>
        <w:t xml:space="preserve">Along with the NPT and safeguards agreement with the IAEA, it also adopted the Additional Protocol. Unlike others in the region, Abu Dhabi relinquished domestic enrichment and reprocessing in January 2009, signing a 123 agreement with the United States that sets what is often called the “gold standard” for civilian nuclear programs. </w:t>
      </w:r>
      <w:r w:rsidRPr="00834580">
        <w:rPr>
          <w:sz w:val="12"/>
        </w:rPr>
        <w:t>This agreement effectively bars the country from pursuing enrichment and reprocessing, the only indigenous paths to the bomb.</w:t>
      </w:r>
    </w:p>
    <w:p w:rsidR="0010777D" w:rsidRDefault="0010777D" w:rsidP="0010777D">
      <w:pPr>
        <w:pStyle w:val="Heading3"/>
      </w:pPr>
      <w:r>
        <w:t xml:space="preserve">Defense – AT: Iran </w:t>
      </w:r>
      <w:proofErr w:type="spellStart"/>
      <w:r>
        <w:t>Prolif</w:t>
      </w:r>
      <w:proofErr w:type="spellEnd"/>
    </w:p>
    <w:p w:rsidR="0010777D" w:rsidRPr="00994DCC" w:rsidRDefault="0010777D" w:rsidP="0010777D">
      <w:pPr>
        <w:pStyle w:val="Heading4"/>
        <w:rPr>
          <w:b w:val="0"/>
        </w:rPr>
      </w:pPr>
      <w:r w:rsidRPr="00994DCC">
        <w:t>Iran is rus</w:t>
      </w:r>
      <w:r>
        <w:t xml:space="preserve">hing to build nuclear weapons --- </w:t>
      </w:r>
      <w:r>
        <w:t>it’s inevitable and the US can’t stop it</w:t>
      </w:r>
    </w:p>
    <w:p w:rsidR="0010777D" w:rsidRDefault="0010777D" w:rsidP="0010777D">
      <w:r>
        <w:t xml:space="preserve">John J. </w:t>
      </w:r>
      <w:r>
        <w:rPr>
          <w:b/>
          <w:sz w:val="26"/>
          <w:szCs w:val="26"/>
        </w:rPr>
        <w:t>Mearsheimer</w:t>
      </w:r>
      <w:r>
        <w:t>, 7/1/</w:t>
      </w:r>
      <w:r>
        <w:rPr>
          <w:b/>
          <w:sz w:val="26"/>
          <w:szCs w:val="26"/>
        </w:rPr>
        <w:t>19</w:t>
      </w:r>
      <w:r>
        <w:t xml:space="preserve">, is a professor of political science at the University of Chicago, Iran Is Rushing to Build a Nuclear Weapon — and Trump Can’t Stop It, New York Times, </w:t>
      </w:r>
      <w:hyperlink r:id="rId25" w:history="1">
        <w:r>
          <w:rPr>
            <w:rStyle w:val="Hyperlink"/>
          </w:rPr>
          <w:t>https://www.nytimes.com/2019/07/01/opinion/iran-is-rushing-to-build-a-nuclear-weapon-and-trump-cant-stop-it.html</w:t>
        </w:r>
      </w:hyperlink>
      <w:r>
        <w:t xml:space="preserve">, 7/20/19, </w:t>
      </w:r>
      <w:proofErr w:type="spellStart"/>
      <w:r>
        <w:t>p.p</w:t>
      </w:r>
      <w:proofErr w:type="spellEnd"/>
    </w:p>
    <w:p w:rsidR="0010777D" w:rsidRDefault="0010777D" w:rsidP="0010777D">
      <w:pPr>
        <w:rPr>
          <w:sz w:val="16"/>
        </w:rPr>
      </w:pPr>
      <w:r>
        <w:rPr>
          <w:b/>
          <w:u w:val="single"/>
        </w:rPr>
        <w:t>President Trump says he wants to make sure Iran never acquires nuclear weapons. His policy, however, is having the opposite effect</w:t>
      </w:r>
      <w:r>
        <w:rPr>
          <w:sz w:val="16"/>
        </w:rPr>
        <w:t>:</w:t>
      </w:r>
      <w:r>
        <w:rPr>
          <w:u w:val="single"/>
        </w:rPr>
        <w:t xml:space="preserve"> It is giving Tehran a powerful incentive to go nuclear, while at the same time making it increasingly difficult for the United States to prevent that.</w:t>
      </w:r>
      <w:r>
        <w:rPr>
          <w:sz w:val="16"/>
        </w:rPr>
        <w:t xml:space="preserve"> On Monday </w:t>
      </w:r>
      <w:r>
        <w:rPr>
          <w:u w:val="single"/>
        </w:rPr>
        <w:t xml:space="preserve">the official Iranian news agency announced that the country had breached the limits for enriched uranium imposed on it by the 2015 international agreements. </w:t>
      </w:r>
      <w:r>
        <w:rPr>
          <w:sz w:val="16"/>
        </w:rPr>
        <w:t xml:space="preserve">Indeed, American policy toward Iran over the past year makes it clear that Iranian leaders were foolish not to develop a nuclear deterrent in the early 2000s. Although there has not yet been a significant military clash, </w:t>
      </w:r>
      <w:r>
        <w:rPr>
          <w:u w:val="single"/>
        </w:rPr>
        <w:t>the United States has effectively declared war on Iran</w:t>
      </w:r>
      <w:r>
        <w:rPr>
          <w:sz w:val="16"/>
        </w:rPr>
        <w:t xml:space="preserve">. </w:t>
      </w:r>
      <w:r>
        <w:rPr>
          <w:u w:val="single"/>
        </w:rPr>
        <w:t xml:space="preserve">Its wide-ranging sanctions campaign is strangling Iran’s economy, in the hope of gaining </w:t>
      </w:r>
      <w:proofErr w:type="gramStart"/>
      <w:r>
        <w:rPr>
          <w:u w:val="single"/>
        </w:rPr>
        <w:t>sufficient</w:t>
      </w:r>
      <w:proofErr w:type="gramEnd"/>
      <w:r>
        <w:rPr>
          <w:u w:val="single"/>
        </w:rPr>
        <w:t xml:space="preserve"> leverage to force Tehran to permanently dismantle its capacity to reprocess plutonium and enrich uranium</w:t>
      </w:r>
      <w:r>
        <w:rPr>
          <w:sz w:val="16"/>
        </w:rPr>
        <w:t xml:space="preserve">, </w:t>
      </w:r>
      <w:r>
        <w:rPr>
          <w:b/>
          <w:u w:val="single"/>
        </w:rPr>
        <w:t xml:space="preserve">the main pathways to the bomb. </w:t>
      </w:r>
      <w:r>
        <w:rPr>
          <w:sz w:val="16"/>
        </w:rPr>
        <w:t xml:space="preserve">Secretary of State Mike </w:t>
      </w:r>
      <w:r>
        <w:rPr>
          <w:u w:val="single"/>
        </w:rPr>
        <w:t>Pompeo has also declared that Iran must fundamentally alter its foreign policy in ways that suit the interests of America and its Middle East allies</w:t>
      </w:r>
      <w:r>
        <w:rPr>
          <w:sz w:val="16"/>
        </w:rPr>
        <w:t>.</w:t>
      </w:r>
      <w:r>
        <w:rPr>
          <w:u w:val="single"/>
        </w:rPr>
        <w:t xml:space="preserve"> By imposing what it calls “maximum pressure,” the Trump administration is threatening Iran’s survival as a sovereign state. There is no evidence that Iran is likely to capitulate to American demands.</w:t>
      </w:r>
      <w:r>
        <w:rPr>
          <w:sz w:val="16"/>
        </w:rPr>
        <w:t xml:space="preserve"> If anything, the historical record demonstrates that great powers can inflict enormous punishment on their adversaries — with blockades, sanctions, sieges and bombing campaigns — and yet the pain rarely causes target states to surrender. American sanctions killed well over 100,000 Iraqi civilians in the 1990s, but Saddam Hussein remained defiant. Nationalism is a powerful force that invariably causes the people being pummeled to hang together, instead of </w:t>
      </w:r>
      <w:proofErr w:type="gramStart"/>
      <w:r>
        <w:rPr>
          <w:sz w:val="16"/>
        </w:rPr>
        <w:t>rising up</w:t>
      </w:r>
      <w:proofErr w:type="gramEnd"/>
      <w:r>
        <w:rPr>
          <w:sz w:val="16"/>
        </w:rPr>
        <w:t xml:space="preserve"> to demand that their leaders surrender to the enemy. States are also reluctant to capitulate to coercive pressure because it may tempt stronger powers to escalate their demands. If “maximum pressure” works once, Mr. Trump and other American hawks might conclude it would work again. Tehran has no interest in showing that it can be browbeaten. </w:t>
      </w:r>
      <w:r>
        <w:rPr>
          <w:b/>
          <w:u w:val="single"/>
        </w:rPr>
        <w:t xml:space="preserve">In fact, Iran has already shown that it will not sit by while its people </w:t>
      </w:r>
      <w:proofErr w:type="gramStart"/>
      <w:r>
        <w:rPr>
          <w:b/>
          <w:u w:val="single"/>
        </w:rPr>
        <w:t>die</w:t>
      </w:r>
      <w:proofErr w:type="gramEnd"/>
      <w:r>
        <w:rPr>
          <w:b/>
          <w:u w:val="single"/>
        </w:rPr>
        <w:t xml:space="preserve"> and its society is wrecked.</w:t>
      </w:r>
      <w:r>
        <w:rPr>
          <w:sz w:val="16"/>
        </w:rPr>
        <w:t xml:space="preserve"> </w:t>
      </w:r>
      <w:r>
        <w:rPr>
          <w:u w:val="single"/>
        </w:rPr>
        <w:t>The Iranians are likely to launch more covert attacks against tankers and oil facilities in the Persian Gulf and employ proxies to attack American troops and installations.</w:t>
      </w:r>
      <w:r>
        <w:rPr>
          <w:sz w:val="16"/>
        </w:rPr>
        <w:t xml:space="preserve"> We can also expect them to launch sophisticated cyberattacks against the United States and its allies. </w:t>
      </w:r>
      <w:r>
        <w:rPr>
          <w:u w:val="single"/>
        </w:rPr>
        <w:t>P</w:t>
      </w:r>
      <w:r>
        <w:rPr>
          <w:b/>
          <w:u w:val="single"/>
        </w:rPr>
        <w:t xml:space="preserve">resident Trump, in response, is likely to retaliate and further escalate the pressure on Iran. </w:t>
      </w:r>
      <w:r>
        <w:rPr>
          <w:u w:val="single"/>
        </w:rPr>
        <w:t xml:space="preserve">The aim will be to “re-establish deterrence” with Iran and force it to capitulate. </w:t>
      </w:r>
      <w:r>
        <w:rPr>
          <w:sz w:val="16"/>
        </w:rPr>
        <w:t xml:space="preserve">But these measures will have the opposite result, as the two sides are now locked in a classic escalatory spiral. </w:t>
      </w:r>
      <w:r>
        <w:rPr>
          <w:u w:val="single"/>
        </w:rPr>
        <w:t>Iran will double down, which almost certainly means it will move to build its own nuclear arsenal.</w:t>
      </w:r>
      <w:r>
        <w:rPr>
          <w:sz w:val="16"/>
        </w:rPr>
        <w:t xml:space="preserve"> The Iranians had good reason to acquire nuclear weapons long before the present crisis, and there is substantial evidence they were doing just that in the early 2000s. The case for going nuclear is much more compelling today. After all, Iran now faces an existential threat from the United States, and a nuclear arsenal will go a long way toward eliminating it. </w:t>
      </w:r>
      <w:r>
        <w:rPr>
          <w:u w:val="single"/>
        </w:rPr>
        <w:t>Nuclear weapons are considered the ultimate deterrent for good reason: Adversaries are unlikely to threaten the existence of a nuclear-armed state, especially one with a deterrent that can survive a first-strike attack, because that is the one circumstance in which a state is likely to use its nuclear weapons.</w:t>
      </w:r>
      <w:r>
        <w:rPr>
          <w:sz w:val="16"/>
        </w:rPr>
        <w:t xml:space="preserve"> It is hard to imagine, for example, Israel or the United States attacking Iran — even with conventional weapons — </w:t>
      </w:r>
      <w:r>
        <w:rPr>
          <w:u w:val="single"/>
        </w:rPr>
        <w:t>if Iran had the bomb, simply because there is some chance that escalation might lead to nuclear use.</w:t>
      </w:r>
      <w:r>
        <w:rPr>
          <w:sz w:val="16"/>
        </w:rPr>
        <w:t xml:space="preserve"> Moreover, if its survival was at stake</w:t>
      </w:r>
      <w:r>
        <w:rPr>
          <w:u w:val="single"/>
        </w:rPr>
        <w:t xml:space="preserve">, Iran could credibly threaten to use a few nuclear weapons to completely shut down the flow of oil in the Persian Gulf. </w:t>
      </w:r>
      <w:r>
        <w:rPr>
          <w:sz w:val="16"/>
        </w:rPr>
        <w:t>It might seem hard to imagine Iran using nuclear weapons first in a crisis, but history tells us that desperate states are sometimes willing to pursue exceedingly risky strategies — the Japanese decision to attack a far more powerful United States in 1941 and the Egyptian decision to strike mighty Israel in 1973 are the classic cases. The Trump administration would surely be aware of the dangers of provoking a nuclear-armed Iran. In short, nuclear weapons would profoundly alter Iran’s strategic situation for the better. Of course, the last thing Washington, Tel Aviv and Riyadh want is for Iran to acquire the bomb. But it is hard to see how to avoid that outcome</w:t>
      </w:r>
      <w:r>
        <w:rPr>
          <w:u w:val="single"/>
        </w:rPr>
        <w:t>. The United States is certainly not going to invade and occupy Iran — forever — to ensure that it does not go nuclear.</w:t>
      </w:r>
      <w:r>
        <w:rPr>
          <w:sz w:val="16"/>
        </w:rPr>
        <w:t xml:space="preserve"> Hard-liners will instead advocate bombing Iran’s nuclear facilities, </w:t>
      </w:r>
      <w:r>
        <w:rPr>
          <w:u w:val="single"/>
        </w:rPr>
        <w:t xml:space="preserve">but the Iranians will go to great lengths to make them invulnerable to aerial attacks. </w:t>
      </w:r>
      <w:r>
        <w:rPr>
          <w:sz w:val="16"/>
        </w:rPr>
        <w:t xml:space="preserve">Air power can delay a determined Iranian effort to get the bomb by a few years at most. It is also hard to imagine the United States bombing Iran year after year to prevent it from acquiring the bomb. </w:t>
      </w:r>
      <w:r>
        <w:rPr>
          <w:u w:val="single"/>
        </w:rPr>
        <w:t xml:space="preserve">Furthermore, Mr. Trump’s policy has backed the United States into a corner, leaving no clear diplomatic offramp in sight. </w:t>
      </w:r>
      <w:r>
        <w:rPr>
          <w:sz w:val="16"/>
        </w:rPr>
        <w:t xml:space="preserve">For obvious reasons, Iranian leaders do not trust Mr. Trump, and they surely recognize he might eventually walk away from any deal they strike with him. If Mr. Trump tries to lower tensions by easing the sanctions, which Tehran insists he must do before it will even agree to talk, he will be savaged at home by the Iran hawks, who are an important part of his political base. Israel, Saudi Arabia and the Gulf States will be equally critical. One might argue that Iran can wait out the Trump presidency, hoping that a Democrat wins the November 2020 election. After all, virtually all the Democratic candidates are committed to returning the United States to the nuclear deal. The election, however, is well over a year away, and Iran cannot know whether Mr. Trump will be defeated. Even if he is, Tehran cannot be sure the new president will deliver on that promise, not only because one can never be certain about the future intentions of foreign leaders, but also because American-Iranian relations are likely to become even more poisonous between now and the election. No sensible Iranian leader is going to wage his country’s survival on who gets elected president of the United States. It makes much more sense for Iran to acquire nuclear weapons rather than gamble on the possibility that America’s Iran policy will radically shift once again. Surely many Iranian policymakers — and especially the hard-liners among them — now recognize that if they had acquired a survivable nuclear arsenal in the early 2000s, the Trump administration would not be threatening their survival today. The one slim chance for heading off a nuclear-armed Iran is a radical reversal of American policy. Mr. Trump would have to begin by parting company with the </w:t>
      </w:r>
      <w:proofErr w:type="spellStart"/>
      <w:r>
        <w:rPr>
          <w:sz w:val="16"/>
        </w:rPr>
        <w:t>hard-line</w:t>
      </w:r>
      <w:proofErr w:type="spellEnd"/>
      <w:r>
        <w:rPr>
          <w:sz w:val="16"/>
        </w:rPr>
        <w:t xml:space="preserve"> advisers who helped lead him astray. Ultimately, he would have to return the United States to the 2015 agreement, ease sanctions and appoint an experienced and fair-minded representative to negotiate a new deal. He would also have to endure the storm of protests that would come from his own party, influential donors, and allies like Israel and Saudi Arabia. </w:t>
      </w:r>
      <w:r>
        <w:rPr>
          <w:u w:val="single"/>
        </w:rPr>
        <w:t>Regrettably, Mr. Trump is more likely to escalate the pressure on Iran to salvage a flawed policy rather than accept the political costs of a course correction — a blunder that will drive Iran to join the nuclear club</w:t>
      </w:r>
      <w:r>
        <w:rPr>
          <w:sz w:val="16"/>
        </w:rPr>
        <w:t>.</w:t>
      </w:r>
    </w:p>
    <w:p w:rsidR="009D5EB1" w:rsidRDefault="009D5EB1" w:rsidP="00933A1E">
      <w:pPr>
        <w:pStyle w:val="Heading2"/>
      </w:pPr>
      <w:r>
        <w:t>Saudi Alliance Bad</w:t>
      </w:r>
    </w:p>
    <w:p w:rsidR="00981965" w:rsidRPr="00981965" w:rsidRDefault="00AC4529" w:rsidP="00981965">
      <w:pPr>
        <w:pStyle w:val="Heading3"/>
      </w:pPr>
      <w:r>
        <w:t xml:space="preserve">Impact – </w:t>
      </w:r>
      <w:r w:rsidR="00981965">
        <w:t xml:space="preserve">Terrorism </w:t>
      </w:r>
      <w:r w:rsidR="001C7E6C">
        <w:t xml:space="preserve">– </w:t>
      </w:r>
      <w:r w:rsidR="00981965">
        <w:t>Module</w:t>
      </w:r>
    </w:p>
    <w:p w:rsidR="009D5EB1" w:rsidRPr="00E61BCB" w:rsidRDefault="009D5EB1" w:rsidP="009D5EB1">
      <w:pPr>
        <w:pStyle w:val="Heading4"/>
        <w:rPr>
          <w:rStyle w:val="Style13ptBold"/>
          <w:b/>
          <w:bCs w:val="0"/>
        </w:rPr>
      </w:pPr>
      <w:r w:rsidRPr="00E61BCB">
        <w:rPr>
          <w:rStyle w:val="Style13ptBold"/>
          <w:b/>
          <w:bCs w:val="0"/>
        </w:rPr>
        <w:t xml:space="preserve">US-Saudi alliance encourages terrorism. </w:t>
      </w:r>
    </w:p>
    <w:p w:rsidR="009D5EB1" w:rsidRPr="00E61BCB" w:rsidRDefault="009D5EB1" w:rsidP="009D5EB1">
      <w:pPr>
        <w:rPr>
          <w:sz w:val="16"/>
          <w:szCs w:val="16"/>
        </w:rPr>
      </w:pPr>
      <w:r w:rsidRPr="00E61BCB">
        <w:rPr>
          <w:rStyle w:val="Style13ptBold"/>
        </w:rPr>
        <w:t>Wilkinson 18</w:t>
      </w:r>
      <w:r>
        <w:t xml:space="preserve"> </w:t>
      </w:r>
      <w:r w:rsidRPr="00E61BCB">
        <w:rPr>
          <w:sz w:val="16"/>
          <w:szCs w:val="16"/>
        </w:rPr>
        <w:t>(Tracy Wilkinson</w:t>
      </w:r>
      <w:r>
        <w:rPr>
          <w:sz w:val="16"/>
          <w:szCs w:val="16"/>
        </w:rPr>
        <w:t xml:space="preserve"> covers foreign affairs from the Los Angeles Times’ Washington, D.C., bureau</w:t>
      </w:r>
      <w:r w:rsidRPr="00E61BCB">
        <w:rPr>
          <w:sz w:val="16"/>
          <w:szCs w:val="16"/>
        </w:rPr>
        <w:t xml:space="preserve">, 10-23-2018, "Is Saudi Arabia really a crucial strategic ally for the U.S.?", </w:t>
      </w:r>
      <w:proofErr w:type="spellStart"/>
      <w:r w:rsidRPr="00E61BCB">
        <w:rPr>
          <w:sz w:val="16"/>
          <w:szCs w:val="16"/>
        </w:rPr>
        <w:t>latimes</w:t>
      </w:r>
      <w:proofErr w:type="spellEnd"/>
      <w:r w:rsidRPr="00E61BCB">
        <w:rPr>
          <w:sz w:val="16"/>
          <w:szCs w:val="16"/>
        </w:rPr>
        <w:t xml:space="preserve">, https://www.latimes.com/nation/la-na-pol-us-saudi-ally-20181023-story.html, accessed 7-8-2019) </w:t>
      </w:r>
      <w:proofErr w:type="spellStart"/>
      <w:r w:rsidRPr="00E61BCB">
        <w:rPr>
          <w:sz w:val="16"/>
          <w:szCs w:val="16"/>
        </w:rPr>
        <w:t>ar</w:t>
      </w:r>
      <w:proofErr w:type="spellEnd"/>
    </w:p>
    <w:p w:rsidR="009D5EB1" w:rsidRDefault="009D5EB1" w:rsidP="009D5EB1">
      <w:pPr>
        <w:rPr>
          <w:sz w:val="16"/>
        </w:rPr>
      </w:pPr>
      <w:r w:rsidRPr="009D5EB1">
        <w:rPr>
          <w:sz w:val="16"/>
        </w:rPr>
        <w:t xml:space="preserve">While President </w:t>
      </w:r>
      <w:r w:rsidRPr="00E61BCB">
        <w:rPr>
          <w:rStyle w:val="StyleUnderline"/>
        </w:rPr>
        <w:t>Trump</w:t>
      </w:r>
      <w:r w:rsidRPr="009D5EB1">
        <w:rPr>
          <w:sz w:val="16"/>
        </w:rPr>
        <w:t xml:space="preserve"> has </w:t>
      </w:r>
      <w:r w:rsidRPr="00E61BCB">
        <w:rPr>
          <w:rStyle w:val="StyleUnderline"/>
        </w:rPr>
        <w:t>wavered between dismissiveness and criticism in his comments on the killing of U.S.-based Saudi journalist Jamal Khashoggi</w:t>
      </w:r>
      <w:r w:rsidRPr="009D5EB1">
        <w:rPr>
          <w:sz w:val="16"/>
        </w:rPr>
        <w:t xml:space="preserve">, on one statement he has remained firm and consistent: Saudi Arabia is a crucial strategic ally. And as such, he argues, any </w:t>
      </w:r>
      <w:r w:rsidRPr="00E61BCB">
        <w:rPr>
          <w:rStyle w:val="StyleUnderline"/>
        </w:rPr>
        <w:t>punishment of Saudi Arabia for its alleged role in killing Khashoggi should be limited.</w:t>
      </w:r>
      <w:r>
        <w:rPr>
          <w:rStyle w:val="StyleUnderline"/>
        </w:rPr>
        <w:t xml:space="preserve"> </w:t>
      </w:r>
      <w:r w:rsidRPr="009D5EB1">
        <w:rPr>
          <w:sz w:val="16"/>
        </w:rPr>
        <w:t xml:space="preserve">But </w:t>
      </w:r>
      <w:r w:rsidRPr="00E61BCB">
        <w:rPr>
          <w:rStyle w:val="Emphasis"/>
        </w:rPr>
        <w:t>how much of an ally</w:t>
      </w:r>
      <w:r w:rsidRPr="00E61BCB">
        <w:rPr>
          <w:rStyle w:val="StyleUnderline"/>
        </w:rPr>
        <w:t xml:space="preserve"> on behalf of U.S. interests </w:t>
      </w:r>
      <w:r w:rsidRPr="00E61BCB">
        <w:rPr>
          <w:rStyle w:val="Emphasis"/>
        </w:rPr>
        <w:t>is</w:t>
      </w:r>
      <w:r w:rsidRPr="00E61BCB">
        <w:rPr>
          <w:rStyle w:val="StyleUnderline"/>
        </w:rPr>
        <w:t xml:space="preserve"> the </w:t>
      </w:r>
      <w:r w:rsidRPr="00E61BCB">
        <w:rPr>
          <w:rStyle w:val="Emphasis"/>
          <w:sz w:val="28"/>
          <w:szCs w:val="28"/>
        </w:rPr>
        <w:t>repressive desert kingdom</w:t>
      </w:r>
      <w:r w:rsidRPr="00E61BCB">
        <w:rPr>
          <w:rStyle w:val="StyleUnderline"/>
        </w:rPr>
        <w:t>?</w:t>
      </w:r>
      <w:r w:rsidRPr="009D5EB1">
        <w:rPr>
          <w:sz w:val="16"/>
        </w:rPr>
        <w:t xml:space="preserve"> The two countries have had a long if often fraught relationship in the more than 80 years since the United States, under President Franklin D. Roosevelt, recognized the kingdom shortly after the Saud royal family formed it atop vast oil reserves. The </w:t>
      </w:r>
      <w:r w:rsidRPr="00E61BCB">
        <w:rPr>
          <w:rStyle w:val="StyleUnderline"/>
        </w:rPr>
        <w:t>relationship hit a low point in recent years, when President Obama along with allied leaders riled the Saudis by choosing to negotiate a landmark nuclear-containment deal with Iran</w:t>
      </w:r>
      <w:r w:rsidRPr="009D5EB1">
        <w:rPr>
          <w:sz w:val="16"/>
        </w:rPr>
        <w:t xml:space="preserve"> — Saudi Arabia’s archenemy and main regional rival. The Saudis enthusiastically welcomed Trump’s election, confident they could do business with him. Today, however, the question is: </w:t>
      </w:r>
      <w:r w:rsidRPr="00E61BCB">
        <w:rPr>
          <w:rStyle w:val="StyleUnderline"/>
        </w:rPr>
        <w:t>Who needs whom more, Riyadh or Washington?</w:t>
      </w:r>
      <w:r>
        <w:rPr>
          <w:rStyle w:val="StyleUnderline"/>
        </w:rPr>
        <w:t xml:space="preserve"> </w:t>
      </w:r>
      <w:r w:rsidRPr="00E61BCB">
        <w:rPr>
          <w:rStyle w:val="StyleUnderline"/>
        </w:rPr>
        <w:t>U.S. is less reliant on Saudi oil supplies</w:t>
      </w:r>
      <w:r>
        <w:rPr>
          <w:rStyle w:val="StyleUnderline"/>
        </w:rPr>
        <w:t xml:space="preserve"> </w:t>
      </w:r>
      <w:proofErr w:type="gramStart"/>
      <w:r w:rsidRPr="009D5EB1">
        <w:rPr>
          <w:sz w:val="16"/>
        </w:rPr>
        <w:t>For</w:t>
      </w:r>
      <w:proofErr w:type="gramEnd"/>
      <w:r w:rsidRPr="009D5EB1">
        <w:rPr>
          <w:sz w:val="16"/>
        </w:rPr>
        <w:t xml:space="preserve"> decades, the United States relied heavily on other countries for its oil, chief among them Saudi Arabia. In recent years, however, thanks to U.S. development of shale oil reserves and the growth of hydraulic fracturing, or fracking, the United States has gradually weaned itself away from many outside producers. </w:t>
      </w:r>
      <w:r w:rsidRPr="00E61BCB">
        <w:rPr>
          <w:rStyle w:val="StyleUnderline"/>
        </w:rPr>
        <w:t>Today the U.S. imports only about 11% of its oil from Saudi Arabia,</w:t>
      </w:r>
      <w:r w:rsidRPr="009D5EB1">
        <w:rPr>
          <w:sz w:val="16"/>
        </w:rPr>
        <w:t xml:space="preserve"> or about 700,000 to 800,000 barrels a day, down from as much as 2 million barrels a day in the late 1990s and early 2000s, according to the U.S. Energy Information Administration. But Saudi Arabia remains the major player in the global energy market, and it can readily influence the price of fuel — sending it soaring if it reduces the number of barrels it produces. That is what Riyadh initially threatened to do if the West hit it with reprisals over Khashoggi’s death. The steady and stable flow of Saudi oil is critical to the global economy, experts say. As it is, Trump has been publicly critical of the Saudi government’s decision not to exploit greater supplies of crude and petroleum products and produce more to keep pump prices down. And oil will become </w:t>
      </w:r>
      <w:proofErr w:type="gramStart"/>
      <w:r w:rsidRPr="009D5EB1">
        <w:rPr>
          <w:sz w:val="16"/>
        </w:rPr>
        <w:t>more scarce</w:t>
      </w:r>
      <w:proofErr w:type="gramEnd"/>
      <w:r w:rsidRPr="009D5EB1">
        <w:rPr>
          <w:sz w:val="16"/>
        </w:rPr>
        <w:t xml:space="preserve"> in the coming weeks — and thus costlier — as the administration slaps sanctions on Iran that could force Tehran to remove millions of barrels from the market. Many </w:t>
      </w:r>
      <w:r w:rsidRPr="00E61BCB">
        <w:rPr>
          <w:rStyle w:val="StyleUnderline"/>
        </w:rPr>
        <w:t>Saudi arms deals have yet to materialize</w:t>
      </w:r>
      <w:r>
        <w:rPr>
          <w:rStyle w:val="StyleUnderline"/>
        </w:rPr>
        <w:t xml:space="preserve"> </w:t>
      </w:r>
      <w:r w:rsidRPr="009D5EB1">
        <w:rPr>
          <w:sz w:val="16"/>
        </w:rPr>
        <w:t xml:space="preserve">Trump frequently cites figures as high as $450 billion to $560 billion in U.S. sales to Saudi Arabia of weapons and “other things,” from deals he says he secured last year when he made his first foreign trip as president to Riyadh. The “biggest orders in the history of this country, probably the history of the world,” is how Trump described the deals last week. In fact, </w:t>
      </w:r>
      <w:r w:rsidRPr="00E61BCB">
        <w:rPr>
          <w:rStyle w:val="StyleUnderline"/>
        </w:rPr>
        <w:t xml:space="preserve">hardly any of those sales have materialized; </w:t>
      </w:r>
      <w:r w:rsidRPr="009D5EB1">
        <w:rPr>
          <w:sz w:val="16"/>
        </w:rPr>
        <w:t xml:space="preserve">most of those in the pipeline were executed under the Obama administration. </w:t>
      </w:r>
      <w:r w:rsidRPr="00E61BCB">
        <w:rPr>
          <w:rStyle w:val="Emphasis"/>
        </w:rPr>
        <w:t>Negotiation</w:t>
      </w:r>
      <w:r w:rsidRPr="00E61BCB">
        <w:rPr>
          <w:rStyle w:val="StyleUnderline"/>
        </w:rPr>
        <w:t xml:space="preserve">, </w:t>
      </w:r>
      <w:r w:rsidRPr="00E61BCB">
        <w:rPr>
          <w:rStyle w:val="Emphasis"/>
        </w:rPr>
        <w:t>production</w:t>
      </w:r>
      <w:r w:rsidRPr="00E61BCB">
        <w:rPr>
          <w:rStyle w:val="StyleUnderline"/>
        </w:rPr>
        <w:t xml:space="preserve"> and delivery of weapons can take </w:t>
      </w:r>
      <w:r w:rsidRPr="00E61BCB">
        <w:rPr>
          <w:rStyle w:val="Emphasis"/>
        </w:rPr>
        <w:t>years</w:t>
      </w:r>
      <w:r w:rsidRPr="009D5EB1">
        <w:rPr>
          <w:sz w:val="16"/>
        </w:rPr>
        <w:t xml:space="preserve">. Also, former U.S. officials say that </w:t>
      </w:r>
      <w:r w:rsidRPr="00E61BCB">
        <w:rPr>
          <w:rStyle w:val="StyleUnderline"/>
        </w:rPr>
        <w:t>Saudi Arabia is a bad client, often in arrears or slow to make payments.</w:t>
      </w:r>
      <w:r w:rsidRPr="009D5EB1">
        <w:rPr>
          <w:sz w:val="16"/>
        </w:rPr>
        <w:t xml:space="preserve"> Now Congress is pondering blocking some sales, because of both the Khashoggi case and reported atrocities committed by Saudi Arabia in Yemen. Trump has also exaggerated the number of jobs that the as-yet-nonexistent deals will create. Shortly after Khashoggi was reported missing Oct. 2, </w:t>
      </w:r>
      <w:r w:rsidRPr="00E61BCB">
        <w:rPr>
          <w:rStyle w:val="StyleUnderline"/>
        </w:rPr>
        <w:t>Trump said he did not want to interfere with arms sales because his deals with Riyadh would create 40,000 jobs for Americans; by last week, he was putting the number at more than a million jobs.</w:t>
      </w:r>
      <w:r>
        <w:rPr>
          <w:rStyle w:val="StyleUnderline"/>
        </w:rPr>
        <w:t xml:space="preserve"> </w:t>
      </w:r>
      <w:r w:rsidRPr="009D5EB1">
        <w:rPr>
          <w:sz w:val="16"/>
        </w:rPr>
        <w:t xml:space="preserve">Not only is that prospect far-fetched, but the tentative deals provide that </w:t>
      </w:r>
      <w:r w:rsidRPr="00E61BCB">
        <w:rPr>
          <w:rStyle w:val="StyleUnderline"/>
        </w:rPr>
        <w:t>many jobs will go to Saudi Arabia, buttressing its effort to diversify its economy from oil.</w:t>
      </w:r>
      <w:r>
        <w:rPr>
          <w:rStyle w:val="StyleUnderline"/>
        </w:rPr>
        <w:t xml:space="preserve"> </w:t>
      </w:r>
      <w:r w:rsidRPr="009D5EB1">
        <w:rPr>
          <w:sz w:val="16"/>
        </w:rPr>
        <w:t xml:space="preserve">Critics point to another, more immediate benefit that Trump could have in mind: revenue for Trump family coffers from its business dealings with the Saudis and from Saudi dignitaries’ regular use of its properties, especially the expensive Trump International Hotel in Washington. Ethics expert Norm Eisen has said that the Saudis believe their patronage has bought them friendship with the White House, and political cover. During the presidential campaign, in 2015, Trump boasted that he made “a lot of money with the Saudis,” adding, “They buy all sorts of my stuff.” Last week, however, he denied having any “financial interest in Saudi Arabia.” Saudi Arabia’s complex relationship with terrorism and Iran </w:t>
      </w:r>
      <w:proofErr w:type="gramStart"/>
      <w:r w:rsidRPr="009D5EB1">
        <w:rPr>
          <w:sz w:val="16"/>
        </w:rPr>
        <w:t>The</w:t>
      </w:r>
      <w:proofErr w:type="gramEnd"/>
      <w:r w:rsidRPr="009D5EB1">
        <w:rPr>
          <w:sz w:val="16"/>
        </w:rPr>
        <w:t xml:space="preserve"> </w:t>
      </w:r>
      <w:r w:rsidRPr="00E61BCB">
        <w:rPr>
          <w:rStyle w:val="StyleUnderline"/>
        </w:rPr>
        <w:t>administration frequently credits Saudi Arabia with valuable assistance in the gathering and accumulation of counter-terrorism intelligence</w:t>
      </w:r>
      <w:r w:rsidRPr="009D5EB1">
        <w:rPr>
          <w:sz w:val="16"/>
        </w:rPr>
        <w:t xml:space="preserve">. Undoubtedly, Saudi agents have cooperated extensively with American counterparts, especially as a bulwark against Iran. </w:t>
      </w:r>
      <w:r w:rsidRPr="00E61BCB">
        <w:rPr>
          <w:rStyle w:val="StyleUnderline"/>
        </w:rPr>
        <w:t xml:space="preserve">Yet former U.S. officials say even the </w:t>
      </w:r>
      <w:r w:rsidRPr="00E61BCB">
        <w:rPr>
          <w:rStyle w:val="Emphasis"/>
        </w:rPr>
        <w:t>definition of terrorism can be complicated</w:t>
      </w:r>
      <w:r w:rsidRPr="00E61BCB">
        <w:rPr>
          <w:rStyle w:val="StyleUnderline"/>
        </w:rPr>
        <w:t xml:space="preserve"> with Sunni-dominated Saudi Arabia. Washington typically defines terrorists as militants committing violent deeds, while the Saudis often brand as </w:t>
      </w:r>
      <w:proofErr w:type="gramStart"/>
      <w:r w:rsidRPr="00E61BCB">
        <w:rPr>
          <w:rStyle w:val="StyleUnderline"/>
        </w:rPr>
        <w:t>terrorists</w:t>
      </w:r>
      <w:proofErr w:type="gramEnd"/>
      <w:r w:rsidRPr="00E61BCB">
        <w:rPr>
          <w:rStyle w:val="StyleUnderline"/>
        </w:rPr>
        <w:t xml:space="preserve"> people whose views they don’t like, such as members of the Muslim Brotherhood movement, Shiite clerics or dissidents.</w:t>
      </w:r>
      <w:r>
        <w:rPr>
          <w:rStyle w:val="StyleUnderline"/>
        </w:rPr>
        <w:t xml:space="preserve"> </w:t>
      </w:r>
      <w:r w:rsidRPr="009D5EB1">
        <w:rPr>
          <w:sz w:val="16"/>
        </w:rPr>
        <w:t xml:space="preserve">For more than a generation, the </w:t>
      </w:r>
      <w:r w:rsidRPr="00E61BCB">
        <w:rPr>
          <w:rStyle w:val="StyleUnderline"/>
        </w:rPr>
        <w:t xml:space="preserve">Saudis also have exported a fundamentalist view of </w:t>
      </w:r>
      <w:proofErr w:type="gramStart"/>
      <w:r w:rsidRPr="00E61BCB">
        <w:rPr>
          <w:rStyle w:val="StyleUnderline"/>
        </w:rPr>
        <w:t>Islam, and</w:t>
      </w:r>
      <w:proofErr w:type="gramEnd"/>
      <w:r w:rsidRPr="00E61BCB">
        <w:rPr>
          <w:rStyle w:val="StyleUnderline"/>
        </w:rPr>
        <w:t xml:space="preserve"> won its acceptance in many parts of the world with the money accompanying its imams</w:t>
      </w:r>
      <w:r w:rsidRPr="009D5EB1">
        <w:rPr>
          <w:sz w:val="16"/>
        </w:rPr>
        <w:t xml:space="preserve">. Bosnia-Herzegovina, for example, where Islam long existed in a steadfastly secular environment, saw an explosion of Saudi-financed mosques and an influx of Muslims practicing a puritanical Wahhabi faith in the 1990s, as civil war there wound down. That </w:t>
      </w:r>
      <w:r w:rsidRPr="00E61BCB">
        <w:rPr>
          <w:rStyle w:val="StyleUnderline"/>
        </w:rPr>
        <w:t>ideological strain contributed to the creation of Al Qaeda under Osama bin Laden, a Saudi</w:t>
      </w:r>
      <w:r w:rsidRPr="009D5EB1">
        <w:rPr>
          <w:sz w:val="16"/>
        </w:rPr>
        <w:t xml:space="preserve">. Most of the men who participated in the terrorist attacks on Sept. 11, 2001, were Saudi. </w:t>
      </w:r>
      <w:r w:rsidRPr="00E61BCB">
        <w:rPr>
          <w:rStyle w:val="StyleUnderline"/>
        </w:rPr>
        <w:t xml:space="preserve">Saudi Arabia helps with </w:t>
      </w:r>
      <w:proofErr w:type="gramStart"/>
      <w:r w:rsidRPr="00E61BCB">
        <w:rPr>
          <w:rStyle w:val="StyleUnderline"/>
        </w:rPr>
        <w:t>Israel, but</w:t>
      </w:r>
      <w:proofErr w:type="gramEnd"/>
      <w:r w:rsidRPr="00E61BCB">
        <w:rPr>
          <w:rStyle w:val="StyleUnderline"/>
        </w:rPr>
        <w:t xml:space="preserve"> pulls the U.S. into a Yemen quagmire</w:t>
      </w:r>
      <w:r>
        <w:rPr>
          <w:rStyle w:val="StyleUnderline"/>
        </w:rPr>
        <w:t xml:space="preserve"> </w:t>
      </w:r>
      <w:r w:rsidRPr="00E61BCB">
        <w:rPr>
          <w:rStyle w:val="StyleUnderline"/>
        </w:rPr>
        <w:t>Only two Arab countries have formal, if rocky, diplomatic ties with Israel: Jordan and Egypt. Saudi Arabia, by suggesting it is willing to work with Israel</w:t>
      </w:r>
      <w:r w:rsidRPr="009D5EB1">
        <w:rPr>
          <w:sz w:val="16"/>
        </w:rPr>
        <w:t xml:space="preserve">, even quietly, opens a rare opportunity for a U.S.-brokered Middle East peace deal. When the crown prince, </w:t>
      </w:r>
      <w:r w:rsidRPr="00E61BCB">
        <w:rPr>
          <w:rStyle w:val="StyleUnderline"/>
        </w:rPr>
        <w:t>Mohammed bin Salman, toured the United States recently, he praised Israel and badmouthed the Palestinians, according to people who accompanied him.</w:t>
      </w:r>
      <w:r w:rsidRPr="009D5EB1">
        <w:rPr>
          <w:sz w:val="16"/>
        </w:rPr>
        <w:t xml:space="preserve"> Trump and his son-in-law and advisor, Jared Kushner, staked the success of their Mideast peace plan on the prince’s cooperation and endorsement. They were stunned when his father, King Salman, nixed the plan as it was presented to him this summer, judging it to be far more pro-Israeli than the Saudis could accept. It was a cold reminder to the Americans that Saudi support for Israel is still largely behind the scenes and limited. Furthermore, putting the U.S.-Saudi relationship in the hands of two inexperienced scions of wealthy families — 37-year-old Kushner and the 33-year-old crown prince — created numerous risks. Prince Mohammed is now viewed by many in the West as a likely suspect in Khashoggi’s slaying, emboldened by Kushner’s clumsy handling of their dealings. That, and the Trump administration’s laser focus on Iran, may also be factors in Washington’s continued support of Saudi Arabia’s calamitous war in Yemen against Tehran-backed rebels. The U.S. military provides weapons and targeting intelligence for Saudi bombings that often claim the lives of civilians — including at least 45 children in a school bus in August — and have pushed millions of Yemenis to the brink of starvation. Mohammed is widely seen as having miscalculated disastrously in Yemen. The United States, as his backer, is being brought in for the same international opprobrium. Gerald </w:t>
      </w:r>
      <w:proofErr w:type="spellStart"/>
      <w:r w:rsidRPr="009D5EB1">
        <w:rPr>
          <w:sz w:val="16"/>
        </w:rPr>
        <w:t>Feierstein</w:t>
      </w:r>
      <w:proofErr w:type="spellEnd"/>
      <w:r w:rsidRPr="009D5EB1">
        <w:rPr>
          <w:sz w:val="16"/>
        </w:rPr>
        <w:t xml:space="preserve">, who served as a diplomat throughout the Middle East for nearly 40 years, said that “putting the relationship back into the hands of professional diplomats and national security experts will be a positive first step in normalizing ties between Washington and Riyadh.” </w:t>
      </w:r>
      <w:proofErr w:type="spellStart"/>
      <w:r w:rsidRPr="009D5EB1">
        <w:rPr>
          <w:sz w:val="16"/>
        </w:rPr>
        <w:t>Feierstein</w:t>
      </w:r>
      <w:proofErr w:type="spellEnd"/>
      <w:r w:rsidRPr="009D5EB1">
        <w:rPr>
          <w:sz w:val="16"/>
        </w:rPr>
        <w:t>, who runs the government relations program at the Washington-based Middle East Institute, also urged Trump to appoint an ambassador to Riyadh. The post has sat vacant since just before Trump assumed office, perhaps reflecting the personal interest of Trump and his son-in-law in controlling the Saudi portfolio.</w:t>
      </w:r>
    </w:p>
    <w:p w:rsidR="00AC1C49" w:rsidRDefault="00AC1C49" w:rsidP="009D5EB1">
      <w:pPr>
        <w:rPr>
          <w:sz w:val="16"/>
        </w:rPr>
      </w:pPr>
    </w:p>
    <w:p w:rsidR="00AC1C49" w:rsidRDefault="00AC1C49" w:rsidP="00AC1C49">
      <w:pPr>
        <w:pStyle w:val="Heading4"/>
      </w:pPr>
      <w:r>
        <w:t xml:space="preserve">Nuclear terrorism lead to global nuclear war, economic collapse, and worldwide </w:t>
      </w:r>
      <w:proofErr w:type="spellStart"/>
      <w:r>
        <w:t>prolif</w:t>
      </w:r>
      <w:proofErr w:type="spellEnd"/>
    </w:p>
    <w:p w:rsidR="00AC1C49" w:rsidRPr="00557231" w:rsidRDefault="00AC1C49" w:rsidP="00AC1C49">
      <w:r w:rsidRPr="00557231">
        <w:rPr>
          <w:rStyle w:val="Style13ptBold"/>
        </w:rPr>
        <w:t xml:space="preserve">Arguello and </w:t>
      </w:r>
      <w:proofErr w:type="spellStart"/>
      <w:r w:rsidRPr="00557231">
        <w:rPr>
          <w:rStyle w:val="Style13ptBold"/>
        </w:rPr>
        <w:t>Buis</w:t>
      </w:r>
      <w:proofErr w:type="spellEnd"/>
      <w:r w:rsidRPr="00557231">
        <w:rPr>
          <w:rStyle w:val="Style13ptBold"/>
        </w:rPr>
        <w:t xml:space="preserve"> 18</w:t>
      </w:r>
      <w:r>
        <w:t xml:space="preserve"> - (Irma and Emiliano, "The global impacts of a terrorist nuclear attack: What would happen? What should we do?", Bulletin of the Atomic Scientists, Volume 74, Issue 2, pp. 114-119, A$)</w:t>
      </w:r>
    </w:p>
    <w:p w:rsidR="00AC1C49" w:rsidRPr="00557231" w:rsidRDefault="00AC1C49" w:rsidP="00AC1C49">
      <w:pPr>
        <w:rPr>
          <w:rStyle w:val="StyleUnderline"/>
        </w:rPr>
      </w:pPr>
      <w:r w:rsidRPr="00C65727">
        <w:rPr>
          <w:rStyle w:val="StyleUnderline"/>
        </w:rPr>
        <w:t>The consequences of a terrorist nuclear attack</w:t>
      </w:r>
      <w:r>
        <w:rPr>
          <w:rStyle w:val="StyleUnderline"/>
        </w:rPr>
        <w:t xml:space="preserve"> </w:t>
      </w:r>
      <w:r w:rsidRPr="00C65727">
        <w:rPr>
          <w:rStyle w:val="StyleUnderline"/>
        </w:rPr>
        <w:t>A small and primitive 1-kiloton fission bomb (with a yield of about one-fifteenth of the one dropped on Hiroshima, and certainly much less sophisticated</w:t>
      </w:r>
      <w:r w:rsidRPr="00557231">
        <w:rPr>
          <w:sz w:val="16"/>
        </w:rPr>
        <w:t xml:space="preserve">; cf. Figure 1), </w:t>
      </w:r>
      <w:r w:rsidRPr="00C65727">
        <w:rPr>
          <w:rStyle w:val="StyleUnderline"/>
        </w:rPr>
        <w:t>detonated in any large capital city of the developed world, would cause an unprecedented catastrophic scenario.</w:t>
      </w:r>
      <w:r>
        <w:rPr>
          <w:rStyle w:val="StyleUnderline"/>
        </w:rPr>
        <w:t xml:space="preserve"> </w:t>
      </w:r>
      <w:r w:rsidRPr="00557231">
        <w:rPr>
          <w:sz w:val="16"/>
        </w:rPr>
        <w:t xml:space="preserve">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w:t>
      </w:r>
      <w:r w:rsidRPr="00557231">
        <w:rPr>
          <w:rStyle w:val="StyleUnderline"/>
        </w:rPr>
        <w:t>From the environmental point of view, such an area would be unusable for years. In addition, radioactive fallout would expand in an area of about 300 square kilometers, depending on meteorological conditions (</w:t>
      </w:r>
      <w:r w:rsidRPr="00557231">
        <w:rPr>
          <w:sz w:val="16"/>
        </w:rPr>
        <w:t>cf</w:t>
      </w:r>
      <w:r w:rsidRPr="00557231">
        <w:rPr>
          <w:rStyle w:val="StyleUnderline"/>
        </w:rPr>
        <w:t>.</w:t>
      </w:r>
      <w:r w:rsidRPr="00557231">
        <w:rPr>
          <w:sz w:val="16"/>
        </w:rPr>
        <w:t xml:space="preserve"> Figure 2). </w:t>
      </w:r>
      <w:r w:rsidRPr="00557231">
        <w:rPr>
          <w:rStyle w:val="StyleUnderline"/>
        </w:rPr>
        <w:t>But the consequences would go far beyond the effects in the target country</w:t>
      </w:r>
      <w:r w:rsidRPr="00557231">
        <w:rPr>
          <w:sz w:val="16"/>
        </w:rPr>
        <w:t xml:space="preserve">, however, and promptly </w:t>
      </w:r>
      <w:r w:rsidRPr="00557231">
        <w:rPr>
          <w:rStyle w:val="StyleUnderline"/>
        </w:rPr>
        <w:t>propagate worldwide</w:t>
      </w:r>
      <w:r w:rsidRPr="00557231">
        <w:rPr>
          <w:sz w:val="16"/>
        </w:rPr>
        <w:t xml:space="preserve">. </w:t>
      </w:r>
      <w:r w:rsidRPr="00557231">
        <w:rPr>
          <w:rStyle w:val="StyleUnderline"/>
        </w:rPr>
        <w:t>Global and national security, economy and finance, international governance and its framework, national political systems, and the behavior of governments and individuals would all be put under severe trial.</w:t>
      </w:r>
      <w:r w:rsidRPr="00557231">
        <w:rPr>
          <w:sz w:val="16"/>
        </w:rPr>
        <w:t xml:space="preserve"> </w:t>
      </w:r>
      <w:r w:rsidRPr="00557231">
        <w:rPr>
          <w:rStyle w:val="StyleUnderline"/>
        </w:rPr>
        <w:t>The severity of the effects at a national level, however, would depend on the countries’ level of development, geopolitical location, and resilience.</w:t>
      </w:r>
      <w:r>
        <w:rPr>
          <w:rStyle w:val="StyleUnderline"/>
        </w:rPr>
        <w:t xml:space="preserve"> </w:t>
      </w:r>
      <w:r w:rsidRPr="00557231">
        <w:rPr>
          <w:rStyle w:val="StyleUnderline"/>
        </w:rPr>
        <w:t xml:space="preserve">Global security and regional/national defense schemes would be strongly affected. An increase in global distrust would </w:t>
      </w:r>
      <w:r w:rsidRPr="00557231">
        <w:rPr>
          <w:rStyle w:val="Emphasis"/>
        </w:rPr>
        <w:t>spark rising tensions among countries and blocs</w:t>
      </w:r>
      <w:r w:rsidRPr="00557231">
        <w:rPr>
          <w:rStyle w:val="StyleUnderline"/>
        </w:rPr>
        <w:t xml:space="preserve">, that could even </w:t>
      </w:r>
      <w:r w:rsidRPr="00557231">
        <w:rPr>
          <w:rStyle w:val="Emphasis"/>
        </w:rPr>
        <w:t>lead to the brink of nuclear weapons use by states</w:t>
      </w:r>
      <w:r w:rsidRPr="00557231">
        <w:rPr>
          <w:sz w:val="16"/>
        </w:rPr>
        <w:t xml:space="preserve"> (if, for instance, a sponsor country is identified). </w:t>
      </w:r>
      <w:r w:rsidRPr="00557231">
        <w:rPr>
          <w:rStyle w:val="StyleUnderline"/>
        </w:rPr>
        <w:t xml:space="preserve">The consequences of such a shocking scenario would include a </w:t>
      </w:r>
      <w:r w:rsidRPr="00557231">
        <w:rPr>
          <w:rStyle w:val="Emphasis"/>
        </w:rPr>
        <w:t>decrease in states’ self-control</w:t>
      </w:r>
      <w:r w:rsidRPr="00557231">
        <w:rPr>
          <w:rStyle w:val="StyleUnderline"/>
        </w:rPr>
        <w:t xml:space="preserve">, an </w:t>
      </w:r>
      <w:r w:rsidRPr="00557231">
        <w:rPr>
          <w:rStyle w:val="Emphasis"/>
        </w:rPr>
        <w:t>escalation of present conflicts</w:t>
      </w:r>
      <w:r w:rsidRPr="00557231">
        <w:rPr>
          <w:rStyle w:val="StyleUnderline"/>
        </w:rPr>
        <w:t xml:space="preserve"> and the </w:t>
      </w:r>
      <w:r w:rsidRPr="00557231">
        <w:rPr>
          <w:rStyle w:val="Emphasis"/>
        </w:rPr>
        <w:t>emergence of new ones</w:t>
      </w:r>
      <w:r w:rsidRPr="00557231">
        <w:rPr>
          <w:rStyle w:val="StyleUnderline"/>
        </w:rPr>
        <w:t xml:space="preserve">, accompanied by an </w:t>
      </w:r>
      <w:r w:rsidRPr="00557231">
        <w:rPr>
          <w:rStyle w:val="Emphasis"/>
        </w:rPr>
        <w:t>increase in military unilateralism and military expenditures.</w:t>
      </w:r>
      <w:r>
        <w:rPr>
          <w:rStyle w:val="Emphasis"/>
        </w:rPr>
        <w:t xml:space="preserve"> </w:t>
      </w:r>
      <w:r w:rsidRPr="00557231">
        <w:rPr>
          <w:rStyle w:val="StyleUnderline"/>
        </w:rPr>
        <w:t xml:space="preserve">Regarding the economic and financial impacts, a </w:t>
      </w:r>
      <w:r w:rsidRPr="00557231">
        <w:rPr>
          <w:rStyle w:val="Emphasis"/>
        </w:rPr>
        <w:t>severe global economic depression</w:t>
      </w:r>
      <w:r w:rsidRPr="00557231">
        <w:rPr>
          <w:rStyle w:val="StyleUnderline"/>
        </w:rPr>
        <w:t xml:space="preserve"> would rise from the attack, likely lasting for years</w:t>
      </w:r>
      <w:r w:rsidRPr="00557231">
        <w:rPr>
          <w:sz w:val="16"/>
        </w:rPr>
        <w:t xml:space="preserve">. Its </w:t>
      </w:r>
      <w:r w:rsidRPr="00557231">
        <w:rPr>
          <w:rStyle w:val="StyleUnderline"/>
        </w:rPr>
        <w:t>duration would be strongly dependent on the course of the crisis.</w:t>
      </w:r>
      <w:r w:rsidRPr="00557231">
        <w:rPr>
          <w:sz w:val="16"/>
        </w:rPr>
        <w:t xml:space="preserve"> The main results of such a crisis would include a 2 percent fall of growth in global Gross Domestic Product, and a 4 percent decline of international trade in the two years following the attack (cf. Figure 3). In the case of developing and less-developed countries, </w:t>
      </w:r>
      <w:r w:rsidRPr="00557231">
        <w:rPr>
          <w:rStyle w:val="StyleUnderline"/>
        </w:rPr>
        <w:t>the economic impacts would also include a shortage of high-technology products such as medicines, as well as a fall in foreign direct investment and a severe decline of international humanitarian aid toward low-income countries</w:t>
      </w:r>
      <w:r w:rsidRPr="00557231">
        <w:rPr>
          <w:sz w:val="16"/>
        </w:rPr>
        <w:t xml:space="preserve">. We expect an </w:t>
      </w:r>
      <w:r w:rsidRPr="00557231">
        <w:rPr>
          <w:rStyle w:val="StyleUnderline"/>
        </w:rPr>
        <w:t>increase of unemployment and poverty in all countries</w:t>
      </w:r>
      <w:r w:rsidRPr="00557231">
        <w:rPr>
          <w:sz w:val="16"/>
        </w:rPr>
        <w:t xml:space="preserve">. Global poverty would raise about 4 percent after the attack, which implies that at least 30 million more people would be living in extreme poverty, in addition to the current estimated 767 million. In the area of international relations, we would expect a </w:t>
      </w:r>
      <w:r w:rsidRPr="00557231">
        <w:rPr>
          <w:rStyle w:val="StyleUnderline"/>
        </w:rPr>
        <w:t>breakdown of key doctrines involving politics, security, and relations among states.</w:t>
      </w:r>
      <w:r w:rsidRPr="00557231">
        <w:rPr>
          <w:sz w:val="16"/>
        </w:rPr>
        <w:t xml:space="preserve"> </w:t>
      </w:r>
      <w:r w:rsidRPr="00557231">
        <w:rPr>
          <w:rStyle w:val="StyleUnderline"/>
        </w:rPr>
        <w:t xml:space="preserve">These international tensions could lead to a </w:t>
      </w:r>
      <w:r w:rsidRPr="00557231">
        <w:rPr>
          <w:rStyle w:val="Emphasis"/>
        </w:rPr>
        <w:t>collapse of the nuclear order</w:t>
      </w:r>
      <w:r w:rsidRPr="00557231">
        <w:rPr>
          <w:rStyle w:val="StyleUnderline"/>
        </w:rPr>
        <w:t xml:space="preserve"> as we know it today, with a consequent </w:t>
      </w:r>
      <w:r w:rsidRPr="00557231">
        <w:rPr>
          <w:rStyle w:val="Emphasis"/>
        </w:rPr>
        <w:t xml:space="preserve">setback of nuclear disarmament and nonproliferation commitments. </w:t>
      </w:r>
      <w:r w:rsidRPr="00557231">
        <w:rPr>
          <w:sz w:val="16"/>
        </w:rPr>
        <w:t xml:space="preserve">In other words, the </w:t>
      </w:r>
      <w:r w:rsidRPr="00557231">
        <w:rPr>
          <w:rStyle w:val="StyleUnderline"/>
        </w:rPr>
        <w:t>whole system based on the Nuclear Non- Proliferation Treaty would be put under severe trial</w:t>
      </w:r>
      <w:r w:rsidRPr="00557231">
        <w:rPr>
          <w:sz w:val="16"/>
        </w:rPr>
        <w:t xml:space="preserve">. After the attack, there would be </w:t>
      </w:r>
      <w:r w:rsidRPr="00557231">
        <w:rPr>
          <w:rStyle w:val="StyleUnderline"/>
        </w:rPr>
        <w:t xml:space="preserve">a </w:t>
      </w:r>
      <w:r w:rsidRPr="00557231">
        <w:rPr>
          <w:rStyle w:val="Emphasis"/>
        </w:rPr>
        <w:t>re-assessment of existing security doctrines</w:t>
      </w:r>
      <w:r w:rsidRPr="00557231">
        <w:rPr>
          <w:rStyle w:val="StyleUnderline"/>
        </w:rPr>
        <w:t>, and a deep review of concepts such as nuclear deterrence, no-first-use, proportionality, and negative security assurances.</w:t>
      </w:r>
      <w:r>
        <w:rPr>
          <w:rStyle w:val="StyleUnderline"/>
        </w:rPr>
        <w:t xml:space="preserve"> </w:t>
      </w:r>
      <w:r w:rsidRPr="00557231">
        <w:rPr>
          <w:sz w:val="16"/>
        </w:rPr>
        <w:t xml:space="preserve">Finally, the </w:t>
      </w:r>
      <w:r w:rsidRPr="00557231">
        <w:rPr>
          <w:rStyle w:val="StyleUnderline"/>
        </w:rPr>
        <w:t>behavior of governments and individuals would also change radically</w:t>
      </w:r>
      <w:r w:rsidRPr="00557231">
        <w:rPr>
          <w:sz w:val="16"/>
        </w:rPr>
        <w:t xml:space="preserve">. </w:t>
      </w:r>
      <w:r w:rsidRPr="00557231">
        <w:rPr>
          <w:rStyle w:val="StyleUnderline"/>
        </w:rPr>
        <w:t>Internal chaos fueled by the media and social networks would threaten governance at all levels, with greater impact on those countries with weak institutional frameworks</w:t>
      </w:r>
      <w:r w:rsidRPr="00557231">
        <w:rPr>
          <w:sz w:val="16"/>
        </w:rPr>
        <w:t xml:space="preserve">. </w:t>
      </w:r>
      <w:r w:rsidRPr="00557231">
        <w:rPr>
          <w:rStyle w:val="StyleUnderline"/>
        </w:rPr>
        <w:t xml:space="preserve">Social turbulence would emerge in most countries, with consequent attempts by governments to impose restrictions on personal freedoms to preserve order – possibly by declaring a state of siege or state of emergency – and legislation would surely become </w:t>
      </w:r>
      <w:r w:rsidRPr="00557231">
        <w:rPr>
          <w:rStyle w:val="Emphasis"/>
        </w:rPr>
        <w:t>tougher on human rights</w:t>
      </w:r>
      <w:r w:rsidRPr="00557231">
        <w:rPr>
          <w:sz w:val="16"/>
        </w:rPr>
        <w:t xml:space="preserve">. There would also be a significant </w:t>
      </w:r>
      <w:r w:rsidRPr="00557231">
        <w:rPr>
          <w:rStyle w:val="StyleUnderline"/>
        </w:rPr>
        <w:t>increase in social fragmentation</w:t>
      </w:r>
      <w:r w:rsidRPr="00557231">
        <w:rPr>
          <w:sz w:val="16"/>
        </w:rPr>
        <w:t xml:space="preserve"> – with a deepening of antagonistic views, mistrust, and intolerance, both within countries and towards others – </w:t>
      </w:r>
      <w:r w:rsidRPr="00557231">
        <w:rPr>
          <w:rStyle w:val="StyleUnderline"/>
        </w:rPr>
        <w:t>and a resurgence of large-scale social movements fostered by ideological interests and easily mobilized through social media.</w:t>
      </w:r>
    </w:p>
    <w:p w:rsidR="00981965" w:rsidRPr="00BD1A44" w:rsidRDefault="00AC4529" w:rsidP="00981965">
      <w:pPr>
        <w:pStyle w:val="Heading3"/>
      </w:pPr>
      <w:r>
        <w:t xml:space="preserve">Impact – </w:t>
      </w:r>
      <w:r w:rsidR="00981965">
        <w:t xml:space="preserve">Iran </w:t>
      </w:r>
      <w:proofErr w:type="spellStart"/>
      <w:r w:rsidR="00981965">
        <w:t>Prolif</w:t>
      </w:r>
      <w:proofErr w:type="spellEnd"/>
      <w:r w:rsidR="00981965">
        <w:t xml:space="preserve"> </w:t>
      </w:r>
      <w:r w:rsidR="001C7E6C">
        <w:t xml:space="preserve">– </w:t>
      </w:r>
      <w:r w:rsidR="00981965">
        <w:t>Module</w:t>
      </w:r>
    </w:p>
    <w:p w:rsidR="00981965" w:rsidRDefault="00981965" w:rsidP="00981965">
      <w:pPr>
        <w:pStyle w:val="Heading4"/>
        <w:rPr>
          <w:u w:val="single"/>
        </w:rPr>
      </w:pPr>
      <w:r>
        <w:t xml:space="preserve">Alliances affirm the US’ uncritical backing of Saudi --- causes </w:t>
      </w:r>
      <w:r w:rsidRPr="00BD1A44">
        <w:rPr>
          <w:u w:val="single"/>
        </w:rPr>
        <w:t xml:space="preserve">Iran </w:t>
      </w:r>
      <w:proofErr w:type="spellStart"/>
      <w:r w:rsidRPr="00BD1A44">
        <w:rPr>
          <w:u w:val="single"/>
        </w:rPr>
        <w:t>prolif</w:t>
      </w:r>
      <w:proofErr w:type="spellEnd"/>
      <w:r>
        <w:t xml:space="preserve">, </w:t>
      </w:r>
      <w:r w:rsidRPr="00B932A3">
        <w:rPr>
          <w:u w:val="single"/>
        </w:rPr>
        <w:t>Saudi regional hegemony</w:t>
      </w:r>
      <w:r>
        <w:t xml:space="preserve">, and </w:t>
      </w:r>
      <w:r w:rsidRPr="00BD1A44">
        <w:rPr>
          <w:u w:val="single"/>
        </w:rPr>
        <w:t xml:space="preserve">US draw-in. </w:t>
      </w:r>
    </w:p>
    <w:p w:rsidR="00981965" w:rsidRPr="00272F4D" w:rsidRDefault="00981965" w:rsidP="00981965">
      <w:r>
        <w:t xml:space="preserve">*Mesa = </w:t>
      </w:r>
      <w:r w:rsidRPr="00272F4D">
        <w:rPr>
          <w:i/>
          <w:iCs/>
        </w:rPr>
        <w:t>Middle East</w:t>
      </w:r>
      <w:r w:rsidRPr="00272F4D">
        <w:t xml:space="preserve"> Strategic </w:t>
      </w:r>
      <w:r w:rsidRPr="00272F4D">
        <w:rPr>
          <w:i/>
          <w:iCs/>
        </w:rPr>
        <w:t>Alliance</w:t>
      </w:r>
      <w:r>
        <w:rPr>
          <w:i/>
          <w:iCs/>
        </w:rPr>
        <w:t>*</w:t>
      </w:r>
    </w:p>
    <w:p w:rsidR="00981965" w:rsidRDefault="00981965" w:rsidP="00981965">
      <w:pPr>
        <w:rPr>
          <w:sz w:val="16"/>
        </w:rPr>
      </w:pPr>
      <w:r w:rsidRPr="00A20708">
        <w:rPr>
          <w:rStyle w:val="Style13ptBold"/>
        </w:rPr>
        <w:t>Bandow 18</w:t>
      </w:r>
      <w:r>
        <w:rPr>
          <w:sz w:val="16"/>
        </w:rPr>
        <w:t xml:space="preserve"> (Doug Bandow, is a Senior Fellow at the Cato Institute. A former Special Assistant to President Ronald Reagan, he is the author of Foreign Follies: America’s New Global Empire., 11-26-2018, "Why America Should Say No to an Arab NATO", Cato Institute, https://www.cato.org/publications/commentary/why-america-should-say-no-arab-nato, accessed 7-6-2019) </w:t>
      </w:r>
      <w:proofErr w:type="spellStart"/>
      <w:r>
        <w:rPr>
          <w:sz w:val="16"/>
        </w:rPr>
        <w:t>ar</w:t>
      </w:r>
      <w:proofErr w:type="spellEnd"/>
    </w:p>
    <w:p w:rsidR="00981965" w:rsidRDefault="00981965" w:rsidP="00981965">
      <w:pPr>
        <w:rPr>
          <w:rStyle w:val="StyleUnderline"/>
        </w:rPr>
      </w:pPr>
      <w:r w:rsidRPr="00BD1A44">
        <w:rPr>
          <w:sz w:val="16"/>
        </w:rPr>
        <w:t xml:space="preserve">In fact, such </w:t>
      </w:r>
      <w:r w:rsidRPr="00B65419">
        <w:rPr>
          <w:rStyle w:val="StyleUnderline"/>
        </w:rPr>
        <w:t xml:space="preserve">an alliance appeals to Saudi Arabia and the Emirates precisely because it would become a mechanism for them to </w:t>
      </w:r>
      <w:r w:rsidRPr="00BD1A44">
        <w:rPr>
          <w:rStyle w:val="Emphasis"/>
        </w:rPr>
        <w:t>enlist Washington to force their agenda</w:t>
      </w:r>
      <w:r w:rsidRPr="00B65419">
        <w:rPr>
          <w:rStyle w:val="StyleUnderline"/>
        </w:rPr>
        <w:t xml:space="preserve"> on their neighbors.</w:t>
      </w:r>
      <w:r w:rsidRPr="00BD1A44">
        <w:rPr>
          <w:sz w:val="16"/>
        </w:rPr>
        <w:t xml:space="preserve"> Of the states suggested for MESA membership, they possess the largest economies, most active militaries, and closest relationships with Washington. They already have Bahrain and Egypt on their payrolls. Riyadh and Abu Dhabi also have led an unsuccessful effort to isolate Qatar to end its independent foreign policy. </w:t>
      </w:r>
      <w:r w:rsidRPr="00B65419">
        <w:rPr>
          <w:rStyle w:val="StyleUnderline"/>
        </w:rPr>
        <w:t xml:space="preserve">An “Arab NATO” could formalize their objectives. Finally, Turkey, currently vying with Saudi Arabia for regional leadership, might lean toward Iran </w:t>
      </w:r>
      <w:proofErr w:type="gramStart"/>
      <w:r w:rsidRPr="00B65419">
        <w:rPr>
          <w:rStyle w:val="StyleUnderline"/>
        </w:rPr>
        <w:t>in an attempt to</w:t>
      </w:r>
      <w:proofErr w:type="gramEnd"/>
      <w:r w:rsidRPr="00B65419">
        <w:rPr>
          <w:rStyle w:val="StyleUnderline"/>
        </w:rPr>
        <w:t xml:space="preserve"> promote more balance.</w:t>
      </w:r>
      <w:r>
        <w:rPr>
          <w:rStyle w:val="StyleUnderline"/>
        </w:rPr>
        <w:t xml:space="preserve"> </w:t>
      </w:r>
      <w:r w:rsidRPr="00BD1A44">
        <w:rPr>
          <w:sz w:val="16"/>
        </w:rPr>
        <w:t xml:space="preserve">Indeed, </w:t>
      </w:r>
      <w:r w:rsidRPr="00B65419">
        <w:rPr>
          <w:rStyle w:val="StyleUnderline"/>
        </w:rPr>
        <w:t xml:space="preserve">putting American power behind such an organization would </w:t>
      </w:r>
      <w:r w:rsidRPr="00BD1A44">
        <w:rPr>
          <w:rStyle w:val="Emphasis"/>
        </w:rPr>
        <w:t>promote Saudi and Emirati hegemony</w:t>
      </w:r>
      <w:r w:rsidRPr="00BD1A44">
        <w:rPr>
          <w:sz w:val="16"/>
        </w:rPr>
        <w:t>. Although the two kingdoms run by two young crown princes do not always agree—for instance, their objectives in Yemen have diverged—</w:t>
      </w:r>
      <w:r w:rsidRPr="00B65419">
        <w:rPr>
          <w:rStyle w:val="StyleUnderline"/>
        </w:rPr>
        <w:t>overall their goals appear to remarkably similar, and notably malign. This would not be good under normal circumstances, but by now it should be evident to all that the Saudi crown prince is particularly reckless, repressive, and willing to use force. No one should want him and his policies dominating the region.</w:t>
      </w:r>
      <w:r>
        <w:rPr>
          <w:rStyle w:val="StyleUnderline"/>
        </w:rPr>
        <w:t xml:space="preserve"> </w:t>
      </w:r>
      <w:r w:rsidRPr="00BD1A44">
        <w:rPr>
          <w:sz w:val="16"/>
        </w:rPr>
        <w:t xml:space="preserve">For the leading Gulf members, </w:t>
      </w:r>
      <w:r w:rsidRPr="00B65419">
        <w:rPr>
          <w:rStyle w:val="StyleUnderline"/>
        </w:rPr>
        <w:t>MESA’s major purpose would be political, not military</w:t>
      </w:r>
      <w:r w:rsidRPr="00BD1A44">
        <w:rPr>
          <w:sz w:val="16"/>
        </w:rPr>
        <w:t xml:space="preserve">. After all, the </w:t>
      </w:r>
      <w:r w:rsidRPr="00B65419">
        <w:rPr>
          <w:rStyle w:val="StyleUnderline"/>
        </w:rPr>
        <w:t>members’ fighting capabilities are dismal.</w:t>
      </w:r>
      <w:r w:rsidRPr="00BD1A44">
        <w:rPr>
          <w:sz w:val="16"/>
        </w:rPr>
        <w:t xml:space="preserve"> Last year the Saudis spent some $77 billion on their military but were incapable of doing little more than slaughtering civilians in Yemen. With $25 billion in outlays, the UAE seems more capable but has limited reach. Egypt’s armed forces have plenty of men and materiel but haven’t fought in forty-five years. Its main role is to oppress the civilian population, maintaining its privileged economic and political position. The other presumed MESA members possess even less impressive militaries</w:t>
      </w:r>
      <w:r w:rsidRPr="00B65419">
        <w:rPr>
          <w:rStyle w:val="StyleUnderline"/>
        </w:rPr>
        <w:t xml:space="preserve">. As a result, a </w:t>
      </w:r>
      <w:r w:rsidRPr="00BD1A44">
        <w:rPr>
          <w:rStyle w:val="StyleUnderline"/>
          <w:b/>
          <w:bCs/>
        </w:rPr>
        <w:t xml:space="preserve">Middle East alliance would be </w:t>
      </w:r>
      <w:r w:rsidRPr="00BD1A44">
        <w:rPr>
          <w:rStyle w:val="Emphasis"/>
        </w:rPr>
        <w:t>more dependent on America</w:t>
      </w:r>
      <w:r w:rsidRPr="00B65419">
        <w:rPr>
          <w:rStyle w:val="StyleUnderline"/>
        </w:rPr>
        <w:t xml:space="preserve"> than the original NATO.</w:t>
      </w:r>
      <w:r>
        <w:rPr>
          <w:rStyle w:val="StyleUnderline"/>
        </w:rPr>
        <w:t xml:space="preserve"> </w:t>
      </w:r>
      <w:r w:rsidRPr="00B65419">
        <w:rPr>
          <w:rStyle w:val="StyleUnderline"/>
        </w:rPr>
        <w:t xml:space="preserve">By bringing America into direct confrontation with Iran, and enhancing Riyadh’s influence on American policy, MESA would </w:t>
      </w:r>
      <w:r w:rsidRPr="00BD1A44">
        <w:rPr>
          <w:rStyle w:val="Emphasis"/>
        </w:rPr>
        <w:t xml:space="preserve">encourage Tehran to </w:t>
      </w:r>
      <w:r w:rsidRPr="00BD1A44">
        <w:rPr>
          <w:rStyle w:val="Emphasis"/>
          <w:sz w:val="28"/>
          <w:szCs w:val="28"/>
        </w:rPr>
        <w:t xml:space="preserve">augment its missile capabilities </w:t>
      </w:r>
      <w:r w:rsidRPr="00BD1A44">
        <w:rPr>
          <w:rStyle w:val="Emphasis"/>
        </w:rPr>
        <w:t xml:space="preserve">and reconsider its </w:t>
      </w:r>
      <w:r w:rsidRPr="00BD1A44">
        <w:rPr>
          <w:rStyle w:val="Emphasis"/>
          <w:sz w:val="28"/>
          <w:szCs w:val="28"/>
        </w:rPr>
        <w:t>nuclear program</w:t>
      </w:r>
      <w:r w:rsidRPr="00BD1A44">
        <w:rPr>
          <w:sz w:val="16"/>
        </w:rPr>
        <w:t xml:space="preserve">. The </w:t>
      </w:r>
      <w:r w:rsidRPr="00B65419">
        <w:rPr>
          <w:rStyle w:val="StyleUnderline"/>
        </w:rPr>
        <w:t>Islamic Republic has good reason to fear the United States,</w:t>
      </w:r>
      <w:r w:rsidRPr="00BD1A44">
        <w:rPr>
          <w:sz w:val="16"/>
        </w:rPr>
        <w:t xml:space="preserve"> which staged a coup against Iran’s elected government in </w:t>
      </w:r>
      <w:proofErr w:type="gramStart"/>
      <w:r w:rsidRPr="00BD1A44">
        <w:rPr>
          <w:sz w:val="16"/>
        </w:rPr>
        <w:t>1953, and</w:t>
      </w:r>
      <w:proofErr w:type="gramEnd"/>
      <w:r w:rsidRPr="00BD1A44">
        <w:rPr>
          <w:sz w:val="16"/>
        </w:rPr>
        <w:t xml:space="preserve"> backed Saddam Hussein’s Iraq when it waged a war of aggression on Iran. </w:t>
      </w:r>
      <w:r w:rsidRPr="00B65419">
        <w:rPr>
          <w:rStyle w:val="StyleUnderline"/>
        </w:rPr>
        <w:t xml:space="preserve">That war was highlighted </w:t>
      </w:r>
      <w:proofErr w:type="gramStart"/>
      <w:r w:rsidRPr="00B65419">
        <w:rPr>
          <w:rStyle w:val="StyleUnderline"/>
        </w:rPr>
        <w:t>by the use of</w:t>
      </w:r>
      <w:proofErr w:type="gramEnd"/>
      <w:r w:rsidRPr="00B65419">
        <w:rPr>
          <w:rStyle w:val="StyleUnderline"/>
        </w:rPr>
        <w:t xml:space="preserve"> chemical weapons and remains a major source of anger.</w:t>
      </w:r>
      <w:r w:rsidRPr="00BD1A44">
        <w:rPr>
          <w:sz w:val="16"/>
        </w:rPr>
        <w:t xml:space="preserve"> More recently, </w:t>
      </w:r>
      <w:r w:rsidRPr="00B65419">
        <w:rPr>
          <w:rStyle w:val="StyleUnderline"/>
        </w:rPr>
        <w:t>America imposed harsh economic sanctions on Iran and directly challenged Tehran’s obvious security interests in neighboring states, such as Syria.</w:t>
      </w:r>
      <w:r w:rsidRPr="00BD1A44">
        <w:rPr>
          <w:sz w:val="16"/>
        </w:rPr>
        <w:t xml:space="preserve"> On top of this, </w:t>
      </w:r>
      <w:r w:rsidRPr="00B65419">
        <w:rPr>
          <w:rStyle w:val="StyleUnderline"/>
        </w:rPr>
        <w:t>Washington has heavily armed Iran’s principal antagonist, Saudi Arabia, and routinely threatened war. MESA would bring U.S. forces even closer to Iran and reinforce Riyadh’s dangerous influence over U.S. Middle East policy.</w:t>
      </w:r>
      <w:r w:rsidRPr="00BD1A44">
        <w:rPr>
          <w:sz w:val="16"/>
        </w:rPr>
        <w:t xml:space="preserve"> As a result, </w:t>
      </w:r>
      <w:r w:rsidRPr="00BD1A44">
        <w:rPr>
          <w:rStyle w:val="StyleUnderline"/>
          <w:b/>
          <w:bCs/>
        </w:rPr>
        <w:t xml:space="preserve">Tehran would have little choice but to look for ways to </w:t>
      </w:r>
      <w:r w:rsidRPr="00BD1A44">
        <w:rPr>
          <w:rStyle w:val="Emphasis"/>
        </w:rPr>
        <w:t>improve its deterrence</w:t>
      </w:r>
      <w:r w:rsidRPr="00BD1A44">
        <w:rPr>
          <w:rStyle w:val="StyleUnderline"/>
          <w:b/>
          <w:bCs/>
        </w:rPr>
        <w:t xml:space="preserve"> against attack—including getting nuclear weapons</w:t>
      </w:r>
      <w:r w:rsidRPr="00B65419">
        <w:rPr>
          <w:rStyle w:val="StyleUnderline"/>
        </w:rPr>
        <w:t>.</w:t>
      </w:r>
      <w:r>
        <w:rPr>
          <w:rStyle w:val="StyleUnderline"/>
        </w:rPr>
        <w:t xml:space="preserve"> </w:t>
      </w:r>
      <w:r w:rsidRPr="00BD1A44">
        <w:rPr>
          <w:sz w:val="16"/>
        </w:rPr>
        <w:t xml:space="preserve">Perhaps worst of all, a </w:t>
      </w:r>
      <w:r w:rsidRPr="00B65419">
        <w:rPr>
          <w:rStyle w:val="StyleUnderline"/>
        </w:rPr>
        <w:t>MESA</w:t>
      </w:r>
      <w:r w:rsidRPr="00BD1A44">
        <w:rPr>
          <w:sz w:val="16"/>
        </w:rPr>
        <w:t xml:space="preserve">-like organization </w:t>
      </w:r>
      <w:r w:rsidRPr="00B65419">
        <w:rPr>
          <w:rStyle w:val="StyleUnderline"/>
        </w:rPr>
        <w:t>would enable Saudi Arabia</w:t>
      </w:r>
      <w:proofErr w:type="gramStart"/>
      <w:r w:rsidRPr="00B65419">
        <w:rPr>
          <w:rStyle w:val="StyleUnderline"/>
        </w:rPr>
        <w:t>,</w:t>
      </w:r>
      <w:r w:rsidRPr="00BD1A44">
        <w:rPr>
          <w:sz w:val="16"/>
        </w:rPr>
        <w:t xml:space="preserve"> in particular, </w:t>
      </w:r>
      <w:r w:rsidRPr="00B65419">
        <w:rPr>
          <w:rStyle w:val="StyleUnderline"/>
        </w:rPr>
        <w:t>to</w:t>
      </w:r>
      <w:proofErr w:type="gramEnd"/>
      <w:r w:rsidRPr="00B65419">
        <w:rPr>
          <w:rStyle w:val="StyleUnderline"/>
        </w:rPr>
        <w:t xml:space="preserve"> </w:t>
      </w:r>
      <w:r w:rsidRPr="00BD1A44">
        <w:rPr>
          <w:rStyle w:val="Emphasis"/>
          <w:sz w:val="24"/>
          <w:szCs w:val="24"/>
        </w:rPr>
        <w:t>entangle America</w:t>
      </w:r>
      <w:r w:rsidRPr="00BD1A44">
        <w:rPr>
          <w:rStyle w:val="StyleUnderline"/>
          <w:sz w:val="24"/>
          <w:szCs w:val="24"/>
        </w:rPr>
        <w:t xml:space="preserve"> </w:t>
      </w:r>
      <w:r w:rsidRPr="00B65419">
        <w:rPr>
          <w:rStyle w:val="StyleUnderline"/>
        </w:rPr>
        <w:t xml:space="preserve">in the latest crackpot scheme advanced by </w:t>
      </w:r>
      <w:proofErr w:type="spellStart"/>
      <w:r w:rsidRPr="00B65419">
        <w:rPr>
          <w:rStyle w:val="StyleUnderline"/>
        </w:rPr>
        <w:t>MbS</w:t>
      </w:r>
      <w:proofErr w:type="spellEnd"/>
      <w:r w:rsidRPr="00B65419">
        <w:rPr>
          <w:rStyle w:val="StyleUnderline"/>
        </w:rPr>
        <w:t xml:space="preserve">. </w:t>
      </w:r>
      <w:r w:rsidRPr="00BD1A44">
        <w:rPr>
          <w:sz w:val="16"/>
        </w:rPr>
        <w:t xml:space="preserve">Indeed, by tightening political and militaries ties, such an </w:t>
      </w:r>
      <w:r w:rsidRPr="00B65419">
        <w:rPr>
          <w:rStyle w:val="StyleUnderline"/>
        </w:rPr>
        <w:t xml:space="preserve">alliance would risk </w:t>
      </w:r>
      <w:r w:rsidRPr="00BD1A44">
        <w:rPr>
          <w:rStyle w:val="Emphasis"/>
        </w:rPr>
        <w:t>dragging Washington</w:t>
      </w:r>
      <w:r w:rsidRPr="00BD1A44">
        <w:rPr>
          <w:rStyle w:val="StyleUnderline"/>
          <w:b/>
          <w:bCs/>
        </w:rPr>
        <w:t xml:space="preserve"> into any number of confrontations</w:t>
      </w:r>
      <w:r w:rsidRPr="00B65419">
        <w:rPr>
          <w:rStyle w:val="StyleUnderline"/>
        </w:rPr>
        <w:t xml:space="preserve"> and conflicts initiated by the Kingdom. Consider: </w:t>
      </w:r>
      <w:proofErr w:type="spellStart"/>
      <w:r w:rsidRPr="00B65419">
        <w:rPr>
          <w:rStyle w:val="StyleUnderline"/>
        </w:rPr>
        <w:t>MbS</w:t>
      </w:r>
      <w:proofErr w:type="spellEnd"/>
      <w:r w:rsidRPr="00B65419">
        <w:rPr>
          <w:rStyle w:val="StyleUnderline"/>
        </w:rPr>
        <w:t xml:space="preserve"> invaded Yemen, backed radical insurgents in Syria, kidnapped the Lebanese prime minister, used money and troops to maintain harsh dictatorships in Bahrain and Egypt, and launched a political war against Qatar.</w:t>
      </w:r>
      <w:r w:rsidRPr="00BD1A44">
        <w:rPr>
          <w:sz w:val="16"/>
        </w:rPr>
        <w:t xml:space="preserve"> He has dramatically increased repression at home, turning a collegial monarchy into a personal dictatorship, and kidnapped and murdered critics abroad, most recently American resident and journalist Jamal Khashoggi. Under the crown prince, </w:t>
      </w:r>
      <w:r w:rsidRPr="00B65419">
        <w:rPr>
          <w:rStyle w:val="StyleUnderline"/>
        </w:rPr>
        <w:t>Saudi Arabia governance has gone from cautious and consensus-driven to extreme and one-sided. He is destabilizing the region, to America’s detriment.</w:t>
      </w:r>
      <w:r>
        <w:rPr>
          <w:rStyle w:val="StyleUnderline"/>
        </w:rPr>
        <w:t xml:space="preserve"> </w:t>
      </w:r>
      <w:r w:rsidRPr="00BD1A44">
        <w:rPr>
          <w:sz w:val="16"/>
        </w:rPr>
        <w:t xml:space="preserve">Additionally, </w:t>
      </w:r>
      <w:r w:rsidRPr="00B65419">
        <w:rPr>
          <w:rStyle w:val="StyleUnderline"/>
        </w:rPr>
        <w:t xml:space="preserve">an organization like MESA would be </w:t>
      </w:r>
      <w:r w:rsidRPr="00BD1A44">
        <w:rPr>
          <w:rStyle w:val="Emphasis"/>
        </w:rPr>
        <w:t>particularly dangerous with Donald Trump</w:t>
      </w:r>
      <w:r w:rsidRPr="00BD1A44">
        <w:rPr>
          <w:rStyle w:val="StyleUnderline"/>
        </w:rPr>
        <w:t xml:space="preserve"> </w:t>
      </w:r>
      <w:r w:rsidRPr="00BD1A44">
        <w:rPr>
          <w:rStyle w:val="StyleUnderline"/>
          <w:b/>
          <w:bCs/>
        </w:rPr>
        <w:t>as president</w:t>
      </w:r>
      <w:r w:rsidRPr="00B65419">
        <w:rPr>
          <w:rStyle w:val="StyleUnderline"/>
        </w:rPr>
        <w:t xml:space="preserve">. </w:t>
      </w:r>
      <w:r w:rsidRPr="00BD1A44">
        <w:rPr>
          <w:sz w:val="16"/>
        </w:rPr>
        <w:t xml:space="preserve">After offering cogent criticisms of the Kingdom as a candidate, </w:t>
      </w:r>
      <w:r w:rsidRPr="00BD1A44">
        <w:rPr>
          <w:rStyle w:val="StyleUnderline"/>
        </w:rPr>
        <w:t xml:space="preserve">he almost immediately fell in the thrall of the crown prince, convincing himself that America cannot operate in the Middle East without adopting </w:t>
      </w:r>
      <w:proofErr w:type="spellStart"/>
      <w:r w:rsidRPr="00BD1A44">
        <w:rPr>
          <w:rStyle w:val="StyleUnderline"/>
        </w:rPr>
        <w:t>MbS</w:t>
      </w:r>
      <w:proofErr w:type="spellEnd"/>
      <w:r w:rsidRPr="00BD1A44">
        <w:rPr>
          <w:rStyle w:val="StyleUnderline"/>
        </w:rPr>
        <w:t>’ priorities.</w:t>
      </w:r>
      <w:r w:rsidRPr="00BD1A44">
        <w:rPr>
          <w:sz w:val="16"/>
        </w:rPr>
        <w:t xml:space="preserve"> An </w:t>
      </w:r>
      <w:r w:rsidRPr="00BD1A44">
        <w:rPr>
          <w:rStyle w:val="StyleUnderline"/>
        </w:rPr>
        <w:t>Arab NATO would encourage the Saudis to act even more like European members of the original NATO—attempting to direct U.S. policy while minimizing their contribution to the collective effort.</w:t>
      </w:r>
      <w:r>
        <w:rPr>
          <w:rStyle w:val="StyleUnderline"/>
        </w:rPr>
        <w:t xml:space="preserve"> </w:t>
      </w:r>
      <w:r w:rsidRPr="00BD1A44">
        <w:rPr>
          <w:sz w:val="16"/>
        </w:rPr>
        <w:t xml:space="preserve">U.S. policy in the Middle East and North Africa already is bad enough. Overall, it has been a bust, or more accurately, a debacle. </w:t>
      </w:r>
      <w:r w:rsidRPr="00BD1A44">
        <w:rPr>
          <w:rStyle w:val="StyleUnderline"/>
        </w:rPr>
        <w:t>Washington has intervened in three civil wars</w:t>
      </w:r>
      <w:r w:rsidRPr="00BD1A44">
        <w:rPr>
          <w:sz w:val="16"/>
        </w:rPr>
        <w:t xml:space="preserve"> (Lebanon, Libya, Yemen) and imposed regime change regime via coup (Iran) and war (Iraq, Libya). America backed brutal dictatorships (Bahrain, Egypt, Saudi Arabia) and supported authoritarians of lesser degree (Gulf states, Jordan, Turkey). The United States has also backed blatant aggression (Iraq vs. Iran, Saudi Arabia and the UAE vs. Yemen) and imposed sanctions (on Iran, Libya, Sudan, Syria). Finally, Washington has offered an essentially blank check (to Israel in its occupation over millions of Palestinians). Few of these policies have turned out well. </w:t>
      </w:r>
      <w:r w:rsidRPr="00BD1A44">
        <w:rPr>
          <w:rStyle w:val="StyleUnderline"/>
        </w:rPr>
        <w:t xml:space="preserve">All too often, the United States created a mess which it used to justify intervening again and again. Formally tying its security to the actions of the region’s most aggressive and least liberal states would be a </w:t>
      </w:r>
      <w:r w:rsidRPr="00BD1A44">
        <w:rPr>
          <w:rStyle w:val="Emphasis"/>
        </w:rPr>
        <w:t>prescription for further disaster</w:t>
      </w:r>
      <w:r w:rsidRPr="00BD1A44">
        <w:rPr>
          <w:rStyle w:val="StyleUnderline"/>
        </w:rPr>
        <w:t>.</w:t>
      </w:r>
      <w:r>
        <w:rPr>
          <w:rStyle w:val="StyleUnderline"/>
        </w:rPr>
        <w:t xml:space="preserve"> </w:t>
      </w:r>
      <w:r w:rsidRPr="00BD1A44">
        <w:rPr>
          <w:sz w:val="16"/>
        </w:rPr>
        <w:t xml:space="preserve">Why do so? Because, the president points out, the Saudis buy things from America. That is not the basis for sound policy. An Arab alliance run by America is a truly awful idea. It was bad enough when policymakers could act like they believed Riyadh’s propaganda about the young reforming crown prince. MESA should be abandoned as a serious proposal with </w:t>
      </w:r>
      <w:proofErr w:type="spellStart"/>
      <w:r w:rsidRPr="00BD1A44">
        <w:rPr>
          <w:sz w:val="16"/>
        </w:rPr>
        <w:t>MbS</w:t>
      </w:r>
      <w:proofErr w:type="spellEnd"/>
      <w:r w:rsidRPr="00BD1A44">
        <w:rPr>
          <w:sz w:val="16"/>
        </w:rPr>
        <w:t>’ exposure as a reckless, intolerant dictator</w:t>
      </w:r>
      <w:r w:rsidRPr="00BD1A44">
        <w:rPr>
          <w:rStyle w:val="StyleUnderline"/>
        </w:rPr>
        <w:t>. It is one thing to deal with such a ruler when necessary. It is quite another to treat him as a valued and responsible partner.</w:t>
      </w:r>
    </w:p>
    <w:p w:rsidR="005B446A" w:rsidRDefault="005B446A" w:rsidP="005B446A">
      <w:pPr>
        <w:pStyle w:val="Heading4"/>
      </w:pPr>
    </w:p>
    <w:p w:rsidR="005B446A" w:rsidRDefault="005B446A" w:rsidP="005B446A">
      <w:pPr>
        <w:pStyle w:val="Heading4"/>
      </w:pPr>
      <w:r>
        <w:t xml:space="preserve">Iran </w:t>
      </w:r>
      <w:proofErr w:type="spellStart"/>
      <w:r>
        <w:t>prolif</w:t>
      </w:r>
      <w:proofErr w:type="spellEnd"/>
      <w:r>
        <w:t xml:space="preserve"> causes Israel strikes – draws in great powers</w:t>
      </w:r>
    </w:p>
    <w:p w:rsidR="005B446A" w:rsidRPr="00124E9F" w:rsidRDefault="005B446A" w:rsidP="005B446A">
      <w:r w:rsidRPr="00124E9F">
        <w:rPr>
          <w:rStyle w:val="Heading4Char"/>
        </w:rPr>
        <w:t>Scheinman 18</w:t>
      </w:r>
      <w:r w:rsidRPr="005B446A">
        <w:t xml:space="preserve"> </w:t>
      </w:r>
      <w:r>
        <w:t>(</w:t>
      </w:r>
      <w:r w:rsidRPr="00124E9F">
        <w:t xml:space="preserve">Adam M., </w:t>
      </w:r>
      <w:r>
        <w:t xml:space="preserve">Security studies chair at the National War College, </w:t>
      </w:r>
      <w:r w:rsidRPr="00124E9F">
        <w:t xml:space="preserve">representative </w:t>
      </w:r>
      <w:r>
        <w:t>for Obama</w:t>
      </w:r>
      <w:r w:rsidRPr="00124E9F">
        <w:t xml:space="preserve"> for nuclear nonproliferation</w:t>
      </w:r>
      <w:r>
        <w:t>0</w:t>
      </w:r>
      <w:r w:rsidRPr="00124E9F">
        <w:t xml:space="preserve">6-8-2018, "What if Iran leaves the </w:t>
      </w:r>
      <w:proofErr w:type="gramStart"/>
      <w:r w:rsidRPr="00124E9F">
        <w:t>NPT?,</w:t>
      </w:r>
      <w:proofErr w:type="gramEnd"/>
      <w:r w:rsidRPr="00124E9F">
        <w:t>" https://thebulletin.org/2018/06/what-if-iran-leaves-the-npt/</w:t>
      </w:r>
      <w:r>
        <w:t>)</w:t>
      </w:r>
    </w:p>
    <w:p w:rsidR="005B446A" w:rsidRPr="005B446A" w:rsidRDefault="005B446A" w:rsidP="005B446A">
      <w:pPr>
        <w:rPr>
          <w:rStyle w:val="StyleUnderline"/>
        </w:rPr>
      </w:pPr>
      <w:r w:rsidRPr="005B446A">
        <w:rPr>
          <w:sz w:val="16"/>
        </w:rPr>
        <w:t xml:space="preserve">In apparent retaliation for the US decision to pull back from the Iran nuclear deal, </w:t>
      </w:r>
      <w:r w:rsidRPr="005B446A">
        <w:rPr>
          <w:rStyle w:val="StyleUnderline"/>
        </w:rPr>
        <w:t>Iranian officials warn that the country may withdraw from the</w:t>
      </w:r>
      <w:r w:rsidRPr="005B446A">
        <w:rPr>
          <w:sz w:val="16"/>
        </w:rPr>
        <w:t xml:space="preserve"> landmark Nuclear Non-Proliferation Treaty (</w:t>
      </w:r>
      <w:r w:rsidRPr="005B446A">
        <w:rPr>
          <w:rStyle w:val="StyleUnderline"/>
        </w:rPr>
        <w:t>NPT</w:t>
      </w:r>
      <w:r w:rsidRPr="005B446A">
        <w:rPr>
          <w:sz w:val="16"/>
        </w:rPr>
        <w:t xml:space="preserve">). Whether Iran will or will not, or when and under what circumstances, are unknowns. It should be recognized, however, that </w:t>
      </w:r>
      <w:r w:rsidRPr="005B446A">
        <w:rPr>
          <w:rStyle w:val="StyleUnderline"/>
        </w:rPr>
        <w:t>Iran’s exit</w:t>
      </w:r>
      <w:r w:rsidRPr="005B446A">
        <w:rPr>
          <w:sz w:val="16"/>
        </w:rPr>
        <w:t xml:space="preserve"> from the pact </w:t>
      </w:r>
      <w:r w:rsidRPr="005B446A">
        <w:rPr>
          <w:rStyle w:val="StyleUnderline"/>
        </w:rPr>
        <w:t>would be hugely damaging, stressing the global nonproliferation system to its limits.</w:t>
      </w:r>
    </w:p>
    <w:p w:rsidR="005B446A" w:rsidRPr="005B446A" w:rsidRDefault="005B446A" w:rsidP="005B446A">
      <w:pPr>
        <w:rPr>
          <w:sz w:val="16"/>
        </w:rPr>
      </w:pPr>
      <w:r w:rsidRPr="005B446A">
        <w:rPr>
          <w:rStyle w:val="StyleUnderline"/>
        </w:rPr>
        <w:t>Iran would not be the first country to withdraw from the NPT. That</w:t>
      </w:r>
      <w:r w:rsidRPr="005B446A">
        <w:rPr>
          <w:sz w:val="16"/>
        </w:rPr>
        <w:t xml:space="preserve"> dubious </w:t>
      </w:r>
      <w:r w:rsidRPr="005B446A">
        <w:rPr>
          <w:rStyle w:val="StyleUnderline"/>
        </w:rPr>
        <w:t>distinction belongs to North Korea</w:t>
      </w:r>
      <w:r w:rsidRPr="005B446A">
        <w:rPr>
          <w:sz w:val="16"/>
        </w:rPr>
        <w:t xml:space="preserve">, which pulled out of the treaty in 2003 and of course went on to build nuclear weapons and intercontinental range missiles for their delivery. </w:t>
      </w:r>
      <w:r w:rsidRPr="005B446A">
        <w:rPr>
          <w:rStyle w:val="StyleUnderline"/>
        </w:rPr>
        <w:t>Yet, the effects of North Korea’s exit and strategic build-up are largely confined</w:t>
      </w:r>
      <w:r w:rsidRPr="005B446A">
        <w:rPr>
          <w:sz w:val="16"/>
        </w:rPr>
        <w:t xml:space="preserve"> to East Asia and US interests in the Pacific.</w:t>
      </w:r>
    </w:p>
    <w:p w:rsidR="005B446A" w:rsidRPr="005B446A" w:rsidRDefault="005B446A" w:rsidP="005B446A">
      <w:pPr>
        <w:rPr>
          <w:rStyle w:val="StyleUnderline"/>
        </w:rPr>
      </w:pPr>
      <w:r w:rsidRPr="005B446A">
        <w:rPr>
          <w:rStyle w:val="StyleUnderline"/>
        </w:rPr>
        <w:t>South Korea and Japan may one day reassess the decision to forego nuclear weapons or to remain in the NPT, but that’s a longer-term risk given that both are US treaty allies and enjoy the protection of US military forces and nuclear umbrella.</w:t>
      </w:r>
    </w:p>
    <w:p w:rsidR="005B446A" w:rsidRPr="005B446A" w:rsidRDefault="005B446A" w:rsidP="005B446A">
      <w:pPr>
        <w:rPr>
          <w:rStyle w:val="StyleUnderline"/>
        </w:rPr>
      </w:pPr>
      <w:r w:rsidRPr="005B446A">
        <w:rPr>
          <w:rStyle w:val="StyleUnderline"/>
        </w:rPr>
        <w:t>Not to diminish</w:t>
      </w:r>
      <w:r w:rsidRPr="005B446A">
        <w:rPr>
          <w:sz w:val="16"/>
        </w:rPr>
        <w:t xml:space="preserve"> the immensity of </w:t>
      </w:r>
      <w:r w:rsidRPr="005B446A">
        <w:rPr>
          <w:rStyle w:val="StyleUnderline"/>
        </w:rPr>
        <w:t>North Korea’s nuclear challenge, but</w:t>
      </w:r>
      <w:r w:rsidRPr="005B446A">
        <w:rPr>
          <w:sz w:val="16"/>
        </w:rPr>
        <w:t xml:space="preserve"> </w:t>
      </w:r>
      <w:r w:rsidRPr="005B446A">
        <w:rPr>
          <w:rStyle w:val="StyleUnderline"/>
        </w:rPr>
        <w:t>Iran’s withdrawal from the NPT carries weightier risks. It would</w:t>
      </w:r>
      <w:r w:rsidRPr="005B446A">
        <w:rPr>
          <w:sz w:val="16"/>
        </w:rPr>
        <w:t xml:space="preserve"> likely </w:t>
      </w:r>
      <w:r w:rsidRPr="005B446A">
        <w:rPr>
          <w:rStyle w:val="StyleUnderline"/>
        </w:rPr>
        <w:t>mean</w:t>
      </w:r>
      <w:r w:rsidRPr="005B446A">
        <w:rPr>
          <w:sz w:val="16"/>
        </w:rPr>
        <w:t xml:space="preserve"> that </w:t>
      </w:r>
      <w:r w:rsidRPr="005B446A">
        <w:rPr>
          <w:rStyle w:val="StyleUnderline"/>
        </w:rPr>
        <w:t>Iran’s Supreme Leader had given the green light to an Iranian nuclear weapon, opening the floodgates to NPT withdrawals by other Arab states—</w:t>
      </w:r>
      <w:r w:rsidRPr="005B446A">
        <w:rPr>
          <w:rStyle w:val="Emphasis"/>
        </w:rPr>
        <w:t>Saudi Arabia, the UAE, and Egypt</w:t>
      </w:r>
      <w:r w:rsidRPr="005B446A">
        <w:rPr>
          <w:sz w:val="16"/>
        </w:rPr>
        <w:t xml:space="preserve"> head that list. </w:t>
      </w:r>
      <w:r w:rsidRPr="005B446A">
        <w:rPr>
          <w:rStyle w:val="StyleUnderline"/>
        </w:rPr>
        <w:t>These and possibly other Sunni governments</w:t>
      </w:r>
      <w:r w:rsidRPr="005B446A">
        <w:rPr>
          <w:sz w:val="16"/>
        </w:rPr>
        <w:t xml:space="preserve">, </w:t>
      </w:r>
      <w:r w:rsidRPr="005B446A">
        <w:rPr>
          <w:rStyle w:val="Emphasis"/>
        </w:rPr>
        <w:t>none of whom can rely on a major power for defense</w:t>
      </w:r>
      <w:r w:rsidRPr="005B446A">
        <w:rPr>
          <w:rStyle w:val="StyleUnderline"/>
        </w:rPr>
        <w:t>, may</w:t>
      </w:r>
      <w:r w:rsidRPr="005B446A">
        <w:rPr>
          <w:sz w:val="16"/>
        </w:rPr>
        <w:t xml:space="preserve"> conclude that they </w:t>
      </w:r>
      <w:r w:rsidRPr="005B446A">
        <w:rPr>
          <w:rStyle w:val="StyleUnderline"/>
        </w:rPr>
        <w:t>require their own nuclear weapon to check Iran’s rise. The Saudis are very clear</w:t>
      </w:r>
      <w:r w:rsidRPr="005B446A">
        <w:rPr>
          <w:sz w:val="16"/>
        </w:rPr>
        <w:t xml:space="preserve"> and public </w:t>
      </w:r>
      <w:r w:rsidRPr="005B446A">
        <w:rPr>
          <w:rStyle w:val="StyleUnderline"/>
        </w:rPr>
        <w:t>on this point.</w:t>
      </w:r>
    </w:p>
    <w:p w:rsidR="005B446A" w:rsidRPr="00377381" w:rsidRDefault="005B446A" w:rsidP="005B446A">
      <w:pPr>
        <w:rPr>
          <w:rStyle w:val="StyleUnderline"/>
        </w:rPr>
      </w:pPr>
      <w:r w:rsidRPr="005B446A">
        <w:rPr>
          <w:sz w:val="16"/>
        </w:rPr>
        <w:t xml:space="preserve">More immediately, </w:t>
      </w:r>
      <w:r w:rsidRPr="005B446A">
        <w:rPr>
          <w:rStyle w:val="Emphasis"/>
        </w:rPr>
        <w:t>Israel may feel compelled to strike Iranian nuclear facilities</w:t>
      </w:r>
      <w:r w:rsidRPr="005B446A">
        <w:rPr>
          <w:sz w:val="16"/>
        </w:rPr>
        <w:t xml:space="preserve"> before they become fully operational. </w:t>
      </w:r>
      <w:r w:rsidRPr="005B446A">
        <w:rPr>
          <w:rStyle w:val="Emphasis"/>
        </w:rPr>
        <w:t>This raises the specter of a regional war that may draw in several of the nuclear weapon states</w:t>
      </w:r>
      <w:r w:rsidRPr="005B446A">
        <w:rPr>
          <w:sz w:val="16"/>
        </w:rPr>
        <w:t>—the United States, the UK, France, and Russia—</w:t>
      </w:r>
      <w:r w:rsidRPr="005B446A">
        <w:rPr>
          <w:rStyle w:val="StyleUnderline"/>
        </w:rPr>
        <w:t>and reshape the Middle East in ways we cannot predict. Whether the NPT could survive such a shock is another unknown.</w:t>
      </w:r>
    </w:p>
    <w:p w:rsidR="005B446A" w:rsidRDefault="005B446A" w:rsidP="005B446A"/>
    <w:p w:rsidR="005B446A" w:rsidRDefault="005B446A" w:rsidP="005B446A">
      <w:pPr>
        <w:pStyle w:val="Heading4"/>
      </w:pPr>
      <w:r>
        <w:t>Middle East war goes nuclear</w:t>
      </w:r>
    </w:p>
    <w:p w:rsidR="005B446A" w:rsidRDefault="005B446A" w:rsidP="005B446A">
      <w:proofErr w:type="spellStart"/>
      <w:r w:rsidRPr="001D6B36">
        <w:rPr>
          <w:rStyle w:val="Style13ptBold"/>
        </w:rPr>
        <w:t>Rafalovich</w:t>
      </w:r>
      <w:proofErr w:type="spellEnd"/>
      <w:r w:rsidRPr="001D6B36">
        <w:rPr>
          <w:rStyle w:val="Style13ptBold"/>
        </w:rPr>
        <w:t>, 18</w:t>
      </w:r>
      <w:r>
        <w:t xml:space="preserve">—journalist based in Brussel, who has 50 years of experience including international postings in Tel-Aviv, Brussels, Germany and Washington, DC (Israel, “The Middle East in Pursuit of Nuclear Weapons Capabilities,” </w:t>
      </w:r>
      <w:hyperlink r:id="rId26" w:history="1">
        <w:r w:rsidRPr="00C550E8">
          <w:rPr>
            <w:rStyle w:val="Hyperlink"/>
          </w:rPr>
          <w:t>https://www.offiziere.ch/?p=33413</w:t>
        </w:r>
      </w:hyperlink>
      <w:r>
        <w:t xml:space="preserve">, </w:t>
      </w:r>
      <w:proofErr w:type="spellStart"/>
      <w:r>
        <w:t>dml</w:t>
      </w:r>
      <w:proofErr w:type="spellEnd"/>
      <w:r>
        <w:t>)</w:t>
      </w:r>
    </w:p>
    <w:p w:rsidR="005B446A" w:rsidRPr="001D6B36" w:rsidRDefault="005B446A" w:rsidP="005B446A">
      <w:pPr>
        <w:rPr>
          <w:sz w:val="16"/>
        </w:rPr>
      </w:pPr>
      <w:r w:rsidRPr="00240171">
        <w:rPr>
          <w:rStyle w:val="StyleUnderline"/>
          <w:highlight w:val="cyan"/>
        </w:rPr>
        <w:t>The Middle East is likely to face</w:t>
      </w:r>
      <w:r w:rsidRPr="001D6B36">
        <w:rPr>
          <w:sz w:val="16"/>
        </w:rPr>
        <w:t xml:space="preserve"> more </w:t>
      </w:r>
      <w:r w:rsidRPr="00240171">
        <w:rPr>
          <w:rStyle w:val="Emphasis"/>
          <w:highlight w:val="cyan"/>
        </w:rPr>
        <w:t>instability</w:t>
      </w:r>
      <w:r w:rsidRPr="001D6B36">
        <w:rPr>
          <w:sz w:val="16"/>
        </w:rPr>
        <w:t xml:space="preserve"> </w:t>
      </w:r>
      <w:proofErr w:type="gramStart"/>
      <w:r w:rsidRPr="001D6B36">
        <w:rPr>
          <w:sz w:val="16"/>
        </w:rPr>
        <w:t>in the near future</w:t>
      </w:r>
      <w:proofErr w:type="gramEnd"/>
      <w:r w:rsidRPr="001D6B36">
        <w:rPr>
          <w:sz w:val="16"/>
        </w:rPr>
        <w:t xml:space="preserve"> </w:t>
      </w:r>
      <w:r w:rsidRPr="00240171">
        <w:rPr>
          <w:rStyle w:val="StyleUnderline"/>
          <w:highlight w:val="cyan"/>
        </w:rPr>
        <w:t>and</w:t>
      </w:r>
      <w:r w:rsidRPr="001D6B36">
        <w:rPr>
          <w:rStyle w:val="StyleUnderline"/>
        </w:rPr>
        <w:t xml:space="preserve"> the </w:t>
      </w:r>
      <w:r w:rsidRPr="00240171">
        <w:rPr>
          <w:rStyle w:val="StyleUnderline"/>
          <w:highlight w:val="cyan"/>
        </w:rPr>
        <w:t>incentives for</w:t>
      </w:r>
      <w:r w:rsidRPr="001D6B36">
        <w:rPr>
          <w:rStyle w:val="StyleUnderline"/>
        </w:rPr>
        <w:t xml:space="preserve"> </w:t>
      </w:r>
      <w:r w:rsidRPr="001D6B36">
        <w:rPr>
          <w:rStyle w:val="Emphasis"/>
        </w:rPr>
        <w:t>maintaining</w:t>
      </w:r>
      <w:r w:rsidRPr="001D6B36">
        <w:rPr>
          <w:rStyle w:val="StyleUnderline"/>
        </w:rPr>
        <w:t xml:space="preserve"> or </w:t>
      </w:r>
      <w:r w:rsidRPr="00240171">
        <w:rPr>
          <w:rStyle w:val="Emphasis"/>
          <w:highlight w:val="cyan"/>
        </w:rPr>
        <w:t>acquiring nuclear weapons</w:t>
      </w:r>
      <w:r w:rsidRPr="001D6B36">
        <w:rPr>
          <w:rStyle w:val="StyleUnderline"/>
        </w:rPr>
        <w:t xml:space="preserve"> are likely to </w:t>
      </w:r>
      <w:r w:rsidRPr="001D6B36">
        <w:rPr>
          <w:rStyle w:val="Emphasis"/>
        </w:rPr>
        <w:t>increase</w:t>
      </w:r>
      <w:r w:rsidRPr="001D6B36">
        <w:rPr>
          <w:sz w:val="16"/>
        </w:rPr>
        <w:t xml:space="preserve">. In this case, </w:t>
      </w:r>
      <w:r w:rsidRPr="001D6B36">
        <w:rPr>
          <w:rStyle w:val="StyleUnderline"/>
        </w:rPr>
        <w:t xml:space="preserve">Middle East </w:t>
      </w:r>
      <w:r w:rsidRPr="00240171">
        <w:rPr>
          <w:rStyle w:val="StyleUnderline"/>
          <w:highlight w:val="cyan"/>
        </w:rPr>
        <w:t>conflicts could</w:t>
      </w:r>
      <w:r w:rsidRPr="001D6B36">
        <w:rPr>
          <w:rStyle w:val="StyleUnderline"/>
        </w:rPr>
        <w:t xml:space="preserve"> </w:t>
      </w:r>
      <w:r w:rsidRPr="001D6B36">
        <w:rPr>
          <w:rStyle w:val="Emphasis"/>
        </w:rPr>
        <w:t xml:space="preserve">easily </w:t>
      </w:r>
      <w:r w:rsidRPr="00240171">
        <w:rPr>
          <w:rStyle w:val="Emphasis"/>
          <w:highlight w:val="cyan"/>
        </w:rPr>
        <w:t>escalate into nuclear standoffs</w:t>
      </w:r>
      <w:r w:rsidRPr="001D6B36">
        <w:rPr>
          <w:rStyle w:val="StyleUnderline"/>
        </w:rPr>
        <w:t xml:space="preserve"> </w:t>
      </w:r>
      <w:r w:rsidRPr="00240171">
        <w:rPr>
          <w:rStyle w:val="StyleUnderline"/>
          <w:highlight w:val="cyan"/>
        </w:rPr>
        <w:t xml:space="preserve">in a region bereft of </w:t>
      </w:r>
      <w:r w:rsidRPr="00240171">
        <w:rPr>
          <w:rStyle w:val="Emphasis"/>
          <w:highlight w:val="cyan"/>
        </w:rPr>
        <w:t>tempering international bodies</w:t>
      </w:r>
      <w:r w:rsidRPr="00240171">
        <w:rPr>
          <w:rStyle w:val="StyleUnderline"/>
          <w:highlight w:val="cyan"/>
        </w:rPr>
        <w:t xml:space="preserve"> or</w:t>
      </w:r>
      <w:r w:rsidRPr="001D6B36">
        <w:rPr>
          <w:rStyle w:val="StyleUnderline"/>
        </w:rPr>
        <w:t xml:space="preserve"> </w:t>
      </w:r>
      <w:r w:rsidRPr="001D6B36">
        <w:rPr>
          <w:rStyle w:val="Emphasis"/>
        </w:rPr>
        <w:t xml:space="preserve">adequate </w:t>
      </w:r>
      <w:r w:rsidRPr="00240171">
        <w:rPr>
          <w:rStyle w:val="Emphasis"/>
          <w:highlight w:val="cyan"/>
        </w:rPr>
        <w:t>mechanisms for conflict resolution</w:t>
      </w:r>
      <w:r w:rsidRPr="001D6B36">
        <w:rPr>
          <w:sz w:val="16"/>
        </w:rPr>
        <w:t>. A factor that looms large behind Middle East aspirations for nuclear weapons is power and influence in regional and international politics.</w:t>
      </w:r>
    </w:p>
    <w:p w:rsidR="00981965" w:rsidRPr="00981965" w:rsidRDefault="00C4343E" w:rsidP="00EF0BF1">
      <w:pPr>
        <w:pStyle w:val="Heading3"/>
      </w:pPr>
      <w:r>
        <w:t xml:space="preserve">Iran – Ext. </w:t>
      </w:r>
    </w:p>
    <w:p w:rsidR="00981965" w:rsidRPr="00174124" w:rsidRDefault="00981965" w:rsidP="00981965">
      <w:pPr>
        <w:pStyle w:val="Heading4"/>
      </w:pPr>
      <w:r>
        <w:t xml:space="preserve">Alliance ensures Saudi will exercise influence on US foreign policy --- causes pressure on Iran, Iraq, and Syria. </w:t>
      </w:r>
    </w:p>
    <w:p w:rsidR="00981965" w:rsidRPr="003574A4" w:rsidRDefault="00981965" w:rsidP="00981965">
      <w:pPr>
        <w:rPr>
          <w:sz w:val="16"/>
          <w:szCs w:val="16"/>
        </w:rPr>
      </w:pPr>
      <w:r w:rsidRPr="003574A4">
        <w:rPr>
          <w:rStyle w:val="Style13ptBold"/>
        </w:rPr>
        <w:t>Ashford 15</w:t>
      </w:r>
      <w:r>
        <w:t xml:space="preserve"> </w:t>
      </w:r>
      <w:r w:rsidRPr="003574A4">
        <w:rPr>
          <w:sz w:val="16"/>
          <w:szCs w:val="16"/>
        </w:rPr>
        <w:t xml:space="preserve">(Emma Ashford, is a visiting research fellow at the Cato Institute. She holds a PhD and BA in Foreign Affairs from the University of Virginia and an MA in International Affairs from American University’s School of International Service, 3-31-2015, "Friends Like These: Why Petrostates Make Bad Allies", Cato Institute, https://www.cato.org/publications/policy-analysis/friends-these-why-petrostates-make-bad-allies?+CatoHomepageHeadlines+(Cato+Headlines), accessed 7-8-2019) </w:t>
      </w:r>
      <w:proofErr w:type="spellStart"/>
      <w:r w:rsidRPr="003574A4">
        <w:rPr>
          <w:sz w:val="16"/>
          <w:szCs w:val="16"/>
        </w:rPr>
        <w:t>ar</w:t>
      </w:r>
      <w:proofErr w:type="spellEnd"/>
    </w:p>
    <w:p w:rsidR="00981965" w:rsidRPr="003574A4" w:rsidRDefault="00981965" w:rsidP="00981965">
      <w:pPr>
        <w:rPr>
          <w:rStyle w:val="StyleUnderline"/>
        </w:rPr>
      </w:pPr>
      <w:r w:rsidRPr="003574A4">
        <w:rPr>
          <w:sz w:val="16"/>
        </w:rPr>
        <w:t xml:space="preserve">Saudi Arabia </w:t>
      </w:r>
      <w:proofErr w:type="gramStart"/>
      <w:r w:rsidRPr="003574A4">
        <w:rPr>
          <w:sz w:val="16"/>
        </w:rPr>
        <w:t>in particular is</w:t>
      </w:r>
      <w:proofErr w:type="gramEnd"/>
      <w:r w:rsidRPr="003574A4">
        <w:rPr>
          <w:sz w:val="16"/>
        </w:rPr>
        <w:t xml:space="preserve"> typically re-</w:t>
      </w:r>
      <w:proofErr w:type="spellStart"/>
      <w:r w:rsidRPr="003574A4">
        <w:rPr>
          <w:sz w:val="16"/>
        </w:rPr>
        <w:t>garded</w:t>
      </w:r>
      <w:proofErr w:type="spellEnd"/>
      <w:r w:rsidRPr="003574A4">
        <w:rPr>
          <w:sz w:val="16"/>
        </w:rPr>
        <w:t xml:space="preserve"> as a close U.S. ally. Although </w:t>
      </w:r>
      <w:r w:rsidRPr="003574A4">
        <w:rPr>
          <w:rStyle w:val="StyleUnderline"/>
        </w:rPr>
        <w:t>American and</w:t>
      </w:r>
      <w:r>
        <w:rPr>
          <w:rStyle w:val="StyleUnderline"/>
        </w:rPr>
        <w:t xml:space="preserve"> </w:t>
      </w:r>
      <w:r w:rsidRPr="003574A4">
        <w:rPr>
          <w:rStyle w:val="StyleUnderline"/>
        </w:rPr>
        <w:t>Saudi</w:t>
      </w:r>
      <w:r>
        <w:rPr>
          <w:rStyle w:val="StyleUnderline"/>
        </w:rPr>
        <w:t xml:space="preserve"> </w:t>
      </w:r>
      <w:r w:rsidRPr="003574A4">
        <w:rPr>
          <w:rStyle w:val="StyleUnderline"/>
        </w:rPr>
        <w:t>interests</w:t>
      </w:r>
      <w:r>
        <w:rPr>
          <w:rStyle w:val="StyleUnderline"/>
        </w:rPr>
        <w:t xml:space="preserve"> </w:t>
      </w:r>
      <w:r w:rsidRPr="003574A4">
        <w:rPr>
          <w:rStyle w:val="StyleUnderline"/>
        </w:rPr>
        <w:t>have</w:t>
      </w:r>
      <w:r>
        <w:rPr>
          <w:rStyle w:val="StyleUnderline"/>
        </w:rPr>
        <w:t xml:space="preserve"> </w:t>
      </w:r>
      <w:r w:rsidRPr="003574A4">
        <w:rPr>
          <w:rStyle w:val="StyleUnderline"/>
        </w:rPr>
        <w:t>in</w:t>
      </w:r>
      <w:r>
        <w:rPr>
          <w:rStyle w:val="StyleUnderline"/>
        </w:rPr>
        <w:t xml:space="preserve"> </w:t>
      </w:r>
      <w:r w:rsidRPr="003574A4">
        <w:rPr>
          <w:rStyle w:val="StyleUnderline"/>
        </w:rPr>
        <w:t>many</w:t>
      </w:r>
      <w:r>
        <w:rPr>
          <w:rStyle w:val="StyleUnderline"/>
        </w:rPr>
        <w:t xml:space="preserve"> </w:t>
      </w:r>
      <w:r w:rsidRPr="003574A4">
        <w:rPr>
          <w:rStyle w:val="StyleUnderline"/>
        </w:rPr>
        <w:t>ways</w:t>
      </w:r>
      <w:r>
        <w:rPr>
          <w:rStyle w:val="StyleUnderline"/>
        </w:rPr>
        <w:t xml:space="preserve"> </w:t>
      </w:r>
      <w:r w:rsidRPr="003574A4">
        <w:rPr>
          <w:rStyle w:val="StyleUnderline"/>
        </w:rPr>
        <w:t>been</w:t>
      </w:r>
      <w:r>
        <w:rPr>
          <w:rStyle w:val="StyleUnderline"/>
        </w:rPr>
        <w:t xml:space="preserve"> </w:t>
      </w:r>
      <w:r w:rsidRPr="003574A4">
        <w:rPr>
          <w:rStyle w:val="StyleUnderline"/>
        </w:rPr>
        <w:t>divergent</w:t>
      </w:r>
      <w:r>
        <w:rPr>
          <w:rStyle w:val="StyleUnderline"/>
        </w:rPr>
        <w:t xml:space="preserve"> </w:t>
      </w:r>
      <w:r w:rsidRPr="003574A4">
        <w:rPr>
          <w:rStyle w:val="StyleUnderline"/>
        </w:rPr>
        <w:t>for</w:t>
      </w:r>
      <w:r>
        <w:rPr>
          <w:rStyle w:val="StyleUnderline"/>
        </w:rPr>
        <w:t xml:space="preserve"> </w:t>
      </w:r>
      <w:r w:rsidRPr="003574A4">
        <w:rPr>
          <w:rStyle w:val="StyleUnderline"/>
        </w:rPr>
        <w:t>years</w:t>
      </w:r>
      <w:r w:rsidRPr="003574A4">
        <w:rPr>
          <w:sz w:val="16"/>
        </w:rPr>
        <w:t xml:space="preserve">—the Cold War is over and </w:t>
      </w:r>
      <w:r w:rsidRPr="003574A4">
        <w:rPr>
          <w:rStyle w:val="StyleUnderline"/>
        </w:rPr>
        <w:t>the</w:t>
      </w:r>
      <w:r>
        <w:rPr>
          <w:rStyle w:val="StyleUnderline"/>
        </w:rPr>
        <w:t xml:space="preserve"> </w:t>
      </w:r>
      <w:r w:rsidRPr="003574A4">
        <w:rPr>
          <w:rStyle w:val="StyleUnderline"/>
        </w:rPr>
        <w:t>United</w:t>
      </w:r>
      <w:r>
        <w:rPr>
          <w:rStyle w:val="StyleUnderline"/>
        </w:rPr>
        <w:t xml:space="preserve"> </w:t>
      </w:r>
      <w:r w:rsidRPr="003574A4">
        <w:rPr>
          <w:rStyle w:val="StyleUnderline"/>
        </w:rPr>
        <w:t>States</w:t>
      </w:r>
      <w:r>
        <w:rPr>
          <w:rStyle w:val="StyleUnderline"/>
        </w:rPr>
        <w:t xml:space="preserve"> </w:t>
      </w:r>
      <w:r w:rsidRPr="003574A4">
        <w:rPr>
          <w:rStyle w:val="StyleUnderline"/>
        </w:rPr>
        <w:t>no</w:t>
      </w:r>
      <w:r>
        <w:rPr>
          <w:rStyle w:val="StyleUnderline"/>
        </w:rPr>
        <w:t xml:space="preserve"> </w:t>
      </w:r>
      <w:r w:rsidRPr="003574A4">
        <w:rPr>
          <w:rStyle w:val="StyleUnderline"/>
        </w:rPr>
        <w:t>longer</w:t>
      </w:r>
      <w:r>
        <w:rPr>
          <w:rStyle w:val="StyleUnderline"/>
        </w:rPr>
        <w:t xml:space="preserve"> </w:t>
      </w:r>
      <w:r w:rsidRPr="003574A4">
        <w:rPr>
          <w:rStyle w:val="StyleUnderline"/>
        </w:rPr>
        <w:t>depends</w:t>
      </w:r>
      <w:r>
        <w:rPr>
          <w:rStyle w:val="StyleUnderline"/>
        </w:rPr>
        <w:t xml:space="preserve"> </w:t>
      </w:r>
      <w:r w:rsidRPr="003574A4">
        <w:rPr>
          <w:rStyle w:val="StyleUnderline"/>
        </w:rPr>
        <w:t>on</w:t>
      </w:r>
      <w:r>
        <w:rPr>
          <w:rStyle w:val="StyleUnderline"/>
        </w:rPr>
        <w:t xml:space="preserve"> </w:t>
      </w:r>
      <w:r w:rsidRPr="003574A4">
        <w:rPr>
          <w:rStyle w:val="StyleUnderline"/>
        </w:rPr>
        <w:t>Middle Eastern oil</w:t>
      </w:r>
      <w:r w:rsidRPr="003574A4">
        <w:rPr>
          <w:sz w:val="16"/>
        </w:rPr>
        <w:t xml:space="preserve">—the </w:t>
      </w:r>
      <w:r w:rsidRPr="003574A4">
        <w:rPr>
          <w:rStyle w:val="StyleUnderline"/>
        </w:rPr>
        <w:t xml:space="preserve">alliance still exercises </w:t>
      </w:r>
      <w:r w:rsidRPr="003574A4">
        <w:rPr>
          <w:rStyle w:val="Emphasis"/>
        </w:rPr>
        <w:t>broad influence on U.S. foreign policy</w:t>
      </w:r>
      <w:r w:rsidRPr="003574A4">
        <w:rPr>
          <w:sz w:val="16"/>
        </w:rPr>
        <w:t xml:space="preserve">.116 </w:t>
      </w:r>
      <w:r w:rsidRPr="003574A4">
        <w:rPr>
          <w:rStyle w:val="StyleUnderline"/>
        </w:rPr>
        <w:t>Saudi</w:t>
      </w:r>
      <w:r w:rsidRPr="003574A4">
        <w:rPr>
          <w:sz w:val="16"/>
        </w:rPr>
        <w:t xml:space="preserve"> Arabia is </w:t>
      </w:r>
      <w:r w:rsidRPr="003574A4">
        <w:rPr>
          <w:rStyle w:val="StyleUnderline"/>
        </w:rPr>
        <w:t>allowed</w:t>
      </w:r>
      <w:r>
        <w:rPr>
          <w:rStyle w:val="StyleUnderline"/>
        </w:rPr>
        <w:t xml:space="preserve"> </w:t>
      </w:r>
      <w:r w:rsidRPr="003574A4">
        <w:rPr>
          <w:rStyle w:val="StyleUnderline"/>
        </w:rPr>
        <w:t>to</w:t>
      </w:r>
      <w:r>
        <w:rPr>
          <w:rStyle w:val="StyleUnderline"/>
        </w:rPr>
        <w:t xml:space="preserve"> </w:t>
      </w:r>
      <w:r w:rsidRPr="003574A4">
        <w:rPr>
          <w:rStyle w:val="StyleUnderline"/>
        </w:rPr>
        <w:t>buy</w:t>
      </w:r>
      <w:r>
        <w:rPr>
          <w:rStyle w:val="StyleUnderline"/>
        </w:rPr>
        <w:t xml:space="preserve"> </w:t>
      </w:r>
      <w:r w:rsidRPr="003574A4">
        <w:rPr>
          <w:rStyle w:val="StyleUnderline"/>
        </w:rPr>
        <w:t>U.S.</w:t>
      </w:r>
      <w:r>
        <w:rPr>
          <w:rStyle w:val="StyleUnderline"/>
        </w:rPr>
        <w:t xml:space="preserve"> </w:t>
      </w:r>
      <w:r w:rsidRPr="003574A4">
        <w:rPr>
          <w:rStyle w:val="StyleUnderline"/>
        </w:rPr>
        <w:t>weapons</w:t>
      </w:r>
      <w:r>
        <w:rPr>
          <w:rStyle w:val="StyleUnderline"/>
        </w:rPr>
        <w:t xml:space="preserve"> </w:t>
      </w:r>
      <w:r w:rsidRPr="003574A4">
        <w:rPr>
          <w:rStyle w:val="StyleUnderline"/>
        </w:rPr>
        <w:t>denied</w:t>
      </w:r>
      <w:r>
        <w:rPr>
          <w:rStyle w:val="StyleUnderline"/>
        </w:rPr>
        <w:t xml:space="preserve"> </w:t>
      </w:r>
      <w:r w:rsidRPr="003574A4">
        <w:rPr>
          <w:rStyle w:val="StyleUnderline"/>
        </w:rPr>
        <w:t>to</w:t>
      </w:r>
      <w:r>
        <w:rPr>
          <w:rStyle w:val="StyleUnderline"/>
        </w:rPr>
        <w:t xml:space="preserve"> </w:t>
      </w:r>
      <w:r w:rsidRPr="003574A4">
        <w:rPr>
          <w:rStyle w:val="StyleUnderline"/>
        </w:rPr>
        <w:t>most</w:t>
      </w:r>
      <w:r>
        <w:rPr>
          <w:rStyle w:val="StyleUnderline"/>
        </w:rPr>
        <w:t xml:space="preserve"> </w:t>
      </w:r>
      <w:r w:rsidRPr="003574A4">
        <w:rPr>
          <w:rStyle w:val="StyleUnderline"/>
        </w:rPr>
        <w:t>other</w:t>
      </w:r>
      <w:r>
        <w:rPr>
          <w:rStyle w:val="StyleUnderline"/>
        </w:rPr>
        <w:t xml:space="preserve"> </w:t>
      </w:r>
      <w:r w:rsidRPr="003574A4">
        <w:rPr>
          <w:rStyle w:val="StyleUnderline"/>
        </w:rPr>
        <w:t>countries</w:t>
      </w:r>
      <w:r>
        <w:rPr>
          <w:rStyle w:val="StyleUnderline"/>
        </w:rPr>
        <w:t xml:space="preserve"> </w:t>
      </w:r>
      <w:r w:rsidRPr="003574A4">
        <w:rPr>
          <w:rStyle w:val="StyleUnderline"/>
        </w:rPr>
        <w:t>and</w:t>
      </w:r>
      <w:r>
        <w:rPr>
          <w:rStyle w:val="StyleUnderline"/>
        </w:rPr>
        <w:t xml:space="preserve"> </w:t>
      </w:r>
      <w:r w:rsidRPr="003574A4">
        <w:rPr>
          <w:rStyle w:val="StyleUnderline"/>
        </w:rPr>
        <w:t>spent</w:t>
      </w:r>
      <w:r>
        <w:rPr>
          <w:rStyle w:val="StyleUnderline"/>
        </w:rPr>
        <w:t xml:space="preserve"> </w:t>
      </w:r>
      <w:r w:rsidRPr="003574A4">
        <w:rPr>
          <w:rStyle w:val="StyleUnderline"/>
        </w:rPr>
        <w:t>$86.6</w:t>
      </w:r>
      <w:r>
        <w:rPr>
          <w:rStyle w:val="StyleUnderline"/>
        </w:rPr>
        <w:t xml:space="preserve"> </w:t>
      </w:r>
      <w:proofErr w:type="spellStart"/>
      <w:r w:rsidRPr="003574A4">
        <w:rPr>
          <w:rStyle w:val="StyleUnderline"/>
        </w:rPr>
        <w:t>bil</w:t>
      </w:r>
      <w:proofErr w:type="spellEnd"/>
      <w:r w:rsidRPr="003574A4">
        <w:rPr>
          <w:rStyle w:val="StyleUnderline"/>
        </w:rPr>
        <w:t>-lion on U.S. armaments in 2010–2013</w:t>
      </w:r>
      <w:r w:rsidRPr="003574A4">
        <w:rPr>
          <w:sz w:val="16"/>
        </w:rPr>
        <w:t xml:space="preserve"> alone.117The </w:t>
      </w:r>
      <w:r w:rsidRPr="003574A4">
        <w:rPr>
          <w:rStyle w:val="StyleUnderline"/>
        </w:rPr>
        <w:t>relationship</w:t>
      </w:r>
      <w:r w:rsidRPr="003574A4">
        <w:rPr>
          <w:sz w:val="16"/>
        </w:rPr>
        <w:t xml:space="preserve"> has also </w:t>
      </w:r>
      <w:r w:rsidRPr="003574A4">
        <w:rPr>
          <w:rStyle w:val="StyleUnderline"/>
        </w:rPr>
        <w:t>constrained</w:t>
      </w:r>
      <w:r>
        <w:rPr>
          <w:rStyle w:val="StyleUnderline"/>
        </w:rPr>
        <w:t xml:space="preserve"> </w:t>
      </w:r>
      <w:r w:rsidRPr="003574A4">
        <w:rPr>
          <w:rStyle w:val="StyleUnderline"/>
        </w:rPr>
        <w:t>U.S.</w:t>
      </w:r>
      <w:r>
        <w:rPr>
          <w:rStyle w:val="StyleUnderline"/>
        </w:rPr>
        <w:t xml:space="preserve"> </w:t>
      </w:r>
      <w:r w:rsidRPr="003574A4">
        <w:rPr>
          <w:rStyle w:val="StyleUnderline"/>
        </w:rPr>
        <w:t>policy</w:t>
      </w:r>
      <w:r>
        <w:rPr>
          <w:rStyle w:val="StyleUnderline"/>
        </w:rPr>
        <w:t xml:space="preserve"> </w:t>
      </w:r>
      <w:r w:rsidRPr="003574A4">
        <w:rPr>
          <w:rStyle w:val="StyleUnderline"/>
        </w:rPr>
        <w:t>in</w:t>
      </w:r>
      <w:r>
        <w:rPr>
          <w:rStyle w:val="StyleUnderline"/>
        </w:rPr>
        <w:t xml:space="preserve"> </w:t>
      </w:r>
      <w:r w:rsidRPr="003574A4">
        <w:rPr>
          <w:rStyle w:val="StyleUnderline"/>
        </w:rPr>
        <w:t>many</w:t>
      </w:r>
      <w:r>
        <w:rPr>
          <w:rStyle w:val="StyleUnderline"/>
        </w:rPr>
        <w:t xml:space="preserve"> </w:t>
      </w:r>
      <w:r w:rsidRPr="003574A4">
        <w:rPr>
          <w:rStyle w:val="StyleUnderline"/>
        </w:rPr>
        <w:t>ways,</w:t>
      </w:r>
      <w:r>
        <w:rPr>
          <w:rStyle w:val="StyleUnderline"/>
        </w:rPr>
        <w:t xml:space="preserve"> </w:t>
      </w:r>
      <w:r w:rsidRPr="003574A4">
        <w:rPr>
          <w:rStyle w:val="StyleUnderline"/>
        </w:rPr>
        <w:t>thus</w:t>
      </w:r>
      <w:r>
        <w:rPr>
          <w:rStyle w:val="StyleUnderline"/>
        </w:rPr>
        <w:t xml:space="preserve"> </w:t>
      </w:r>
      <w:r w:rsidRPr="003574A4">
        <w:rPr>
          <w:rStyle w:val="StyleUnderline"/>
        </w:rPr>
        <w:t>(a)</w:t>
      </w:r>
      <w:r>
        <w:rPr>
          <w:rStyle w:val="StyleUnderline"/>
        </w:rPr>
        <w:t xml:space="preserve"> </w:t>
      </w:r>
      <w:r w:rsidRPr="003574A4">
        <w:rPr>
          <w:rStyle w:val="StyleUnderline"/>
        </w:rPr>
        <w:t>making</w:t>
      </w:r>
      <w:r>
        <w:rPr>
          <w:rStyle w:val="StyleUnderline"/>
        </w:rPr>
        <w:t xml:space="preserve"> </w:t>
      </w:r>
      <w:r w:rsidRPr="003574A4">
        <w:rPr>
          <w:rStyle w:val="StyleUnderline"/>
        </w:rPr>
        <w:t>it</w:t>
      </w:r>
      <w:r>
        <w:rPr>
          <w:rStyle w:val="StyleUnderline"/>
        </w:rPr>
        <w:t xml:space="preserve"> </w:t>
      </w:r>
      <w:r w:rsidRPr="003574A4">
        <w:rPr>
          <w:rStyle w:val="StyleUnderline"/>
        </w:rPr>
        <w:t>more</w:t>
      </w:r>
      <w:r>
        <w:rPr>
          <w:rStyle w:val="StyleUnderline"/>
        </w:rPr>
        <w:t xml:space="preserve"> </w:t>
      </w:r>
      <w:r w:rsidRPr="003574A4">
        <w:rPr>
          <w:rStyle w:val="StyleUnderline"/>
        </w:rPr>
        <w:t xml:space="preserve">difficult for the United States to </w:t>
      </w:r>
      <w:r w:rsidRPr="003574A4">
        <w:rPr>
          <w:rStyle w:val="Emphasis"/>
        </w:rPr>
        <w:t xml:space="preserve">open </w:t>
      </w:r>
      <w:proofErr w:type="spellStart"/>
      <w:r w:rsidRPr="003574A4">
        <w:rPr>
          <w:rStyle w:val="Emphasis"/>
        </w:rPr>
        <w:t>negotia-tions</w:t>
      </w:r>
      <w:proofErr w:type="spellEnd"/>
      <w:r w:rsidRPr="003574A4">
        <w:rPr>
          <w:rStyle w:val="Emphasis"/>
        </w:rPr>
        <w:t xml:space="preserve"> with Iran</w:t>
      </w:r>
      <w:r w:rsidRPr="003574A4">
        <w:rPr>
          <w:rStyle w:val="StyleUnderline"/>
        </w:rPr>
        <w:t>,</w:t>
      </w:r>
      <w:r>
        <w:rPr>
          <w:rStyle w:val="StyleUnderline"/>
        </w:rPr>
        <w:t xml:space="preserve"> </w:t>
      </w:r>
      <w:r w:rsidRPr="003574A4">
        <w:rPr>
          <w:rStyle w:val="StyleUnderline"/>
        </w:rPr>
        <w:t>which</w:t>
      </w:r>
      <w:r>
        <w:rPr>
          <w:rStyle w:val="StyleUnderline"/>
        </w:rPr>
        <w:t xml:space="preserve"> </w:t>
      </w:r>
      <w:r w:rsidRPr="003574A4">
        <w:rPr>
          <w:rStyle w:val="StyleUnderline"/>
        </w:rPr>
        <w:t>the</w:t>
      </w:r>
      <w:r>
        <w:rPr>
          <w:rStyle w:val="StyleUnderline"/>
        </w:rPr>
        <w:t xml:space="preserve"> </w:t>
      </w:r>
      <w:r w:rsidRPr="003574A4">
        <w:rPr>
          <w:rStyle w:val="StyleUnderline"/>
        </w:rPr>
        <w:t>kingdom</w:t>
      </w:r>
      <w:r>
        <w:rPr>
          <w:rStyle w:val="StyleUnderline"/>
        </w:rPr>
        <w:t xml:space="preserve"> </w:t>
      </w:r>
      <w:r w:rsidRPr="003574A4">
        <w:rPr>
          <w:rStyle w:val="StyleUnderline"/>
        </w:rPr>
        <w:t>sees</w:t>
      </w:r>
      <w:r>
        <w:rPr>
          <w:rStyle w:val="StyleUnderline"/>
        </w:rPr>
        <w:t xml:space="preserve"> </w:t>
      </w:r>
      <w:r w:rsidRPr="003574A4">
        <w:rPr>
          <w:rStyle w:val="StyleUnderline"/>
        </w:rPr>
        <w:t>as</w:t>
      </w:r>
      <w:r>
        <w:rPr>
          <w:rStyle w:val="StyleUnderline"/>
        </w:rPr>
        <w:t xml:space="preserve"> </w:t>
      </w:r>
      <w:r w:rsidRPr="003574A4">
        <w:rPr>
          <w:rStyle w:val="StyleUnderline"/>
        </w:rPr>
        <w:t>an</w:t>
      </w:r>
      <w:r>
        <w:rPr>
          <w:rStyle w:val="StyleUnderline"/>
        </w:rPr>
        <w:t xml:space="preserve"> </w:t>
      </w:r>
      <w:r w:rsidRPr="003574A4">
        <w:rPr>
          <w:rStyle w:val="StyleUnderline"/>
        </w:rPr>
        <w:t>existential</w:t>
      </w:r>
      <w:r>
        <w:rPr>
          <w:rStyle w:val="StyleUnderline"/>
        </w:rPr>
        <w:t xml:space="preserve"> </w:t>
      </w:r>
      <w:r w:rsidRPr="003574A4">
        <w:rPr>
          <w:rStyle w:val="StyleUnderline"/>
        </w:rPr>
        <w:t>threat,</w:t>
      </w:r>
      <w:r>
        <w:rPr>
          <w:rStyle w:val="StyleUnderline"/>
        </w:rPr>
        <w:t xml:space="preserve"> </w:t>
      </w:r>
      <w:r w:rsidRPr="003574A4">
        <w:rPr>
          <w:rStyle w:val="StyleUnderline"/>
        </w:rPr>
        <w:t>and</w:t>
      </w:r>
      <w:r>
        <w:rPr>
          <w:rStyle w:val="StyleUnderline"/>
        </w:rPr>
        <w:t xml:space="preserve"> </w:t>
      </w:r>
      <w:r w:rsidRPr="003574A4">
        <w:rPr>
          <w:rStyle w:val="StyleUnderline"/>
        </w:rPr>
        <w:t>(b)</w:t>
      </w:r>
      <w:r>
        <w:rPr>
          <w:rStyle w:val="StyleUnderline"/>
        </w:rPr>
        <w:t xml:space="preserve"> </w:t>
      </w:r>
      <w:r w:rsidRPr="003574A4">
        <w:rPr>
          <w:rStyle w:val="StyleUnderline"/>
        </w:rPr>
        <w:t>encouraging</w:t>
      </w:r>
      <w:r>
        <w:rPr>
          <w:rStyle w:val="StyleUnderline"/>
        </w:rPr>
        <w:t xml:space="preserve"> </w:t>
      </w:r>
      <w:proofErr w:type="spellStart"/>
      <w:r w:rsidRPr="003574A4">
        <w:rPr>
          <w:rStyle w:val="Emphasis"/>
        </w:rPr>
        <w:t>opposi-tion</w:t>
      </w:r>
      <w:proofErr w:type="spellEnd"/>
      <w:r w:rsidRPr="003574A4">
        <w:rPr>
          <w:rStyle w:val="Emphasis"/>
        </w:rPr>
        <w:t xml:space="preserve"> to the U.S.-supported Maliki government in Iraq.</w:t>
      </w:r>
      <w:r w:rsidRPr="003574A4">
        <w:rPr>
          <w:sz w:val="16"/>
        </w:rPr>
        <w:t xml:space="preserve">118 The Obama administration’s recent pursuit of policies unpopular in Riyadh is a no-table aberration in U.S.-Saudi ties and is one that the administration now seems keen to end. Following the recent death of Saudi King Abdullah, President Obama cut short an </w:t>
      </w:r>
      <w:proofErr w:type="spellStart"/>
      <w:r w:rsidRPr="003574A4">
        <w:rPr>
          <w:sz w:val="16"/>
        </w:rPr>
        <w:t>im-portant</w:t>
      </w:r>
      <w:proofErr w:type="spellEnd"/>
      <w:r w:rsidRPr="003574A4">
        <w:rPr>
          <w:sz w:val="16"/>
        </w:rPr>
        <w:t xml:space="preserve"> state visit to India to travel to Saudi Arabia to pay his respects and meet the new king. The delegation included 29 high-ranking officials from both political parties. Former secretary of state James Baker expressed the dominant view: “I believe it is important that we demonstrate to the Saudis the importance that they represent to us.”119Unfortunately, such </w:t>
      </w:r>
      <w:r w:rsidRPr="003574A4">
        <w:rPr>
          <w:rStyle w:val="StyleUnderline"/>
        </w:rPr>
        <w:t>importance</w:t>
      </w:r>
      <w:r>
        <w:rPr>
          <w:rStyle w:val="StyleUnderline"/>
        </w:rPr>
        <w:t xml:space="preserve"> </w:t>
      </w:r>
      <w:r w:rsidRPr="003574A4">
        <w:rPr>
          <w:rStyle w:val="StyleUnderline"/>
        </w:rPr>
        <w:t>comes</w:t>
      </w:r>
      <w:r>
        <w:rPr>
          <w:rStyle w:val="StyleUnderline"/>
        </w:rPr>
        <w:t xml:space="preserve"> </w:t>
      </w:r>
      <w:r w:rsidRPr="003574A4">
        <w:rPr>
          <w:rStyle w:val="StyleUnderline"/>
        </w:rPr>
        <w:t>with</w:t>
      </w:r>
      <w:r>
        <w:rPr>
          <w:rStyle w:val="StyleUnderline"/>
        </w:rPr>
        <w:t xml:space="preserve"> </w:t>
      </w:r>
      <w:r w:rsidRPr="003574A4">
        <w:rPr>
          <w:rStyle w:val="StyleUnderline"/>
        </w:rPr>
        <w:t>influence,</w:t>
      </w:r>
      <w:r>
        <w:rPr>
          <w:rStyle w:val="StyleUnderline"/>
        </w:rPr>
        <w:t xml:space="preserve"> </w:t>
      </w:r>
      <w:r w:rsidRPr="003574A4">
        <w:rPr>
          <w:rStyle w:val="StyleUnderline"/>
        </w:rPr>
        <w:t>and</w:t>
      </w:r>
      <w:r>
        <w:rPr>
          <w:rStyle w:val="StyleUnderline"/>
        </w:rPr>
        <w:t xml:space="preserve"> </w:t>
      </w:r>
      <w:r w:rsidRPr="003574A4">
        <w:rPr>
          <w:rStyle w:val="StyleUnderline"/>
        </w:rPr>
        <w:t>Saudi</w:t>
      </w:r>
      <w:r>
        <w:rPr>
          <w:rStyle w:val="StyleUnderline"/>
        </w:rPr>
        <w:t xml:space="preserve"> </w:t>
      </w:r>
      <w:r w:rsidRPr="003574A4">
        <w:rPr>
          <w:rStyle w:val="StyleUnderline"/>
        </w:rPr>
        <w:t>aims</w:t>
      </w:r>
      <w:r>
        <w:rPr>
          <w:rStyle w:val="StyleUnderline"/>
        </w:rPr>
        <w:t xml:space="preserve"> </w:t>
      </w:r>
      <w:r w:rsidRPr="003574A4">
        <w:rPr>
          <w:rStyle w:val="StyleUnderline"/>
        </w:rPr>
        <w:t>are</w:t>
      </w:r>
      <w:r>
        <w:rPr>
          <w:rStyle w:val="StyleUnderline"/>
        </w:rPr>
        <w:t xml:space="preserve"> </w:t>
      </w:r>
      <w:r w:rsidRPr="003574A4">
        <w:rPr>
          <w:rStyle w:val="StyleUnderline"/>
        </w:rPr>
        <w:t>frequently</w:t>
      </w:r>
      <w:r>
        <w:rPr>
          <w:rStyle w:val="StyleUnderline"/>
        </w:rPr>
        <w:t xml:space="preserve"> </w:t>
      </w:r>
      <w:r w:rsidRPr="003574A4">
        <w:rPr>
          <w:rStyle w:val="StyleUnderline"/>
        </w:rPr>
        <w:t>at</w:t>
      </w:r>
      <w:r>
        <w:rPr>
          <w:rStyle w:val="StyleUnderline"/>
        </w:rPr>
        <w:t xml:space="preserve"> </w:t>
      </w:r>
      <w:r w:rsidRPr="003574A4">
        <w:rPr>
          <w:rStyle w:val="StyleUnderline"/>
        </w:rPr>
        <w:t>odds</w:t>
      </w:r>
      <w:r>
        <w:rPr>
          <w:rStyle w:val="StyleUnderline"/>
        </w:rPr>
        <w:t xml:space="preserve"> </w:t>
      </w:r>
      <w:r w:rsidRPr="003574A4">
        <w:rPr>
          <w:rStyle w:val="StyleUnderline"/>
        </w:rPr>
        <w:t>with</w:t>
      </w:r>
      <w:r>
        <w:rPr>
          <w:rStyle w:val="StyleUnderline"/>
        </w:rPr>
        <w:t xml:space="preserve"> </w:t>
      </w:r>
      <w:r w:rsidRPr="003574A4">
        <w:rPr>
          <w:rStyle w:val="StyleUnderline"/>
        </w:rPr>
        <w:t>the</w:t>
      </w:r>
      <w:r>
        <w:rPr>
          <w:rStyle w:val="StyleUnderline"/>
        </w:rPr>
        <w:t xml:space="preserve"> </w:t>
      </w:r>
      <w:r w:rsidRPr="003574A4">
        <w:rPr>
          <w:rStyle w:val="StyleUnderline"/>
        </w:rPr>
        <w:t>best</w:t>
      </w:r>
      <w:r>
        <w:rPr>
          <w:rStyle w:val="StyleUnderline"/>
        </w:rPr>
        <w:t xml:space="preserve"> </w:t>
      </w:r>
      <w:r w:rsidRPr="003574A4">
        <w:rPr>
          <w:rStyle w:val="StyleUnderline"/>
        </w:rPr>
        <w:t>interests</w:t>
      </w:r>
      <w:r>
        <w:rPr>
          <w:rStyle w:val="StyleUnderline"/>
        </w:rPr>
        <w:t xml:space="preserve"> </w:t>
      </w:r>
      <w:r w:rsidRPr="003574A4">
        <w:rPr>
          <w:rStyle w:val="StyleUnderline"/>
        </w:rPr>
        <w:t>of</w:t>
      </w:r>
      <w:r>
        <w:rPr>
          <w:rStyle w:val="StyleUnderline"/>
        </w:rPr>
        <w:t xml:space="preserve"> </w:t>
      </w:r>
      <w:r w:rsidRPr="003574A4">
        <w:rPr>
          <w:rStyle w:val="StyleUnderline"/>
        </w:rPr>
        <w:t>the</w:t>
      </w:r>
      <w:r>
        <w:rPr>
          <w:rStyle w:val="StyleUnderline"/>
        </w:rPr>
        <w:t xml:space="preserve"> </w:t>
      </w:r>
      <w:r w:rsidRPr="003574A4">
        <w:rPr>
          <w:rStyle w:val="StyleUnderline"/>
        </w:rPr>
        <w:t>United</w:t>
      </w:r>
      <w:r>
        <w:rPr>
          <w:rStyle w:val="StyleUnderline"/>
        </w:rPr>
        <w:t xml:space="preserve"> </w:t>
      </w:r>
      <w:r w:rsidRPr="003574A4">
        <w:rPr>
          <w:rStyle w:val="StyleUnderline"/>
        </w:rPr>
        <w:t>States</w:t>
      </w:r>
      <w:r w:rsidRPr="003574A4">
        <w:rPr>
          <w:sz w:val="16"/>
        </w:rPr>
        <w:t xml:space="preserve">. As another delegate noted, </w:t>
      </w:r>
      <w:r w:rsidRPr="003574A4">
        <w:rPr>
          <w:rStyle w:val="StyleUnderline"/>
        </w:rPr>
        <w:t xml:space="preserve">“They want us to be more </w:t>
      </w:r>
      <w:r w:rsidRPr="003574A4">
        <w:rPr>
          <w:rStyle w:val="Emphasis"/>
        </w:rPr>
        <w:t>aggressive on Iran.</w:t>
      </w:r>
      <w:r w:rsidRPr="003574A4">
        <w:rPr>
          <w:rStyle w:val="StyleUnderline"/>
        </w:rPr>
        <w:t xml:space="preserve"> They want us to be more </w:t>
      </w:r>
      <w:r w:rsidRPr="003574A4">
        <w:rPr>
          <w:rStyle w:val="Emphasis"/>
        </w:rPr>
        <w:t>aggressive on Syria</w:t>
      </w:r>
      <w:r w:rsidRPr="003574A4">
        <w:rPr>
          <w:rStyle w:val="StyleUnderline"/>
        </w:rPr>
        <w:t>.”</w:t>
      </w:r>
      <w:r w:rsidRPr="003574A4">
        <w:rPr>
          <w:sz w:val="16"/>
        </w:rPr>
        <w:t xml:space="preserve">120The problems detailed in this paper, </w:t>
      </w:r>
      <w:proofErr w:type="spellStart"/>
      <w:r w:rsidRPr="003574A4">
        <w:rPr>
          <w:rStyle w:val="StyleUnderline"/>
        </w:rPr>
        <w:t>partic-ularly</w:t>
      </w:r>
      <w:proofErr w:type="spellEnd"/>
      <w:r w:rsidRPr="003574A4">
        <w:rPr>
          <w:rStyle w:val="StyleUnderline"/>
        </w:rPr>
        <w:t xml:space="preserve"> petrostates’ weak and badly managed for-</w:t>
      </w:r>
      <w:proofErr w:type="spellStart"/>
      <w:r w:rsidRPr="003574A4">
        <w:rPr>
          <w:rStyle w:val="StyleUnderline"/>
        </w:rPr>
        <w:t>eign</w:t>
      </w:r>
      <w:proofErr w:type="spellEnd"/>
      <w:r>
        <w:rPr>
          <w:rStyle w:val="StyleUnderline"/>
        </w:rPr>
        <w:t xml:space="preserve"> </w:t>
      </w:r>
      <w:r w:rsidRPr="003574A4">
        <w:rPr>
          <w:rStyle w:val="StyleUnderline"/>
        </w:rPr>
        <w:t>policy</w:t>
      </w:r>
      <w:r>
        <w:rPr>
          <w:rStyle w:val="StyleUnderline"/>
        </w:rPr>
        <w:t xml:space="preserve"> </w:t>
      </w:r>
      <w:r w:rsidRPr="003574A4">
        <w:rPr>
          <w:rStyle w:val="StyleUnderline"/>
        </w:rPr>
        <w:t>and</w:t>
      </w:r>
      <w:r>
        <w:rPr>
          <w:rStyle w:val="StyleUnderline"/>
        </w:rPr>
        <w:t xml:space="preserve"> </w:t>
      </w:r>
      <w:r w:rsidRPr="003574A4">
        <w:rPr>
          <w:rStyle w:val="StyleUnderline"/>
        </w:rPr>
        <w:t>their</w:t>
      </w:r>
      <w:r>
        <w:rPr>
          <w:rStyle w:val="StyleUnderline"/>
        </w:rPr>
        <w:t xml:space="preserve"> </w:t>
      </w:r>
      <w:r w:rsidRPr="003574A4">
        <w:rPr>
          <w:rStyle w:val="StyleUnderline"/>
        </w:rPr>
        <w:t>prior</w:t>
      </w:r>
      <w:r>
        <w:rPr>
          <w:rStyle w:val="StyleUnderline"/>
        </w:rPr>
        <w:t xml:space="preserve"> </w:t>
      </w:r>
      <w:r w:rsidRPr="003574A4">
        <w:rPr>
          <w:rStyle w:val="StyleUnderline"/>
        </w:rPr>
        <w:t>disastrous</w:t>
      </w:r>
      <w:r>
        <w:rPr>
          <w:rStyle w:val="StyleUnderline"/>
        </w:rPr>
        <w:t xml:space="preserve"> </w:t>
      </w:r>
      <w:r w:rsidRPr="003574A4">
        <w:rPr>
          <w:rStyle w:val="StyleUnderline"/>
        </w:rPr>
        <w:t>involve-</w:t>
      </w:r>
      <w:proofErr w:type="spellStart"/>
      <w:r w:rsidRPr="003574A4">
        <w:rPr>
          <w:rStyle w:val="StyleUnderline"/>
        </w:rPr>
        <w:t>ment</w:t>
      </w:r>
      <w:proofErr w:type="spellEnd"/>
      <w:r w:rsidRPr="003574A4">
        <w:rPr>
          <w:rStyle w:val="StyleUnderline"/>
        </w:rPr>
        <w:t xml:space="preserve"> in Syria, indicate that the United States is foolish to rely on these countries or to be </w:t>
      </w:r>
      <w:proofErr w:type="spellStart"/>
      <w:r w:rsidRPr="003574A4">
        <w:rPr>
          <w:rStyle w:val="StyleUnderline"/>
        </w:rPr>
        <w:t>influ-enced</w:t>
      </w:r>
      <w:proofErr w:type="spellEnd"/>
      <w:r w:rsidRPr="003574A4">
        <w:rPr>
          <w:rStyle w:val="StyleUnderline"/>
        </w:rPr>
        <w:t xml:space="preserve"> by them. The use of intelligence from or negotiations</w:t>
      </w:r>
      <w:r>
        <w:rPr>
          <w:rStyle w:val="StyleUnderline"/>
        </w:rPr>
        <w:t xml:space="preserve"> </w:t>
      </w:r>
      <w:r w:rsidRPr="003574A4">
        <w:rPr>
          <w:rStyle w:val="StyleUnderline"/>
        </w:rPr>
        <w:t>conducted</w:t>
      </w:r>
      <w:r>
        <w:rPr>
          <w:rStyle w:val="StyleUnderline"/>
        </w:rPr>
        <w:t xml:space="preserve"> </w:t>
      </w:r>
      <w:r w:rsidRPr="003574A4">
        <w:rPr>
          <w:rStyle w:val="StyleUnderline"/>
        </w:rPr>
        <w:t>by</w:t>
      </w:r>
      <w:r>
        <w:rPr>
          <w:rStyle w:val="StyleUnderline"/>
        </w:rPr>
        <w:t xml:space="preserve"> </w:t>
      </w:r>
      <w:r w:rsidRPr="003574A4">
        <w:rPr>
          <w:rStyle w:val="StyleUnderline"/>
        </w:rPr>
        <w:t>petrostates</w:t>
      </w:r>
      <w:r>
        <w:rPr>
          <w:rStyle w:val="StyleUnderline"/>
        </w:rPr>
        <w:t xml:space="preserve"> </w:t>
      </w:r>
      <w:r w:rsidRPr="003574A4">
        <w:rPr>
          <w:rStyle w:val="StyleUnderline"/>
        </w:rPr>
        <w:t>has</w:t>
      </w:r>
      <w:r>
        <w:rPr>
          <w:rStyle w:val="StyleUnderline"/>
        </w:rPr>
        <w:t xml:space="preserve"> </w:t>
      </w:r>
      <w:r w:rsidRPr="003574A4">
        <w:rPr>
          <w:rStyle w:val="StyleUnderline"/>
        </w:rPr>
        <w:t>the</w:t>
      </w:r>
      <w:r>
        <w:rPr>
          <w:rStyle w:val="StyleUnderline"/>
        </w:rPr>
        <w:t xml:space="preserve"> </w:t>
      </w:r>
      <w:r w:rsidRPr="003574A4">
        <w:rPr>
          <w:rStyle w:val="StyleUnderline"/>
        </w:rPr>
        <w:t>capacity</w:t>
      </w:r>
      <w:r>
        <w:rPr>
          <w:rStyle w:val="StyleUnderline"/>
        </w:rPr>
        <w:t xml:space="preserve"> </w:t>
      </w:r>
      <w:r w:rsidRPr="003574A4">
        <w:rPr>
          <w:rStyle w:val="StyleUnderline"/>
        </w:rPr>
        <w:t>to</w:t>
      </w:r>
      <w:r>
        <w:rPr>
          <w:rStyle w:val="StyleUnderline"/>
        </w:rPr>
        <w:t xml:space="preserve"> </w:t>
      </w:r>
      <w:r w:rsidRPr="003574A4">
        <w:rPr>
          <w:rStyle w:val="StyleUnderline"/>
        </w:rPr>
        <w:t>undermine</w:t>
      </w:r>
      <w:r>
        <w:rPr>
          <w:rStyle w:val="StyleUnderline"/>
        </w:rPr>
        <w:t xml:space="preserve"> </w:t>
      </w:r>
      <w:r w:rsidRPr="003574A4">
        <w:rPr>
          <w:rStyle w:val="StyleUnderline"/>
        </w:rPr>
        <w:t>U.S.</w:t>
      </w:r>
      <w:r>
        <w:rPr>
          <w:rStyle w:val="StyleUnderline"/>
        </w:rPr>
        <w:t xml:space="preserve"> </w:t>
      </w:r>
      <w:r w:rsidRPr="003574A4">
        <w:rPr>
          <w:rStyle w:val="StyleUnderline"/>
        </w:rPr>
        <w:t>foreign</w:t>
      </w:r>
      <w:r>
        <w:rPr>
          <w:rStyle w:val="StyleUnderline"/>
        </w:rPr>
        <w:t xml:space="preserve"> </w:t>
      </w:r>
      <w:r w:rsidRPr="003574A4">
        <w:rPr>
          <w:rStyle w:val="StyleUnderline"/>
        </w:rPr>
        <w:t>policy</w:t>
      </w:r>
      <w:r>
        <w:rPr>
          <w:rStyle w:val="StyleUnderline"/>
        </w:rPr>
        <w:t xml:space="preserve"> </w:t>
      </w:r>
      <w:proofErr w:type="spellStart"/>
      <w:r w:rsidRPr="003574A4">
        <w:rPr>
          <w:rStyle w:val="StyleUnderline"/>
        </w:rPr>
        <w:t>ob-jectives</w:t>
      </w:r>
      <w:proofErr w:type="spellEnd"/>
      <w:r w:rsidRPr="003574A4">
        <w:rPr>
          <w:rStyle w:val="StyleUnderline"/>
        </w:rPr>
        <w:t xml:space="preserve"> and even to draw the United States into unnecessary and intractable conflicts. </w:t>
      </w:r>
      <w:r w:rsidRPr="003574A4">
        <w:rPr>
          <w:sz w:val="16"/>
        </w:rPr>
        <w:t>In classic “mission creep” fashion, only two months into U.S. involvement in Syria, Ameri-can strategy began to shift toward the removal of Bashar al Assad, a shift that Rep. Ed Royce (R-CA) publicly attributed to strong lobbying by Middle Eastern allies. A senior U.S. official con-firmed that those states had pressured the Unit-ed States to commit to attacking the Syrian gov-</w:t>
      </w:r>
      <w:proofErr w:type="spellStart"/>
      <w:r w:rsidRPr="003574A4">
        <w:rPr>
          <w:sz w:val="16"/>
        </w:rPr>
        <w:t>ernment</w:t>
      </w:r>
      <w:proofErr w:type="spellEnd"/>
      <w:r w:rsidRPr="003574A4">
        <w:rPr>
          <w:sz w:val="16"/>
        </w:rPr>
        <w:t xml:space="preserve">, not just ISIS forces, telling CNN that “what really tipped this into a more vigorous </w:t>
      </w:r>
      <w:proofErr w:type="spellStart"/>
      <w:r w:rsidRPr="003574A4">
        <w:rPr>
          <w:sz w:val="16"/>
        </w:rPr>
        <w:t>reas-sessment</w:t>
      </w:r>
      <w:proofErr w:type="spellEnd"/>
      <w:r w:rsidRPr="003574A4">
        <w:rPr>
          <w:sz w:val="16"/>
        </w:rPr>
        <w:t xml:space="preserve"> was hearing from our coalition partners that they are not convinced by the Syria part.”121Qatar’s emir again pushed the issue during his recent visit to Washington, writing a New York Times op-ed in which he argued that the battle against ISIS would succeed only if “the people of the region are convinced that we are committed to ending the tyrannical rule of ... Bashar al-Assad.”122 Although the impractical-</w:t>
      </w:r>
      <w:proofErr w:type="spellStart"/>
      <w:r w:rsidRPr="003574A4">
        <w:rPr>
          <w:sz w:val="16"/>
        </w:rPr>
        <w:t>ity</w:t>
      </w:r>
      <w:proofErr w:type="spellEnd"/>
      <w:r w:rsidRPr="003574A4">
        <w:rPr>
          <w:sz w:val="16"/>
        </w:rPr>
        <w:t xml:space="preserve"> of fighting both Assad and ISIS has led the administration to avoid making public state-</w:t>
      </w:r>
      <w:proofErr w:type="spellStart"/>
      <w:r w:rsidRPr="003574A4">
        <w:rPr>
          <w:sz w:val="16"/>
        </w:rPr>
        <w:t>ments</w:t>
      </w:r>
      <w:proofErr w:type="spellEnd"/>
      <w:r w:rsidRPr="003574A4">
        <w:rPr>
          <w:sz w:val="16"/>
        </w:rPr>
        <w:t xml:space="preserve"> on this topic, </w:t>
      </w:r>
      <w:r w:rsidRPr="003574A4">
        <w:rPr>
          <w:rStyle w:val="StyleUnderline"/>
        </w:rPr>
        <w:t>the</w:t>
      </w:r>
      <w:r>
        <w:rPr>
          <w:rStyle w:val="StyleUnderline"/>
        </w:rPr>
        <w:t xml:space="preserve"> </w:t>
      </w:r>
      <w:r w:rsidRPr="003574A4">
        <w:rPr>
          <w:rStyle w:val="StyleUnderline"/>
        </w:rPr>
        <w:t>pressure</w:t>
      </w:r>
      <w:r>
        <w:rPr>
          <w:rStyle w:val="StyleUnderline"/>
        </w:rPr>
        <w:t xml:space="preserve"> </w:t>
      </w:r>
      <w:r w:rsidRPr="003574A4">
        <w:rPr>
          <w:rStyle w:val="StyleUnderline"/>
        </w:rPr>
        <w:t>from</w:t>
      </w:r>
      <w:r>
        <w:rPr>
          <w:rStyle w:val="StyleUnderline"/>
        </w:rPr>
        <w:t xml:space="preserve"> </w:t>
      </w:r>
      <w:r w:rsidRPr="003574A4">
        <w:rPr>
          <w:rStyle w:val="StyleUnderline"/>
        </w:rPr>
        <w:t>allies</w:t>
      </w:r>
      <w:r>
        <w:rPr>
          <w:rStyle w:val="StyleUnderline"/>
        </w:rPr>
        <w:t xml:space="preserve"> </w:t>
      </w:r>
      <w:r w:rsidRPr="003574A4">
        <w:rPr>
          <w:rStyle w:val="StyleUnderline"/>
        </w:rPr>
        <w:t xml:space="preserve">such as Saudi Arabia is </w:t>
      </w:r>
      <w:proofErr w:type="spellStart"/>
      <w:r w:rsidRPr="003574A4">
        <w:rPr>
          <w:rStyle w:val="StyleUnderline"/>
        </w:rPr>
        <w:t>clear.The</w:t>
      </w:r>
      <w:proofErr w:type="spellEnd"/>
      <w:r w:rsidRPr="003574A4">
        <w:rPr>
          <w:rStyle w:val="StyleUnderline"/>
        </w:rPr>
        <w:t xml:space="preserve"> United States should distance itself from petrostates in this and in future conflicts. A more arms-length relationship with those states would not</w:t>
      </w:r>
      <w:r>
        <w:rPr>
          <w:rStyle w:val="StyleUnderline"/>
        </w:rPr>
        <w:t xml:space="preserve"> </w:t>
      </w:r>
      <w:r w:rsidRPr="003574A4">
        <w:rPr>
          <w:rStyle w:val="StyleUnderline"/>
        </w:rPr>
        <w:t>preclude</w:t>
      </w:r>
      <w:r>
        <w:rPr>
          <w:rStyle w:val="StyleUnderline"/>
        </w:rPr>
        <w:t xml:space="preserve"> </w:t>
      </w:r>
      <w:r w:rsidRPr="003574A4">
        <w:rPr>
          <w:rStyle w:val="StyleUnderline"/>
        </w:rPr>
        <w:t>cooperation</w:t>
      </w:r>
      <w:r>
        <w:rPr>
          <w:rStyle w:val="StyleUnderline"/>
        </w:rPr>
        <w:t xml:space="preserve"> </w:t>
      </w:r>
      <w:r w:rsidRPr="003574A4">
        <w:rPr>
          <w:rStyle w:val="StyleUnderline"/>
        </w:rPr>
        <w:t>on</w:t>
      </w:r>
      <w:r>
        <w:rPr>
          <w:rStyle w:val="StyleUnderline"/>
        </w:rPr>
        <w:t xml:space="preserve"> </w:t>
      </w:r>
      <w:r w:rsidRPr="003574A4">
        <w:rPr>
          <w:rStyle w:val="StyleUnderline"/>
        </w:rPr>
        <w:t>important</w:t>
      </w:r>
      <w:r>
        <w:rPr>
          <w:rStyle w:val="StyleUnderline"/>
        </w:rPr>
        <w:t xml:space="preserve"> </w:t>
      </w:r>
      <w:r w:rsidRPr="003574A4">
        <w:rPr>
          <w:rStyle w:val="StyleUnderline"/>
        </w:rPr>
        <w:t>issues,</w:t>
      </w:r>
      <w:r>
        <w:rPr>
          <w:rStyle w:val="StyleUnderline"/>
        </w:rPr>
        <w:t xml:space="preserve"> </w:t>
      </w:r>
      <w:r w:rsidRPr="003574A4">
        <w:rPr>
          <w:rStyle w:val="StyleUnderline"/>
        </w:rPr>
        <w:t>including</w:t>
      </w:r>
      <w:r>
        <w:rPr>
          <w:rStyle w:val="StyleUnderline"/>
        </w:rPr>
        <w:t xml:space="preserve"> </w:t>
      </w:r>
      <w:r w:rsidRPr="003574A4">
        <w:rPr>
          <w:rStyle w:val="StyleUnderline"/>
        </w:rPr>
        <w:t>the</w:t>
      </w:r>
      <w:r>
        <w:rPr>
          <w:rStyle w:val="StyleUnderline"/>
        </w:rPr>
        <w:t xml:space="preserve"> </w:t>
      </w:r>
      <w:r w:rsidRPr="003574A4">
        <w:rPr>
          <w:rStyle w:val="StyleUnderline"/>
        </w:rPr>
        <w:t>use</w:t>
      </w:r>
      <w:r>
        <w:rPr>
          <w:rStyle w:val="StyleUnderline"/>
        </w:rPr>
        <w:t xml:space="preserve"> </w:t>
      </w:r>
      <w:r w:rsidRPr="003574A4">
        <w:rPr>
          <w:rStyle w:val="StyleUnderline"/>
        </w:rPr>
        <w:t>of</w:t>
      </w:r>
      <w:r>
        <w:rPr>
          <w:rStyle w:val="StyleUnderline"/>
        </w:rPr>
        <w:t xml:space="preserve"> </w:t>
      </w:r>
      <w:r w:rsidRPr="003574A4">
        <w:rPr>
          <w:rStyle w:val="StyleUnderline"/>
        </w:rPr>
        <w:t>bases</w:t>
      </w:r>
      <w:r>
        <w:rPr>
          <w:rStyle w:val="StyleUnderline"/>
        </w:rPr>
        <w:t xml:space="preserve"> </w:t>
      </w:r>
      <w:r w:rsidRPr="003574A4">
        <w:rPr>
          <w:rStyle w:val="StyleUnderline"/>
        </w:rPr>
        <w:t>such</w:t>
      </w:r>
      <w:r>
        <w:rPr>
          <w:rStyle w:val="StyleUnderline"/>
        </w:rPr>
        <w:t xml:space="preserve"> </w:t>
      </w:r>
      <w:r w:rsidRPr="003574A4">
        <w:rPr>
          <w:rStyle w:val="StyleUnderline"/>
        </w:rPr>
        <w:t>as</w:t>
      </w:r>
      <w:r>
        <w:rPr>
          <w:rStyle w:val="StyleUnderline"/>
        </w:rPr>
        <w:t xml:space="preserve"> </w:t>
      </w:r>
      <w:r w:rsidRPr="003574A4">
        <w:rPr>
          <w:rStyle w:val="StyleUnderline"/>
        </w:rPr>
        <w:t>al</w:t>
      </w:r>
      <w:r>
        <w:rPr>
          <w:rStyle w:val="StyleUnderline"/>
        </w:rPr>
        <w:t xml:space="preserve"> </w:t>
      </w:r>
      <w:proofErr w:type="spellStart"/>
      <w:r w:rsidRPr="003574A4">
        <w:rPr>
          <w:rStyle w:val="StyleUnderline"/>
        </w:rPr>
        <w:t>Udeid</w:t>
      </w:r>
      <w:proofErr w:type="spellEnd"/>
      <w:r>
        <w:rPr>
          <w:rStyle w:val="StyleUnderline"/>
        </w:rPr>
        <w:t xml:space="preserve"> </w:t>
      </w:r>
      <w:r w:rsidRPr="003574A4">
        <w:rPr>
          <w:rStyle w:val="StyleUnderline"/>
        </w:rPr>
        <w:t>in</w:t>
      </w:r>
      <w:r>
        <w:rPr>
          <w:rStyle w:val="StyleUnderline"/>
        </w:rPr>
        <w:t xml:space="preserve"> </w:t>
      </w:r>
      <w:r w:rsidRPr="003574A4">
        <w:rPr>
          <w:rStyle w:val="StyleUnderline"/>
        </w:rPr>
        <w:t>Qatar</w:t>
      </w:r>
      <w:r>
        <w:rPr>
          <w:rStyle w:val="StyleUnderline"/>
        </w:rPr>
        <w:t xml:space="preserve"> </w:t>
      </w:r>
      <w:r w:rsidRPr="003574A4">
        <w:rPr>
          <w:rStyle w:val="StyleUnderline"/>
        </w:rPr>
        <w:t>if</w:t>
      </w:r>
      <w:r>
        <w:rPr>
          <w:rStyle w:val="StyleUnderline"/>
        </w:rPr>
        <w:t xml:space="preserve"> </w:t>
      </w:r>
      <w:r w:rsidRPr="003574A4">
        <w:rPr>
          <w:rStyle w:val="StyleUnderline"/>
        </w:rPr>
        <w:t>necessary.</w:t>
      </w:r>
      <w:r>
        <w:rPr>
          <w:rStyle w:val="StyleUnderline"/>
        </w:rPr>
        <w:t xml:space="preserve"> </w:t>
      </w:r>
      <w:r w:rsidRPr="003574A4">
        <w:rPr>
          <w:rStyle w:val="StyleUnderline"/>
        </w:rPr>
        <w:t>But</w:t>
      </w:r>
      <w:r>
        <w:rPr>
          <w:rStyle w:val="StyleUnderline"/>
        </w:rPr>
        <w:t xml:space="preserve"> </w:t>
      </w:r>
      <w:r w:rsidRPr="003574A4">
        <w:rPr>
          <w:rStyle w:val="StyleUnderline"/>
        </w:rPr>
        <w:t>the</w:t>
      </w:r>
      <w:r>
        <w:rPr>
          <w:rStyle w:val="StyleUnderline"/>
        </w:rPr>
        <w:t xml:space="preserve"> </w:t>
      </w:r>
      <w:r w:rsidRPr="003574A4">
        <w:rPr>
          <w:rStyle w:val="StyleUnderline"/>
        </w:rPr>
        <w:t>United</w:t>
      </w:r>
      <w:r>
        <w:rPr>
          <w:rStyle w:val="StyleUnderline"/>
        </w:rPr>
        <w:t xml:space="preserve"> </w:t>
      </w:r>
      <w:r w:rsidRPr="003574A4">
        <w:rPr>
          <w:rStyle w:val="StyleUnderline"/>
        </w:rPr>
        <w:t>States</w:t>
      </w:r>
      <w:r>
        <w:rPr>
          <w:rStyle w:val="StyleUnderline"/>
        </w:rPr>
        <w:t xml:space="preserve"> </w:t>
      </w:r>
      <w:r w:rsidRPr="003574A4">
        <w:rPr>
          <w:rStyle w:val="StyleUnderline"/>
        </w:rPr>
        <w:t>should</w:t>
      </w:r>
      <w:r>
        <w:rPr>
          <w:rStyle w:val="StyleUnderline"/>
        </w:rPr>
        <w:t xml:space="preserve"> </w:t>
      </w:r>
      <w:r w:rsidRPr="003574A4">
        <w:rPr>
          <w:rStyle w:val="StyleUnderline"/>
        </w:rPr>
        <w:t>treat</w:t>
      </w:r>
      <w:r>
        <w:rPr>
          <w:rStyle w:val="StyleUnderline"/>
        </w:rPr>
        <w:t xml:space="preserve"> </w:t>
      </w:r>
      <w:r w:rsidRPr="003574A4">
        <w:rPr>
          <w:rStyle w:val="StyleUnderline"/>
        </w:rPr>
        <w:t>those</w:t>
      </w:r>
      <w:r>
        <w:rPr>
          <w:rStyle w:val="StyleUnderline"/>
        </w:rPr>
        <w:t xml:space="preserve"> </w:t>
      </w:r>
      <w:r w:rsidRPr="003574A4">
        <w:rPr>
          <w:rStyle w:val="StyleUnderline"/>
        </w:rPr>
        <w:t>states</w:t>
      </w:r>
      <w:r>
        <w:rPr>
          <w:rStyle w:val="StyleUnderline"/>
        </w:rPr>
        <w:t xml:space="preserve"> </w:t>
      </w:r>
      <w:r w:rsidRPr="003574A4">
        <w:rPr>
          <w:rStyle w:val="StyleUnderline"/>
        </w:rPr>
        <w:t>as</w:t>
      </w:r>
      <w:r>
        <w:rPr>
          <w:rStyle w:val="StyleUnderline"/>
        </w:rPr>
        <w:t xml:space="preserve"> </w:t>
      </w:r>
      <w:r w:rsidRPr="003574A4">
        <w:rPr>
          <w:rStyle w:val="StyleUnderline"/>
        </w:rPr>
        <w:t>partners</w:t>
      </w:r>
      <w:r>
        <w:rPr>
          <w:rStyle w:val="StyleUnderline"/>
        </w:rPr>
        <w:t xml:space="preserve"> </w:t>
      </w:r>
      <w:r w:rsidRPr="003574A4">
        <w:rPr>
          <w:rStyle w:val="StyleUnderline"/>
        </w:rPr>
        <w:t>only</w:t>
      </w:r>
      <w:r>
        <w:rPr>
          <w:rStyle w:val="StyleUnderline"/>
        </w:rPr>
        <w:t xml:space="preserve"> </w:t>
      </w:r>
      <w:r w:rsidRPr="003574A4">
        <w:rPr>
          <w:rStyle w:val="StyleUnderline"/>
        </w:rPr>
        <w:t>when</w:t>
      </w:r>
      <w:r>
        <w:rPr>
          <w:rStyle w:val="StyleUnderline"/>
        </w:rPr>
        <w:t xml:space="preserve"> </w:t>
      </w:r>
      <w:proofErr w:type="spellStart"/>
      <w:r w:rsidRPr="003574A4">
        <w:rPr>
          <w:rStyle w:val="StyleUnderline"/>
        </w:rPr>
        <w:t>neces-sary</w:t>
      </w:r>
      <w:proofErr w:type="spellEnd"/>
      <w:r w:rsidRPr="003574A4">
        <w:rPr>
          <w:sz w:val="16"/>
        </w:rPr>
        <w:t xml:space="preserve">. In particular, the United States should cease to rely heavily on intelligence sharing and joint diplomatic initiatives with the states because they simply do not possess much of the </w:t>
      </w:r>
      <w:proofErr w:type="spellStart"/>
      <w:r w:rsidRPr="003574A4">
        <w:rPr>
          <w:sz w:val="16"/>
        </w:rPr>
        <w:t>techni-cal</w:t>
      </w:r>
      <w:proofErr w:type="spellEnd"/>
      <w:r w:rsidRPr="003574A4">
        <w:rPr>
          <w:sz w:val="16"/>
        </w:rPr>
        <w:t xml:space="preserve"> or contextual knowledge necessary for good foreign policy; they rely instead on “personal di-</w:t>
      </w:r>
      <w:proofErr w:type="spellStart"/>
      <w:r w:rsidRPr="003574A4">
        <w:rPr>
          <w:sz w:val="16"/>
        </w:rPr>
        <w:t>plomacy</w:t>
      </w:r>
      <w:proofErr w:type="spellEnd"/>
      <w:r w:rsidRPr="003574A4">
        <w:rPr>
          <w:sz w:val="16"/>
        </w:rPr>
        <w:t xml:space="preserve">” and on financial </w:t>
      </w:r>
      <w:proofErr w:type="spellStart"/>
      <w:r w:rsidRPr="003574A4">
        <w:rPr>
          <w:sz w:val="16"/>
        </w:rPr>
        <w:t>incentives.The</w:t>
      </w:r>
      <w:proofErr w:type="spellEnd"/>
      <w:r w:rsidRPr="003574A4">
        <w:rPr>
          <w:sz w:val="16"/>
        </w:rPr>
        <w:t xml:space="preserve"> quagmire in Syria has been </w:t>
      </w:r>
      <w:proofErr w:type="spellStart"/>
      <w:r w:rsidRPr="003574A4">
        <w:rPr>
          <w:sz w:val="16"/>
        </w:rPr>
        <w:t>substan-tially</w:t>
      </w:r>
      <w:proofErr w:type="spellEnd"/>
      <w:r w:rsidRPr="003574A4">
        <w:rPr>
          <w:sz w:val="16"/>
        </w:rPr>
        <w:t xml:space="preserve"> worsened by their actions. Current U.S. policies toward Syria are incoherent, and the United States continues open-ended airstrikes based only on a broadly phrased directive to “degrade and destroy” ISIS. It is increasingly unclear whether any acceptable solution to the Syrian crisis can be achieved. Given this lack of clarity, the United States should extricate itself from the Syrian civil war, regardless of the wish-es of its allies. The actions of petrostates such as Saudi Arabia and Qatar in worsening the crisis in Syria provide a salutary lesson as to why we in the United States cannot let the interests or de-sires of allies override America’s own interests. </w:t>
      </w:r>
      <w:r w:rsidRPr="003574A4">
        <w:rPr>
          <w:rStyle w:val="StyleUnderline"/>
        </w:rPr>
        <w:t xml:space="preserve">Instead, Washington should keep Saudi Arabia, as well as other petrostates, at </w:t>
      </w:r>
      <w:r w:rsidRPr="003574A4">
        <w:rPr>
          <w:rStyle w:val="Emphasis"/>
        </w:rPr>
        <w:t>arm’s length</w:t>
      </w:r>
      <w:r w:rsidRPr="003574A4">
        <w:rPr>
          <w:rStyle w:val="StyleUnderline"/>
        </w:rPr>
        <w:t xml:space="preserve"> dur-</w:t>
      </w:r>
      <w:proofErr w:type="spellStart"/>
      <w:r w:rsidRPr="003574A4">
        <w:rPr>
          <w:rStyle w:val="StyleUnderline"/>
        </w:rPr>
        <w:t>ing</w:t>
      </w:r>
      <w:proofErr w:type="spellEnd"/>
      <w:r w:rsidRPr="003574A4">
        <w:rPr>
          <w:rStyle w:val="StyleUnderline"/>
        </w:rPr>
        <w:t xml:space="preserve"> this and future crises. In doing so, it will </w:t>
      </w:r>
      <w:proofErr w:type="spellStart"/>
      <w:r w:rsidRPr="003574A4">
        <w:rPr>
          <w:rStyle w:val="StyleUnderline"/>
        </w:rPr>
        <w:t>en</w:t>
      </w:r>
      <w:proofErr w:type="spellEnd"/>
      <w:r w:rsidRPr="003574A4">
        <w:rPr>
          <w:rStyle w:val="StyleUnderline"/>
        </w:rPr>
        <w:t>-sure that American involvement in the Middle East</w:t>
      </w:r>
      <w:r>
        <w:rPr>
          <w:rStyle w:val="StyleUnderline"/>
        </w:rPr>
        <w:t xml:space="preserve"> </w:t>
      </w:r>
      <w:r w:rsidRPr="003574A4">
        <w:rPr>
          <w:rStyle w:val="StyleUnderline"/>
        </w:rPr>
        <w:t>is</w:t>
      </w:r>
      <w:r>
        <w:rPr>
          <w:rStyle w:val="StyleUnderline"/>
        </w:rPr>
        <w:t xml:space="preserve"> </w:t>
      </w:r>
      <w:r w:rsidRPr="003574A4">
        <w:rPr>
          <w:rStyle w:val="StyleUnderline"/>
        </w:rPr>
        <w:t>based</w:t>
      </w:r>
      <w:r>
        <w:rPr>
          <w:rStyle w:val="StyleUnderline"/>
        </w:rPr>
        <w:t xml:space="preserve"> </w:t>
      </w:r>
      <w:r w:rsidRPr="003574A4">
        <w:rPr>
          <w:rStyle w:val="StyleUnderline"/>
        </w:rPr>
        <w:t>on</w:t>
      </w:r>
      <w:r>
        <w:rPr>
          <w:rStyle w:val="StyleUnderline"/>
        </w:rPr>
        <w:t xml:space="preserve"> </w:t>
      </w:r>
      <w:r w:rsidRPr="003574A4">
        <w:rPr>
          <w:rStyle w:val="StyleUnderline"/>
        </w:rPr>
        <w:t>its</w:t>
      </w:r>
      <w:r>
        <w:rPr>
          <w:rStyle w:val="StyleUnderline"/>
        </w:rPr>
        <w:t xml:space="preserve"> </w:t>
      </w:r>
      <w:r w:rsidRPr="003574A4">
        <w:rPr>
          <w:rStyle w:val="StyleUnderline"/>
        </w:rPr>
        <w:t>own</w:t>
      </w:r>
      <w:r>
        <w:rPr>
          <w:rStyle w:val="StyleUnderline"/>
        </w:rPr>
        <w:t xml:space="preserve"> </w:t>
      </w:r>
      <w:r w:rsidRPr="003574A4">
        <w:rPr>
          <w:rStyle w:val="StyleUnderline"/>
        </w:rPr>
        <w:t>interests,</w:t>
      </w:r>
      <w:r>
        <w:rPr>
          <w:rStyle w:val="StyleUnderline"/>
        </w:rPr>
        <w:t xml:space="preserve"> </w:t>
      </w:r>
      <w:r w:rsidRPr="003574A4">
        <w:rPr>
          <w:rStyle w:val="StyleUnderline"/>
        </w:rPr>
        <w:t>not</w:t>
      </w:r>
      <w:r>
        <w:rPr>
          <w:rStyle w:val="StyleUnderline"/>
        </w:rPr>
        <w:t xml:space="preserve"> </w:t>
      </w:r>
      <w:r w:rsidRPr="003574A4">
        <w:rPr>
          <w:rStyle w:val="StyleUnderline"/>
        </w:rPr>
        <w:t>on</w:t>
      </w:r>
      <w:r>
        <w:rPr>
          <w:rStyle w:val="StyleUnderline"/>
        </w:rPr>
        <w:t xml:space="preserve"> </w:t>
      </w:r>
      <w:r w:rsidRPr="003574A4">
        <w:rPr>
          <w:rStyle w:val="StyleUnderline"/>
        </w:rPr>
        <w:t>the</w:t>
      </w:r>
      <w:r>
        <w:rPr>
          <w:rStyle w:val="StyleUnderline"/>
        </w:rPr>
        <w:t xml:space="preserve"> </w:t>
      </w:r>
      <w:r w:rsidRPr="003574A4">
        <w:rPr>
          <w:rStyle w:val="StyleUnderline"/>
        </w:rPr>
        <w:t>interests or the incompetence of other states</w:t>
      </w:r>
    </w:p>
    <w:p w:rsidR="005242EE" w:rsidRDefault="005242EE" w:rsidP="005242EE">
      <w:pPr>
        <w:pStyle w:val="Heading3"/>
      </w:pPr>
      <w:r>
        <w:t xml:space="preserve">Impact – ME War – Module </w:t>
      </w:r>
    </w:p>
    <w:p w:rsidR="005242EE" w:rsidRDefault="005242EE" w:rsidP="005242EE">
      <w:pPr>
        <w:pStyle w:val="Heading4"/>
      </w:pPr>
      <w:r>
        <w:t xml:space="preserve">Backing majority Sunni countries exacerbates </w:t>
      </w:r>
      <w:r w:rsidRPr="00B65419">
        <w:rPr>
          <w:u w:val="single"/>
        </w:rPr>
        <w:t>religious divides</w:t>
      </w:r>
      <w:r>
        <w:t xml:space="preserve"> --- inevitably drags the US into extremist conflict. </w:t>
      </w:r>
    </w:p>
    <w:p w:rsidR="005242EE" w:rsidRDefault="005242EE" w:rsidP="005242EE">
      <w:pPr>
        <w:rPr>
          <w:sz w:val="16"/>
        </w:rPr>
      </w:pPr>
      <w:r w:rsidRPr="00A20708">
        <w:rPr>
          <w:rStyle w:val="Style13ptBold"/>
        </w:rPr>
        <w:t>Bandow 18</w:t>
      </w:r>
      <w:r>
        <w:rPr>
          <w:sz w:val="16"/>
        </w:rPr>
        <w:t xml:space="preserve"> (Doug Bandow, is a Senior Fellow at the Cato Institute. A former Special Assistant to President Ronald Reagan, he is the author of Foreign Follies: America’s New Global Empire., 11-26-2018, "Why America Should Say No to an Arab NATO", Cato Institute, https://www.cato.org/publications/commentary/why-america-should-say-no-arab-nato, accessed 7-6-2019) </w:t>
      </w:r>
      <w:proofErr w:type="spellStart"/>
      <w:r>
        <w:rPr>
          <w:sz w:val="16"/>
        </w:rPr>
        <w:t>ar</w:t>
      </w:r>
      <w:proofErr w:type="spellEnd"/>
    </w:p>
    <w:p w:rsidR="005242EE" w:rsidRDefault="005242EE" w:rsidP="005242EE">
      <w:pPr>
        <w:rPr>
          <w:rStyle w:val="StyleUnderline"/>
        </w:rPr>
      </w:pPr>
      <w:r w:rsidRPr="00B65419">
        <w:rPr>
          <w:rStyle w:val="StyleUnderline"/>
        </w:rPr>
        <w:t xml:space="preserve">The proposal to unite Egypt, Jordan, and the six Gulf states—all </w:t>
      </w:r>
      <w:r w:rsidRPr="00B65419">
        <w:rPr>
          <w:rStyle w:val="Emphasis"/>
        </w:rPr>
        <w:t>majority Sunni</w:t>
      </w:r>
      <w:r w:rsidRPr="00B65419">
        <w:rPr>
          <w:rStyle w:val="StyleUnderline"/>
        </w:rPr>
        <w:t xml:space="preserve"> lands—against majority Shia Iran through MESA is another </w:t>
      </w:r>
      <w:r w:rsidRPr="00B65419">
        <w:rPr>
          <w:rStyle w:val="Emphasis"/>
        </w:rPr>
        <w:t>disaster waiting to happen.</w:t>
      </w:r>
      <w:r w:rsidRPr="00B65419">
        <w:rPr>
          <w:sz w:val="16"/>
        </w:rPr>
        <w:t xml:space="preserve"> It seeks to solve a nonexistent problem. </w:t>
      </w:r>
      <w:r w:rsidRPr="00B65419">
        <w:rPr>
          <w:rStyle w:val="StyleUnderline"/>
        </w:rPr>
        <w:t>Iran poses no threat to America, even though President Trump sometimes sounds like he believes the former to be the superpower and the latter to be the weak, vulnerable, and isolated victim</w:t>
      </w:r>
      <w:r w:rsidRPr="00B65419">
        <w:rPr>
          <w:sz w:val="16"/>
        </w:rPr>
        <w:t xml:space="preserve">. Moreover, the Persian Gulf is relatively unimportant today. The region’s oil stranglehold has been broken by America’s emergence as a huge energy producer and the development of alternative supplies elsewhere. Nor does any hegemonic enemy—like the Soviet Union of old—threaten to control the Middle East and its resources. Furthermore, the president’s other concern, Israel, is a nuclear-armed regional superpower which doesn’t need Washington’s military support. Indeed, the region has shown surprising resiliency without a greater U.S. presence. Libya and Yemen are engulfed in war, Syria is emerging from seven years of brutal conflict, Islamist radicals wrecked Iraq, Lebanon is fractious politically and weak externally, Jordan seems ever fragile, and Bahrain and Egypt brutally crushed internal democracy movements. Yet business continues largely as usual throughout the region. Americans barely noticed the constant crisis, except when their government foolishly thrust them into other people’s controversies and conflicts. Moreover, against the U.S. administration’s claims, </w:t>
      </w:r>
      <w:r w:rsidRPr="00B65419">
        <w:rPr>
          <w:rStyle w:val="StyleUnderline"/>
        </w:rPr>
        <w:t>Tehran doesn’t even seriously threaten its neighbors</w:t>
      </w:r>
      <w:r w:rsidRPr="00B65419">
        <w:rPr>
          <w:sz w:val="16"/>
        </w:rPr>
        <w:t xml:space="preserve">. Only in the nightmares of administration hawks and their friends in Riyadh is Iran on the march. </w:t>
      </w:r>
      <w:r w:rsidRPr="00B65419">
        <w:rPr>
          <w:rStyle w:val="StyleUnderline"/>
        </w:rPr>
        <w:t xml:space="preserve">The latter’s economy is a wreck, ruling regime is unstable, its military is weak, its allies are pitiful, and international friends are sparse. Talk of some sort of empire including unstable Iraq, divided Lebanon, ravaged Syria, and the nightmare of Yemen is a parody of serious analysis. </w:t>
      </w:r>
      <w:r w:rsidRPr="00B65419">
        <w:rPr>
          <w:sz w:val="16"/>
        </w:rPr>
        <w:t xml:space="preserve">Forgetting his talking points during an interview, even </w:t>
      </w:r>
      <w:proofErr w:type="spellStart"/>
      <w:r w:rsidRPr="00B65419">
        <w:rPr>
          <w:sz w:val="16"/>
        </w:rPr>
        <w:t>MbS</w:t>
      </w:r>
      <w:proofErr w:type="spellEnd"/>
      <w:r w:rsidRPr="00B65419">
        <w:rPr>
          <w:sz w:val="16"/>
        </w:rPr>
        <w:t xml:space="preserve"> dismissed Tehran’s potential: “Iran is not a rival to Saudi Arabia. Its army is not among the top five armies in the Muslim world. The Saudi economy is larger than the Iranian economy. Iran is far from being equal to Saudi Arabia.” As for extremism and </w:t>
      </w:r>
      <w:r w:rsidRPr="00B65419">
        <w:rPr>
          <w:rStyle w:val="StyleUnderline"/>
        </w:rPr>
        <w:t>terrorism</w:t>
      </w:r>
      <w:r w:rsidRPr="00B65419">
        <w:rPr>
          <w:sz w:val="16"/>
        </w:rPr>
        <w:t xml:space="preserve">, the latter </w:t>
      </w:r>
      <w:r w:rsidRPr="00B65419">
        <w:rPr>
          <w:rStyle w:val="StyleUnderline"/>
        </w:rPr>
        <w:t>is almost entirely a Sunni phenomenon and has been underwritten by all the Gulf states in varying degrees. They also have backed radical groups in Libya and Syria and unleashed al-Qaeda and other Islamist forces in Yemen</w:t>
      </w:r>
      <w:r w:rsidRPr="00B65419">
        <w:rPr>
          <w:sz w:val="16"/>
        </w:rPr>
        <w:t xml:space="preserve">. Additionally, </w:t>
      </w:r>
      <w:r w:rsidRPr="00B65419">
        <w:rPr>
          <w:rStyle w:val="StyleUnderline"/>
        </w:rPr>
        <w:t xml:space="preserve">the extraordinarily brutal minority Sunni court in Bahrain and military dictator in Egypt are </w:t>
      </w:r>
      <w:r w:rsidRPr="00B65419">
        <w:rPr>
          <w:rStyle w:val="Emphasis"/>
        </w:rPr>
        <w:t>encouraging extremist retaliation</w:t>
      </w:r>
      <w:r w:rsidRPr="00B65419">
        <w:rPr>
          <w:rStyle w:val="StyleUnderline"/>
        </w:rPr>
        <w:t xml:space="preserve"> in those nations. Moreover, an </w:t>
      </w:r>
      <w:r w:rsidRPr="00B65419">
        <w:rPr>
          <w:rStyle w:val="Emphasis"/>
        </w:rPr>
        <w:t>explicitly Sunni MESA</w:t>
      </w:r>
      <w:r w:rsidRPr="00B65419">
        <w:rPr>
          <w:rStyle w:val="StyleUnderline"/>
        </w:rPr>
        <w:t xml:space="preserve"> would further </w:t>
      </w:r>
      <w:r w:rsidRPr="00B65419">
        <w:rPr>
          <w:rStyle w:val="Emphasis"/>
        </w:rPr>
        <w:t>polarize the region along religious lines</w:t>
      </w:r>
      <w:r w:rsidRPr="00B65419">
        <w:rPr>
          <w:rStyle w:val="StyleUnderline"/>
        </w:rPr>
        <w:t xml:space="preserve">, pushing countries with passable relations with Tehran to act like its enemies while shoving Iraq toward its larger majority Shia neighbor. Egypt and Jordan also would be </w:t>
      </w:r>
      <w:r w:rsidRPr="00B65419">
        <w:rPr>
          <w:rStyle w:val="Emphasis"/>
        </w:rPr>
        <w:t>dragged into the confrontation</w:t>
      </w:r>
      <w:r w:rsidRPr="00B65419">
        <w:rPr>
          <w:rStyle w:val="StyleUnderline"/>
        </w:rPr>
        <w:t xml:space="preserve">, expected to take on an aggressive anti-Iran agenda mostly promoted by Bahrain, Saudi Arabia, and the United Arab Emirates. The United States would become </w:t>
      </w:r>
      <w:r w:rsidRPr="00B65419">
        <w:rPr>
          <w:rStyle w:val="Emphasis"/>
        </w:rPr>
        <w:t>similarly entangled</w:t>
      </w:r>
      <w:r w:rsidRPr="00B65419">
        <w:rPr>
          <w:rStyle w:val="StyleUnderline"/>
        </w:rPr>
        <w:t>. A conflict would become more likely, with Washington acting as an agent of the dominant Sunni states.</w:t>
      </w:r>
      <w:r>
        <w:rPr>
          <w:rStyle w:val="StyleUnderline"/>
        </w:rPr>
        <w:t xml:space="preserve"> </w:t>
      </w:r>
      <w:r w:rsidRPr="00B65419">
        <w:rPr>
          <w:sz w:val="16"/>
        </w:rPr>
        <w:t xml:space="preserve">Furthermore, the eight presumed alliance members have little in common. Bahrain, Saudi Arabia, and the UAE are extravagantly hostile to Iran and unremittingly repressive at home. However, Kuwait, Oman, and Qatar are more neutral in their foreign orientations and less brutal in their domestic rule. Jordan’s balancing act is largely independent of Tehran. Egypt has little interest in Iran, other than doing whatever is necessary to collect large subsidies from Riyadh and Abu Dhabi. In other words, </w:t>
      </w:r>
      <w:r w:rsidRPr="00B65419">
        <w:rPr>
          <w:rStyle w:val="StyleUnderline"/>
        </w:rPr>
        <w:t xml:space="preserve">genuine unity across a potential MESA is a </w:t>
      </w:r>
      <w:r w:rsidRPr="00B65419">
        <w:rPr>
          <w:rStyle w:val="Emphasis"/>
        </w:rPr>
        <w:t>fantasy</w:t>
      </w:r>
      <w:r w:rsidRPr="00B65419">
        <w:rPr>
          <w:rStyle w:val="StyleUnderline"/>
        </w:rPr>
        <w:t>.</w:t>
      </w:r>
    </w:p>
    <w:p w:rsidR="003E01DB" w:rsidRDefault="003E01DB" w:rsidP="005242EE">
      <w:pPr>
        <w:rPr>
          <w:rStyle w:val="StyleUnderline"/>
        </w:rPr>
      </w:pPr>
    </w:p>
    <w:p w:rsidR="003E01DB" w:rsidRDefault="003E01DB" w:rsidP="003E01DB">
      <w:pPr>
        <w:pStyle w:val="Heading4"/>
      </w:pPr>
      <w:r>
        <w:t>Middle East war goes nuclear</w:t>
      </w:r>
    </w:p>
    <w:p w:rsidR="003E01DB" w:rsidRDefault="003E01DB" w:rsidP="003E01DB">
      <w:proofErr w:type="spellStart"/>
      <w:r w:rsidRPr="001D6B36">
        <w:rPr>
          <w:rStyle w:val="Style13ptBold"/>
        </w:rPr>
        <w:t>Rafalovich</w:t>
      </w:r>
      <w:proofErr w:type="spellEnd"/>
      <w:r w:rsidRPr="001D6B36">
        <w:rPr>
          <w:rStyle w:val="Style13ptBold"/>
        </w:rPr>
        <w:t>, 18</w:t>
      </w:r>
      <w:r>
        <w:t xml:space="preserve">—journalist based in Brussel, who has 50 years of experience including international postings in Tel-Aviv, Brussels, Germany and Washington, DC (Israel, “The Middle East in Pursuit of Nuclear Weapons Capabilities,” </w:t>
      </w:r>
      <w:hyperlink r:id="rId27" w:history="1">
        <w:r w:rsidRPr="00C550E8">
          <w:rPr>
            <w:rStyle w:val="Hyperlink"/>
          </w:rPr>
          <w:t>https://www.offiziere.ch/?p=33413</w:t>
        </w:r>
      </w:hyperlink>
      <w:r>
        <w:t xml:space="preserve">, </w:t>
      </w:r>
      <w:proofErr w:type="spellStart"/>
      <w:r>
        <w:t>dml</w:t>
      </w:r>
      <w:proofErr w:type="spellEnd"/>
      <w:r>
        <w:t>)</w:t>
      </w:r>
    </w:p>
    <w:p w:rsidR="003E01DB" w:rsidRPr="001D6B36" w:rsidRDefault="003E01DB" w:rsidP="003E01DB">
      <w:pPr>
        <w:rPr>
          <w:sz w:val="16"/>
        </w:rPr>
      </w:pPr>
      <w:r w:rsidRPr="00240171">
        <w:rPr>
          <w:rStyle w:val="StyleUnderline"/>
          <w:highlight w:val="cyan"/>
        </w:rPr>
        <w:t>The Middle East is likely to face</w:t>
      </w:r>
      <w:r w:rsidRPr="001D6B36">
        <w:rPr>
          <w:sz w:val="16"/>
        </w:rPr>
        <w:t xml:space="preserve"> more </w:t>
      </w:r>
      <w:r w:rsidRPr="00240171">
        <w:rPr>
          <w:rStyle w:val="Emphasis"/>
          <w:highlight w:val="cyan"/>
        </w:rPr>
        <w:t>instability</w:t>
      </w:r>
      <w:r w:rsidRPr="001D6B36">
        <w:rPr>
          <w:sz w:val="16"/>
        </w:rPr>
        <w:t xml:space="preserve"> </w:t>
      </w:r>
      <w:proofErr w:type="gramStart"/>
      <w:r w:rsidRPr="001D6B36">
        <w:rPr>
          <w:sz w:val="16"/>
        </w:rPr>
        <w:t>in the near future</w:t>
      </w:r>
      <w:proofErr w:type="gramEnd"/>
      <w:r w:rsidRPr="001D6B36">
        <w:rPr>
          <w:sz w:val="16"/>
        </w:rPr>
        <w:t xml:space="preserve"> </w:t>
      </w:r>
      <w:r w:rsidRPr="00240171">
        <w:rPr>
          <w:rStyle w:val="StyleUnderline"/>
          <w:highlight w:val="cyan"/>
        </w:rPr>
        <w:t>and</w:t>
      </w:r>
      <w:r w:rsidRPr="001D6B36">
        <w:rPr>
          <w:rStyle w:val="StyleUnderline"/>
        </w:rPr>
        <w:t xml:space="preserve"> the </w:t>
      </w:r>
      <w:r w:rsidRPr="00240171">
        <w:rPr>
          <w:rStyle w:val="StyleUnderline"/>
          <w:highlight w:val="cyan"/>
        </w:rPr>
        <w:t>incentives for</w:t>
      </w:r>
      <w:r w:rsidRPr="001D6B36">
        <w:rPr>
          <w:rStyle w:val="StyleUnderline"/>
        </w:rPr>
        <w:t xml:space="preserve"> </w:t>
      </w:r>
      <w:r w:rsidRPr="001D6B36">
        <w:rPr>
          <w:rStyle w:val="Emphasis"/>
        </w:rPr>
        <w:t>maintaining</w:t>
      </w:r>
      <w:r w:rsidRPr="001D6B36">
        <w:rPr>
          <w:rStyle w:val="StyleUnderline"/>
        </w:rPr>
        <w:t xml:space="preserve"> or </w:t>
      </w:r>
      <w:r w:rsidRPr="00240171">
        <w:rPr>
          <w:rStyle w:val="Emphasis"/>
          <w:highlight w:val="cyan"/>
        </w:rPr>
        <w:t>acquiring nuclear weapons</w:t>
      </w:r>
      <w:r w:rsidRPr="001D6B36">
        <w:rPr>
          <w:rStyle w:val="StyleUnderline"/>
        </w:rPr>
        <w:t xml:space="preserve"> are likely to </w:t>
      </w:r>
      <w:r w:rsidRPr="001D6B36">
        <w:rPr>
          <w:rStyle w:val="Emphasis"/>
        </w:rPr>
        <w:t>increase</w:t>
      </w:r>
      <w:r w:rsidRPr="001D6B36">
        <w:rPr>
          <w:sz w:val="16"/>
        </w:rPr>
        <w:t xml:space="preserve">. In this case, </w:t>
      </w:r>
      <w:r w:rsidRPr="001D6B36">
        <w:rPr>
          <w:rStyle w:val="StyleUnderline"/>
        </w:rPr>
        <w:t xml:space="preserve">Middle East </w:t>
      </w:r>
      <w:r w:rsidRPr="00240171">
        <w:rPr>
          <w:rStyle w:val="StyleUnderline"/>
          <w:highlight w:val="cyan"/>
        </w:rPr>
        <w:t>conflicts could</w:t>
      </w:r>
      <w:r w:rsidRPr="001D6B36">
        <w:rPr>
          <w:rStyle w:val="StyleUnderline"/>
        </w:rPr>
        <w:t xml:space="preserve"> </w:t>
      </w:r>
      <w:r w:rsidRPr="001D6B36">
        <w:rPr>
          <w:rStyle w:val="Emphasis"/>
        </w:rPr>
        <w:t xml:space="preserve">easily </w:t>
      </w:r>
      <w:r w:rsidRPr="00240171">
        <w:rPr>
          <w:rStyle w:val="Emphasis"/>
          <w:highlight w:val="cyan"/>
        </w:rPr>
        <w:t>escalate into nuclear standoffs</w:t>
      </w:r>
      <w:r w:rsidRPr="001D6B36">
        <w:rPr>
          <w:rStyle w:val="StyleUnderline"/>
        </w:rPr>
        <w:t xml:space="preserve"> </w:t>
      </w:r>
      <w:r w:rsidRPr="00240171">
        <w:rPr>
          <w:rStyle w:val="StyleUnderline"/>
          <w:highlight w:val="cyan"/>
        </w:rPr>
        <w:t xml:space="preserve">in a region bereft of </w:t>
      </w:r>
      <w:r w:rsidRPr="00240171">
        <w:rPr>
          <w:rStyle w:val="Emphasis"/>
          <w:highlight w:val="cyan"/>
        </w:rPr>
        <w:t>tempering international bodies</w:t>
      </w:r>
      <w:r w:rsidRPr="00240171">
        <w:rPr>
          <w:rStyle w:val="StyleUnderline"/>
          <w:highlight w:val="cyan"/>
        </w:rPr>
        <w:t xml:space="preserve"> or</w:t>
      </w:r>
      <w:r w:rsidRPr="001D6B36">
        <w:rPr>
          <w:rStyle w:val="StyleUnderline"/>
        </w:rPr>
        <w:t xml:space="preserve"> </w:t>
      </w:r>
      <w:r w:rsidRPr="001D6B36">
        <w:rPr>
          <w:rStyle w:val="Emphasis"/>
        </w:rPr>
        <w:t xml:space="preserve">adequate </w:t>
      </w:r>
      <w:r w:rsidRPr="00240171">
        <w:rPr>
          <w:rStyle w:val="Emphasis"/>
          <w:highlight w:val="cyan"/>
        </w:rPr>
        <w:t>mechanisms for conflict resolution</w:t>
      </w:r>
      <w:r w:rsidRPr="001D6B36">
        <w:rPr>
          <w:sz w:val="16"/>
        </w:rPr>
        <w:t>. A factor that looms large behind Middle East aspirations for nuclear weapons is power and influence in regional and international politics.</w:t>
      </w:r>
    </w:p>
    <w:p w:rsidR="005242EE" w:rsidRDefault="005242EE" w:rsidP="005242EE">
      <w:pPr>
        <w:pStyle w:val="Heading3"/>
      </w:pPr>
      <w:r>
        <w:t>AT: US Moderates Saudi</w:t>
      </w:r>
    </w:p>
    <w:p w:rsidR="005242EE" w:rsidRDefault="005242EE" w:rsidP="005242EE">
      <w:pPr>
        <w:pStyle w:val="Heading4"/>
        <w:rPr>
          <w:rStyle w:val="StyleUnderline"/>
        </w:rPr>
      </w:pPr>
      <w:r>
        <w:t xml:space="preserve">Realism proves Saudi will take advantage of the alliance. </w:t>
      </w:r>
    </w:p>
    <w:p w:rsidR="005242EE" w:rsidRPr="00F84141" w:rsidRDefault="005242EE" w:rsidP="005242EE">
      <w:pPr>
        <w:rPr>
          <w:sz w:val="16"/>
          <w:szCs w:val="16"/>
        </w:rPr>
      </w:pPr>
      <w:r w:rsidRPr="00F84141">
        <w:rPr>
          <w:rStyle w:val="Style13ptBold"/>
        </w:rPr>
        <w:t>Gay 18</w:t>
      </w:r>
      <w:r w:rsidRPr="00F84141">
        <w:t xml:space="preserve"> </w:t>
      </w:r>
      <w:r w:rsidRPr="00F84141">
        <w:rPr>
          <w:sz w:val="16"/>
          <w:szCs w:val="16"/>
        </w:rPr>
        <w:t xml:space="preserve">(John Gay, is executive director of the John Quincy Adams Society., 10-24-2018, "It’s Unnecessary to Pick Sides in the Gulf. America Should Stop.", Defense One, https://www.defenseone.com/ideas/2018/10/its-unnecessary-pick-sides-gulf-america-should-stop/152265/, accessed 7-6-2019) </w:t>
      </w:r>
      <w:proofErr w:type="spellStart"/>
      <w:r w:rsidRPr="00F84141">
        <w:rPr>
          <w:sz w:val="16"/>
          <w:szCs w:val="16"/>
        </w:rPr>
        <w:t>ar</w:t>
      </w:r>
      <w:proofErr w:type="spellEnd"/>
    </w:p>
    <w:p w:rsidR="005242EE" w:rsidRDefault="005242EE" w:rsidP="005242EE">
      <w:pPr>
        <w:rPr>
          <w:sz w:val="16"/>
        </w:rPr>
      </w:pPr>
      <w:r w:rsidRPr="00F84141">
        <w:rPr>
          <w:rStyle w:val="StyleUnderline"/>
        </w:rPr>
        <w:t xml:space="preserve">No state in the region has the all the building blocks of </w:t>
      </w:r>
      <w:r w:rsidRPr="00F84141">
        <w:rPr>
          <w:rStyle w:val="Emphasis"/>
        </w:rPr>
        <w:t>regional hegemony</w:t>
      </w:r>
      <w:r w:rsidRPr="00F84141">
        <w:rPr>
          <w:sz w:val="16"/>
        </w:rPr>
        <w:t>. Iraq is a wreck. Saudi Arabia and its friends in the United Arab Emirates have too few people. Iran’s economy is too weak, its military outdated</w:t>
      </w:r>
      <w:r>
        <w:rPr>
          <w:rStyle w:val="StyleUnderline"/>
        </w:rPr>
        <w:t xml:space="preserve"> </w:t>
      </w:r>
      <w:r w:rsidRPr="00F84141">
        <w:rPr>
          <w:sz w:val="16"/>
        </w:rPr>
        <w:t xml:space="preserve">and defensive. If any one of these states tried to go after the others, its neighbors have the wherewithal and the self-interest to keep them at bay. America can get what it needs from the region without doing much. Moreover, our strategic position is getting stronger—we’re producing more oil at home than ever before. And as China rises, the cost of keeping American power bogged down in the Middle East instead of focused on East Asia is growing. All this means we can afford to play hardball with the Saudis. </w:t>
      </w:r>
      <w:r w:rsidRPr="00F84141">
        <w:rPr>
          <w:rStyle w:val="StyleUnderline"/>
        </w:rPr>
        <w:t>The United States can—and should—</w:t>
      </w:r>
      <w:r w:rsidRPr="00F84141">
        <w:rPr>
          <w:rStyle w:val="Emphasis"/>
        </w:rPr>
        <w:t>downgrade its relationship with Saudi</w:t>
      </w:r>
      <w:r w:rsidRPr="00F84141">
        <w:rPr>
          <w:rStyle w:val="StyleUnderline"/>
        </w:rPr>
        <w:t xml:space="preserve"> Arabia and treat it like a typical autocratic country.</w:t>
      </w:r>
      <w:r w:rsidRPr="00F84141">
        <w:rPr>
          <w:sz w:val="16"/>
        </w:rPr>
        <w:t xml:space="preserve"> Because there is no imminent threat to our own vital interests in the region, there is no need for a “necessary evil” alliance with the Kingdom. </w:t>
      </w:r>
      <w:r w:rsidRPr="00F84141">
        <w:rPr>
          <w:rStyle w:val="StyleUnderline"/>
        </w:rPr>
        <w:t xml:space="preserve">Instead of picking sides in messy, no-win conflicts with bad actors on all sides, the United States should play hard-to-get with Middle Eastern capitals, strengthening our position as each </w:t>
      </w:r>
      <w:proofErr w:type="gramStart"/>
      <w:r w:rsidRPr="00F84141">
        <w:rPr>
          <w:rStyle w:val="StyleUnderline"/>
        </w:rPr>
        <w:t>tries</w:t>
      </w:r>
      <w:proofErr w:type="gramEnd"/>
      <w:r w:rsidRPr="00F84141">
        <w:rPr>
          <w:rStyle w:val="StyleUnderline"/>
        </w:rPr>
        <w:t xml:space="preserve"> to outdo the others for our favor.</w:t>
      </w:r>
      <w:r>
        <w:rPr>
          <w:rStyle w:val="StyleUnderline"/>
        </w:rPr>
        <w:t xml:space="preserve"> </w:t>
      </w:r>
      <w:r w:rsidRPr="00F84141">
        <w:rPr>
          <w:sz w:val="16"/>
        </w:rPr>
        <w:t xml:space="preserve">We’d no longer be stained by our participation in a Saudi intervention in Yemen that has killed thousands and caused widespread starvation. We’d no longer have to keep up the charade that Iran is uniquely menacing or the source of all the region’s troubles. Saudi Arabia, after all, allegedly </w:t>
      </w:r>
      <w:proofErr w:type="spellStart"/>
      <w:r w:rsidRPr="00F84141">
        <w:rPr>
          <w:sz w:val="16"/>
        </w:rPr>
        <w:t>bonesawed</w:t>
      </w:r>
      <w:proofErr w:type="spellEnd"/>
      <w:r w:rsidRPr="00F84141">
        <w:rPr>
          <w:sz w:val="16"/>
        </w:rPr>
        <w:t xml:space="preserve"> a journalist, blew up busloads of schoolchildren, and kidnapped the prime minister of Lebanon. Mohammad bin Salman would have to live with the price of his mistakes. And we could pursue balanced, limited relationships with both Saudi Arabia and Iran. </w:t>
      </w:r>
      <w:r w:rsidRPr="00F84141">
        <w:rPr>
          <w:rStyle w:val="StyleUnderline"/>
        </w:rPr>
        <w:t>This realist policy would produce better moral outcomes.</w:t>
      </w:r>
      <w:r>
        <w:rPr>
          <w:rStyle w:val="StyleUnderline"/>
        </w:rPr>
        <w:t xml:space="preserve"> </w:t>
      </w:r>
      <w:r w:rsidRPr="00F84141">
        <w:rPr>
          <w:sz w:val="16"/>
        </w:rPr>
        <w:t>If it were truly in America’s interest to remain so closely aligned with Saudi Arabia—it’s not—</w:t>
      </w:r>
      <w:r w:rsidRPr="00F84141">
        <w:rPr>
          <w:rStyle w:val="StyleUnderline"/>
        </w:rPr>
        <w:t xml:space="preserve">a realist approach would </w:t>
      </w:r>
      <w:r w:rsidRPr="00F84141">
        <w:rPr>
          <w:rStyle w:val="Emphasis"/>
        </w:rPr>
        <w:t>take advantage of Washington’s leverage</w:t>
      </w:r>
      <w:r w:rsidRPr="00F84141">
        <w:rPr>
          <w:rStyle w:val="StyleUnderline"/>
        </w:rPr>
        <w:t xml:space="preserve"> and extract concessions from Riyadh</w:t>
      </w:r>
      <w:r w:rsidRPr="00F84141">
        <w:rPr>
          <w:sz w:val="16"/>
        </w:rPr>
        <w:t xml:space="preserve">. America would show its displeasure with the Saudis and force them to come begging for continued U.S. support. Mnuchin’s withdrawal from the conference would be step one. A much stronger step would be to cut off U.S. support for Saudi Arabia’s war in Yemen. Officials at every level would let the Saudis sweat, making clear that a real change in the relationship is possible. </w:t>
      </w:r>
      <w:r w:rsidRPr="00F84141">
        <w:rPr>
          <w:rStyle w:val="StyleUnderline"/>
        </w:rPr>
        <w:t>Alternatives create leverage for America. Picking sides creates leverage for Saudi Arabia.</w:t>
      </w:r>
      <w:r>
        <w:rPr>
          <w:rStyle w:val="StyleUnderline"/>
        </w:rPr>
        <w:t xml:space="preserve"> </w:t>
      </w:r>
      <w:r w:rsidRPr="00F84141">
        <w:rPr>
          <w:sz w:val="16"/>
        </w:rPr>
        <w:t>It is not surprising the administration has mishandled this opportunity to stand up for American values and enhance our standing. Trump’s team has largely frozen out actual realists, especially on Middle East policy. Trump promised to “look for talented experts with approaches and practical ideas, rather than surrounding myself with those who have perfect résumés but very little to brag about except responsibility for a long history of failed policies and continued losses at war.” Yet his administration has elevated the lost-wars crowd. Many have close ties to the movement that led the rush to war in Iraq—a war that Trump has rightly and repeatedly called “the single worst decision ever made.” The result of this retreat from realism has been a continuation of the status quo, an ideological approach that has sought confrontation with Iran and justified turning a brutal autocracy into an “ally.” This approach hands leverage to Saudi Arabia. America has committed to roll back the Kingdom’s main enemy—their problem, not ours—and sees close relations with Riyadh as essential for taking on Tehran. This strategy has continued to move forward during the Khashoggi affair, undermining any effort to distance ourselves from Saudi atrocities.</w:t>
      </w:r>
    </w:p>
    <w:p w:rsidR="00933A1E" w:rsidRDefault="00933A1E" w:rsidP="00933A1E">
      <w:pPr>
        <w:pStyle w:val="Heading2"/>
      </w:pPr>
      <w:r>
        <w:t>NATO Bad</w:t>
      </w:r>
    </w:p>
    <w:p w:rsidR="009D5EB1" w:rsidRDefault="00AC4529" w:rsidP="00CC3DFD">
      <w:pPr>
        <w:pStyle w:val="Heading3"/>
      </w:pPr>
      <w:r>
        <w:t xml:space="preserve">Impact – </w:t>
      </w:r>
      <w:r w:rsidR="00C4343E">
        <w:t>Russia – Module</w:t>
      </w:r>
    </w:p>
    <w:p w:rsidR="00695FEA" w:rsidRDefault="00695FEA" w:rsidP="00695FEA">
      <w:pPr>
        <w:pStyle w:val="Heading4"/>
      </w:pPr>
      <w:r>
        <w:t>NATO provokes war with Russia</w:t>
      </w:r>
    </w:p>
    <w:p w:rsidR="00695FEA" w:rsidRPr="0055242E" w:rsidRDefault="00695FEA" w:rsidP="00695FEA">
      <w:pPr>
        <w:rPr>
          <w:rStyle w:val="Style13ptBold"/>
        </w:rPr>
      </w:pPr>
      <w:r>
        <w:rPr>
          <w:rStyle w:val="Style13ptBold"/>
        </w:rPr>
        <w:t xml:space="preserve">Carpenter 4/4 – </w:t>
      </w:r>
      <w:r w:rsidRPr="0055242E">
        <w:t xml:space="preserve">[Ted Galen Carpenter, a senior fellow in security studies at the Cato Institute and a contributing editor at the National Interest, is the author of twelve books and more than eight hundred articles on international affairs; CATO Institute; It’s Time to Rethink America’s Foreign Alliance Commitments; 4/4/19; </w:t>
      </w:r>
      <w:hyperlink r:id="rId28" w:history="1">
        <w:r w:rsidRPr="0055242E">
          <w:rPr>
            <w:rStyle w:val="Hyperlink"/>
          </w:rPr>
          <w:t>https://www.cato.org/publications/commentary/its-time-rethink-americas-foreign-alliance-commitments</w:t>
        </w:r>
      </w:hyperlink>
      <w:r w:rsidRPr="0055242E">
        <w:t xml:space="preserve">; Acc. 7/6/19] </w:t>
      </w:r>
      <w:proofErr w:type="spellStart"/>
      <w:r w:rsidRPr="0055242E">
        <w:t>KWu</w:t>
      </w:r>
      <w:proofErr w:type="spellEnd"/>
    </w:p>
    <w:p w:rsidR="00695FEA" w:rsidRDefault="00695FEA" w:rsidP="00695FEA">
      <w:pPr>
        <w:rPr>
          <w:rStyle w:val="StyleUnderline"/>
        </w:rPr>
      </w:pPr>
      <w:r w:rsidRPr="0055242E">
        <w:rPr>
          <w:sz w:val="16"/>
        </w:rPr>
        <w:t xml:space="preserve">This April is the month for notable milestones in two major U.S. security commitments. NATO marks its seventieth anniversary on April 4, and the Taiwan Relations Act turns forty on April 12. Predictably, there will be much celebrating among supporters of the two measures. But these anniversaries should be occasions for reflection and reconsideration, not mindless endorsements. The strategic environments in both Europe and East Asia have changed dramatically since Washington made those commitments. </w:t>
      </w:r>
      <w:r w:rsidRPr="0055242E">
        <w:rPr>
          <w:rStyle w:val="StyleUnderline"/>
        </w:rPr>
        <w:t>In both cases, the most important and worrisome change is that the risk level to America from both commitments has risen sharply, even as the strategic justification for them has eroded.</w:t>
      </w:r>
      <w:r>
        <w:rPr>
          <w:rStyle w:val="StyleUnderline"/>
        </w:rPr>
        <w:t xml:space="preserve"> </w:t>
      </w:r>
      <w:r w:rsidRPr="0055242E">
        <w:rPr>
          <w:rStyle w:val="StyleUnderline"/>
        </w:rPr>
        <w:t>When the</w:t>
      </w:r>
      <w:r w:rsidRPr="0055242E">
        <w:rPr>
          <w:sz w:val="16"/>
        </w:rPr>
        <w:t xml:space="preserve"> </w:t>
      </w:r>
      <w:r w:rsidRPr="0055242E">
        <w:rPr>
          <w:rStyle w:val="StyleUnderline"/>
        </w:rPr>
        <w:t>U</w:t>
      </w:r>
      <w:r w:rsidRPr="0055242E">
        <w:rPr>
          <w:sz w:val="16"/>
        </w:rPr>
        <w:t xml:space="preserve">nited </w:t>
      </w:r>
      <w:r w:rsidRPr="0055242E">
        <w:rPr>
          <w:rStyle w:val="StyleUnderline"/>
        </w:rPr>
        <w:t>S</w:t>
      </w:r>
      <w:r w:rsidRPr="0055242E">
        <w:rPr>
          <w:sz w:val="16"/>
        </w:rPr>
        <w:t xml:space="preserve">tates </w:t>
      </w:r>
      <w:r w:rsidRPr="0055242E">
        <w:rPr>
          <w:rStyle w:val="StyleUnderline"/>
        </w:rPr>
        <w:t>joined NATO</w:t>
      </w:r>
      <w:r w:rsidRPr="0055242E">
        <w:rPr>
          <w:sz w:val="16"/>
        </w:rPr>
        <w:t xml:space="preserve"> in 1949, </w:t>
      </w:r>
      <w:r w:rsidRPr="0055242E">
        <w:rPr>
          <w:rStyle w:val="StyleUnderline"/>
        </w:rPr>
        <w:t>the strategic rationale was straightforward and logical</w:t>
      </w:r>
      <w:r w:rsidRPr="0055242E">
        <w:rPr>
          <w:sz w:val="16"/>
        </w:rPr>
        <w:t xml:space="preserve">. </w:t>
      </w:r>
      <w:r w:rsidRPr="0055242E">
        <w:rPr>
          <w:rStyle w:val="StyleUnderline"/>
        </w:rPr>
        <w:t>The Soviet Union had emerged from World War II as a global power second only to the United States in its economic strength and military clout.</w:t>
      </w:r>
      <w:r w:rsidRPr="0055242E">
        <w:rPr>
          <w:sz w:val="16"/>
        </w:rPr>
        <w:t xml:space="preserve"> It soon established an empire of Communist political satellites in Central and Eastern Europe, and U.S. officials had no way to be certain just how far the Kremlin’s geographic ambitions extended. The USSR gave every indication of being a messianic, totalitarian power with massive, perhaps unlimited, expansionist goals. Conversely, the democratic nations of Western Europe emerged from World War II economically weak, militarily exhausted and psychologically traumatized. They did not seem capable of defending themselves from an aggressive Soviet Union without U.S. assistance and leadership. NATO was born in that ominous strategic environment. </w:t>
      </w:r>
      <w:r w:rsidRPr="0055242E">
        <w:rPr>
          <w:rStyle w:val="StyleUnderline"/>
        </w:rPr>
        <w:t>The situation has changed beyond recognition in the seventy years since NATO’s formation. The European Union (with or without Britain) is a powerful global economic player</w:t>
      </w:r>
      <w:r w:rsidRPr="0055242E">
        <w:rPr>
          <w:sz w:val="16"/>
        </w:rPr>
        <w:t xml:space="preserve">. Indeed, the EU collectively has a larger population and a larger economy than does the United States. The nations of democratic Europe are prosperous, capable entities, not demoralized, war-ravaged waifs. Although military spending by NATO’s European members (especially Germany) could and probably should increase, they collectively spend more than three times as much as Russia. </w:t>
      </w:r>
      <w:r w:rsidRPr="0055242E">
        <w:rPr>
          <w:rStyle w:val="StyleUnderline"/>
        </w:rPr>
        <w:t>The threat environment also has changed dramatically for the better. The Soviet Union dissolved at the end of 1991</w:t>
      </w:r>
      <w:r w:rsidRPr="0055242E">
        <w:rPr>
          <w:sz w:val="16"/>
        </w:rPr>
        <w:t xml:space="preserve">, and its principal successor state, Russia, is a pale shadow of that entity, with barely half its population. Whereas the USSR had the world’s second largest economy, Russia does not even rank in the top ten. Its economic output is approximately the same size as South Korea’s and Canada’s. Russia’s military budget is less than one-eleventh of the $750 billion that the Trump administration wants the United States to spend during the next fiscal year. Moreover, Moscow’s military spending is declining, not growing-a curious trend for a government supposedly bent on conquest. Although Russia has sometimes exhibited abrasive and even aggressive behavior, it has been confined to matters regarding countries in the immediate neighborhood, most notably the territorial spats with Georgia and Ukraine. Today’s Russia is a conventional (albeit autocratic) regional power, not a revolutionary global expansionist power like the Soviet Union. Indeed, </w:t>
      </w:r>
      <w:r w:rsidRPr="0055242E">
        <w:rPr>
          <w:rStyle w:val="StyleUnderline"/>
        </w:rPr>
        <w:t>the United States and its allies deserve most of the blame for current tense relations with Moscow. Western policies, especially the expansion of NATO to Russia’s border and the alliance’s attacks on Russian clients in the Balkans (Serbia) and the Middle East (Syria), were the primary culprits in poisoning East-West relations.</w:t>
      </w:r>
      <w:r>
        <w:rPr>
          <w:rStyle w:val="StyleUnderline"/>
        </w:rPr>
        <w:t xml:space="preserve"> </w:t>
      </w:r>
      <w:r w:rsidRPr="0055242E">
        <w:rPr>
          <w:rStyle w:val="Emphasis"/>
        </w:rPr>
        <w:t>NATO expansion also has unnecessarily increased Washington’s risk exposure</w:t>
      </w:r>
      <w:r w:rsidRPr="0055242E">
        <w:rPr>
          <w:rStyle w:val="StyleUnderline"/>
        </w:rPr>
        <w:t>. NATO’s original mission was to keep Western Europe</w:t>
      </w:r>
      <w:r w:rsidRPr="0055242E">
        <w:rPr>
          <w:sz w:val="16"/>
        </w:rPr>
        <w:t xml:space="preserve">, a region with several key geopolitical prizes, </w:t>
      </w:r>
      <w:r w:rsidRPr="0055242E">
        <w:rPr>
          <w:rStyle w:val="StyleUnderline"/>
        </w:rPr>
        <w:t>out of the orbit of a totalitarian rival</w:t>
      </w:r>
      <w:r w:rsidRPr="0055242E">
        <w:rPr>
          <w:sz w:val="16"/>
        </w:rPr>
        <w:t xml:space="preserve">. The roster of most new NATO members consists primarily small, often vulnerable security dependents. </w:t>
      </w:r>
      <w:r w:rsidRPr="0055242E">
        <w:rPr>
          <w:rStyle w:val="StyleUnderline"/>
        </w:rPr>
        <w:t xml:space="preserve">Adding such minuscule “allies” like the three Baltic republics, Slovakia and Montenegro, </w:t>
      </w:r>
      <w:r w:rsidRPr="0055242E">
        <w:rPr>
          <w:rStyle w:val="Emphasis"/>
        </w:rPr>
        <w:t>does not enhance America’s security in the slightest</w:t>
      </w:r>
      <w:r w:rsidRPr="0055242E">
        <w:rPr>
          <w:sz w:val="16"/>
        </w:rPr>
        <w:t xml:space="preserve">; moreover, in the case of the Baltic republics, </w:t>
      </w:r>
      <w:r w:rsidRPr="0055242E">
        <w:rPr>
          <w:rStyle w:val="Emphasis"/>
        </w:rPr>
        <w:t>NATO expansion was a gratuitous provocation to Russia.</w:t>
      </w:r>
      <w:r w:rsidRPr="0055242E">
        <w:rPr>
          <w:sz w:val="16"/>
        </w:rPr>
        <w:t xml:space="preserve"> </w:t>
      </w:r>
      <w:r w:rsidRPr="0055242E">
        <w:rPr>
          <w:rStyle w:val="StyleUnderline"/>
        </w:rPr>
        <w:t>Seeking to admit Georgia and Ukraine, which Washington still wishes to do, would be even more provocative. U.S. de facto military support for those countries already is creating worrisome dangers.</w:t>
      </w:r>
      <w:r>
        <w:rPr>
          <w:rStyle w:val="StyleUnderline"/>
        </w:rPr>
        <w:t xml:space="preserve"> </w:t>
      </w:r>
      <w:r w:rsidRPr="0055242E">
        <w:rPr>
          <w:sz w:val="16"/>
        </w:rPr>
        <w:t xml:space="preserve">During the Cold War, the United States risked nuclear war to protect economically and militarily important allies in Europe from a menacing, totalitarian Soviet Union. </w:t>
      </w:r>
      <w:r w:rsidRPr="0055242E">
        <w:rPr>
          <w:rStyle w:val="StyleUnderline"/>
        </w:rPr>
        <w:t xml:space="preserve">Now, </w:t>
      </w:r>
      <w:r w:rsidRPr="0055242E">
        <w:rPr>
          <w:rStyle w:val="Emphasis"/>
        </w:rPr>
        <w:t>America runs the same-or even greater-risks to protect strategically and economically trivial mini-states from a conservative, declining regional power.</w:t>
      </w:r>
      <w:r w:rsidRPr="0055242E">
        <w:rPr>
          <w:rStyle w:val="StyleUnderline"/>
        </w:rPr>
        <w:t xml:space="preserve"> That situation cries out for a policy reassessment, not an exercise in celebratory nostalgia about NATO’s Cold War heyday.</w:t>
      </w:r>
    </w:p>
    <w:p w:rsidR="003E01DB" w:rsidRDefault="003E01DB" w:rsidP="00695FEA">
      <w:pPr>
        <w:rPr>
          <w:rStyle w:val="StyleUnderline"/>
        </w:rPr>
      </w:pPr>
    </w:p>
    <w:p w:rsidR="003E01DB" w:rsidRPr="00BA7C3F" w:rsidRDefault="003E01DB" w:rsidP="003E01DB">
      <w:pPr>
        <w:pStyle w:val="Heading4"/>
      </w:pPr>
      <w:r w:rsidRPr="00BA7C3F">
        <w:t xml:space="preserve">US Russia War most </w:t>
      </w:r>
      <w:r>
        <w:t>likely to cause extinction</w:t>
      </w:r>
    </w:p>
    <w:p w:rsidR="003E01DB" w:rsidRPr="00BA7C3F" w:rsidRDefault="003E01DB" w:rsidP="003E01DB">
      <w:pPr>
        <w:rPr>
          <w:b/>
          <w:bCs/>
          <w:sz w:val="24"/>
          <w:szCs w:val="24"/>
        </w:rPr>
      </w:pPr>
      <w:r w:rsidRPr="00BA7C3F">
        <w:rPr>
          <w:b/>
          <w:bCs/>
          <w:sz w:val="24"/>
          <w:szCs w:val="24"/>
        </w:rPr>
        <w:t>Farquhar et al, 17</w:t>
      </w:r>
    </w:p>
    <w:p w:rsidR="003E01DB" w:rsidRPr="00BA7C3F" w:rsidRDefault="003E01DB" w:rsidP="003E01DB">
      <w:r w:rsidRPr="00BA7C3F">
        <w:t xml:space="preserve">Sebastian Farquhar John Halstead Owen Cotton-Barratt Stefan Schubert Haydn Belfield Andrew Snyder-Beattie, 23-01-2017, " Existential Risk Diplomacy and Governance," Global Priorities Project 2017, </w:t>
      </w:r>
      <w:hyperlink r:id="rId29" w:history="1">
        <w:r w:rsidRPr="007543DF">
          <w:rPr>
            <w:rStyle w:val="Hyperlink"/>
          </w:rPr>
          <w:t>https://www.fhi.ox.ac.uk/wp-content/uploads/Existential-Risks-2017-01-23.pdf</w:t>
        </w:r>
      </w:hyperlink>
      <w:r>
        <w:t xml:space="preserve"> #</w:t>
      </w:r>
      <w:proofErr w:type="spellStart"/>
      <w:r>
        <w:t>CCCool</w:t>
      </w:r>
      <w:proofErr w:type="spellEnd"/>
    </w:p>
    <w:p w:rsidR="003E01DB" w:rsidRDefault="003E01DB" w:rsidP="003E01DB">
      <w:pPr>
        <w:rPr>
          <w:rStyle w:val="StyleUnderline"/>
        </w:rPr>
      </w:pPr>
      <w:r w:rsidRPr="00BA7C3F">
        <w:rPr>
          <w:sz w:val="16"/>
        </w:rPr>
        <w:t xml:space="preserve">The bombings of Hiroshima and Nagasaki demonstrated the </w:t>
      </w:r>
      <w:r w:rsidRPr="00200C70">
        <w:rPr>
          <w:rStyle w:val="StyleUnderline"/>
        </w:rPr>
        <w:t>unprecedented destructive power of nuclear weapons</w:t>
      </w:r>
      <w:r w:rsidRPr="00BA7C3F">
        <w:rPr>
          <w:rStyle w:val="StyleUnderline"/>
        </w:rPr>
        <w:t>. However, even in an all-out nuclear war between the United States and Russia, despite horrific casualties, neither country’s population is likely to be completely destroyed by the direct effects of the blast, fire, and radiation</w:t>
      </w:r>
      <w:r w:rsidRPr="00BA7C3F">
        <w:rPr>
          <w:sz w:val="16"/>
        </w:rPr>
        <w:t xml:space="preserve">.8 </w:t>
      </w:r>
      <w:r w:rsidRPr="00BA7C3F">
        <w:rPr>
          <w:rStyle w:val="StyleUnderline"/>
        </w:rPr>
        <w:t xml:space="preserve">The aftermath could be much worse: the burning of flammable materials could send massive amounts of smoke into the atmosphere, which would absorb sunlight and cause sustained global cooling, severe ozone loss, and agricultural disruption </w:t>
      </w:r>
      <w:r w:rsidRPr="00BA7C3F">
        <w:rPr>
          <w:sz w:val="16"/>
        </w:rPr>
        <w:t xml:space="preserve">– a nuclear winter. According to one model </w:t>
      </w:r>
      <w:proofErr w:type="gramStart"/>
      <w:r w:rsidRPr="00BA7C3F">
        <w:rPr>
          <w:sz w:val="16"/>
        </w:rPr>
        <w:t>9 ,</w:t>
      </w:r>
      <w:proofErr w:type="gramEnd"/>
      <w:r w:rsidRPr="00BA7C3F">
        <w:rPr>
          <w:sz w:val="16"/>
        </w:rPr>
        <w:t xml:space="preserve"> </w:t>
      </w:r>
      <w:r w:rsidRPr="00BA7C3F">
        <w:rPr>
          <w:rStyle w:val="StyleUnderline"/>
        </w:rPr>
        <w:t>an all-out exchange of 4,000 weapons10 could lead to a drop in global temperatures of around 8°C, making it impossible to grow food for 4 to 5 years. This could leave some survivors in parts of Australia and New Zealand, but they would be in a very precarious situation and the threat of extinction from other sources would be great. An exchange on this scale is only possible between the US and Russia who have more than 90% of the world’s nuclear weapons,</w:t>
      </w:r>
      <w:r w:rsidRPr="00BA7C3F">
        <w:rPr>
          <w:sz w:val="16"/>
        </w:rPr>
        <w:t xml:space="preserve"> with stockpiles of around 4,500 warheads each, although many are not operationally deployed.11 Some models suggest that even a small regional nuclear war involving 100 nuclear weapons would produce a nuclear winter serious enough to put two billion people at risk of starvation,12 though this estimate might be pessimistic.13 Wars on this scale are unlikely to lead to outright human extinction, but this does suggest that </w:t>
      </w:r>
      <w:r w:rsidRPr="00BA7C3F">
        <w:rPr>
          <w:rStyle w:val="StyleUnderline"/>
        </w:rPr>
        <w:t xml:space="preserve">conflicts which are around an order of magnitude larger may be likely to threaten </w:t>
      </w:r>
      <w:proofErr w:type="spellStart"/>
      <w:r w:rsidRPr="00BA7C3F">
        <w:rPr>
          <w:rStyle w:val="StyleUnderline"/>
        </w:rPr>
        <w:t>civilisation</w:t>
      </w:r>
      <w:proofErr w:type="spellEnd"/>
      <w:r w:rsidRPr="00BA7C3F">
        <w:rPr>
          <w:rStyle w:val="StyleUnderline"/>
        </w:rPr>
        <w:t>.</w:t>
      </w:r>
      <w:r w:rsidRPr="00BA7C3F">
        <w:rPr>
          <w:sz w:val="16"/>
        </w:rPr>
        <w:t xml:space="preserve"> It should be </w:t>
      </w:r>
      <w:proofErr w:type="spellStart"/>
      <w:r w:rsidRPr="00BA7C3F">
        <w:rPr>
          <w:sz w:val="16"/>
        </w:rPr>
        <w:t>emphasised</w:t>
      </w:r>
      <w:proofErr w:type="spellEnd"/>
      <w:r w:rsidRPr="00BA7C3F">
        <w:rPr>
          <w:sz w:val="16"/>
        </w:rPr>
        <w:t xml:space="preserve">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 It is very difficult to precisely estimate the probability of existential risk from nuclear war over the EXAMPLES OF RISKS CATEGORISED ACCORDING TO SCOPE AND SEVERITY Damaging Catastrophic Fatal SEVERITY SCOPE Local Increase in regional air pollution A severe regional epidemic Genocide of entire nation Personal Broken arm </w:t>
      </w:r>
      <w:proofErr w:type="spellStart"/>
      <w:r w:rsidRPr="00BA7C3F">
        <w:rPr>
          <w:sz w:val="16"/>
        </w:rPr>
        <w:t>Paralysed</w:t>
      </w:r>
      <w:proofErr w:type="spellEnd"/>
      <w:r w:rsidRPr="00BA7C3F">
        <w:rPr>
          <w:sz w:val="16"/>
        </w:rPr>
        <w:t xml:space="preserve"> by car crash Death Global Ozone layer depletion Global warming of 6°C Asteroid causes human extinction 8 EXISTENTIAL RISK: DIPLOMACY AND GOVERNANCE GLOBAL PRIORITIES PROJECT 2017 next century, and existing attempts leave very large confidence intervals. According to many experts, the most likely nuclear war at present is between India and Pakistan.14 However, given the relatively modest size of their arsenals, </w:t>
      </w:r>
      <w:r w:rsidRPr="00BA7C3F">
        <w:rPr>
          <w:rStyle w:val="StyleUnderline"/>
        </w:rPr>
        <w:t>the risk of human extinction is plausibly greater from a conflict between the United States and Russia. Tensions between these countries have increased in recent years and it seems unreasonable to rule out the possibility of them rising further in the future.</w:t>
      </w:r>
    </w:p>
    <w:p w:rsidR="00695FEA" w:rsidRDefault="00695FEA" w:rsidP="00CC3DFD">
      <w:pPr>
        <w:pStyle w:val="Heading3"/>
      </w:pPr>
      <w:r>
        <w:t>Russia – Ext.</w:t>
      </w:r>
    </w:p>
    <w:p w:rsidR="00695FEA" w:rsidRPr="00D670DE" w:rsidRDefault="00695FEA" w:rsidP="00695FEA">
      <w:pPr>
        <w:pStyle w:val="Heading4"/>
        <w:rPr>
          <w:rStyle w:val="StyleUnderline"/>
          <w:sz w:val="26"/>
          <w:u w:val="none"/>
        </w:rPr>
      </w:pPr>
      <w:r>
        <w:rPr>
          <w:rStyle w:val="StyleUnderline"/>
          <w:sz w:val="26"/>
          <w:u w:val="none"/>
        </w:rPr>
        <w:t>NATO expansion makes US-Russia war structurally inevitable</w:t>
      </w:r>
    </w:p>
    <w:p w:rsidR="00695FEA" w:rsidRPr="00D670DE" w:rsidRDefault="00695FEA" w:rsidP="00695FEA">
      <w:pPr>
        <w:rPr>
          <w:rStyle w:val="StyleUnderline"/>
          <w:u w:val="none"/>
        </w:rPr>
      </w:pPr>
      <w:r>
        <w:t xml:space="preserve">Ted Galen </w:t>
      </w:r>
      <w:r w:rsidRPr="00D5590C">
        <w:rPr>
          <w:rStyle w:val="Style13ptBold"/>
        </w:rPr>
        <w:t>Carpenter 9</w:t>
      </w:r>
      <w:r>
        <w:t xml:space="preserve"> (senior fellow for defense and foreign policy studies at the Cato Institute, "NATO at 60: A Hollow Alliance", Cato Institute, https://www.cato.org/publications/policy-analysis/nato-60-hollow-alliance, 3-30-2009, accessed 7-6-2019 //SKH)</w:t>
      </w:r>
    </w:p>
    <w:p w:rsidR="00695FEA" w:rsidRDefault="00695FEA" w:rsidP="00695FEA">
      <w:pPr>
        <w:rPr>
          <w:rStyle w:val="StyleUnderline"/>
        </w:rPr>
      </w:pPr>
      <w:r w:rsidRPr="00067FD1">
        <w:rPr>
          <w:sz w:val="16"/>
        </w:rPr>
        <w:t xml:space="preserve">At the April 2008 NATO summit in Bucharest, alliance leaders gave a green light for eventual membership to two more nations: Croatia and Albania. The Summit Declaration stated: “Today, we have decided to invite Albania and Croatia to begin accession talks to join our Alliance. We congratulate these countries on this historic achievement, earned through years of hard work and demonstrated commitment to our common security and NATO’s shared values. The accession of these new members will strengthen security for all in the Euro-Atlantic area.”3 A third Balkan country, Macedonia, would have received an invitation if it had not been for an unresolved esoteric dispute between that country and </w:t>
      </w:r>
      <w:r w:rsidRPr="00734794">
        <w:rPr>
          <w:rStyle w:val="StyleUnderline"/>
        </w:rPr>
        <w:t>NATO</w:t>
      </w:r>
      <w:r w:rsidRPr="00067FD1">
        <w:rPr>
          <w:sz w:val="16"/>
        </w:rPr>
        <w:t xml:space="preserve"> member Greece about using the name “Macedonia”—which Athens claims belongs exclusively to a region in Greece. The proposed </w:t>
      </w:r>
      <w:r w:rsidRPr="00734794">
        <w:rPr>
          <w:rStyle w:val="StyleUnderline"/>
        </w:rPr>
        <w:t>addition of Croatia and Albania represents the third round of enlargement</w:t>
      </w:r>
      <w:r w:rsidRPr="00067FD1">
        <w:rPr>
          <w:sz w:val="16"/>
        </w:rPr>
        <w:t xml:space="preserve"> for the alliance. </w:t>
      </w:r>
      <w:r w:rsidRPr="00734794">
        <w:rPr>
          <w:rStyle w:val="StyleUnderline"/>
        </w:rPr>
        <w:t>That decision also highlights NATO’s waning security relevance and increasingly dubious attributes in the post</w:t>
      </w:r>
      <w:r w:rsidRPr="00067FD1">
        <w:rPr>
          <w:sz w:val="16"/>
        </w:rPr>
        <w:t xml:space="preserve">– </w:t>
      </w:r>
      <w:r w:rsidRPr="00734794">
        <w:rPr>
          <w:rStyle w:val="StyleUnderline"/>
        </w:rPr>
        <w:t xml:space="preserve">Cold War era. The addition of small countries with </w:t>
      </w:r>
      <w:r w:rsidRPr="00734794">
        <w:rPr>
          <w:rStyle w:val="Emphasis"/>
        </w:rPr>
        <w:t>murky political characteristics, trivial military capabilities</w:t>
      </w:r>
      <w:r w:rsidRPr="00734794">
        <w:rPr>
          <w:rStyle w:val="StyleUnderline"/>
        </w:rPr>
        <w:t xml:space="preserve">, and </w:t>
      </w:r>
      <w:r w:rsidRPr="00734794">
        <w:rPr>
          <w:rStyle w:val="Emphasis"/>
        </w:rPr>
        <w:t>dicey relations with neighboring states</w:t>
      </w:r>
      <w:r w:rsidRPr="00734794">
        <w:rPr>
          <w:rStyle w:val="StyleUnderline"/>
        </w:rPr>
        <w:t xml:space="preserve"> is a development that is especially pertinent from the standpoint of America’s security interests, given this country’s obligations as the leader of the alliance. Adding such members does nothing to augment the</w:t>
      </w:r>
      <w:r w:rsidRPr="00067FD1">
        <w:rPr>
          <w:sz w:val="16"/>
        </w:rPr>
        <w:t xml:space="preserve"> vast </w:t>
      </w:r>
      <w:r w:rsidRPr="00734794">
        <w:rPr>
          <w:rStyle w:val="StyleUnderline"/>
        </w:rPr>
        <w:t>military power of the U</w:t>
      </w:r>
      <w:r w:rsidRPr="00067FD1">
        <w:rPr>
          <w:sz w:val="16"/>
        </w:rPr>
        <w:t xml:space="preserve">nited </w:t>
      </w:r>
      <w:r w:rsidRPr="00734794">
        <w:rPr>
          <w:rStyle w:val="StyleUnderline"/>
        </w:rPr>
        <w:t>S</w:t>
      </w:r>
      <w:r w:rsidRPr="00067FD1">
        <w:rPr>
          <w:sz w:val="16"/>
        </w:rPr>
        <w:t xml:space="preserve">tates </w:t>
      </w:r>
      <w:r w:rsidRPr="00734794">
        <w:rPr>
          <w:rStyle w:val="StyleUnderline"/>
        </w:rPr>
        <w:t>or enhance the security of the American people.</w:t>
      </w:r>
      <w:r w:rsidRPr="00067FD1">
        <w:rPr>
          <w:sz w:val="16"/>
        </w:rPr>
        <w:t xml:space="preserve"> All </w:t>
      </w:r>
      <w:r w:rsidRPr="00734794">
        <w:rPr>
          <w:rStyle w:val="StyleUnderline"/>
        </w:rPr>
        <w:t>enlargement</w:t>
      </w:r>
      <w:r w:rsidRPr="00067FD1">
        <w:rPr>
          <w:sz w:val="16"/>
        </w:rPr>
        <w:t xml:space="preserve"> does is </w:t>
      </w:r>
      <w:r w:rsidRPr="00734794">
        <w:rPr>
          <w:rStyle w:val="StyleUnderline"/>
        </w:rPr>
        <w:t>create another set of potential headaches for</w:t>
      </w:r>
      <w:r>
        <w:rPr>
          <w:rStyle w:val="StyleUnderline"/>
        </w:rPr>
        <w:t xml:space="preserve"> </w:t>
      </w:r>
      <w:r w:rsidRPr="00734794">
        <w:rPr>
          <w:rStyle w:val="StyleUnderline"/>
        </w:rPr>
        <w:t>Washington</w:t>
      </w:r>
      <w:r w:rsidRPr="00067FD1">
        <w:rPr>
          <w:sz w:val="16"/>
        </w:rPr>
        <w:t xml:space="preserve">.4 </w:t>
      </w:r>
      <w:r w:rsidRPr="00734794">
        <w:rPr>
          <w:rStyle w:val="StyleUnderline"/>
        </w:rPr>
        <w:t>NATO was once a serious alliance with a serious purpose</w:t>
      </w:r>
      <w:r w:rsidRPr="00067FD1">
        <w:rPr>
          <w:sz w:val="16"/>
        </w:rPr>
        <w:t xml:space="preserve">. Throughout the Cold War, it prevented the Soviet Union from intimidating or (less likely) attacking democratic Western Europe—a region of considerable strategic and economic importance. True, the United States was always the dominant player in the alliance, but </w:t>
      </w:r>
      <w:r w:rsidRPr="00734794">
        <w:rPr>
          <w:rStyle w:val="StyleUnderline"/>
        </w:rPr>
        <w:t>Washington could count on credible secondary</w:t>
      </w:r>
      <w:r w:rsidRPr="00067FD1">
        <w:rPr>
          <w:sz w:val="16"/>
        </w:rPr>
        <w:t xml:space="preserve"> military </w:t>
      </w:r>
      <w:r w:rsidRPr="00734794">
        <w:rPr>
          <w:rStyle w:val="StyleUnderline"/>
        </w:rPr>
        <w:t>powers</w:t>
      </w:r>
      <w:r w:rsidRPr="00067FD1">
        <w:rPr>
          <w:sz w:val="16"/>
        </w:rPr>
        <w:t xml:space="preserve">, most notably Britain, France, Germany, Italy, and Turkey. That is no longer the case. </w:t>
      </w:r>
      <w:r w:rsidRPr="00734794">
        <w:rPr>
          <w:rStyle w:val="StyleUnderline"/>
        </w:rPr>
        <w:t>Micro Allies</w:t>
      </w:r>
      <w:r w:rsidRPr="00067FD1">
        <w:rPr>
          <w:sz w:val="16"/>
        </w:rPr>
        <w:t xml:space="preserve"> The new members the alliance has admitted since the end of the Cold War </w:t>
      </w:r>
      <w:r w:rsidRPr="00734794">
        <w:rPr>
          <w:rStyle w:val="StyleUnderline"/>
        </w:rPr>
        <w:t xml:space="preserve">are </w:t>
      </w:r>
      <w:r w:rsidRPr="00734794">
        <w:rPr>
          <w:rStyle w:val="Emphasis"/>
        </w:rPr>
        <w:t>weak</w:t>
      </w:r>
      <w:r w:rsidRPr="00734794">
        <w:rPr>
          <w:rStyle w:val="StyleUnderline"/>
        </w:rPr>
        <w:t xml:space="preserve"> client states that expect the U</w:t>
      </w:r>
      <w:r w:rsidRPr="00067FD1">
        <w:rPr>
          <w:sz w:val="16"/>
        </w:rPr>
        <w:t xml:space="preserve">nited </w:t>
      </w:r>
      <w:r w:rsidRPr="00734794">
        <w:rPr>
          <w:rStyle w:val="StyleUnderline"/>
        </w:rPr>
        <w:t>S</w:t>
      </w:r>
      <w:r w:rsidRPr="00067FD1">
        <w:rPr>
          <w:sz w:val="16"/>
        </w:rPr>
        <w:t xml:space="preserve">tates </w:t>
      </w:r>
      <w:r w:rsidRPr="004079A5">
        <w:rPr>
          <w:rStyle w:val="StyleUnderline"/>
        </w:rPr>
        <w:t>to defend them.</w:t>
      </w:r>
      <w:r w:rsidRPr="00067FD1">
        <w:rPr>
          <w:sz w:val="16"/>
        </w:rPr>
        <w:t xml:space="preserve"> That was largely true even of the first round of expansion that added the mid-sized countries of Poland, the Czech Republic, and Hungary. It was more evident in the second round that embraced such tiny military players as Slovakia, Slovenia, Latvia, Lithuania, and Estonia. Such </w:t>
      </w:r>
      <w:r w:rsidRPr="004079A5">
        <w:rPr>
          <w:rStyle w:val="StyleUnderline"/>
        </w:rPr>
        <w:t>micro allies are security consumers, not</w:t>
      </w:r>
      <w:r w:rsidRPr="00067FD1">
        <w:rPr>
          <w:sz w:val="16"/>
        </w:rPr>
        <w:t xml:space="preserve"> security </w:t>
      </w:r>
      <w:r w:rsidRPr="004079A5">
        <w:rPr>
          <w:rStyle w:val="StyleUnderline"/>
        </w:rPr>
        <w:t>producers</w:t>
      </w:r>
      <w:r w:rsidRPr="00067FD1">
        <w:rPr>
          <w:sz w:val="16"/>
        </w:rPr>
        <w:t xml:space="preserve">. From the standpoint of American </w:t>
      </w:r>
      <w:proofErr w:type="gramStart"/>
      <w:r w:rsidRPr="00067FD1">
        <w:rPr>
          <w:sz w:val="16"/>
        </w:rPr>
        <w:t>interests</w:t>
      </w:r>
      <w:proofErr w:type="gramEnd"/>
      <w:r w:rsidRPr="00067FD1">
        <w:rPr>
          <w:sz w:val="16"/>
        </w:rPr>
        <w:t xml:space="preserve"> </w:t>
      </w:r>
      <w:r w:rsidRPr="004079A5">
        <w:rPr>
          <w:rStyle w:val="Emphasis"/>
        </w:rPr>
        <w:t>they are</w:t>
      </w:r>
      <w:r w:rsidRPr="00067FD1">
        <w:rPr>
          <w:sz w:val="16"/>
        </w:rPr>
        <w:t xml:space="preserve"> not assets, they are </w:t>
      </w:r>
      <w:r w:rsidRPr="004079A5">
        <w:rPr>
          <w:rStyle w:val="Emphasis"/>
        </w:rPr>
        <w:t>liabilities</w:t>
      </w:r>
      <w:r w:rsidRPr="00067FD1">
        <w:rPr>
          <w:sz w:val="16"/>
        </w:rPr>
        <w:t>—</w:t>
      </w:r>
      <w:r w:rsidRPr="004079A5">
        <w:rPr>
          <w:rStyle w:val="StyleUnderline"/>
        </w:rPr>
        <w:t xml:space="preserve">and potentially </w:t>
      </w:r>
      <w:r w:rsidRPr="004079A5">
        <w:rPr>
          <w:rStyle w:val="Emphasis"/>
        </w:rPr>
        <w:t>very dangerous</w:t>
      </w:r>
      <w:r w:rsidRPr="00067FD1">
        <w:rPr>
          <w:sz w:val="16"/>
        </w:rPr>
        <w:t xml:space="preserve"> liabilities. </w:t>
      </w:r>
      <w:r w:rsidRPr="004079A5">
        <w:rPr>
          <w:rStyle w:val="StyleUnderline"/>
        </w:rPr>
        <w:t>Taking on the obligation to defend the Baltic countries was</w:t>
      </w:r>
      <w:r w:rsidRPr="00067FD1">
        <w:rPr>
          <w:sz w:val="16"/>
        </w:rPr>
        <w:t xml:space="preserve"> especially </w:t>
      </w:r>
      <w:r w:rsidRPr="004079A5">
        <w:rPr>
          <w:rStyle w:val="StyleUnderline"/>
        </w:rPr>
        <w:t>unwise</w:t>
      </w:r>
      <w:r w:rsidRPr="00067FD1">
        <w:rPr>
          <w:sz w:val="16"/>
        </w:rPr>
        <w:t xml:space="preserve">, because </w:t>
      </w:r>
      <w:r w:rsidRPr="004079A5">
        <w:rPr>
          <w:rStyle w:val="Emphasis"/>
        </w:rPr>
        <w:t>NATO now poses a direct geopolitical challenge to Russia right on Moscow’s doorstep.</w:t>
      </w:r>
      <w:r w:rsidRPr="00067FD1">
        <w:rPr>
          <w:sz w:val="16"/>
        </w:rPr>
        <w:t xml:space="preserve"> Relations between Russia and its small Baltic neighbors are testy, to put it mildly. </w:t>
      </w:r>
      <w:proofErr w:type="gramStart"/>
      <w:r w:rsidRPr="00067FD1">
        <w:rPr>
          <w:sz w:val="16"/>
        </w:rPr>
        <w:t>At the moment</w:t>
      </w:r>
      <w:proofErr w:type="gramEnd"/>
      <w:r w:rsidRPr="00067FD1">
        <w:rPr>
          <w:sz w:val="16"/>
        </w:rPr>
        <w:t>, Ru</w:t>
      </w:r>
      <w:r w:rsidRPr="004079A5">
        <w:rPr>
          <w:rStyle w:val="StyleUnderline"/>
        </w:rPr>
        <w:t>ssia may be too weak to challenge</w:t>
      </w:r>
      <w:r w:rsidRPr="00067FD1">
        <w:rPr>
          <w:sz w:val="16"/>
        </w:rPr>
        <w:t xml:space="preserve"> the U.S./</w:t>
      </w:r>
      <w:r w:rsidRPr="004079A5">
        <w:rPr>
          <w:rStyle w:val="StyleUnderline"/>
        </w:rPr>
        <w:t>NATO security</w:t>
      </w:r>
      <w:r w:rsidRPr="00067FD1">
        <w:rPr>
          <w:sz w:val="16"/>
        </w:rPr>
        <w:t xml:space="preserve"> commitment to those countries, </w:t>
      </w:r>
      <w:r w:rsidRPr="004079A5">
        <w:rPr>
          <w:rStyle w:val="StyleUnderline"/>
        </w:rPr>
        <w:t>but we cannot be certain that will always be true.</w:t>
      </w:r>
      <w:r w:rsidRPr="00067FD1">
        <w:rPr>
          <w:sz w:val="16"/>
        </w:rPr>
        <w:t xml:space="preserve"> The </w:t>
      </w:r>
      <w:r w:rsidRPr="004079A5">
        <w:rPr>
          <w:rStyle w:val="StyleUnderline"/>
        </w:rPr>
        <w:t xml:space="preserve">endorsement of NATO membership for Croatia and Albania confirms that </w:t>
      </w:r>
      <w:r w:rsidRPr="004079A5">
        <w:rPr>
          <w:rStyle w:val="Emphasis"/>
        </w:rPr>
        <w:t>the alliance has now entered the realm of farce.</w:t>
      </w:r>
      <w:r w:rsidRPr="00067FD1">
        <w:rPr>
          <w:sz w:val="16"/>
        </w:rPr>
        <w:t xml:space="preserve"> The military capabilities of those two countries are minuscule. According to the 2009 edition of The Military Balance, published by the International Institute for Strategic Studies, Croatia’s military budget is a mere $962 million, and its military force consists of 18,600 active-duty personnel. Albania’s budget is $233million, and its force is 14,295. They will augment Estonia’s $425 million and 5,300 troops, Latvia’s $513million and 5,187 troops, Lithuania’s $500 million and 8,850 troops, and Slovenia’s $756 million and 7,200 troops. By not offering membership to Macedonia, though, NATO will have to do without Skopje’s $163 million and 10,890 troops.5 </w:t>
      </w:r>
      <w:r w:rsidRPr="004079A5">
        <w:rPr>
          <w:rStyle w:val="StyleUnderline"/>
        </w:rPr>
        <w:t>Collectively, those countries spend less on their militaries in a year than the U</w:t>
      </w:r>
      <w:r w:rsidRPr="00067FD1">
        <w:rPr>
          <w:sz w:val="16"/>
        </w:rPr>
        <w:t xml:space="preserve">nited </w:t>
      </w:r>
      <w:r w:rsidRPr="004079A5">
        <w:rPr>
          <w:rStyle w:val="StyleUnderline"/>
        </w:rPr>
        <w:t>S</w:t>
      </w:r>
      <w:r w:rsidRPr="00067FD1">
        <w:rPr>
          <w:sz w:val="16"/>
        </w:rPr>
        <w:t xml:space="preserve">tates </w:t>
      </w:r>
      <w:r w:rsidRPr="004079A5">
        <w:rPr>
          <w:rStyle w:val="StyleUnderline"/>
        </w:rPr>
        <w:t>spends in Iraq in two weeks.</w:t>
      </w:r>
      <w:r w:rsidRPr="00067FD1">
        <w:rPr>
          <w:sz w:val="16"/>
        </w:rPr>
        <w:t xml:space="preserve"> The </w:t>
      </w:r>
      <w:r w:rsidRPr="001A5C16">
        <w:rPr>
          <w:rStyle w:val="StyleUnderline"/>
        </w:rPr>
        <w:t>New Members Are Dangerous as Well as Useless</w:t>
      </w:r>
      <w:r w:rsidRPr="00067FD1">
        <w:rPr>
          <w:sz w:val="16"/>
        </w:rPr>
        <w:t xml:space="preserve"> Such new allies are not merely useless; they are potentially an embarrassment to the alliance, and possibly </w:t>
      </w:r>
      <w:proofErr w:type="gramStart"/>
      <w:r w:rsidRPr="00067FD1">
        <w:rPr>
          <w:sz w:val="16"/>
        </w:rPr>
        <w:t>a serious danger</w:t>
      </w:r>
      <w:proofErr w:type="gramEnd"/>
      <w:r w:rsidRPr="00067FD1">
        <w:rPr>
          <w:sz w:val="16"/>
        </w:rPr>
        <w:t xml:space="preserve">. When Vice President Dick Cheney asserted during a visit to the Balkans in 2006 that the proposed members would help “rejuvenate” NATO and rededicate the alliance “to the basic and fundamental values of freedom and democracy,” he showed how out of touch with reality U.S and NATO policy had become.6 Croatia is just a few years removed from the fascistic regime of </w:t>
      </w:r>
      <w:proofErr w:type="spellStart"/>
      <w:r w:rsidRPr="00067FD1">
        <w:rPr>
          <w:sz w:val="16"/>
        </w:rPr>
        <w:t>Franjo</w:t>
      </w:r>
      <w:proofErr w:type="spellEnd"/>
      <w:r w:rsidRPr="00067FD1">
        <w:rPr>
          <w:sz w:val="16"/>
        </w:rPr>
        <w:t xml:space="preserve"> Tudjman and continues to have frosty relations with neighboring Serbia. Albania is a close ally of the new, predominantly Albanian state of Kosovo, an entity whose independence both Serbia and Russia (as well as most other countries) do not recognize and vehemently oppose. Albania also is notorious for being under the influence of organized crime. Indeed, </w:t>
      </w:r>
      <w:r w:rsidRPr="001A5C16">
        <w:rPr>
          <w:rStyle w:val="StyleUnderline"/>
        </w:rPr>
        <w:t>the Albanian mafia is legendary throughout Europe, controlling much of the gambling, prostitution, and drug trafficking</w:t>
      </w:r>
      <w:r w:rsidRPr="00067FD1">
        <w:rPr>
          <w:sz w:val="16"/>
        </w:rPr>
        <w:t xml:space="preserve">.7 </w:t>
      </w:r>
      <w:r w:rsidRPr="001A5C16">
        <w:rPr>
          <w:rStyle w:val="StyleUnderline"/>
        </w:rPr>
        <w:t>Efforts to add Ukraine and Georgia to the alliance,</w:t>
      </w:r>
      <w:r w:rsidRPr="00067FD1">
        <w:rPr>
          <w:sz w:val="16"/>
        </w:rPr>
        <w:t xml:space="preserve"> a policy that the Bush administration </w:t>
      </w:r>
      <w:proofErr w:type="gramStart"/>
      <w:r w:rsidRPr="00067FD1">
        <w:rPr>
          <w:sz w:val="16"/>
        </w:rPr>
        <w:t>pushed</w:t>
      </w:r>
      <w:proofErr w:type="gramEnd"/>
      <w:r w:rsidRPr="00067FD1">
        <w:rPr>
          <w:sz w:val="16"/>
        </w:rPr>
        <w:t xml:space="preserve"> and the Obama administration endorses, would be even worse than the previous rounds of expansion. </w:t>
      </w:r>
      <w:r w:rsidRPr="001A5C16">
        <w:rPr>
          <w:rStyle w:val="StyleUnderline"/>
        </w:rPr>
        <w:t>Ukraine’s relationship with Russia is quite contentious. Georgia’s relationship</w:t>
      </w:r>
      <w:r w:rsidRPr="00067FD1">
        <w:rPr>
          <w:sz w:val="16"/>
        </w:rPr>
        <w:t xml:space="preserve">, of course, </w:t>
      </w:r>
      <w:r w:rsidRPr="001A5C16">
        <w:rPr>
          <w:rStyle w:val="StyleUnderline"/>
        </w:rPr>
        <w:t>is even worse</w:t>
      </w:r>
      <w:r w:rsidRPr="00067FD1">
        <w:rPr>
          <w:sz w:val="16"/>
        </w:rPr>
        <w:t xml:space="preserve"> than that, as last summer’s warfare confirmed. Rational </w:t>
      </w:r>
      <w:r w:rsidRPr="001A5C16">
        <w:rPr>
          <w:rStyle w:val="StyleUnderline"/>
        </w:rPr>
        <w:t>Americans</w:t>
      </w:r>
      <w:r w:rsidRPr="00067FD1">
        <w:rPr>
          <w:sz w:val="16"/>
        </w:rPr>
        <w:t xml:space="preserve"> should have </w:t>
      </w:r>
      <w:r w:rsidRPr="001A5C16">
        <w:rPr>
          <w:rStyle w:val="StyleUnderline"/>
        </w:rPr>
        <w:t>breathed a sigh of relief that Georgia was not a NATO member at the time</w:t>
      </w:r>
      <w:r w:rsidRPr="00067FD1">
        <w:rPr>
          <w:sz w:val="16"/>
        </w:rPr>
        <w:t xml:space="preserve"> the </w:t>
      </w:r>
      <w:r w:rsidRPr="001A5C16">
        <w:rPr>
          <w:rStyle w:val="StyleUnderline"/>
        </w:rPr>
        <w:t>conflict erupted.</w:t>
      </w:r>
      <w:r w:rsidRPr="00067FD1">
        <w:rPr>
          <w:sz w:val="16"/>
        </w:rPr>
        <w:t xml:space="preserve"> Proponents of NATO’s enlargement eastward sometimes act as though the alliance is now merely a political honor society. Their underlying logic is that, because the nations of Eastern Europe have become capitalist democracies, they deserve to be members of the West’s most prominent club. But </w:t>
      </w:r>
      <w:r w:rsidRPr="005B03F2">
        <w:rPr>
          <w:rStyle w:val="StyleUnderline"/>
        </w:rPr>
        <w:t>nearly all the newer members of NATO</w:t>
      </w:r>
      <w:r w:rsidRPr="00067FD1">
        <w:rPr>
          <w:sz w:val="16"/>
        </w:rPr>
        <w:t xml:space="preserve">, which are the most concerned about possible adverse security developments emanating from Russia, </w:t>
      </w:r>
      <w:r w:rsidRPr="005B03F2">
        <w:rPr>
          <w:rStyle w:val="StyleUnderline"/>
        </w:rPr>
        <w:t>consider the alliance to be more than a political body. They are counting on tangible protection from depredations</w:t>
      </w:r>
      <w:r w:rsidRPr="00067FD1">
        <w:rPr>
          <w:sz w:val="16"/>
        </w:rPr>
        <w:t xml:space="preserve"> by their large eastern neighbor. And, equally important, </w:t>
      </w:r>
      <w:r w:rsidRPr="005B03F2">
        <w:rPr>
          <w:rStyle w:val="StyleUnderline"/>
        </w:rPr>
        <w:t>Moscow does not view the current incarnation of NATO as merely political</w:t>
      </w:r>
      <w:r w:rsidRPr="00067FD1">
        <w:rPr>
          <w:sz w:val="16"/>
        </w:rPr>
        <w:t xml:space="preserve"> in nature. </w:t>
      </w:r>
      <w:r w:rsidRPr="005B03F2">
        <w:rPr>
          <w:rStyle w:val="StyleUnderline"/>
        </w:rPr>
        <w:t>The Georgian conflict should remind us that NATO is still</w:t>
      </w:r>
      <w:r w:rsidRPr="00067FD1">
        <w:rPr>
          <w:sz w:val="16"/>
        </w:rPr>
        <w:t xml:space="preserve"> officially </w:t>
      </w:r>
      <w:r w:rsidRPr="005B03F2">
        <w:rPr>
          <w:rStyle w:val="StyleUnderline"/>
        </w:rPr>
        <w:t xml:space="preserve">much more than a political club. It remains a </w:t>
      </w:r>
      <w:r w:rsidRPr="005B03F2">
        <w:rPr>
          <w:rStyle w:val="Emphasis"/>
        </w:rPr>
        <w:t>military</w:t>
      </w:r>
      <w:r w:rsidRPr="005B03F2">
        <w:rPr>
          <w:rStyle w:val="StyleUnderline"/>
        </w:rPr>
        <w:t xml:space="preserve"> alliance with </w:t>
      </w:r>
      <w:r w:rsidRPr="005B03F2">
        <w:rPr>
          <w:rStyle w:val="Emphasis"/>
        </w:rPr>
        <w:t>extensive obligations</w:t>
      </w:r>
      <w:r w:rsidRPr="00067FD1">
        <w:rPr>
          <w:sz w:val="16"/>
        </w:rPr>
        <w:t>—</w:t>
      </w:r>
      <w:r w:rsidRPr="005B03F2">
        <w:rPr>
          <w:rStyle w:val="StyleUnderline"/>
        </w:rPr>
        <w:t>especially for the U</w:t>
      </w:r>
      <w:r w:rsidRPr="00067FD1">
        <w:rPr>
          <w:sz w:val="16"/>
        </w:rPr>
        <w:t xml:space="preserve">nited </w:t>
      </w:r>
      <w:r w:rsidRPr="005B03F2">
        <w:rPr>
          <w:rStyle w:val="StyleUnderline"/>
        </w:rPr>
        <w:t>S</w:t>
      </w:r>
      <w:r w:rsidRPr="00067FD1">
        <w:rPr>
          <w:sz w:val="16"/>
        </w:rPr>
        <w:t xml:space="preserve">tates. </w:t>
      </w:r>
      <w:r w:rsidRPr="005B03F2">
        <w:rPr>
          <w:rStyle w:val="StyleUnderline"/>
        </w:rPr>
        <w:t xml:space="preserve">Article 5 </w:t>
      </w:r>
      <w:r w:rsidRPr="00067FD1">
        <w:rPr>
          <w:sz w:val="16"/>
        </w:rPr>
        <w:t xml:space="preserve">of the North Atlantic Treaty </w:t>
      </w:r>
      <w:r w:rsidRPr="005B03F2">
        <w:rPr>
          <w:rStyle w:val="StyleUnderline"/>
        </w:rPr>
        <w:t>proclaims that an attack on one member is an attack on all.</w:t>
      </w:r>
      <w:r w:rsidRPr="00067FD1">
        <w:rPr>
          <w:sz w:val="16"/>
        </w:rPr>
        <w:t xml:space="preserve"> That means the United States is obligated to assist in the defense of every member—no matter how small, how militarily or economically insignificant, or how strategically exposed that member might be.8 Are NATO’s Security Commitments a Strategic Bluff? That comes perilously close to </w:t>
      </w:r>
      <w:proofErr w:type="gramStart"/>
      <w:r w:rsidRPr="00067FD1">
        <w:rPr>
          <w:sz w:val="16"/>
        </w:rPr>
        <w:t>being</w:t>
      </w:r>
      <w:proofErr w:type="gramEnd"/>
      <w:r w:rsidRPr="00067FD1">
        <w:rPr>
          <w:sz w:val="16"/>
        </w:rPr>
        <w:t xml:space="preserve"> a risky strategic bluff. The </w:t>
      </w:r>
      <w:r w:rsidRPr="005B03F2">
        <w:rPr>
          <w:rStyle w:val="StyleUnderline"/>
        </w:rPr>
        <w:t>war between Russia and Georgia illustrates the hollow nature of NATO’s ability to protect small, vulnerable members.</w:t>
      </w:r>
      <w:r w:rsidRPr="00067FD1">
        <w:rPr>
          <w:sz w:val="16"/>
        </w:rPr>
        <w:t xml:space="preserve"> True, Georgia was not a member of the alliance, and therefore, Article 5 did not apply. But </w:t>
      </w:r>
      <w:r w:rsidRPr="005B03F2">
        <w:rPr>
          <w:rStyle w:val="StyleUnderline"/>
        </w:rPr>
        <w:t>the country was</w:t>
      </w:r>
      <w:r w:rsidRPr="00067FD1">
        <w:rPr>
          <w:sz w:val="16"/>
        </w:rPr>
        <w:t xml:space="preserve"> clearly </w:t>
      </w:r>
      <w:r w:rsidRPr="005B03F2">
        <w:rPr>
          <w:rStyle w:val="StyleUnderline"/>
        </w:rPr>
        <w:t>a client</w:t>
      </w:r>
      <w:r w:rsidRPr="00067FD1">
        <w:rPr>
          <w:sz w:val="16"/>
        </w:rPr>
        <w:t xml:space="preserve">— </w:t>
      </w:r>
      <w:r w:rsidRPr="005B03F2">
        <w:rPr>
          <w:rStyle w:val="StyleUnderline"/>
        </w:rPr>
        <w:t>albeit an informal client</w:t>
      </w:r>
      <w:r w:rsidRPr="00067FD1">
        <w:rPr>
          <w:sz w:val="16"/>
        </w:rPr>
        <w:t>—</w:t>
      </w:r>
      <w:r w:rsidRPr="005B03F2">
        <w:rPr>
          <w:rStyle w:val="StyleUnderline"/>
        </w:rPr>
        <w:t>of the U</w:t>
      </w:r>
      <w:r w:rsidRPr="00067FD1">
        <w:rPr>
          <w:sz w:val="16"/>
        </w:rPr>
        <w:t xml:space="preserve">nited </w:t>
      </w:r>
      <w:r w:rsidRPr="005B03F2">
        <w:rPr>
          <w:rStyle w:val="StyleUnderline"/>
        </w:rPr>
        <w:t>S</w:t>
      </w:r>
      <w:r w:rsidRPr="00067FD1">
        <w:rPr>
          <w:sz w:val="16"/>
        </w:rPr>
        <w:t xml:space="preserve">tates. </w:t>
      </w:r>
      <w:r w:rsidRPr="005B03F2">
        <w:rPr>
          <w:rStyle w:val="StyleUnderline"/>
        </w:rPr>
        <w:t>U.S. leaders</w:t>
      </w:r>
      <w:r w:rsidRPr="00067FD1">
        <w:rPr>
          <w:sz w:val="16"/>
        </w:rPr>
        <w:t xml:space="preserve"> repeatedly </w:t>
      </w:r>
      <w:r w:rsidRPr="005B03F2">
        <w:rPr>
          <w:rStyle w:val="StyleUnderline"/>
        </w:rPr>
        <w:t>hailed Georgian president</w:t>
      </w:r>
      <w:r w:rsidRPr="00067FD1">
        <w:rPr>
          <w:sz w:val="16"/>
        </w:rPr>
        <w:t xml:space="preserve"> </w:t>
      </w:r>
      <w:proofErr w:type="spellStart"/>
      <w:r w:rsidRPr="00067FD1">
        <w:rPr>
          <w:sz w:val="16"/>
        </w:rPr>
        <w:t>Mikheil</w:t>
      </w:r>
      <w:proofErr w:type="spellEnd"/>
      <w:r w:rsidRPr="00067FD1">
        <w:rPr>
          <w:sz w:val="16"/>
        </w:rPr>
        <w:t xml:space="preserve"> Saakashvili </w:t>
      </w:r>
      <w:r w:rsidRPr="005B03F2">
        <w:rPr>
          <w:rStyle w:val="StyleUnderline"/>
        </w:rPr>
        <w:t>as an American friend and as a symbol of democratic reform</w:t>
      </w:r>
      <w:r w:rsidRPr="00067FD1">
        <w:rPr>
          <w:sz w:val="16"/>
        </w:rPr>
        <w:t xml:space="preserve"> in that part of the world. The conventional wisdom assumed that Russia would never molest such a client. And the Georgians certainly seemed to expect assistance when trouble arose. As New York Times correspondents Andrew E. Kramer and Ellen Barry reported from Georgia during the early days of the fighting, when </w:t>
      </w:r>
      <w:r w:rsidRPr="005B03F2">
        <w:rPr>
          <w:rStyle w:val="StyleUnderline"/>
        </w:rPr>
        <w:t>retreating Georgian</w:t>
      </w:r>
      <w:r w:rsidRPr="00067FD1">
        <w:rPr>
          <w:sz w:val="16"/>
        </w:rPr>
        <w:t xml:space="preserve"> troops met Western journalists, “they </w:t>
      </w:r>
      <w:r w:rsidRPr="005B03F2">
        <w:rPr>
          <w:rStyle w:val="StyleUnderline"/>
        </w:rPr>
        <w:t>all said</w:t>
      </w:r>
      <w:r w:rsidRPr="00067FD1">
        <w:rPr>
          <w:sz w:val="16"/>
        </w:rPr>
        <w:t xml:space="preserve"> the same thing: </w:t>
      </w:r>
      <w:r w:rsidRPr="005B03F2">
        <w:rPr>
          <w:rStyle w:val="StyleUnderline"/>
        </w:rPr>
        <w:t xml:space="preserve">Where </w:t>
      </w:r>
      <w:proofErr w:type="gramStart"/>
      <w:r w:rsidRPr="005B03F2">
        <w:rPr>
          <w:rStyle w:val="StyleUnderline"/>
        </w:rPr>
        <w:t>is</w:t>
      </w:r>
      <w:proofErr w:type="gramEnd"/>
      <w:r w:rsidRPr="005B03F2">
        <w:rPr>
          <w:rStyle w:val="StyleUnderline"/>
        </w:rPr>
        <w:t xml:space="preserve"> the United States? When is NATO coming?</w:t>
      </w:r>
      <w:r w:rsidRPr="00067FD1">
        <w:rPr>
          <w:sz w:val="16"/>
        </w:rPr>
        <w:t xml:space="preserve">”9 Yet the United States and the rest of NATO did little more than fuss and fume about the Russian military offensive and offer postwar reconstruction aid to Tbilisi. The anemic response of both NATO and the European Union infuriated hardliners in the West. A Wall Street Journal editorial derisively described the policy as one of “Stop! Or We’ll Say Stop Again!”10 Some analysts expressed confidence that, if Georgia had been a NATO member, Russia would have been deterred. Columnist George Will, for example, posed the question: “If Georgia were in NATO, would NATO now be at war with Russia? More likely,” he stated, “Russia would not be in Georgia.”11 Perhaps. But there is reason to be skeptical about that conclusion. The reality is that </w:t>
      </w:r>
      <w:r w:rsidRPr="00067FD1">
        <w:rPr>
          <w:rStyle w:val="StyleUnderline"/>
        </w:rPr>
        <w:t>if</w:t>
      </w:r>
      <w:r w:rsidRPr="00067FD1">
        <w:rPr>
          <w:sz w:val="16"/>
        </w:rPr>
        <w:t xml:space="preserve"> Washington and its </w:t>
      </w:r>
      <w:r w:rsidRPr="00067FD1">
        <w:rPr>
          <w:rStyle w:val="StyleUnderline"/>
        </w:rPr>
        <w:t>NATO</w:t>
      </w:r>
      <w:r w:rsidRPr="00067FD1">
        <w:rPr>
          <w:sz w:val="16"/>
        </w:rPr>
        <w:t xml:space="preserve"> partners </w:t>
      </w:r>
      <w:r w:rsidRPr="00067FD1">
        <w:rPr>
          <w:rStyle w:val="StyleUnderline"/>
        </w:rPr>
        <w:t>endeavored to carry out their commitments under Article 5</w:t>
      </w:r>
      <w:r w:rsidRPr="00067FD1">
        <w:rPr>
          <w:sz w:val="16"/>
        </w:rPr>
        <w:t xml:space="preserve"> because a fight erupted between Russia and a small alliance member, </w:t>
      </w:r>
      <w:r w:rsidRPr="00067FD1">
        <w:rPr>
          <w:rStyle w:val="StyleUnderline"/>
        </w:rPr>
        <w:t>they would risk war with a nuclear-armed adversary.</w:t>
      </w:r>
      <w:r w:rsidRPr="00067FD1">
        <w:rPr>
          <w:sz w:val="16"/>
        </w:rPr>
        <w:t xml:space="preserve"> Such a threat may have had reasonable credibility during the Cold War, when the stakes involved keeping democratic Europe—a major economic and strategic asset—out of the orbit of an aggressive, totalitarian power. The declared willingness to risk a war with nuclear implications is far less credible when the casus belli is merely a dispute between an authoritarian Russia and one small neighbor—which in the case of the Georgian war was a dispute over the political status of two secessionist regions in that neighbor. Not only might deterrence lack credibility in that situation, basic prudence should dictate that such a degree of risk not be incurred except in the defense of vital interests. Georgia’s troubles with Russia—and for that matter, the </w:t>
      </w:r>
      <w:r w:rsidRPr="00067FD1">
        <w:rPr>
          <w:rStyle w:val="StyleUnderline"/>
        </w:rPr>
        <w:t>various disputes that other tiny nations on Russia’s border have with Moscow</w:t>
      </w:r>
      <w:r w:rsidRPr="00067FD1">
        <w:rPr>
          <w:sz w:val="16"/>
        </w:rPr>
        <w:t>—</w:t>
      </w:r>
      <w:r w:rsidRPr="00067FD1">
        <w:rPr>
          <w:rStyle w:val="StyleUnderline"/>
        </w:rPr>
        <w:t xml:space="preserve">do not come close to meeting that test even for Europe’s major powers, much less for the United States. It seems more likely than not that Washington, if faced with the terrible potential consequences of confronting Russia militarily over such meager stakes, would blink. </w:t>
      </w:r>
      <w:r w:rsidRPr="00067FD1">
        <w:rPr>
          <w:sz w:val="16"/>
        </w:rPr>
        <w:t xml:space="preserve">And </w:t>
      </w:r>
      <w:r w:rsidRPr="00067FD1">
        <w:rPr>
          <w:rStyle w:val="StyleUnderline"/>
        </w:rPr>
        <w:t>if the U</w:t>
      </w:r>
      <w:r w:rsidRPr="00067FD1">
        <w:rPr>
          <w:sz w:val="16"/>
        </w:rPr>
        <w:t xml:space="preserve">nited </w:t>
      </w:r>
      <w:r w:rsidRPr="00067FD1">
        <w:rPr>
          <w:rStyle w:val="StyleUnderline"/>
        </w:rPr>
        <w:t>S</w:t>
      </w:r>
      <w:r w:rsidRPr="00067FD1">
        <w:rPr>
          <w:sz w:val="16"/>
        </w:rPr>
        <w:t xml:space="preserve">tates </w:t>
      </w:r>
      <w:r w:rsidRPr="00067FD1">
        <w:rPr>
          <w:rStyle w:val="StyleUnderline"/>
        </w:rPr>
        <w:t>didn’t act</w:t>
      </w:r>
      <w:r w:rsidRPr="00067FD1">
        <w:rPr>
          <w:sz w:val="16"/>
        </w:rPr>
        <w:t xml:space="preserve">, the secondary </w:t>
      </w:r>
      <w:r w:rsidRPr="00067FD1">
        <w:rPr>
          <w:rStyle w:val="StyleUnderline"/>
        </w:rPr>
        <w:t>NATO</w:t>
      </w:r>
      <w:r w:rsidRPr="00067FD1">
        <w:rPr>
          <w:sz w:val="16"/>
        </w:rPr>
        <w:t xml:space="preserve"> powers </w:t>
      </w:r>
      <w:r w:rsidRPr="00067FD1">
        <w:rPr>
          <w:rStyle w:val="StyleUnderline"/>
        </w:rPr>
        <w:t>certainly would not. The alliance’s nonresponse to Russia’s offensive against Georgia suggests that the security expectations of NATO’s new members</w:t>
      </w:r>
      <w:r w:rsidRPr="00067FD1">
        <w:rPr>
          <w:sz w:val="16"/>
        </w:rPr>
        <w:t xml:space="preserve"> and prospective members </w:t>
      </w:r>
      <w:r w:rsidRPr="00067FD1">
        <w:rPr>
          <w:rStyle w:val="StyleUnderline"/>
        </w:rPr>
        <w:t>may be wishful thinking.</w:t>
      </w:r>
    </w:p>
    <w:p w:rsidR="00695FEA" w:rsidRPr="00695FEA" w:rsidRDefault="00695FEA" w:rsidP="00695FEA"/>
    <w:p w:rsidR="009D5EB1" w:rsidRDefault="00C4343E" w:rsidP="00CC3DFD">
      <w:pPr>
        <w:pStyle w:val="Heading3"/>
      </w:pPr>
      <w:r>
        <w:t>NATO Bad – Free-riding</w:t>
      </w:r>
    </w:p>
    <w:p w:rsidR="009D5EB1" w:rsidRDefault="009D5EB1" w:rsidP="009D5EB1">
      <w:pPr>
        <w:pStyle w:val="Heading4"/>
      </w:pPr>
      <w:r>
        <w:t>NATO is useless to the US – more likely that it gets us into conflict than anything else</w:t>
      </w:r>
    </w:p>
    <w:p w:rsidR="009D5EB1" w:rsidRDefault="009D5EB1" w:rsidP="009D5EB1">
      <w:r>
        <w:t xml:space="preserve">Ted Galen </w:t>
      </w:r>
      <w:r w:rsidRPr="00D5590C">
        <w:rPr>
          <w:rStyle w:val="Style13ptBold"/>
        </w:rPr>
        <w:t>Carpenter 9</w:t>
      </w:r>
      <w:r>
        <w:t xml:space="preserve"> (senior fellow for defense and foreign policy studies at the Cato Institute, "NATO at 60: A Hollow Alliance", Cato Institute, https://www.cato.org/publications/policy-analysis/nato-60-hollow-alliance, 3-30-2009, accessed 7-6-2019 //SKH)</w:t>
      </w:r>
    </w:p>
    <w:p w:rsidR="009D5EB1" w:rsidRDefault="009D5EB1" w:rsidP="009D5EB1">
      <w:pPr>
        <w:rPr>
          <w:rStyle w:val="StyleUnderline"/>
        </w:rPr>
      </w:pPr>
      <w:r w:rsidRPr="00CD43EC">
        <w:rPr>
          <w:sz w:val="16"/>
        </w:rPr>
        <w:t xml:space="preserve">As the North Atlantic Treaty Organization celebrates its 60th birthday, </w:t>
      </w:r>
      <w:r w:rsidRPr="00D5590C">
        <w:rPr>
          <w:rStyle w:val="StyleUnderline"/>
        </w:rPr>
        <w:t>there are mounting signs of trouble within the alliance and reasons to doubt the organization’s relevance</w:t>
      </w:r>
      <w:r w:rsidRPr="00CD43EC">
        <w:rPr>
          <w:sz w:val="16"/>
        </w:rPr>
        <w:t xml:space="preserve"> regarding the foreign policy challenges of the 21st century. Several developments contribute to those doubts. </w:t>
      </w:r>
      <w:r w:rsidRPr="00D5590C">
        <w:rPr>
          <w:rStyle w:val="StyleUnderline"/>
        </w:rPr>
        <w:t xml:space="preserve">Although NATO has added numerous new members </w:t>
      </w:r>
      <w:r w:rsidRPr="00CD43EC">
        <w:rPr>
          <w:sz w:val="16"/>
        </w:rPr>
        <w:t xml:space="preserve">during the past decade, </w:t>
      </w:r>
      <w:r w:rsidRPr="00D5590C">
        <w:rPr>
          <w:rStyle w:val="StyleUnderline"/>
        </w:rPr>
        <w:t>most of them possess minuscule military capabilities. Some</w:t>
      </w:r>
      <w:r w:rsidRPr="00CD43EC">
        <w:rPr>
          <w:sz w:val="16"/>
        </w:rPr>
        <w:t xml:space="preserve"> of them also </w:t>
      </w:r>
      <w:r w:rsidRPr="00D5590C">
        <w:rPr>
          <w:rStyle w:val="StyleUnderline"/>
        </w:rPr>
        <w:t xml:space="preserve">have </w:t>
      </w:r>
      <w:r w:rsidRPr="00D5590C">
        <w:rPr>
          <w:rStyle w:val="Emphasis"/>
        </w:rPr>
        <w:t>murky political systems</w:t>
      </w:r>
      <w:r w:rsidRPr="00D5590C">
        <w:rPr>
          <w:rStyle w:val="StyleUnderline"/>
        </w:rPr>
        <w:t xml:space="preserve"> and contentious relations with neighboring states, including</w:t>
      </w:r>
      <w:r w:rsidRPr="00CD43EC">
        <w:rPr>
          <w:sz w:val="16"/>
        </w:rPr>
        <w:t xml:space="preserve"> (and most troubling) a nuclear-armed </w:t>
      </w:r>
      <w:r w:rsidRPr="00D5590C">
        <w:rPr>
          <w:rStyle w:val="StyleUnderline"/>
        </w:rPr>
        <w:t>Russia</w:t>
      </w:r>
      <w:r w:rsidRPr="00CD43EC">
        <w:rPr>
          <w:sz w:val="16"/>
        </w:rPr>
        <w:t xml:space="preserve">. Thus, </w:t>
      </w:r>
      <w:r w:rsidRPr="00D5590C">
        <w:rPr>
          <w:rStyle w:val="Emphasis"/>
        </w:rPr>
        <w:t>NATO’s new members are weak</w:t>
      </w:r>
      <w:r w:rsidRPr="00D5590C">
        <w:rPr>
          <w:rStyle w:val="StyleUnderline"/>
        </w:rPr>
        <w:t>, vulnerable, and provocative</w:t>
      </w:r>
      <w:r w:rsidRPr="00CD43EC">
        <w:rPr>
          <w:sz w:val="16"/>
        </w:rPr>
        <w:t>—</w:t>
      </w:r>
      <w:r w:rsidRPr="00D5590C">
        <w:rPr>
          <w:rStyle w:val="StyleUnderline"/>
        </w:rPr>
        <w:t>an especially dangerous combination for the U</w:t>
      </w:r>
      <w:r w:rsidRPr="00CD43EC">
        <w:rPr>
          <w:sz w:val="16"/>
        </w:rPr>
        <w:t xml:space="preserve">nited </w:t>
      </w:r>
      <w:r w:rsidRPr="00D5590C">
        <w:rPr>
          <w:rStyle w:val="StyleUnderline"/>
        </w:rPr>
        <w:t>S</w:t>
      </w:r>
      <w:r w:rsidRPr="00CD43EC">
        <w:rPr>
          <w:sz w:val="16"/>
        </w:rPr>
        <w:t xml:space="preserve">tates </w:t>
      </w:r>
      <w:r w:rsidRPr="00D5590C">
        <w:rPr>
          <w:rStyle w:val="StyleUnderline"/>
        </w:rPr>
        <w:t xml:space="preserve">in its role as NATO’s </w:t>
      </w:r>
      <w:r w:rsidRPr="00BB37E7">
        <w:rPr>
          <w:rStyle w:val="StyleUnderline"/>
        </w:rPr>
        <w:t xml:space="preserve">leader. There are also </w:t>
      </w:r>
      <w:r w:rsidRPr="00BB37E7">
        <w:rPr>
          <w:rStyle w:val="Emphasis"/>
        </w:rPr>
        <w:t>growing fissures</w:t>
      </w:r>
      <w:r w:rsidRPr="00BB37E7">
        <w:rPr>
          <w:rStyle w:val="StyleUnderline"/>
        </w:rPr>
        <w:t xml:space="preserve"> in the alliance about how to deal with Russia.</w:t>
      </w:r>
      <w:r w:rsidRPr="00CD43EC">
        <w:rPr>
          <w:sz w:val="16"/>
        </w:rPr>
        <w:t xml:space="preserve"> The older, </w:t>
      </w:r>
      <w:r w:rsidRPr="00BB37E7">
        <w:rPr>
          <w:rStyle w:val="StyleUnderline"/>
        </w:rPr>
        <w:t xml:space="preserve">West European powers tend to favor a cautious, conciliatory policy, whereas </w:t>
      </w:r>
      <w:r w:rsidRPr="00CD43EC">
        <w:rPr>
          <w:sz w:val="16"/>
        </w:rPr>
        <w:t xml:space="preserve">the </w:t>
      </w:r>
      <w:r w:rsidRPr="00BB37E7">
        <w:rPr>
          <w:rStyle w:val="StyleUnderline"/>
        </w:rPr>
        <w:t>Central and East European countries advocate a more confrontational</w:t>
      </w:r>
      <w:r w:rsidRPr="00CD43EC">
        <w:rPr>
          <w:sz w:val="16"/>
        </w:rPr>
        <w:t xml:space="preserve">, </w:t>
      </w:r>
      <w:proofErr w:type="spellStart"/>
      <w:r w:rsidRPr="00CD43EC">
        <w:rPr>
          <w:sz w:val="16"/>
        </w:rPr>
        <w:t>hard-line</w:t>
      </w:r>
      <w:proofErr w:type="spellEnd"/>
      <w:r w:rsidRPr="00CD43EC">
        <w:rPr>
          <w:sz w:val="16"/>
        </w:rPr>
        <w:t xml:space="preserve"> </w:t>
      </w:r>
      <w:r w:rsidRPr="00BB37E7">
        <w:rPr>
          <w:rStyle w:val="StyleUnderline"/>
        </w:rPr>
        <w:t xml:space="preserve">approach. </w:t>
      </w:r>
      <w:r w:rsidRPr="00BB37E7">
        <w:rPr>
          <w:rStyle w:val="Emphasis"/>
        </w:rPr>
        <w:t>The U</w:t>
      </w:r>
      <w:r w:rsidRPr="00CD43EC">
        <w:rPr>
          <w:sz w:val="16"/>
        </w:rPr>
        <w:t xml:space="preserve">nited </w:t>
      </w:r>
      <w:r w:rsidRPr="00BB37E7">
        <w:rPr>
          <w:rStyle w:val="Emphasis"/>
        </w:rPr>
        <w:t>S</w:t>
      </w:r>
      <w:r w:rsidRPr="00CD43EC">
        <w:rPr>
          <w:sz w:val="16"/>
        </w:rPr>
        <w:t xml:space="preserve">tates </w:t>
      </w:r>
      <w:r w:rsidRPr="00BB37E7">
        <w:rPr>
          <w:rStyle w:val="Emphasis"/>
        </w:rPr>
        <w:t>is caught in the middle of that intra-alliance squabble.</w:t>
      </w:r>
      <w:r w:rsidRPr="00CD43EC">
        <w:rPr>
          <w:sz w:val="16"/>
        </w:rPr>
        <w:t xml:space="preserve"> Perhaps most worrisome, the </w:t>
      </w:r>
      <w:r w:rsidRPr="00BB37E7">
        <w:rPr>
          <w:rStyle w:val="StyleUnderline"/>
        </w:rPr>
        <w:t xml:space="preserve">defense spending levels and military capabilities of NATO’s principal European members have plunged </w:t>
      </w:r>
      <w:r w:rsidRPr="00CD43EC">
        <w:rPr>
          <w:sz w:val="16"/>
        </w:rPr>
        <w:t xml:space="preserve">in recent years. The decay of those military forces has reached the point that </w:t>
      </w:r>
      <w:r w:rsidRPr="00BB37E7">
        <w:rPr>
          <w:rStyle w:val="StyleUnderline"/>
        </w:rPr>
        <w:t>American leaders</w:t>
      </w:r>
      <w:r w:rsidRPr="00CD43EC">
        <w:rPr>
          <w:sz w:val="16"/>
        </w:rPr>
        <w:t xml:space="preserve"> now </w:t>
      </w:r>
      <w:r w:rsidRPr="00BB37E7">
        <w:rPr>
          <w:rStyle w:val="StyleUnderline"/>
        </w:rPr>
        <w:t xml:space="preserve">worry that joint operations with U.S. forces are becoming </w:t>
      </w:r>
      <w:r w:rsidRPr="00CD43EC">
        <w:rPr>
          <w:sz w:val="16"/>
        </w:rPr>
        <w:t xml:space="preserve">difficult, if not </w:t>
      </w:r>
      <w:r w:rsidRPr="00BB37E7">
        <w:rPr>
          <w:rStyle w:val="Emphasis"/>
        </w:rPr>
        <w:t>impossible</w:t>
      </w:r>
      <w:r w:rsidRPr="00BB37E7">
        <w:rPr>
          <w:rStyle w:val="StyleUnderline"/>
        </w:rPr>
        <w:t xml:space="preserve">. The </w:t>
      </w:r>
      <w:r w:rsidRPr="00BB37E7">
        <w:rPr>
          <w:rStyle w:val="Emphasis"/>
        </w:rPr>
        <w:t>ineffectiveness</w:t>
      </w:r>
      <w:r w:rsidRPr="00BB37E7">
        <w:rPr>
          <w:rStyle w:val="StyleUnderline"/>
        </w:rPr>
        <w:t xml:space="preserve"> of the European militaries is apparent in NATO’s </w:t>
      </w:r>
      <w:r w:rsidRPr="00BB37E7">
        <w:rPr>
          <w:rStyle w:val="Emphasis"/>
        </w:rPr>
        <w:t>stumbling performance in Afghanistan</w:t>
      </w:r>
      <w:r w:rsidRPr="00BB37E7">
        <w:rPr>
          <w:rStyle w:val="StyleUnderline"/>
        </w:rPr>
        <w:t>. NATO has outlived whatever usefulness it had.</w:t>
      </w:r>
      <w:r w:rsidRPr="00CD43EC">
        <w:rPr>
          <w:sz w:val="16"/>
        </w:rPr>
        <w:t xml:space="preserve"> Superficially, it remains an impressive institution, but </w:t>
      </w:r>
      <w:r w:rsidRPr="00BB37E7">
        <w:rPr>
          <w:rStyle w:val="StyleUnderline"/>
        </w:rPr>
        <w:t>it has become a hollow shell</w:t>
      </w:r>
      <w:r w:rsidRPr="00CD43EC">
        <w:rPr>
          <w:sz w:val="16"/>
        </w:rPr>
        <w:t xml:space="preserve">—far more a political honor society than a meaningful security organization. Yet, while </w:t>
      </w:r>
      <w:r w:rsidRPr="00CD43EC">
        <w:rPr>
          <w:rStyle w:val="StyleUnderline"/>
        </w:rPr>
        <w:t>the alliance</w:t>
      </w:r>
      <w:r w:rsidRPr="00CD43EC">
        <w:rPr>
          <w:sz w:val="16"/>
        </w:rPr>
        <w:t xml:space="preserve"> exists, it </w:t>
      </w:r>
      <w:r w:rsidRPr="00CD43EC">
        <w:rPr>
          <w:rStyle w:val="StyleUnderline"/>
        </w:rPr>
        <w:t xml:space="preserve">is a vehicle for European countries to </w:t>
      </w:r>
      <w:r w:rsidRPr="00CD43EC">
        <w:rPr>
          <w:rStyle w:val="Emphasis"/>
        </w:rPr>
        <w:t>free ride</w:t>
      </w:r>
      <w:r w:rsidRPr="00CD43EC">
        <w:rPr>
          <w:rStyle w:val="StyleUnderline"/>
        </w:rPr>
        <w:t xml:space="preserve"> on the U.S. military commitment</w:t>
      </w:r>
      <w:r w:rsidRPr="00CD43EC">
        <w:rPr>
          <w:sz w:val="16"/>
        </w:rPr>
        <w:t xml:space="preserve"> instead of spending adequately on their own defenses and taking responsibility for the security of their own region. American calls for greater burden-sharing are even more futile today than they have been over the past 60 years. Until the United States changes the incentives by withdrawing its troops from Europe and phasing out its NATO commitment, the Europeans will happily continue to evade their responsibilities. Today’s NATO is a bad bargain for the United States. We have security obligations to countries that add little to our own military power. Even worse, </w:t>
      </w:r>
      <w:r w:rsidRPr="00CD43EC">
        <w:rPr>
          <w:rStyle w:val="StyleUnderline"/>
        </w:rPr>
        <w:t>some</w:t>
      </w:r>
      <w:r w:rsidRPr="00CD43EC">
        <w:rPr>
          <w:sz w:val="16"/>
        </w:rPr>
        <w:t xml:space="preserve"> of those </w:t>
      </w:r>
      <w:r w:rsidRPr="00CD43EC">
        <w:rPr>
          <w:rStyle w:val="StyleUnderline"/>
        </w:rPr>
        <w:t>countries could easily entangle America in dangerous parochial disputes. It is time to terminate this increasingly dysfunctional alliance.</w:t>
      </w:r>
    </w:p>
    <w:p w:rsidR="00354956" w:rsidRDefault="00354956" w:rsidP="009D5EB1">
      <w:pPr>
        <w:rPr>
          <w:rStyle w:val="StyleUnderline"/>
        </w:rPr>
      </w:pPr>
    </w:p>
    <w:p w:rsidR="009D5EB1" w:rsidRDefault="009D5EB1" w:rsidP="009D5EB1">
      <w:pPr>
        <w:pStyle w:val="Heading4"/>
      </w:pPr>
      <w:r>
        <w:t>NATO creates an unhealthy European reliance on American aid—the cycle must be broken</w:t>
      </w:r>
    </w:p>
    <w:p w:rsidR="009D5EB1" w:rsidRDefault="009D5EB1" w:rsidP="009D5EB1">
      <w:r>
        <w:t xml:space="preserve">Justin </w:t>
      </w:r>
      <w:r w:rsidRPr="002777DE">
        <w:rPr>
          <w:rStyle w:val="Style13ptBold"/>
        </w:rPr>
        <w:t>Logan 11</w:t>
      </w:r>
      <w:r>
        <w:t xml:space="preserve"> (former director of foreign policy studies at the Cato Institute, "NATO Is a Farce", Cato Institute, https://www.cato.org/publications/commentary/nato-is-farce, 8-26-2011, accessed 7-11-2019 //SKH)</w:t>
      </w:r>
    </w:p>
    <w:p w:rsidR="009D5EB1" w:rsidRPr="00244A9D" w:rsidRDefault="009D5EB1" w:rsidP="009D5EB1">
      <w:pPr>
        <w:rPr>
          <w:sz w:val="16"/>
        </w:rPr>
      </w:pPr>
      <w:r w:rsidRPr="002777DE">
        <w:rPr>
          <w:rStyle w:val="StyleUnderline"/>
        </w:rPr>
        <w:t>American military alliances never die; they just grow comical.</w:t>
      </w:r>
      <w:r w:rsidRPr="00244A9D">
        <w:rPr>
          <w:sz w:val="16"/>
        </w:rPr>
        <w:t xml:space="preserve"> The poster child is the North Atlantic Treaty Organization. </w:t>
      </w:r>
      <w:r w:rsidRPr="002777DE">
        <w:rPr>
          <w:rStyle w:val="StyleUnderline"/>
        </w:rPr>
        <w:t>NATO’s recent travails in Libya illustrate the trouble with permanent alliances. That alliance</w:t>
      </w:r>
      <w:r w:rsidRPr="00244A9D">
        <w:rPr>
          <w:sz w:val="16"/>
        </w:rPr>
        <w:t xml:space="preserve"> now </w:t>
      </w:r>
      <w:r w:rsidRPr="002777DE">
        <w:rPr>
          <w:rStyle w:val="StyleUnderline"/>
        </w:rPr>
        <w:t>constitutes a transfer payment from U.S. taxpayers</w:t>
      </w:r>
      <w:r w:rsidRPr="00244A9D">
        <w:rPr>
          <w:sz w:val="16"/>
        </w:rPr>
        <w:t xml:space="preserve"> (and their Chinese creditors) </w:t>
      </w:r>
      <w:r w:rsidRPr="002777DE">
        <w:rPr>
          <w:rStyle w:val="StyleUnderline"/>
        </w:rPr>
        <w:t>to</w:t>
      </w:r>
      <w:r w:rsidRPr="00244A9D">
        <w:rPr>
          <w:sz w:val="16"/>
        </w:rPr>
        <w:t xml:space="preserve"> bloated </w:t>
      </w:r>
      <w:r w:rsidRPr="002777DE">
        <w:rPr>
          <w:rStyle w:val="StyleUnderline"/>
        </w:rPr>
        <w:t>European welfare states.</w:t>
      </w:r>
      <w:r w:rsidRPr="00244A9D">
        <w:rPr>
          <w:sz w:val="16"/>
        </w:rPr>
        <w:t xml:space="preserve"> If the current Washington climate of austerity can serve any fruitful end, surely it should be to reconsider such foolish alliances. </w:t>
      </w:r>
      <w:r w:rsidRPr="002777DE">
        <w:rPr>
          <w:rStyle w:val="StyleUnderline"/>
        </w:rPr>
        <w:t xml:space="preserve">NATO was created to counter the Soviet Union, but its broader purpose in Europe was </w:t>
      </w:r>
      <w:r w:rsidRPr="00244A9D">
        <w:rPr>
          <w:sz w:val="16"/>
        </w:rPr>
        <w:t xml:space="preserve">summed up in an apocryphal quote attributed to Lord </w:t>
      </w:r>
      <w:proofErr w:type="spellStart"/>
      <w:r w:rsidRPr="00244A9D">
        <w:rPr>
          <w:sz w:val="16"/>
        </w:rPr>
        <w:t>Ismay</w:t>
      </w:r>
      <w:proofErr w:type="spellEnd"/>
      <w:r w:rsidRPr="00244A9D">
        <w:rPr>
          <w:sz w:val="16"/>
        </w:rPr>
        <w:t xml:space="preserve">: </w:t>
      </w:r>
      <w:r w:rsidRPr="002777DE">
        <w:rPr>
          <w:rStyle w:val="StyleUnderline"/>
        </w:rPr>
        <w:t>to keep “</w:t>
      </w:r>
      <w:r w:rsidRPr="002777DE">
        <w:rPr>
          <w:rStyle w:val="Emphasis"/>
        </w:rPr>
        <w:t>the Russians out, the Americans in, and the Germans down</w:t>
      </w:r>
      <w:r w:rsidRPr="002777DE">
        <w:rPr>
          <w:rStyle w:val="StyleUnderline"/>
        </w:rPr>
        <w:t>.” It helped accomplish those objectives</w:t>
      </w:r>
      <w:r w:rsidRPr="00244A9D">
        <w:rPr>
          <w:sz w:val="16"/>
        </w:rPr>
        <w:t xml:space="preserve">, but not without significant costs. </w:t>
      </w:r>
      <w:r w:rsidRPr="002777DE">
        <w:rPr>
          <w:rStyle w:val="StyleUnderline"/>
        </w:rPr>
        <w:t>Today</w:t>
      </w:r>
      <w:r w:rsidRPr="00244A9D">
        <w:rPr>
          <w:sz w:val="16"/>
        </w:rPr>
        <w:t xml:space="preserve"> the </w:t>
      </w:r>
      <w:r w:rsidRPr="002777DE">
        <w:rPr>
          <w:rStyle w:val="StyleUnderline"/>
        </w:rPr>
        <w:t>benefits to American national security have disappeared, but the costs to taxpayers remain.</w:t>
      </w:r>
      <w:r w:rsidRPr="00244A9D">
        <w:rPr>
          <w:sz w:val="16"/>
        </w:rPr>
        <w:t xml:space="preserve"> The </w:t>
      </w:r>
      <w:r w:rsidRPr="002777DE">
        <w:rPr>
          <w:rStyle w:val="StyleUnderline"/>
        </w:rPr>
        <w:t>Libya</w:t>
      </w:r>
      <w:r w:rsidRPr="00244A9D">
        <w:rPr>
          <w:sz w:val="16"/>
        </w:rPr>
        <w:t xml:space="preserve"> campaign </w:t>
      </w:r>
      <w:r w:rsidRPr="002777DE">
        <w:rPr>
          <w:rStyle w:val="StyleUnderline"/>
        </w:rPr>
        <w:t>exposed the alliance’s imbalance. Germany and other NATO members sat out</w:t>
      </w:r>
      <w:r w:rsidRPr="00244A9D">
        <w:rPr>
          <w:sz w:val="16"/>
        </w:rPr>
        <w:t xml:space="preserve"> the fight. </w:t>
      </w:r>
      <w:r w:rsidRPr="002777DE">
        <w:rPr>
          <w:rStyle w:val="StyleUnderline"/>
        </w:rPr>
        <w:t>The U.S.</w:t>
      </w:r>
      <w:r w:rsidRPr="00244A9D">
        <w:rPr>
          <w:sz w:val="16"/>
        </w:rPr>
        <w:t xml:space="preserve"> military </w:t>
      </w:r>
      <w:r w:rsidRPr="002777DE">
        <w:rPr>
          <w:rStyle w:val="StyleUnderline"/>
        </w:rPr>
        <w:t>provided most of the surveillance capabilities</w:t>
      </w:r>
      <w:r w:rsidRPr="00244A9D">
        <w:rPr>
          <w:sz w:val="16"/>
        </w:rPr>
        <w:t xml:space="preserve">, largely </w:t>
      </w:r>
      <w:r w:rsidRPr="002777DE">
        <w:rPr>
          <w:rStyle w:val="StyleUnderline"/>
        </w:rPr>
        <w:t xml:space="preserve">via drones, that enabled NATO pilots to bomb </w:t>
      </w:r>
      <w:r w:rsidRPr="00244A9D">
        <w:rPr>
          <w:sz w:val="16"/>
        </w:rPr>
        <w:t xml:space="preserve">Col. Moammar Gadhafi’s </w:t>
      </w:r>
      <w:r w:rsidRPr="002777DE">
        <w:rPr>
          <w:rStyle w:val="StyleUnderline"/>
        </w:rPr>
        <w:t>loyalists. European air forces ran out of precision-guided munitions and had to come begging for Uncle Sam</w:t>
      </w:r>
      <w:r w:rsidRPr="00244A9D">
        <w:rPr>
          <w:sz w:val="16"/>
        </w:rPr>
        <w:t xml:space="preserve"> to provide some. Thus, </w:t>
      </w:r>
      <w:r w:rsidRPr="00603149">
        <w:rPr>
          <w:rStyle w:val="StyleUnderline"/>
        </w:rPr>
        <w:t xml:space="preserve">Washington essentially </w:t>
      </w:r>
      <w:r w:rsidRPr="00603149">
        <w:rPr>
          <w:rStyle w:val="Emphasis"/>
        </w:rPr>
        <w:t>borrowed</w:t>
      </w:r>
      <w:r w:rsidRPr="00603149">
        <w:rPr>
          <w:rStyle w:val="StyleUnderline"/>
        </w:rPr>
        <w:t xml:space="preserve"> money </w:t>
      </w:r>
      <w:r w:rsidRPr="00603149">
        <w:rPr>
          <w:rStyle w:val="Emphasis"/>
        </w:rPr>
        <w:t>from China to buy ordnance to give to Europe to drop on Libya.</w:t>
      </w:r>
      <w:r w:rsidRPr="00244A9D">
        <w:rPr>
          <w:sz w:val="16"/>
        </w:rPr>
        <w:t xml:space="preserve"> The post-Cold War NATO rationale is that we agree to </w:t>
      </w:r>
      <w:proofErr w:type="gramStart"/>
      <w:r w:rsidRPr="00244A9D">
        <w:rPr>
          <w:sz w:val="16"/>
        </w:rPr>
        <w:t>spend</w:t>
      </w:r>
      <w:proofErr w:type="gramEnd"/>
      <w:r w:rsidRPr="00244A9D">
        <w:rPr>
          <w:sz w:val="16"/>
        </w:rPr>
        <w:t xml:space="preserve"> and fight and the Europeans agree to support us — sometimes. Nobody seems to deny this. As NATO Secretary-General Anders </w:t>
      </w:r>
      <w:proofErr w:type="spellStart"/>
      <w:r w:rsidRPr="00244A9D">
        <w:rPr>
          <w:sz w:val="16"/>
        </w:rPr>
        <w:t>Fogh</w:t>
      </w:r>
      <w:proofErr w:type="spellEnd"/>
      <w:r w:rsidRPr="00244A9D">
        <w:rPr>
          <w:sz w:val="16"/>
        </w:rPr>
        <w:t xml:space="preserve"> Rasmussen observed, “</w:t>
      </w:r>
      <w:r w:rsidRPr="00603149">
        <w:rPr>
          <w:rStyle w:val="StyleUnderline"/>
        </w:rPr>
        <w:t>The fact is that Europe couldn’t have [mounted the Libya campaign] on its own</w:t>
      </w:r>
      <w:r w:rsidRPr="00244A9D">
        <w:rPr>
          <w:sz w:val="16"/>
        </w:rPr>
        <w:t xml:space="preserve">.” Consider that for a moment: Europe, with an economy and population greater than those of the United States, could not beat up on a third-rate military just across the Mediterranean Sea on its own. The story in </w:t>
      </w:r>
      <w:r w:rsidRPr="00603149">
        <w:rPr>
          <w:rStyle w:val="StyleUnderline"/>
        </w:rPr>
        <w:t>Afghanistan is similar.</w:t>
      </w:r>
      <w:r w:rsidRPr="00244A9D">
        <w:rPr>
          <w:sz w:val="16"/>
        </w:rPr>
        <w:t xml:space="preserve"> I recently met with two military officers from one of the most important European NATO partners. In discussing their participation in the Afghanistan campaign, the men were suffused with pathos, admitting that without American support, they could not participate at all because of their lack of lift, search and rescue and medical capabilities. Although some allied forces have fought hard in Afghanistan — the French, Canadians and British, for instance, have the per capita casualties to prove it — the </w:t>
      </w:r>
      <w:r w:rsidRPr="00603149">
        <w:rPr>
          <w:rStyle w:val="StyleUnderline"/>
        </w:rPr>
        <w:t>overall European contribution</w:t>
      </w:r>
      <w:r w:rsidRPr="00244A9D">
        <w:rPr>
          <w:sz w:val="16"/>
        </w:rPr>
        <w:t xml:space="preserve"> to the war </w:t>
      </w:r>
      <w:r w:rsidRPr="00603149">
        <w:rPr>
          <w:rStyle w:val="StyleUnderline"/>
        </w:rPr>
        <w:t>has been trivial compared to America</w:t>
      </w:r>
      <w:r w:rsidRPr="00244A9D">
        <w:rPr>
          <w:sz w:val="16"/>
        </w:rPr>
        <w:t xml:space="preserve">’s. Despite </w:t>
      </w:r>
      <w:r w:rsidRPr="00603149">
        <w:rPr>
          <w:rStyle w:val="StyleUnderline"/>
        </w:rPr>
        <w:t>Europe’s</w:t>
      </w:r>
      <w:r w:rsidRPr="00244A9D">
        <w:rPr>
          <w:sz w:val="16"/>
        </w:rPr>
        <w:t xml:space="preserve"> size and wealth, it is </w:t>
      </w:r>
      <w:r w:rsidRPr="00603149">
        <w:rPr>
          <w:rStyle w:val="StyleUnderline"/>
        </w:rPr>
        <w:t xml:space="preserve">a </w:t>
      </w:r>
      <w:r w:rsidRPr="00603149">
        <w:rPr>
          <w:rStyle w:val="Emphasis"/>
        </w:rPr>
        <w:t>military dwarf</w:t>
      </w:r>
      <w:r w:rsidRPr="00244A9D">
        <w:rPr>
          <w:sz w:val="16"/>
        </w:rPr>
        <w:t xml:space="preserve"> compared to the United States. American leaders seem to think we can solve this problem by lecturing our allies. We implore them to spend more on defense, buy more airlift and come to our wars more quickly and in bigger numbers. But the </w:t>
      </w:r>
      <w:r w:rsidRPr="00603149">
        <w:rPr>
          <w:rStyle w:val="StyleUnderline"/>
        </w:rPr>
        <w:t>allies’ weakness is perfectly rational</w:t>
      </w:r>
      <w:r w:rsidRPr="00244A9D">
        <w:rPr>
          <w:sz w:val="16"/>
        </w:rPr>
        <w:t xml:space="preserve"> — a product of the fact that </w:t>
      </w:r>
      <w:r w:rsidRPr="00603149">
        <w:rPr>
          <w:rStyle w:val="StyleUnderline"/>
        </w:rPr>
        <w:t>they have their own foreign-policy prerogatives, including a reluctance to serve as permanent junior partners in every American military venture</w:t>
      </w:r>
      <w:r w:rsidRPr="00244A9D">
        <w:rPr>
          <w:sz w:val="16"/>
        </w:rPr>
        <w:t xml:space="preserve"> and to spend money on defense when they know we will do it for them. Perversely, </w:t>
      </w:r>
      <w:r w:rsidRPr="00603149">
        <w:rPr>
          <w:rStyle w:val="StyleUnderline"/>
        </w:rPr>
        <w:t xml:space="preserve">Europe’s military weakness is partly the fault of short-sighted American foreign-policy makers. </w:t>
      </w:r>
      <w:r w:rsidRPr="00603149">
        <w:rPr>
          <w:rStyle w:val="Emphasis"/>
        </w:rPr>
        <w:t>Had the U</w:t>
      </w:r>
      <w:r w:rsidRPr="00244A9D">
        <w:rPr>
          <w:sz w:val="16"/>
        </w:rPr>
        <w:t xml:space="preserve">nited </w:t>
      </w:r>
      <w:r w:rsidRPr="00603149">
        <w:rPr>
          <w:rStyle w:val="Emphasis"/>
        </w:rPr>
        <w:t>S</w:t>
      </w:r>
      <w:r w:rsidRPr="00244A9D">
        <w:rPr>
          <w:sz w:val="16"/>
        </w:rPr>
        <w:t xml:space="preserve">tates </w:t>
      </w:r>
      <w:r w:rsidRPr="00603149">
        <w:rPr>
          <w:rStyle w:val="Emphasis"/>
        </w:rPr>
        <w:t>moved to dissolve NATO</w:t>
      </w:r>
      <w:r w:rsidRPr="00244A9D">
        <w:rPr>
          <w:sz w:val="16"/>
        </w:rPr>
        <w:t xml:space="preserve"> at the end of the Cold War — once its mission had been accomplished — </w:t>
      </w:r>
      <w:r w:rsidRPr="00603149">
        <w:rPr>
          <w:rStyle w:val="Emphasis"/>
        </w:rPr>
        <w:t>Europe might be more capable</w:t>
      </w:r>
      <w:r w:rsidRPr="00244A9D">
        <w:rPr>
          <w:sz w:val="16"/>
        </w:rPr>
        <w:t xml:space="preserve"> today. European defense officials began planning for European military integration in the 1990s, but then-Secretary of State Madeleine K. Albright insisted in 1998 that not only must NATO survive, but any autonomous European defense efforts must not violate what she termed the “three Ds.” In her words, Washington would oppose any European cooperation that produced diminution of, discrimination against or duplication of existing NATO capabilities. This posture helped strangle the European Union defense baby in the cradle. </w:t>
      </w:r>
      <w:r w:rsidRPr="00244A9D">
        <w:rPr>
          <w:rStyle w:val="StyleUnderline"/>
        </w:rPr>
        <w:t>Today</w:t>
      </w:r>
      <w:r w:rsidRPr="00244A9D">
        <w:rPr>
          <w:sz w:val="16"/>
        </w:rPr>
        <w:t xml:space="preserve">, as the Europeans grasp for coherent military policies, </w:t>
      </w:r>
      <w:r w:rsidRPr="00244A9D">
        <w:rPr>
          <w:rStyle w:val="StyleUnderline"/>
        </w:rPr>
        <w:t>the new fad is</w:t>
      </w:r>
      <w:r w:rsidRPr="00244A9D">
        <w:rPr>
          <w:sz w:val="16"/>
        </w:rPr>
        <w:t xml:space="preserve"> called “</w:t>
      </w:r>
      <w:r w:rsidRPr="00244A9D">
        <w:rPr>
          <w:rStyle w:val="StyleUnderline"/>
        </w:rPr>
        <w:t>permanent structured cooperation</w:t>
      </w:r>
      <w:r w:rsidRPr="00244A9D">
        <w:rPr>
          <w:sz w:val="16"/>
        </w:rPr>
        <w:t xml:space="preserve">.” Despite the anodyne term, </w:t>
      </w:r>
      <w:r w:rsidRPr="00244A9D">
        <w:rPr>
          <w:rStyle w:val="StyleUnderline"/>
        </w:rPr>
        <w:t>the ambition is</w:t>
      </w:r>
      <w:r w:rsidRPr="00244A9D">
        <w:rPr>
          <w:sz w:val="16"/>
        </w:rPr>
        <w:t xml:space="preserve"> staggering: </w:t>
      </w:r>
      <w:r w:rsidRPr="00244A9D">
        <w:rPr>
          <w:rStyle w:val="StyleUnderline"/>
        </w:rPr>
        <w:t>to specialize and partly decouple military capabilities from the nation-states that produce them. This development reveals the</w:t>
      </w:r>
      <w:r w:rsidRPr="00244A9D">
        <w:rPr>
          <w:sz w:val="16"/>
        </w:rPr>
        <w:t xml:space="preserve"> startling </w:t>
      </w:r>
      <w:r w:rsidRPr="00244A9D">
        <w:rPr>
          <w:rStyle w:val="StyleUnderline"/>
        </w:rPr>
        <w:t>human tendency to expand failing enterprises.</w:t>
      </w:r>
      <w:r w:rsidRPr="00244A9D">
        <w:rPr>
          <w:sz w:val="16"/>
        </w:rPr>
        <w:t xml:space="preserve"> As the University of Birmingham’s Anand Menon notes, however, “given the jealousy with which governments, whatever the limited potential of their national armed forces, protect their control over defense, significant progress in terms of a more coordinated European response to capabilities shortfalls is unlikely.” The American Founders feared permanent alliances because they figured that such alliances could entangle the nation in politico-military disputes that geography allowed it to avoid profitably. Instead of taking a victory lap when Col. Gadhafi falls, American policymakers should consider the fruits of NATO’s decades-long policy of infantilizing its allies. Now that America is broke, Europe is safe and the Soviet Union is gone, American policymakers ought to acknowledge that NATO in the 21st century constitutes a costly commitment with little benefit for Americans.</w:t>
      </w:r>
    </w:p>
    <w:p w:rsidR="009D5EB1" w:rsidRDefault="009D5EB1" w:rsidP="009D5EB1"/>
    <w:p w:rsidR="00AC4529" w:rsidRDefault="00AC4529" w:rsidP="00AC4529">
      <w:pPr>
        <w:pStyle w:val="Heading3"/>
      </w:pPr>
      <w:r>
        <w:t>UQ – NATO Alliance Weak – Trump</w:t>
      </w:r>
    </w:p>
    <w:p w:rsidR="00AC4529" w:rsidRDefault="00AC4529" w:rsidP="00AC4529">
      <w:pPr>
        <w:pStyle w:val="Heading4"/>
      </w:pPr>
      <w:r>
        <w:t>Trump is wrecking the NATO alliance</w:t>
      </w:r>
    </w:p>
    <w:p w:rsidR="00AC4529" w:rsidRPr="00013E73" w:rsidRDefault="00AC4529" w:rsidP="00AC4529">
      <w:r>
        <w:rPr>
          <w:rStyle w:val="Style13ptBold"/>
        </w:rPr>
        <w:t xml:space="preserve">Burns 18 – </w:t>
      </w:r>
      <w:r w:rsidRPr="00013E73">
        <w:t xml:space="preserve">[Nicholas Burns - Roy and Barbara Goodman Family Professor of the Practice of Diplomacy and International Relations, Harvard Kennedy School; Member of the Board, </w:t>
      </w:r>
      <w:proofErr w:type="spellStart"/>
      <w:r w:rsidRPr="00013E73">
        <w:t>Belfer</w:t>
      </w:r>
      <w:proofErr w:type="spellEnd"/>
      <w:r w:rsidRPr="00013E73">
        <w:t xml:space="preserve"> Center for Science and International Affairs; Faculty Chair, Future of Diplomacy Project; Faculty Chair, Project on Europe and the Transatlantic Relationship; Faculty Affiliate, Middle East Initiative; Director, American Secretaries of State Project; “Assessing the Value of the NATO Alliance”; Harvard Kennedy School </w:t>
      </w:r>
      <w:proofErr w:type="spellStart"/>
      <w:r w:rsidRPr="00013E73">
        <w:t>Belfer</w:t>
      </w:r>
      <w:proofErr w:type="spellEnd"/>
      <w:r w:rsidRPr="00013E73">
        <w:t xml:space="preserve"> Center for Science and International Affairs; 9/5/19; </w:t>
      </w:r>
      <w:hyperlink r:id="rId30" w:history="1">
        <w:r w:rsidRPr="00013E73">
          <w:rPr>
            <w:rStyle w:val="Hyperlink"/>
          </w:rPr>
          <w:t>https://www.belfercenter.org/publication/assessing-value-nato-alliance</w:t>
        </w:r>
      </w:hyperlink>
      <w:r w:rsidRPr="00013E73">
        <w:t xml:space="preserve">; Acc. 7/18/19] </w:t>
      </w:r>
      <w:proofErr w:type="spellStart"/>
      <w:r w:rsidRPr="00013E73">
        <w:t>KWu</w:t>
      </w:r>
      <w:proofErr w:type="spellEnd"/>
    </w:p>
    <w:p w:rsidR="00AC4529" w:rsidRPr="00013E73" w:rsidRDefault="00AC4529" w:rsidP="00AC4529">
      <w:pPr>
        <w:rPr>
          <w:sz w:val="16"/>
        </w:rPr>
      </w:pPr>
      <w:r w:rsidRPr="00787E9D">
        <w:rPr>
          <w:rStyle w:val="Emphasis"/>
        </w:rPr>
        <w:t>The crisis is one of allied trust and confidence in America’s leadership of NATO</w:t>
      </w:r>
      <w:r w:rsidRPr="00013E73">
        <w:rPr>
          <w:sz w:val="16"/>
        </w:rPr>
        <w:t xml:space="preserve">. </w:t>
      </w:r>
      <w:r w:rsidRPr="00787E9D">
        <w:rPr>
          <w:rStyle w:val="StyleUnderline"/>
        </w:rPr>
        <w:t>During</w:t>
      </w:r>
      <w:r w:rsidRPr="00013E73">
        <w:rPr>
          <w:sz w:val="16"/>
        </w:rPr>
        <w:t xml:space="preserve"> the eighteen months of </w:t>
      </w:r>
      <w:r w:rsidRPr="00787E9D">
        <w:rPr>
          <w:rStyle w:val="StyleUnderline"/>
        </w:rPr>
        <w:t>the Trump Administration,</w:t>
      </w:r>
      <w:r w:rsidRPr="00013E73">
        <w:rPr>
          <w:sz w:val="16"/>
        </w:rPr>
        <w:t xml:space="preserve"> </w:t>
      </w:r>
      <w:r w:rsidRPr="00787E9D">
        <w:rPr>
          <w:rStyle w:val="StyleUnderline"/>
        </w:rPr>
        <w:t>the President’s personal leadership of NATO has been called into question on several key fronts.</w:t>
      </w:r>
      <w:r>
        <w:rPr>
          <w:rStyle w:val="StyleUnderline"/>
        </w:rPr>
        <w:t xml:space="preserve"> </w:t>
      </w:r>
      <w:r w:rsidRPr="00787E9D">
        <w:rPr>
          <w:rStyle w:val="StyleUnderline"/>
        </w:rPr>
        <w:t>President Trump’s repeated public doubts about NATO’s importance to the U.S. have had a highly negative impact on European leaders</w:t>
      </w:r>
      <w:r w:rsidRPr="00013E73">
        <w:rPr>
          <w:sz w:val="16"/>
        </w:rPr>
        <w:t xml:space="preserve"> and European public opinion. For the first time in NATO’s seven-decade history, </w:t>
      </w:r>
      <w:r w:rsidRPr="00787E9D">
        <w:rPr>
          <w:rStyle w:val="Emphasis"/>
        </w:rPr>
        <w:t xml:space="preserve">there is </w:t>
      </w:r>
      <w:r w:rsidRPr="00787E9D">
        <w:rPr>
          <w:rStyle w:val="StyleUnderline"/>
        </w:rPr>
        <w:t>growing</w:t>
      </w:r>
      <w:r w:rsidRPr="00787E9D">
        <w:rPr>
          <w:rStyle w:val="Emphasis"/>
        </w:rPr>
        <w:t xml:space="preserve"> concern</w:t>
      </w:r>
      <w:r w:rsidRPr="00787E9D">
        <w:rPr>
          <w:rStyle w:val="StyleUnderline"/>
        </w:rPr>
        <w:t xml:space="preserve"> in Europe and Canada </w:t>
      </w:r>
      <w:r w:rsidRPr="00787E9D">
        <w:rPr>
          <w:rStyle w:val="Emphasis"/>
        </w:rPr>
        <w:t>about an American President’s commitment to the alliance.</w:t>
      </w:r>
      <w:r>
        <w:rPr>
          <w:rStyle w:val="Emphasis"/>
        </w:rPr>
        <w:t xml:space="preserve"> </w:t>
      </w:r>
      <w:r w:rsidRPr="00013E73">
        <w:rPr>
          <w:sz w:val="16"/>
        </w:rPr>
        <w:t xml:space="preserve">The U.S. has been the acknowledged leader of NATO since its founding in Washington D.C. in 1949. As the strongest ally, </w:t>
      </w:r>
      <w:r w:rsidRPr="00787E9D">
        <w:rPr>
          <w:rStyle w:val="StyleUnderline"/>
        </w:rPr>
        <w:t>the U.S. has always played an outsized role within the Alliance.</w:t>
      </w:r>
      <w:r w:rsidRPr="00013E73">
        <w:rPr>
          <w:sz w:val="16"/>
        </w:rPr>
        <w:t xml:space="preserve"> While differences among allies are normal and criticism of each other is warranted on serious issues, </w:t>
      </w:r>
      <w:r w:rsidRPr="00013E73">
        <w:rPr>
          <w:rStyle w:val="Emphasis"/>
        </w:rPr>
        <w:t>our Presidents also</w:t>
      </w:r>
      <w:r w:rsidRPr="00013E73">
        <w:rPr>
          <w:rStyle w:val="StyleUnderline"/>
        </w:rPr>
        <w:t xml:space="preserve"> </w:t>
      </w:r>
      <w:r w:rsidRPr="00013E73">
        <w:rPr>
          <w:rStyle w:val="Emphasis"/>
        </w:rPr>
        <w:t>need to project confidence in NATO</w:t>
      </w:r>
      <w:r w:rsidRPr="00013E73">
        <w:rPr>
          <w:rStyle w:val="StyleUnderline"/>
        </w:rPr>
        <w:t xml:space="preserve"> and its member states in order </w:t>
      </w:r>
      <w:r w:rsidRPr="00013E73">
        <w:rPr>
          <w:rStyle w:val="Emphasis"/>
        </w:rPr>
        <w:t>to deter potential aggressors</w:t>
      </w:r>
      <w:r w:rsidRPr="00013E73">
        <w:rPr>
          <w:rStyle w:val="StyleUnderline"/>
        </w:rPr>
        <w:t xml:space="preserve"> such as Russia </w:t>
      </w:r>
      <w:r w:rsidRPr="00013E73">
        <w:rPr>
          <w:rStyle w:val="Emphasis"/>
        </w:rPr>
        <w:t>and provide the leadership</w:t>
      </w:r>
      <w:r w:rsidRPr="00013E73">
        <w:rPr>
          <w:rStyle w:val="StyleUnderline"/>
        </w:rPr>
        <w:t xml:space="preserve"> that alliances need to stick together.</w:t>
      </w:r>
      <w:r>
        <w:rPr>
          <w:rStyle w:val="StyleUnderline"/>
        </w:rPr>
        <w:t xml:space="preserve"> </w:t>
      </w:r>
      <w:r w:rsidRPr="00013E73">
        <w:rPr>
          <w:sz w:val="16"/>
        </w:rPr>
        <w:t xml:space="preserve">As a Presidential candidate, Donald Trump called NATO “obsolete”. </w:t>
      </w:r>
      <w:r w:rsidRPr="00013E73">
        <w:rPr>
          <w:rStyle w:val="StyleUnderline"/>
        </w:rPr>
        <w:t>As President, he refused to confirm his support for NATO’s Article 5 security guarantee</w:t>
      </w:r>
      <w:r w:rsidRPr="00013E73">
        <w:rPr>
          <w:sz w:val="16"/>
        </w:rPr>
        <w:t xml:space="preserve"> at this first NATO Summit meeting in 2017. </w:t>
      </w:r>
      <w:r w:rsidRPr="00013E73">
        <w:rPr>
          <w:rStyle w:val="StyleUnderline"/>
        </w:rPr>
        <w:t xml:space="preserve">He has suggested that U.S. support for our allies will be conditioned on the level of their defense spending. </w:t>
      </w:r>
      <w:r w:rsidRPr="00013E73">
        <w:rPr>
          <w:sz w:val="16"/>
        </w:rPr>
        <w:t xml:space="preserve">While rightly pushing allies to meet their defense budget commitment of two percent of GDP, he proposed impulsively at the recent Summit a doubling of that goal to four percent—a level the U.S. had never discussed before with the allies and is itself unprepared to meet. </w:t>
      </w:r>
      <w:r w:rsidRPr="00013E73">
        <w:rPr>
          <w:rStyle w:val="Emphasis"/>
        </w:rPr>
        <w:t>This crisis has been exacerbated by</w:t>
      </w:r>
      <w:r w:rsidRPr="00013E73">
        <w:rPr>
          <w:rStyle w:val="StyleUnderline"/>
        </w:rPr>
        <w:t xml:space="preserve"> the contrast between </w:t>
      </w:r>
      <w:r w:rsidRPr="00013E73">
        <w:rPr>
          <w:rStyle w:val="Emphasis"/>
        </w:rPr>
        <w:t xml:space="preserve">the President’s </w:t>
      </w:r>
      <w:r w:rsidRPr="00013E73">
        <w:rPr>
          <w:rStyle w:val="StyleUnderline"/>
        </w:rPr>
        <w:t xml:space="preserve">negative public comments about allied leaders </w:t>
      </w:r>
      <w:r w:rsidRPr="00013E73">
        <w:rPr>
          <w:sz w:val="16"/>
        </w:rPr>
        <w:t xml:space="preserve">Chancellor Angela Merkel and Prime Minister Teresa May </w:t>
      </w:r>
      <w:r w:rsidRPr="00013E73">
        <w:rPr>
          <w:rStyle w:val="StyleUnderline"/>
        </w:rPr>
        <w:t xml:space="preserve">with his </w:t>
      </w:r>
      <w:r w:rsidRPr="00013E73">
        <w:rPr>
          <w:rStyle w:val="Emphasis"/>
        </w:rPr>
        <w:t>refusal to utter a word of criticism of</w:t>
      </w:r>
      <w:r w:rsidRPr="00013E73">
        <w:rPr>
          <w:rStyle w:val="StyleUnderline"/>
        </w:rPr>
        <w:t xml:space="preserve"> </w:t>
      </w:r>
      <w:r w:rsidRPr="00013E73">
        <w:rPr>
          <w:sz w:val="16"/>
        </w:rPr>
        <w:t xml:space="preserve">Russian President Vladimir </w:t>
      </w:r>
      <w:r w:rsidRPr="00013E73">
        <w:rPr>
          <w:rStyle w:val="Emphasis"/>
        </w:rPr>
        <w:t>Putin</w:t>
      </w:r>
      <w:r w:rsidRPr="00013E73">
        <w:rPr>
          <w:sz w:val="16"/>
        </w:rPr>
        <w:t xml:space="preserve">, </w:t>
      </w:r>
      <w:r w:rsidRPr="00013E73">
        <w:rPr>
          <w:rStyle w:val="StyleUnderline"/>
        </w:rPr>
        <w:t>NATO’s most dangerous adversary</w:t>
      </w:r>
      <w:r w:rsidRPr="00013E73">
        <w:rPr>
          <w:sz w:val="16"/>
        </w:rPr>
        <w:t xml:space="preserve">, before, during or after their recent Helsinki press conference. </w:t>
      </w:r>
      <w:r w:rsidRPr="00013E73">
        <w:rPr>
          <w:rStyle w:val="StyleUnderline"/>
        </w:rPr>
        <w:t xml:space="preserve">The President did not criticize Putin publicly for his annexation of Crimea and the destabilization of Eastern Ukraine, </w:t>
      </w:r>
      <w:r w:rsidRPr="00013E73">
        <w:rPr>
          <w:sz w:val="16"/>
        </w:rPr>
        <w:t xml:space="preserve">Russia’s nerve agent attack against the United Kingdom, its support for the </w:t>
      </w:r>
      <w:proofErr w:type="spellStart"/>
      <w:r w:rsidRPr="00013E73">
        <w:rPr>
          <w:sz w:val="16"/>
        </w:rPr>
        <w:t>Asad</w:t>
      </w:r>
      <w:proofErr w:type="spellEnd"/>
      <w:r w:rsidRPr="00013E73">
        <w:rPr>
          <w:sz w:val="16"/>
        </w:rPr>
        <w:t xml:space="preserve"> regime in Syria and its cyber assault on our 2016 elections. </w:t>
      </w:r>
      <w:r w:rsidRPr="00013E73">
        <w:rPr>
          <w:rStyle w:val="StyleUnderline"/>
        </w:rPr>
        <w:t>The President’s performance in Helsinki was weak and submissive</w:t>
      </w:r>
      <w:r w:rsidRPr="00013E73">
        <w:rPr>
          <w:sz w:val="16"/>
        </w:rPr>
        <w:t xml:space="preserve">. </w:t>
      </w:r>
      <w:r w:rsidRPr="00013E73">
        <w:rPr>
          <w:rStyle w:val="StyleUnderline"/>
        </w:rPr>
        <w:t xml:space="preserve">The President was also ambivalent </w:t>
      </w:r>
      <w:r w:rsidRPr="00013E73">
        <w:rPr>
          <w:sz w:val="16"/>
        </w:rPr>
        <w:t xml:space="preserve">in a prominent interview following the Helsinki Summit </w:t>
      </w:r>
      <w:r w:rsidRPr="00013E73">
        <w:rPr>
          <w:rStyle w:val="StyleUnderline"/>
        </w:rPr>
        <w:t>about whether the U.S. would meet our Article 5 security obligations to Montenegro</w:t>
      </w:r>
      <w:r w:rsidRPr="00013E73">
        <w:rPr>
          <w:sz w:val="16"/>
        </w:rPr>
        <w:t>, the smallest and newest member of NATO and a victim of an attempted Russian-inspired coup just two years ago.</w:t>
      </w:r>
    </w:p>
    <w:p w:rsidR="00AC4529" w:rsidRDefault="00AC4529" w:rsidP="00AC4529"/>
    <w:p w:rsidR="00AC4529" w:rsidRDefault="00AC4529" w:rsidP="00AC4529">
      <w:pPr>
        <w:pStyle w:val="Heading4"/>
      </w:pPr>
      <w:r>
        <w:t>Trump kills NATO effectiveness</w:t>
      </w:r>
    </w:p>
    <w:p w:rsidR="00AC4529" w:rsidRDefault="00AC4529" w:rsidP="00AC4529">
      <w:r>
        <w:t xml:space="preserve">George </w:t>
      </w:r>
      <w:r w:rsidRPr="00726655">
        <w:rPr>
          <w:rStyle w:val="Style13ptBold"/>
        </w:rPr>
        <w:t>Friedman 16</w:t>
      </w:r>
      <w:r>
        <w:t xml:space="preserve"> (Hungarian-born U.S. geopolitical forecaster, and strategist on international affairs, "George Friedman: NATO is an illusion", Business Insider, https://www.businessinsider.com/george-friedman-says-nato-is-an-illusion-2016-4, 4-16-2016, accessed 7-6-2019 //SKH)</w:t>
      </w:r>
    </w:p>
    <w:p w:rsidR="00AC4529" w:rsidRPr="009812C5" w:rsidRDefault="00AC4529" w:rsidP="00AC4529">
      <w:pPr>
        <w:rPr>
          <w:sz w:val="16"/>
        </w:rPr>
      </w:pPr>
      <w:r w:rsidRPr="009812C5">
        <w:rPr>
          <w:sz w:val="16"/>
        </w:rPr>
        <w:t xml:space="preserve">Donald </w:t>
      </w:r>
      <w:r w:rsidRPr="00726655">
        <w:rPr>
          <w:rStyle w:val="StyleUnderline"/>
        </w:rPr>
        <w:t>Trump's statements that Europe isn't paying its "fair share" and that it would be fine if NATO broke up are regarded with increasing concern</w:t>
      </w:r>
      <w:r w:rsidRPr="009812C5">
        <w:rPr>
          <w:sz w:val="16"/>
        </w:rPr>
        <w:t xml:space="preserve"> in Europe. Russia and the Middle East both present national security issues for all of Europe. </w:t>
      </w:r>
      <w:r w:rsidRPr="00726655">
        <w:rPr>
          <w:rStyle w:val="StyleUnderline"/>
        </w:rPr>
        <w:t>Europe</w:t>
      </w:r>
      <w:r w:rsidRPr="009812C5">
        <w:rPr>
          <w:sz w:val="16"/>
        </w:rPr>
        <w:t xml:space="preserve">, however, </w:t>
      </w:r>
      <w:r w:rsidRPr="00726655">
        <w:rPr>
          <w:rStyle w:val="StyleUnderline"/>
        </w:rPr>
        <w:t>has no integrated military capability except for NATO, and NATO is now in shambles.</w:t>
      </w:r>
      <w:r w:rsidRPr="009812C5">
        <w:rPr>
          <w:sz w:val="16"/>
        </w:rPr>
        <w:t xml:space="preserve"> It is a military alliance,</w:t>
      </w:r>
      <w:r w:rsidRPr="00726655">
        <w:rPr>
          <w:rStyle w:val="StyleUnderline"/>
        </w:rPr>
        <w:t xml:space="preserve"> but Europe has allowed its military capability to weaken dramatically.</w:t>
      </w:r>
      <w:r w:rsidRPr="009812C5">
        <w:rPr>
          <w:sz w:val="16"/>
        </w:rPr>
        <w:t xml:space="preserve"> Many Europeans see NATO as the foundation of their national security. In other words, </w:t>
      </w:r>
      <w:r w:rsidRPr="00726655">
        <w:rPr>
          <w:rStyle w:val="Emphasis"/>
        </w:rPr>
        <w:t>they depend on the U</w:t>
      </w:r>
      <w:r w:rsidRPr="009812C5">
        <w:rPr>
          <w:sz w:val="16"/>
        </w:rPr>
        <w:t xml:space="preserve">nited </w:t>
      </w:r>
      <w:r w:rsidRPr="00726655">
        <w:rPr>
          <w:rStyle w:val="Emphasis"/>
        </w:rPr>
        <w:t>S</w:t>
      </w:r>
      <w:r w:rsidRPr="009812C5">
        <w:rPr>
          <w:sz w:val="16"/>
        </w:rPr>
        <w:t xml:space="preserve">tates… the only NATO member with a global military capability. Now the Europeans worry that </w:t>
      </w:r>
      <w:r w:rsidRPr="00726655">
        <w:rPr>
          <w:rStyle w:val="Emphasis"/>
        </w:rPr>
        <w:t>the US has lost confidence in NATO</w:t>
      </w:r>
      <w:r w:rsidRPr="00726655">
        <w:rPr>
          <w:rStyle w:val="StyleUnderline"/>
        </w:rPr>
        <w:t xml:space="preserve"> and </w:t>
      </w:r>
      <w:r w:rsidRPr="00726655">
        <w:rPr>
          <w:rStyle w:val="Emphasis"/>
        </w:rPr>
        <w:t>the alliance is no longer the safety guarantor it used to be.</w:t>
      </w:r>
      <w:r w:rsidRPr="00726655">
        <w:rPr>
          <w:rStyle w:val="StyleUnderline"/>
        </w:rPr>
        <w:t xml:space="preserve"> </w:t>
      </w:r>
      <w:r w:rsidRPr="009812C5">
        <w:rPr>
          <w:sz w:val="16"/>
        </w:rPr>
        <w:t xml:space="preserve">And I think they are right. Here's why… Europe Is Nothing but NATO's Soft Power From the start, the </w:t>
      </w:r>
      <w:r w:rsidRPr="00726655">
        <w:rPr>
          <w:rStyle w:val="StyleUnderline"/>
        </w:rPr>
        <w:t>Europeans wanted NATO to serve as the mechanism for approving and overseeing military operations. They wanted a decisive voice in how NATO members, including the United States, applied their military power.</w:t>
      </w:r>
      <w:r w:rsidRPr="009812C5">
        <w:rPr>
          <w:sz w:val="16"/>
        </w:rPr>
        <w:t xml:space="preserve"> However, </w:t>
      </w:r>
      <w:r w:rsidRPr="00726655">
        <w:rPr>
          <w:rStyle w:val="StyleUnderline"/>
        </w:rPr>
        <w:t>their forces were so small that</w:t>
      </w:r>
      <w:r w:rsidRPr="009812C5">
        <w:rPr>
          <w:sz w:val="16"/>
        </w:rPr>
        <w:t xml:space="preserve"> in most cases, their </w:t>
      </w:r>
      <w:r w:rsidRPr="00726655">
        <w:rPr>
          <w:rStyle w:val="StyleUnderline"/>
        </w:rPr>
        <w:t>participation was little more than symbolic</w:t>
      </w:r>
      <w:r w:rsidRPr="009812C5">
        <w:rPr>
          <w:sz w:val="16"/>
        </w:rPr>
        <w:t xml:space="preserve">. NATO became less and less a factor in US decision making, and the Europeans compensated by congratulating themselves for their sophistication compared to the American "cowboys." The </w:t>
      </w:r>
      <w:r w:rsidRPr="009C5A89">
        <w:rPr>
          <w:rStyle w:val="StyleUnderline"/>
        </w:rPr>
        <w:t xml:space="preserve">Europeans celebrated </w:t>
      </w:r>
      <w:r w:rsidRPr="009812C5">
        <w:rPr>
          <w:sz w:val="16"/>
        </w:rPr>
        <w:t xml:space="preserve">a concept called </w:t>
      </w:r>
      <w:r w:rsidRPr="009C5A89">
        <w:rPr>
          <w:rStyle w:val="StyleUnderline"/>
        </w:rPr>
        <w:t>soft power</w:t>
      </w:r>
      <w:r w:rsidRPr="009812C5">
        <w:rPr>
          <w:sz w:val="16"/>
        </w:rPr>
        <w:t xml:space="preserve">, which involves sanctions, the mobilization of public opinion, and other strategies that avoid military action. </w:t>
      </w:r>
      <w:r w:rsidRPr="009C5A89">
        <w:rPr>
          <w:rStyle w:val="StyleUnderline"/>
        </w:rPr>
        <w:t>They wanted an option that cost less than becoming a global power. Soft power</w:t>
      </w:r>
      <w:r w:rsidRPr="009812C5">
        <w:rPr>
          <w:sz w:val="16"/>
        </w:rPr>
        <w:t xml:space="preserve">, however, </w:t>
      </w:r>
      <w:r w:rsidRPr="009C5A89">
        <w:rPr>
          <w:rStyle w:val="StyleUnderline"/>
        </w:rPr>
        <w:t xml:space="preserve">was simply a way to evade reality. As the Russians loomed larger and the Middle East spilled over into Europe, the </w:t>
      </w:r>
      <w:r w:rsidRPr="009C5A89">
        <w:rPr>
          <w:rStyle w:val="Emphasis"/>
        </w:rPr>
        <w:t>Europeans discovered that</w:t>
      </w:r>
      <w:r w:rsidRPr="009C5A89">
        <w:rPr>
          <w:rStyle w:val="StyleUnderline"/>
        </w:rPr>
        <w:t xml:space="preserve"> </w:t>
      </w:r>
      <w:r w:rsidRPr="009812C5">
        <w:rPr>
          <w:sz w:val="16"/>
        </w:rPr>
        <w:t xml:space="preserve">soft power was… soft. And that </w:t>
      </w:r>
      <w:r w:rsidRPr="009C5A89">
        <w:rPr>
          <w:rStyle w:val="Emphasis"/>
        </w:rPr>
        <w:t>they needed hard power</w:t>
      </w:r>
      <w:r w:rsidRPr="009C5A89">
        <w:rPr>
          <w:rStyle w:val="StyleUnderline"/>
        </w:rPr>
        <w:t>, which the U</w:t>
      </w:r>
      <w:r w:rsidRPr="009812C5">
        <w:rPr>
          <w:sz w:val="16"/>
        </w:rPr>
        <w:t xml:space="preserve">nited </w:t>
      </w:r>
      <w:r w:rsidRPr="009C5A89">
        <w:rPr>
          <w:rStyle w:val="StyleUnderline"/>
        </w:rPr>
        <w:t>S</w:t>
      </w:r>
      <w:r w:rsidRPr="009812C5">
        <w:rPr>
          <w:sz w:val="16"/>
        </w:rPr>
        <w:t xml:space="preserve">tates </w:t>
      </w:r>
      <w:r w:rsidRPr="009C5A89">
        <w:rPr>
          <w:rStyle w:val="StyleUnderline"/>
        </w:rPr>
        <w:t>had</w:t>
      </w:r>
      <w:r w:rsidRPr="009812C5">
        <w:rPr>
          <w:sz w:val="16"/>
        </w:rPr>
        <w:t xml:space="preserve"> (and to a far lesser extent Britain and France), but no one else did. Suddenly, the world seemed out of control to the Europeans since they lacked the hard power to shape events. In terms of soft power, NATO began to take on a function it was never designed for. As communism fell, post-communist European states sought membership in NATO—not so much to be defended, but to become integrated and Europeanized. </w:t>
      </w:r>
      <w:r w:rsidRPr="00437A90">
        <w:rPr>
          <w:rStyle w:val="StyleUnderline"/>
        </w:rPr>
        <w:t xml:space="preserve">Membership in the EU and NATO, it was believed, would turn these former Soviet satellites into Western countries. But </w:t>
      </w:r>
      <w:r w:rsidRPr="00437A90">
        <w:rPr>
          <w:rStyle w:val="Emphasis"/>
        </w:rPr>
        <w:t>NATO is a military alliance.</w:t>
      </w:r>
      <w:r w:rsidRPr="00437A90">
        <w:rPr>
          <w:rStyle w:val="StyleUnderline"/>
        </w:rPr>
        <w:t xml:space="preserve"> It's about tanks and planes and war plans. </w:t>
      </w:r>
      <w:r w:rsidRPr="00437A90">
        <w:rPr>
          <w:rStyle w:val="Emphasis"/>
        </w:rPr>
        <w:t>Integrating new countries into Western Europe was not the alliance's purpose.</w:t>
      </w:r>
      <w:r w:rsidRPr="009812C5">
        <w:rPr>
          <w:sz w:val="16"/>
        </w:rPr>
        <w:t xml:space="preserve"> Defending these countries and the rest of Europe was NATO's function, but that function atrophied as war seemed increasingly irrelevant. NATO No Longer Serves the Purpose for the US </w:t>
      </w:r>
      <w:proofErr w:type="gramStart"/>
      <w:r w:rsidRPr="00437A90">
        <w:rPr>
          <w:rStyle w:val="StyleUnderline"/>
        </w:rPr>
        <w:t>The</w:t>
      </w:r>
      <w:proofErr w:type="gramEnd"/>
      <w:r w:rsidRPr="00437A90">
        <w:rPr>
          <w:rStyle w:val="StyleUnderline"/>
        </w:rPr>
        <w:t xml:space="preserve"> Europeans felt that the United States' power should be available to them through NATO. They now hear the message that </w:t>
      </w:r>
      <w:r w:rsidRPr="00437A90">
        <w:rPr>
          <w:rStyle w:val="Emphasis"/>
        </w:rPr>
        <w:t>the U</w:t>
      </w:r>
      <w:r w:rsidRPr="009812C5">
        <w:rPr>
          <w:sz w:val="16"/>
        </w:rPr>
        <w:t xml:space="preserve">nited </w:t>
      </w:r>
      <w:r w:rsidRPr="00437A90">
        <w:rPr>
          <w:rStyle w:val="Emphasis"/>
        </w:rPr>
        <w:t>S</w:t>
      </w:r>
      <w:r w:rsidRPr="009812C5">
        <w:rPr>
          <w:sz w:val="16"/>
        </w:rPr>
        <w:t xml:space="preserve">tates </w:t>
      </w:r>
      <w:r w:rsidRPr="00437A90">
        <w:rPr>
          <w:rStyle w:val="Emphasis"/>
        </w:rPr>
        <w:t xml:space="preserve">is not prepared to spend a vast amount of money on its military and then allow the Europeans a voice in its use. </w:t>
      </w:r>
      <w:r w:rsidRPr="009812C5">
        <w:rPr>
          <w:sz w:val="16"/>
        </w:rPr>
        <w:t xml:space="preserve">The issue is not NATO itself, but the defense relationship between Europe and the United States. NATO is simply the old framework for that relationship, which was established after World War II. At the time, the United States towered over Europe economically and militarily. Europe had little that it could contribute to defense, while the United States had an overriding interest in preventing the Soviets from seizing Western Europe. Comfortable with the asymmetrical arrangement, the US contributed the bulk of the military power to potentially fight a war on European territory, while Europe took the primary risk. That was the foundation of </w:t>
      </w:r>
      <w:r w:rsidRPr="00437A90">
        <w:rPr>
          <w:rStyle w:val="StyleUnderline"/>
        </w:rPr>
        <w:t>NATO</w:t>
      </w:r>
      <w:r w:rsidRPr="009812C5">
        <w:rPr>
          <w:sz w:val="16"/>
        </w:rPr>
        <w:t xml:space="preserve">. That foundation </w:t>
      </w:r>
      <w:r w:rsidRPr="00437A90">
        <w:rPr>
          <w:rStyle w:val="StyleUnderline"/>
        </w:rPr>
        <w:t xml:space="preserve">crumbled long ago, mostly with the fall of the Soviet Union and the </w:t>
      </w:r>
      <w:r w:rsidRPr="009812C5">
        <w:rPr>
          <w:sz w:val="16"/>
        </w:rPr>
        <w:t xml:space="preserve">signing of </w:t>
      </w:r>
      <w:r w:rsidRPr="00437A90">
        <w:rPr>
          <w:rStyle w:val="StyleUnderline"/>
        </w:rPr>
        <w:t>the</w:t>
      </w:r>
      <w:r w:rsidRPr="009812C5">
        <w:rPr>
          <w:sz w:val="16"/>
        </w:rPr>
        <w:t xml:space="preserve"> Maastricht Treaty that created the </w:t>
      </w:r>
      <w:r w:rsidRPr="00437A90">
        <w:rPr>
          <w:rStyle w:val="StyleUnderline"/>
        </w:rPr>
        <w:t>E</w:t>
      </w:r>
      <w:r w:rsidRPr="009812C5">
        <w:rPr>
          <w:sz w:val="16"/>
        </w:rPr>
        <w:t xml:space="preserve">uropean </w:t>
      </w:r>
      <w:r w:rsidRPr="00437A90">
        <w:rPr>
          <w:rStyle w:val="StyleUnderline"/>
        </w:rPr>
        <w:t>U</w:t>
      </w:r>
      <w:r w:rsidRPr="009812C5">
        <w:rPr>
          <w:sz w:val="16"/>
        </w:rPr>
        <w:t xml:space="preserve">nion. </w:t>
      </w:r>
      <w:r w:rsidRPr="00437A90">
        <w:rPr>
          <w:rStyle w:val="Emphasis"/>
        </w:rPr>
        <w:t>Europe Is Too Complex to Defend Itself</w:t>
      </w:r>
      <w:r w:rsidRPr="009812C5">
        <w:rPr>
          <w:sz w:val="16"/>
        </w:rPr>
        <w:t xml:space="preserve"> The total population of the European Union is just over 508 million people. The population of the United States is about 320 million people. The GDP of the European Union is $18.45 trillion, while the GDP of the United States is about $18.3 trillion. In other words, </w:t>
      </w:r>
      <w:r w:rsidRPr="00437A90">
        <w:rPr>
          <w:rStyle w:val="StyleUnderline"/>
        </w:rPr>
        <w:t>Europe and the U</w:t>
      </w:r>
      <w:r w:rsidRPr="009812C5">
        <w:rPr>
          <w:sz w:val="16"/>
        </w:rPr>
        <w:t xml:space="preserve">nited </w:t>
      </w:r>
      <w:r w:rsidRPr="00437A90">
        <w:rPr>
          <w:rStyle w:val="StyleUnderline"/>
        </w:rPr>
        <w:t>S</w:t>
      </w:r>
      <w:r w:rsidRPr="009812C5">
        <w:rPr>
          <w:sz w:val="16"/>
        </w:rPr>
        <w:t xml:space="preserve">tates </w:t>
      </w:r>
      <w:r w:rsidRPr="00437A90">
        <w:rPr>
          <w:rStyle w:val="StyleUnderline"/>
        </w:rPr>
        <w:t>are equal in wealth, while Europe has almost 200 million people more</w:t>
      </w:r>
      <w:r w:rsidRPr="009812C5">
        <w:rPr>
          <w:sz w:val="16"/>
        </w:rPr>
        <w:t xml:space="preserve"> than the US does. There is, therefore, no reason why the Europeans should not have a military capability equal to or even greater than that of the US. Though Europe was understandably the junior partner in the 1950s, neither demographics nor economics show the continent to be a junior partner now. Today, policy decisions are what ensure the ongoing asymmetry between the United </w:t>
      </w:r>
      <w:proofErr w:type="spellStart"/>
      <w:r w:rsidRPr="009812C5">
        <w:rPr>
          <w:sz w:val="16"/>
        </w:rPr>
        <w:t>State's</w:t>
      </w:r>
      <w:proofErr w:type="spellEnd"/>
      <w:r w:rsidRPr="009812C5">
        <w:rPr>
          <w:sz w:val="16"/>
        </w:rPr>
        <w:t xml:space="preserve"> commitment to NATO and Europe's. The structural problem is that </w:t>
      </w:r>
      <w:r w:rsidRPr="00437A90">
        <w:rPr>
          <w:rStyle w:val="StyleUnderline"/>
        </w:rPr>
        <w:t>the European Union lacks a defense dimension. European unification is a complex quilt of relationships, and defense rests in the hands of individual sovereign states. The largest state, Germany, which should be devoting the most to a European defense force, devotes little even to its own force. Britain is cutting back its defense expenditures. An</w:t>
      </w:r>
      <w:r w:rsidRPr="009812C5">
        <w:rPr>
          <w:sz w:val="16"/>
        </w:rPr>
        <w:t xml:space="preserve">d while </w:t>
      </w:r>
      <w:r w:rsidRPr="00AD785D">
        <w:rPr>
          <w:rStyle w:val="StyleUnderline"/>
        </w:rPr>
        <w:t>France</w:t>
      </w:r>
      <w:r w:rsidRPr="009812C5">
        <w:rPr>
          <w:sz w:val="16"/>
        </w:rPr>
        <w:t xml:space="preserve"> is raising the issue of increasing defense budgets, it </w:t>
      </w:r>
      <w:r w:rsidRPr="00AD785D">
        <w:rPr>
          <w:rStyle w:val="StyleUnderline"/>
        </w:rPr>
        <w:t>still has a military force with limited capability. There is an assumption in NATO that each country will devote 2% of its GDP to defense.</w:t>
      </w:r>
      <w:r w:rsidRPr="009812C5">
        <w:rPr>
          <w:sz w:val="16"/>
        </w:rPr>
        <w:t xml:space="preserve"> A few do this, </w:t>
      </w:r>
      <w:r w:rsidRPr="00AD785D">
        <w:rPr>
          <w:rStyle w:val="StyleUnderline"/>
        </w:rPr>
        <w:t xml:space="preserve">but </w:t>
      </w:r>
      <w:r w:rsidRPr="00AD785D">
        <w:rPr>
          <w:rStyle w:val="Emphasis"/>
        </w:rPr>
        <w:t>most do not</w:t>
      </w:r>
      <w:r w:rsidRPr="009812C5">
        <w:rPr>
          <w:sz w:val="16"/>
        </w:rPr>
        <w:t xml:space="preserve">, and Europe </w:t>
      </w:r>
      <w:proofErr w:type="gramStart"/>
      <w:r w:rsidRPr="009812C5">
        <w:rPr>
          <w:sz w:val="16"/>
        </w:rPr>
        <w:t>as a whole does</w:t>
      </w:r>
      <w:proofErr w:type="gramEnd"/>
      <w:r w:rsidRPr="009812C5">
        <w:rPr>
          <w:sz w:val="16"/>
        </w:rPr>
        <w:t xml:space="preserve"> not come close. </w:t>
      </w:r>
      <w:r w:rsidRPr="00AD785D">
        <w:rPr>
          <w:rStyle w:val="StyleUnderline"/>
        </w:rPr>
        <w:t>The American contribution to NATO is 2.7% of US GDP.</w:t>
      </w:r>
      <w:r w:rsidRPr="009812C5">
        <w:rPr>
          <w:sz w:val="16"/>
        </w:rPr>
        <w:t xml:space="preserve"> The extraordinary fact is not that Trump pointed out this disparity and made clear that it couldn't continue, but that it took Trump to make this a major issue. </w:t>
      </w:r>
      <w:r w:rsidRPr="00AD785D">
        <w:rPr>
          <w:rStyle w:val="StyleUnderline"/>
        </w:rPr>
        <w:t>Europe Must Take the Lead, but It Can't NATO's mission was clear during the Cold War.</w:t>
      </w:r>
      <w:r w:rsidRPr="009812C5">
        <w:rPr>
          <w:sz w:val="16"/>
        </w:rPr>
        <w:t xml:space="preserve"> It was to defend Western Europe from a Soviet attack. Military alliances function best with simple objectives. In this case, the military mission evaporated, but the alliance continued in place. </w:t>
      </w:r>
      <w:r w:rsidRPr="00AD785D">
        <w:rPr>
          <w:rStyle w:val="StyleUnderline"/>
        </w:rPr>
        <w:t>Lacking a clear and present military mission, Europeans became even more reluctant to invest in defense. The need for defense seemed distant from the reality Europe was living in. Now, the Russians are reasserting their place in history, and the Islamic State is targeting European capitals.</w:t>
      </w:r>
      <w:r w:rsidRPr="009812C5">
        <w:rPr>
          <w:sz w:val="16"/>
        </w:rPr>
        <w:t xml:space="preserve"> It is not clear how the threats they pose are to be countered, but </w:t>
      </w:r>
      <w:r w:rsidRPr="00AD785D">
        <w:rPr>
          <w:rStyle w:val="StyleUnderline"/>
        </w:rPr>
        <w:t>the challenge will demand military force</w:t>
      </w:r>
      <w:r w:rsidRPr="009812C5">
        <w:rPr>
          <w:sz w:val="16"/>
        </w:rPr>
        <w:t xml:space="preserve"> in some capacity. The United States has </w:t>
      </w:r>
      <w:proofErr w:type="gramStart"/>
      <w:r w:rsidRPr="009812C5">
        <w:rPr>
          <w:sz w:val="16"/>
        </w:rPr>
        <w:t>been seen as</w:t>
      </w:r>
      <w:proofErr w:type="gramEnd"/>
      <w:r w:rsidRPr="009812C5">
        <w:rPr>
          <w:sz w:val="16"/>
        </w:rPr>
        <w:t xml:space="preserve"> vastly overreacting to 9/11 in Europe. A counterargument is that the Europeans simply didn't believe they would become targets, but they have. Today the fears fanned by terrorist acts in Europe have less to do with the number killed than with the disconcerting reality that a strike may come at any place and at any time. A state that does not act quickly and decisively to counter terrorism within its borders loses legitimacy and the trust of its public and its allies. The Europeans must act, as the United States has determined that it will no longer act alone. </w:t>
      </w:r>
      <w:r w:rsidRPr="009812C5">
        <w:rPr>
          <w:rStyle w:val="StyleUnderline"/>
        </w:rPr>
        <w:t>In</w:t>
      </w:r>
      <w:r w:rsidRPr="009812C5">
        <w:rPr>
          <w:sz w:val="16"/>
        </w:rPr>
        <w:t xml:space="preserve"> the case of </w:t>
      </w:r>
      <w:r w:rsidRPr="009812C5">
        <w:rPr>
          <w:rStyle w:val="StyleUnderline"/>
        </w:rPr>
        <w:t>Syria</w:t>
      </w:r>
      <w:r w:rsidRPr="009812C5">
        <w:rPr>
          <w:sz w:val="16"/>
        </w:rPr>
        <w:t xml:space="preserve">, the US is prepared to use air power but will not deploy the multidivisional force needed to bring peace to the country. Instead, </w:t>
      </w:r>
      <w:r w:rsidRPr="009812C5">
        <w:rPr>
          <w:rStyle w:val="StyleUnderline"/>
        </w:rPr>
        <w:t>the US wants fellow NATO partners to shoulder a much larger part of the burden.</w:t>
      </w:r>
      <w:r w:rsidRPr="009812C5">
        <w:rPr>
          <w:sz w:val="16"/>
        </w:rPr>
        <w:t xml:space="preserve"> And while the US is prepared to play a part, </w:t>
      </w:r>
      <w:r w:rsidRPr="009812C5">
        <w:rPr>
          <w:rStyle w:val="StyleUnderline"/>
        </w:rPr>
        <w:t xml:space="preserve">it does not intend to take the leading role. Europe, however, is </w:t>
      </w:r>
      <w:r w:rsidRPr="009812C5">
        <w:rPr>
          <w:rStyle w:val="Emphasis"/>
        </w:rPr>
        <w:t>incapable</w:t>
      </w:r>
      <w:r w:rsidRPr="009812C5">
        <w:rPr>
          <w:rStyle w:val="StyleUnderline"/>
        </w:rPr>
        <w:t xml:space="preserve"> of taking that role because it does not have the troops, hardware, or motivation to do so. Thus, the Europeans will continue to hope for soft power solutions </w:t>
      </w:r>
      <w:proofErr w:type="gramStart"/>
      <w:r w:rsidRPr="009812C5">
        <w:rPr>
          <w:rStyle w:val="StyleUnderline"/>
        </w:rPr>
        <w:t>so as to</w:t>
      </w:r>
      <w:proofErr w:type="gramEnd"/>
      <w:r w:rsidRPr="009812C5">
        <w:rPr>
          <w:rStyle w:val="StyleUnderline"/>
        </w:rPr>
        <w:t xml:space="preserve"> avoid the pain of hard power actions.</w:t>
      </w:r>
      <w:r w:rsidRPr="009812C5">
        <w:rPr>
          <w:rStyle w:val="Emphasis"/>
        </w:rPr>
        <w:t xml:space="preserve"> They will not be able to act decisively</w:t>
      </w:r>
      <w:r w:rsidRPr="009812C5">
        <w:rPr>
          <w:sz w:val="16"/>
        </w:rPr>
        <w:t xml:space="preserve">, even if they wish to do so, for many years. As for Russia and the situation in Ukraine, the US is taking steps in conjunction with Poland and Romania, but geography dictates that it cannot be the primary player there. </w:t>
      </w:r>
      <w:r w:rsidRPr="009812C5">
        <w:rPr>
          <w:rStyle w:val="StyleUnderline"/>
        </w:rPr>
        <w:t>The foundations of NATO have dissolved. Europe's financial commitment to NATO is not credible. The willingness of the US to operate within the constraints of NATO is long gone. A unified strategic outlook is missing. NATO can be repaired, but it is hard to see that there is any unified vision or will to do so.</w:t>
      </w:r>
      <w:r w:rsidRPr="009812C5">
        <w:rPr>
          <w:sz w:val="16"/>
        </w:rPr>
        <w:t xml:space="preserve"> Multinational institutions do not die. They continue to have annual meetings, such as NATO's upcoming summit in Poland in July. But what is a military alliance without a military or a mission? It is just an anachronism. The Europeans understand the </w:t>
      </w:r>
      <w:proofErr w:type="gramStart"/>
      <w:r w:rsidRPr="009812C5">
        <w:rPr>
          <w:sz w:val="16"/>
        </w:rPr>
        <w:t>problem, but</w:t>
      </w:r>
      <w:proofErr w:type="gramEnd"/>
      <w:r w:rsidRPr="009812C5">
        <w:rPr>
          <w:sz w:val="16"/>
        </w:rPr>
        <w:t xml:space="preserve"> want it to go away because dealing with it is much too hard. The problem will not go away, but the United States will as the partnership with Europe is largely an illusion. The threats posed by Russian ambitions and terrorist plots will not go </w:t>
      </w:r>
      <w:proofErr w:type="gramStart"/>
      <w:r w:rsidRPr="009812C5">
        <w:rPr>
          <w:sz w:val="16"/>
        </w:rPr>
        <w:t>away, but</w:t>
      </w:r>
      <w:proofErr w:type="gramEnd"/>
      <w:r w:rsidRPr="009812C5">
        <w:rPr>
          <w:sz w:val="16"/>
        </w:rPr>
        <w:t xml:space="preserve"> will simply become increasingly difficult to manage. Good will and conferences cannot solve the problem. I think that the twentieth century exhausted Europe's will to do difficult things, and for more than half a century, the things Europe had to do were relatively simple. That is no longer the case. We will all agree that something needs to be done. We will also know that nothing will be.</w:t>
      </w:r>
    </w:p>
    <w:p w:rsidR="009D5EB1" w:rsidRDefault="00AC4529" w:rsidP="00CC3DFD">
      <w:pPr>
        <w:pStyle w:val="Heading3"/>
      </w:pPr>
      <w:r>
        <w:t xml:space="preserve">Defense – </w:t>
      </w:r>
      <w:r w:rsidR="00C4343E">
        <w:t>NATO Fails</w:t>
      </w:r>
    </w:p>
    <w:p w:rsidR="009D5EB1" w:rsidRDefault="009D5EB1" w:rsidP="009D5EB1">
      <w:pPr>
        <w:pStyle w:val="Heading4"/>
      </w:pPr>
      <w:r>
        <w:t>NATO is ineffective and it will stay that way – counterterror efforts prove</w:t>
      </w:r>
    </w:p>
    <w:p w:rsidR="009D5EB1" w:rsidRDefault="009D5EB1" w:rsidP="009D5EB1">
      <w:r>
        <w:t xml:space="preserve">Antonia </w:t>
      </w:r>
      <w:proofErr w:type="spellStart"/>
      <w:r w:rsidRPr="00A51084">
        <w:rPr>
          <w:rStyle w:val="Style13ptBold"/>
        </w:rPr>
        <w:t>Colibasanu</w:t>
      </w:r>
      <w:proofErr w:type="spellEnd"/>
      <w:r w:rsidRPr="00A51084">
        <w:rPr>
          <w:rStyle w:val="Style13ptBold"/>
        </w:rPr>
        <w:t xml:space="preserve"> 17</w:t>
      </w:r>
      <w:r>
        <w:t xml:space="preserve"> (Geopolitical Futures’ Chief Operating Officer, "NATO’s Diminishing Military Function", Geopolitical Futures, https://geopoliticalfutures.com/natos-diminishing-military-function/, 5-30-2017, accessed 7-6-2019 //SKH)</w:t>
      </w:r>
    </w:p>
    <w:p w:rsidR="009D5EB1" w:rsidRPr="00EC546F" w:rsidRDefault="009D5EB1" w:rsidP="009D5EB1">
      <w:pPr>
        <w:rPr>
          <w:sz w:val="16"/>
        </w:rPr>
      </w:pPr>
      <w:r w:rsidRPr="00EC546F">
        <w:rPr>
          <w:sz w:val="16"/>
        </w:rPr>
        <w:t xml:space="preserve">NATO heads of state met to inaugurate the alliance’s new headquarters in Brussels on May 25, and the two main topics of conversation were defense spending and the alliance’s role in fighting terrorism. Both issues indicate that </w:t>
      </w:r>
      <w:r w:rsidRPr="002F6714">
        <w:rPr>
          <w:rStyle w:val="StyleUnderline"/>
        </w:rPr>
        <w:t xml:space="preserve">NATO is increasing its political role while diminishing its military function. The alliance’s link to the national interests of its member states is breaking, </w:t>
      </w:r>
      <w:r w:rsidRPr="00EC546F">
        <w:rPr>
          <w:sz w:val="16"/>
        </w:rPr>
        <w:t xml:space="preserve">meaning that </w:t>
      </w:r>
      <w:r w:rsidRPr="002F6714">
        <w:rPr>
          <w:rStyle w:val="StyleUnderline"/>
        </w:rPr>
        <w:t xml:space="preserve">discussions on strategy rarely take place within the alliance. Its military function is declining because alliance members no longer share a common interest </w:t>
      </w:r>
      <w:r w:rsidRPr="00EC546F">
        <w:rPr>
          <w:sz w:val="16"/>
        </w:rPr>
        <w:t xml:space="preserve">as they once did. </w:t>
      </w:r>
      <w:r w:rsidRPr="002F6714">
        <w:rPr>
          <w:rStyle w:val="StyleUnderline"/>
        </w:rPr>
        <w:t>This is evident from the way member states decide to buy new equipment and prioritize defense spending</w:t>
      </w:r>
      <w:r w:rsidRPr="00EC546F">
        <w:rPr>
          <w:sz w:val="16"/>
        </w:rPr>
        <w:t xml:space="preserve">. In an ideal world, </w:t>
      </w:r>
      <w:r w:rsidRPr="002F6714">
        <w:rPr>
          <w:rStyle w:val="StyleUnderline"/>
        </w:rPr>
        <w:t>the U.S. would like Europe’s collective military capability to equal at least 50 percent of U.S. military capability.</w:t>
      </w:r>
      <w:r w:rsidRPr="00EC546F">
        <w:rPr>
          <w:sz w:val="16"/>
        </w:rPr>
        <w:t xml:space="preserve"> Washington would argue that it is unfair for the U.S. to account for more than 70 percent of NATO members’ defense spending while its gross domestic product is only 48 percent of their combined GDP. U.S. President Donald Trump has talked about his desire to see Europe increase its contributions and capabilities. </w:t>
      </w:r>
      <w:r w:rsidRPr="002F6714">
        <w:rPr>
          <w:rStyle w:val="StyleUnderline"/>
        </w:rPr>
        <w:t xml:space="preserve">The Europeans, </w:t>
      </w:r>
      <w:r w:rsidRPr="00EC546F">
        <w:rPr>
          <w:sz w:val="16"/>
        </w:rPr>
        <w:t xml:space="preserve">on the other hand, </w:t>
      </w:r>
      <w:r w:rsidRPr="002F6714">
        <w:rPr>
          <w:rStyle w:val="StyleUnderline"/>
        </w:rPr>
        <w:t>have suggested that the fact that they spend less on defense should not be interpreted as contributing less to the alliance.</w:t>
      </w:r>
      <w:r w:rsidRPr="00EC546F">
        <w:rPr>
          <w:sz w:val="16"/>
        </w:rPr>
        <w:t xml:space="preserve"> Each side has presented the issue in its own way, focusing on how these statements will play at home. </w:t>
      </w:r>
      <w:r w:rsidRPr="002F6714">
        <w:rPr>
          <w:rStyle w:val="StyleUnderline"/>
        </w:rPr>
        <w:t>NATO has moved its headquarters into a new building</w:t>
      </w:r>
      <w:r w:rsidRPr="00EC546F">
        <w:rPr>
          <w:sz w:val="16"/>
        </w:rPr>
        <w:t xml:space="preserve"> in Brussels </w:t>
      </w:r>
      <w:r w:rsidRPr="002F6714">
        <w:rPr>
          <w:rStyle w:val="StyleUnderline"/>
        </w:rPr>
        <w:t>and that</w:t>
      </w:r>
      <w:r w:rsidRPr="00EC546F">
        <w:rPr>
          <w:sz w:val="16"/>
        </w:rPr>
        <w:t xml:space="preserve">, along with these disagreements, </w:t>
      </w:r>
      <w:r w:rsidRPr="002F6714">
        <w:rPr>
          <w:rStyle w:val="StyleUnderline"/>
        </w:rPr>
        <w:t>seems to signal</w:t>
      </w:r>
      <w:r w:rsidRPr="00EC546F">
        <w:rPr>
          <w:sz w:val="16"/>
        </w:rPr>
        <w:t xml:space="preserve"> that </w:t>
      </w:r>
      <w:r w:rsidRPr="002F6714">
        <w:rPr>
          <w:rStyle w:val="StyleUnderline"/>
        </w:rPr>
        <w:t xml:space="preserve">it is shifting from being a </w:t>
      </w:r>
      <w:r w:rsidRPr="00EC546F">
        <w:rPr>
          <w:sz w:val="16"/>
        </w:rPr>
        <w:t xml:space="preserve">primarily </w:t>
      </w:r>
      <w:r w:rsidRPr="002F6714">
        <w:rPr>
          <w:rStyle w:val="StyleUnderline"/>
        </w:rPr>
        <w:t>military alliance to a</w:t>
      </w:r>
      <w:r w:rsidRPr="00EC546F">
        <w:rPr>
          <w:sz w:val="16"/>
        </w:rPr>
        <w:t xml:space="preserve"> more </w:t>
      </w:r>
      <w:r w:rsidRPr="002F6714">
        <w:rPr>
          <w:rStyle w:val="StyleUnderline"/>
        </w:rPr>
        <w:t>political one.</w:t>
      </w:r>
      <w:r w:rsidRPr="00EC546F">
        <w:rPr>
          <w:sz w:val="16"/>
        </w:rPr>
        <w:t xml:space="preserve"> Consensus Isn’t Possible </w:t>
      </w:r>
      <w:r w:rsidRPr="007243F4">
        <w:rPr>
          <w:rStyle w:val="StyleUnderline"/>
        </w:rPr>
        <w:t>NATO won’t easily come to an agreement on defense spending because each country faces a different geopolitical reality</w:t>
      </w:r>
      <w:r w:rsidRPr="00EC546F">
        <w:rPr>
          <w:sz w:val="16"/>
        </w:rPr>
        <w:t xml:space="preserve"> and therefore has different needs when it comes to defense. </w:t>
      </w:r>
      <w:r w:rsidRPr="007243F4">
        <w:rPr>
          <w:rStyle w:val="StyleUnderline"/>
        </w:rPr>
        <w:t>They may be able to settle on broad political statements but not on specific plans. Portugal has different national interests than Romania</w:t>
      </w:r>
      <w:r w:rsidRPr="00EC546F">
        <w:rPr>
          <w:sz w:val="16"/>
        </w:rPr>
        <w:t xml:space="preserve"> – and not only will they disagree on the amount of money that they should be spending on defense, but they will also have varying military priorities and views on how to spend it. </w:t>
      </w:r>
      <w:r w:rsidRPr="007243F4">
        <w:rPr>
          <w:rStyle w:val="StyleUnderline"/>
        </w:rPr>
        <w:t>The alliance was created during the Cold War, when members shared an interest: protecting Western Europe from the Soviet threat. Now, the alliance no longer has a common enemy, and so coming to an agreement on things like what military equipment and weapons are needed is impossible.</w:t>
      </w:r>
      <w:r w:rsidRPr="00EC546F">
        <w:rPr>
          <w:sz w:val="16"/>
        </w:rPr>
        <w:t xml:space="preserve"> These countries all face different levels of threats, which explains why defense spending varies from state to state – some members just don’t see defense as a priority. The </w:t>
      </w:r>
      <w:r w:rsidRPr="007243F4">
        <w:rPr>
          <w:rStyle w:val="StyleUnderline"/>
        </w:rPr>
        <w:t>lack of consensus is</w:t>
      </w:r>
      <w:r w:rsidRPr="00EC546F">
        <w:rPr>
          <w:sz w:val="16"/>
        </w:rPr>
        <w:t xml:space="preserve"> also </w:t>
      </w:r>
      <w:r w:rsidRPr="007243F4">
        <w:rPr>
          <w:rStyle w:val="StyleUnderline"/>
        </w:rPr>
        <w:t xml:space="preserve">apparent when it comes to </w:t>
      </w:r>
      <w:r w:rsidRPr="00EC546F">
        <w:rPr>
          <w:sz w:val="16"/>
        </w:rPr>
        <w:t xml:space="preserve">the alliance’s </w:t>
      </w:r>
      <w:r w:rsidRPr="007243F4">
        <w:rPr>
          <w:rStyle w:val="StyleUnderline"/>
        </w:rPr>
        <w:t>counterterror</w:t>
      </w:r>
      <w:r w:rsidRPr="00EC546F">
        <w:rPr>
          <w:sz w:val="16"/>
        </w:rPr>
        <w:t xml:space="preserve">ism efforts. During their meeting in Brussels, </w:t>
      </w:r>
      <w:r w:rsidRPr="007243F4">
        <w:rPr>
          <w:rStyle w:val="StyleUnderline"/>
        </w:rPr>
        <w:t>NATO leaders pledged to “do more to fight terrorism</w:t>
      </w:r>
      <w:r w:rsidRPr="00EC546F">
        <w:rPr>
          <w:sz w:val="16"/>
        </w:rPr>
        <w:t>,” which might seem like a promising sign. B</w:t>
      </w:r>
      <w:r w:rsidRPr="007243F4">
        <w:rPr>
          <w:rStyle w:val="StyleUnderline"/>
        </w:rPr>
        <w:t xml:space="preserve">ut members have made this commitment and failed to live up to it many times. After the 9/11 </w:t>
      </w:r>
      <w:r w:rsidRPr="00EC546F">
        <w:rPr>
          <w:sz w:val="16"/>
        </w:rPr>
        <w:t xml:space="preserve">attacks, </w:t>
      </w:r>
      <w:r w:rsidRPr="007243F4">
        <w:rPr>
          <w:rStyle w:val="StyleUnderline"/>
        </w:rPr>
        <w:t>the U.S.</w:t>
      </w:r>
      <w:r w:rsidRPr="00EC546F">
        <w:rPr>
          <w:sz w:val="16"/>
        </w:rPr>
        <w:t xml:space="preserve"> administration </w:t>
      </w:r>
      <w:r w:rsidRPr="007243F4">
        <w:rPr>
          <w:rStyle w:val="StyleUnderline"/>
        </w:rPr>
        <w:t>insisted that its NATO allies contribute to</w:t>
      </w:r>
      <w:r w:rsidRPr="00EC546F">
        <w:rPr>
          <w:sz w:val="16"/>
        </w:rPr>
        <w:t xml:space="preserve"> the </w:t>
      </w:r>
      <w:r w:rsidRPr="007243F4">
        <w:rPr>
          <w:rStyle w:val="StyleUnderline"/>
        </w:rPr>
        <w:t>U.S. counterterror</w:t>
      </w:r>
      <w:r w:rsidRPr="00EC546F">
        <w:rPr>
          <w:sz w:val="16"/>
        </w:rPr>
        <w:t xml:space="preserve">ism effort. </w:t>
      </w:r>
      <w:r w:rsidRPr="007243F4">
        <w:rPr>
          <w:rStyle w:val="StyleUnderline"/>
        </w:rPr>
        <w:t>But France and Germany, along with Russia, opposed the Iraq War.</w:t>
      </w:r>
      <w:r w:rsidRPr="00EC546F">
        <w:rPr>
          <w:sz w:val="16"/>
        </w:rPr>
        <w:t xml:space="preserve"> The first </w:t>
      </w:r>
      <w:r w:rsidRPr="007243F4">
        <w:rPr>
          <w:rStyle w:val="StyleUnderline"/>
        </w:rPr>
        <w:t>Obama</w:t>
      </w:r>
      <w:r w:rsidRPr="00EC546F">
        <w:rPr>
          <w:sz w:val="16"/>
        </w:rPr>
        <w:t xml:space="preserve"> administration </w:t>
      </w:r>
      <w:r w:rsidRPr="007243F4">
        <w:rPr>
          <w:rStyle w:val="StyleUnderline"/>
        </w:rPr>
        <w:t xml:space="preserve">asked NATO to increase its troop commitments in Afghanistan </w:t>
      </w:r>
      <w:r w:rsidRPr="00EC546F">
        <w:rPr>
          <w:sz w:val="16"/>
        </w:rPr>
        <w:t xml:space="preserve">to help fight the Taliban. </w:t>
      </w:r>
      <w:r w:rsidRPr="007243F4">
        <w:rPr>
          <w:rStyle w:val="StyleUnderline"/>
        </w:rPr>
        <w:t>But</w:t>
      </w:r>
      <w:r w:rsidRPr="00EC546F">
        <w:rPr>
          <w:sz w:val="16"/>
        </w:rPr>
        <w:t xml:space="preserve"> </w:t>
      </w:r>
      <w:proofErr w:type="gramStart"/>
      <w:r w:rsidRPr="00EC546F">
        <w:rPr>
          <w:sz w:val="16"/>
        </w:rPr>
        <w:t>with the exception of</w:t>
      </w:r>
      <w:proofErr w:type="gramEnd"/>
      <w:r w:rsidRPr="00EC546F">
        <w:rPr>
          <w:sz w:val="16"/>
        </w:rPr>
        <w:t xml:space="preserve"> the United Kingdom and some Eastern European countries such as Poland, Romania, the Czech Republic and Albania, </w:t>
      </w:r>
      <w:r w:rsidRPr="007243F4">
        <w:rPr>
          <w:rStyle w:val="StyleUnderline"/>
        </w:rPr>
        <w:t>European allies rejected Obama’s request.</w:t>
      </w:r>
      <w:r w:rsidRPr="00EC546F">
        <w:rPr>
          <w:sz w:val="16"/>
        </w:rPr>
        <w:t xml:space="preserve"> Since 9/11, the U.S. has seen its counterterrorism operations, including the wars in Iraq and Afghanistan, as part of NATO’s collective defense principle – the idea that an attack on one member is an attack on all. Though there are many reasons the wars in Iraq and Afghanistan were problematic, Trump’s insistence that NATO members help in the fight against terrorism shouldn’t be a surprise. But </w:t>
      </w:r>
      <w:r w:rsidRPr="007243F4">
        <w:rPr>
          <w:rStyle w:val="StyleUnderline"/>
        </w:rPr>
        <w:t xml:space="preserve">the U.S. looks at counterterrorism operations differently than the Europeans do. For the Europeans, their priority is preventing terrorism in Europe, and </w:t>
      </w:r>
      <w:r w:rsidRPr="007243F4">
        <w:rPr>
          <w:rStyle w:val="Emphasis"/>
        </w:rPr>
        <w:t>NATO can do little</w:t>
      </w:r>
      <w:r w:rsidRPr="007243F4">
        <w:rPr>
          <w:rStyle w:val="StyleUnderline"/>
        </w:rPr>
        <w:t xml:space="preserve"> to prevent terrorist attacks on the Continent. </w:t>
      </w:r>
      <w:r w:rsidRPr="00EC546F">
        <w:rPr>
          <w:sz w:val="16"/>
        </w:rPr>
        <w:t xml:space="preserve">Security in Brussels – A Case Study for Europe </w:t>
      </w:r>
      <w:proofErr w:type="gramStart"/>
      <w:r w:rsidRPr="007243F4">
        <w:rPr>
          <w:rStyle w:val="StyleUnderline"/>
        </w:rPr>
        <w:t>In</w:t>
      </w:r>
      <w:proofErr w:type="gramEnd"/>
      <w:r w:rsidRPr="007243F4">
        <w:rPr>
          <w:rStyle w:val="StyleUnderline"/>
        </w:rPr>
        <w:t xml:space="preserve"> no other European city is the perception of the threat from terrorism stronger than in Brussels,</w:t>
      </w:r>
      <w:r w:rsidRPr="00EC546F">
        <w:rPr>
          <w:sz w:val="16"/>
        </w:rPr>
        <w:t xml:space="preserve"> not because Brussels has witnessed more terrorist attacks but </w:t>
      </w:r>
      <w:r w:rsidRPr="007243F4">
        <w:rPr>
          <w:rStyle w:val="StyleUnderline"/>
        </w:rPr>
        <w:t>because of the high presence of military forces</w:t>
      </w:r>
      <w:r w:rsidRPr="00EC546F">
        <w:rPr>
          <w:sz w:val="16"/>
        </w:rPr>
        <w:t xml:space="preserve">. Special operations forces and military personnel are visible in other Western capitals like Paris and Berlin as well. </w:t>
      </w:r>
      <w:r w:rsidRPr="007243F4">
        <w:rPr>
          <w:rStyle w:val="StyleUnderline"/>
        </w:rPr>
        <w:t>They were deployed after terrorist attacks</w:t>
      </w:r>
      <w:r w:rsidRPr="00EC546F">
        <w:rPr>
          <w:sz w:val="16"/>
        </w:rPr>
        <w:t xml:space="preserve"> were carried out in these cities, and even after a state of emergency was lifted, military forces remained deployed in most capitals. But </w:t>
      </w:r>
      <w:r w:rsidRPr="00363FF1">
        <w:rPr>
          <w:rStyle w:val="StyleUnderline"/>
        </w:rPr>
        <w:t>in many countries, military forces are usually accompanied by domestic security</w:t>
      </w:r>
      <w:r w:rsidRPr="00EC546F">
        <w:rPr>
          <w:sz w:val="16"/>
        </w:rPr>
        <w:t xml:space="preserve"> forces. </w:t>
      </w:r>
      <w:r w:rsidRPr="00363FF1">
        <w:rPr>
          <w:rStyle w:val="StyleUnderline"/>
        </w:rPr>
        <w:t xml:space="preserve">In Brussels, these reinforcements are </w:t>
      </w:r>
      <w:proofErr w:type="gramStart"/>
      <w:r w:rsidRPr="00363FF1">
        <w:rPr>
          <w:rStyle w:val="StyleUnderline"/>
        </w:rPr>
        <w:t>lacking</w:t>
      </w:r>
      <w:proofErr w:type="gramEnd"/>
      <w:r w:rsidRPr="00EC546F">
        <w:rPr>
          <w:sz w:val="16"/>
        </w:rPr>
        <w:t xml:space="preserve"> and </w:t>
      </w:r>
      <w:r w:rsidRPr="00363FF1">
        <w:rPr>
          <w:rStyle w:val="StyleUnderline"/>
        </w:rPr>
        <w:t>the military is</w:t>
      </w:r>
      <w:r w:rsidRPr="00EC546F">
        <w:rPr>
          <w:sz w:val="16"/>
        </w:rPr>
        <w:t xml:space="preserve"> virtually </w:t>
      </w:r>
      <w:r w:rsidRPr="00363FF1">
        <w:rPr>
          <w:rStyle w:val="StyleUnderline"/>
        </w:rPr>
        <w:t>the only force ensuring civilian safety.</w:t>
      </w:r>
      <w:r w:rsidRPr="00EC546F">
        <w:rPr>
          <w:sz w:val="16"/>
        </w:rPr>
        <w:t xml:space="preserve"> This is because </w:t>
      </w:r>
      <w:r w:rsidRPr="00363FF1">
        <w:rPr>
          <w:rStyle w:val="Emphasis"/>
        </w:rPr>
        <w:t>domestic security is weak in Belgium.</w:t>
      </w:r>
      <w:r w:rsidRPr="00363FF1">
        <w:rPr>
          <w:rStyle w:val="StyleUnderline"/>
        </w:rPr>
        <w:t xml:space="preserve"> </w:t>
      </w:r>
      <w:r w:rsidRPr="00EC546F">
        <w:rPr>
          <w:sz w:val="16"/>
        </w:rPr>
        <w:t xml:space="preserve">Some might question the efficiency of fighting terrorism this way, using military forces to patrol civilian areas, but the </w:t>
      </w:r>
      <w:r w:rsidRPr="00363FF1">
        <w:rPr>
          <w:rStyle w:val="StyleUnderline"/>
        </w:rPr>
        <w:t>military presence is used as a deterrent and is intended to prevent another attack</w:t>
      </w:r>
      <w:r w:rsidRPr="00EC546F">
        <w:rPr>
          <w:sz w:val="16"/>
        </w:rPr>
        <w:t xml:space="preserve"> from taking place. </w:t>
      </w:r>
      <w:r w:rsidRPr="00D2148B">
        <w:rPr>
          <w:rStyle w:val="StyleUnderline"/>
        </w:rPr>
        <w:t>It is also</w:t>
      </w:r>
      <w:r w:rsidRPr="00EC546F">
        <w:rPr>
          <w:sz w:val="16"/>
        </w:rPr>
        <w:t>, however</w:t>
      </w:r>
      <w:r w:rsidRPr="00D2148B">
        <w:rPr>
          <w:rStyle w:val="StyleUnderline"/>
        </w:rPr>
        <w:t>, a constant reminder of the terrorist threat. This is one of the goals of terrorism</w:t>
      </w:r>
      <w:r w:rsidRPr="00EC546F">
        <w:rPr>
          <w:sz w:val="16"/>
        </w:rPr>
        <w:t xml:space="preserve"> – </w:t>
      </w:r>
      <w:r w:rsidRPr="00D2148B">
        <w:rPr>
          <w:rStyle w:val="StyleUnderline"/>
        </w:rPr>
        <w:t>to create the fear that an attack can happen at any time</w:t>
      </w:r>
      <w:r w:rsidRPr="00EC546F">
        <w:rPr>
          <w:sz w:val="16"/>
        </w:rPr>
        <w:t xml:space="preserve"> and in any place. And </w:t>
      </w:r>
      <w:r w:rsidRPr="00D2148B">
        <w:rPr>
          <w:rStyle w:val="StyleUnderline"/>
        </w:rPr>
        <w:t>it is unclear if the presence of military personnel</w:t>
      </w:r>
      <w:r w:rsidRPr="00EC546F">
        <w:rPr>
          <w:sz w:val="16"/>
        </w:rPr>
        <w:t xml:space="preserve"> </w:t>
      </w:r>
      <w:proofErr w:type="gramStart"/>
      <w:r w:rsidRPr="00EC546F">
        <w:rPr>
          <w:sz w:val="16"/>
        </w:rPr>
        <w:t xml:space="preserve">actually </w:t>
      </w:r>
      <w:r w:rsidRPr="00D2148B">
        <w:rPr>
          <w:rStyle w:val="Emphasis"/>
        </w:rPr>
        <w:t>limits</w:t>
      </w:r>
      <w:proofErr w:type="gramEnd"/>
      <w:r w:rsidRPr="00D2148B">
        <w:rPr>
          <w:rStyle w:val="Emphasis"/>
        </w:rPr>
        <w:t xml:space="preserve"> or contributes</w:t>
      </w:r>
      <w:r w:rsidRPr="00D2148B">
        <w:rPr>
          <w:rStyle w:val="StyleUnderline"/>
        </w:rPr>
        <w:t xml:space="preserve"> to this fear.</w:t>
      </w:r>
      <w:r w:rsidRPr="00EC546F">
        <w:rPr>
          <w:sz w:val="16"/>
        </w:rPr>
        <w:t xml:space="preserve"> The military’s effectiveness in combating potential terrorist threats in Brussels is also questionable because </w:t>
      </w:r>
      <w:r w:rsidRPr="00D2148B">
        <w:rPr>
          <w:rStyle w:val="StyleUnderline"/>
        </w:rPr>
        <w:t xml:space="preserve">soldiers carry limited weaponry and are not allowed to go beyond the perimeter to which they’re assigned. </w:t>
      </w:r>
      <w:r w:rsidRPr="00EC546F">
        <w:rPr>
          <w:sz w:val="16"/>
        </w:rPr>
        <w:t xml:space="preserve">If they see a threat outside of their area, they </w:t>
      </w:r>
      <w:proofErr w:type="gramStart"/>
      <w:r w:rsidRPr="00EC546F">
        <w:rPr>
          <w:sz w:val="16"/>
        </w:rPr>
        <w:t>have to</w:t>
      </w:r>
      <w:proofErr w:type="gramEnd"/>
      <w:r w:rsidRPr="00EC546F">
        <w:rPr>
          <w:sz w:val="16"/>
        </w:rPr>
        <w:t xml:space="preserve"> call domestic security forces. </w:t>
      </w:r>
      <w:r w:rsidRPr="00D2148B">
        <w:rPr>
          <w:rStyle w:val="StyleUnderline"/>
        </w:rPr>
        <w:t>To make things worse, there is also limited cooperation and intelligence sharing between the military and domestic security forces.</w:t>
      </w:r>
      <w:r w:rsidRPr="00EC546F">
        <w:rPr>
          <w:sz w:val="16"/>
        </w:rPr>
        <w:t xml:space="preserve"> In Belgium, </w:t>
      </w:r>
      <w:r w:rsidRPr="00EC546F">
        <w:rPr>
          <w:rStyle w:val="StyleUnderline"/>
        </w:rPr>
        <w:t xml:space="preserve">there is a lack of confidence in the domestic security forces, and many </w:t>
      </w:r>
      <w:proofErr w:type="gramStart"/>
      <w:r w:rsidRPr="00EC546F">
        <w:rPr>
          <w:rStyle w:val="StyleUnderline"/>
        </w:rPr>
        <w:t>hope</w:t>
      </w:r>
      <w:proofErr w:type="gramEnd"/>
      <w:r w:rsidRPr="00EC546F">
        <w:rPr>
          <w:rStyle w:val="StyleUnderline"/>
        </w:rPr>
        <w:t xml:space="preserve"> that the military will break these rules and jump to the rescue during an emergency situation. </w:t>
      </w:r>
      <w:r w:rsidRPr="00EC546F">
        <w:rPr>
          <w:rStyle w:val="Emphasis"/>
        </w:rPr>
        <w:t>This tension</w:t>
      </w:r>
      <w:r w:rsidRPr="00EC546F">
        <w:rPr>
          <w:sz w:val="16"/>
        </w:rPr>
        <w:t xml:space="preserve"> between the military and domestic security forces </w:t>
      </w:r>
      <w:r w:rsidRPr="00EC546F">
        <w:rPr>
          <w:rStyle w:val="Emphasis"/>
        </w:rPr>
        <w:t>is common to all NATO member states</w:t>
      </w:r>
      <w:r w:rsidRPr="00EC546F">
        <w:rPr>
          <w:rStyle w:val="StyleUnderline"/>
        </w:rPr>
        <w:t>. Alliance members</w:t>
      </w:r>
      <w:r w:rsidRPr="00EC546F">
        <w:rPr>
          <w:sz w:val="16"/>
        </w:rPr>
        <w:t xml:space="preserve"> share some intelligence between their defense departments, but they </w:t>
      </w:r>
      <w:r w:rsidRPr="00EC546F">
        <w:rPr>
          <w:rStyle w:val="StyleUnderline"/>
        </w:rPr>
        <w:t>don’t share any information at the domestic security level.</w:t>
      </w:r>
      <w:r w:rsidRPr="00EC546F">
        <w:rPr>
          <w:sz w:val="16"/>
        </w:rPr>
        <w:t xml:space="preserve"> And it’s likely to stay this way, partly because of member states’ resistance to sharing intelligence at a more advanced level than they do now and partly because adding another layer of decision-making might </w:t>
      </w:r>
      <w:proofErr w:type="gramStart"/>
      <w:r w:rsidRPr="00EC546F">
        <w:rPr>
          <w:sz w:val="16"/>
        </w:rPr>
        <w:t>actually slow</w:t>
      </w:r>
      <w:proofErr w:type="gramEnd"/>
      <w:r w:rsidRPr="00EC546F">
        <w:rPr>
          <w:sz w:val="16"/>
        </w:rPr>
        <w:t xml:space="preserve"> things down. Fighting terrorism at home has become the top security priority for most NATO members and is more efficiently done at the national level. </w:t>
      </w:r>
      <w:r w:rsidRPr="00EC546F">
        <w:rPr>
          <w:rStyle w:val="StyleUnderline"/>
        </w:rPr>
        <w:t>NATO can do little to help improve security in Brussels or elsewhere in Europe</w:t>
      </w:r>
      <w:r w:rsidRPr="00EC546F">
        <w:rPr>
          <w:rStyle w:val="Emphasis"/>
        </w:rPr>
        <w:t>. But it can issue a press release saying it wants to do more to fight terrorism.</w:t>
      </w:r>
      <w:r w:rsidRPr="00EC546F">
        <w:rPr>
          <w:sz w:val="16"/>
        </w:rPr>
        <w:t xml:space="preserve"> Such claims have been made before. </w:t>
      </w:r>
      <w:r w:rsidRPr="00EC546F">
        <w:rPr>
          <w:rStyle w:val="StyleUnderline"/>
        </w:rPr>
        <w:t xml:space="preserve">NATO places terrorism in the same category of threats as propaganda and cyberwarfare, and it has established research centers to study these so-called hybrid threats. </w:t>
      </w:r>
      <w:r w:rsidRPr="00EC546F">
        <w:rPr>
          <w:sz w:val="16"/>
        </w:rPr>
        <w:t xml:space="preserve">It has also discussed joining EU forces in combating these new challenges. But this will amount to little more than bureaucrats holding meetings, while little is done to </w:t>
      </w:r>
      <w:proofErr w:type="gramStart"/>
      <w:r w:rsidRPr="00EC546F">
        <w:rPr>
          <w:sz w:val="16"/>
        </w:rPr>
        <w:t>actually prevent</w:t>
      </w:r>
      <w:proofErr w:type="gramEnd"/>
      <w:r w:rsidRPr="00EC546F">
        <w:rPr>
          <w:sz w:val="16"/>
        </w:rPr>
        <w:t xml:space="preserve"> more attacks. Bureaucrats at NATO as well as the EU know the reality. They complain about the restrictions they face and the lack of action from politicians. But politicians have their own limitations – most importantly, their electorates. Above all, </w:t>
      </w:r>
      <w:r w:rsidRPr="00EC546F">
        <w:rPr>
          <w:rStyle w:val="StyleUnderline"/>
        </w:rPr>
        <w:t xml:space="preserve">NATO leaders don’t want to admit that the alliance is </w:t>
      </w:r>
      <w:proofErr w:type="gramStart"/>
      <w:r w:rsidRPr="00EC546F">
        <w:rPr>
          <w:rStyle w:val="StyleUnderline"/>
        </w:rPr>
        <w:t>ineffective</w:t>
      </w:r>
      <w:proofErr w:type="gramEnd"/>
      <w:r w:rsidRPr="00EC546F">
        <w:rPr>
          <w:rStyle w:val="StyleUnderline"/>
        </w:rPr>
        <w:t xml:space="preserve"> and would rather NATO remain in its current hopeless state. So would the bureaucrats who work there</w:t>
      </w:r>
      <w:r w:rsidRPr="00EC546F">
        <w:rPr>
          <w:sz w:val="16"/>
        </w:rPr>
        <w:t>, since their jobs depend on it. This might seem like an absurd situation, but in politics, absurdity is a substitute for dealing with a reality that can cause great damage if it is acknowledged.</w:t>
      </w:r>
    </w:p>
    <w:p w:rsidR="009D5EB1" w:rsidRDefault="009D5EB1" w:rsidP="009D5EB1"/>
    <w:p w:rsidR="00695FEA" w:rsidRDefault="00695FEA" w:rsidP="00695FEA">
      <w:pPr>
        <w:pStyle w:val="Heading4"/>
      </w:pPr>
      <w:r>
        <w:t xml:space="preserve">NATO </w:t>
      </w:r>
      <w:proofErr w:type="gramStart"/>
      <w:r>
        <w:t>collapse</w:t>
      </w:r>
      <w:proofErr w:type="gramEnd"/>
      <w:r>
        <w:t xml:space="preserve"> inevitable</w:t>
      </w:r>
    </w:p>
    <w:p w:rsidR="00695FEA" w:rsidRPr="00D9581F" w:rsidRDefault="00695FEA" w:rsidP="00695FEA">
      <w:r>
        <w:rPr>
          <w:rStyle w:val="Style13ptBold"/>
        </w:rPr>
        <w:t xml:space="preserve">Olsen 19 – </w:t>
      </w:r>
      <w:r w:rsidRPr="00D9581F">
        <w:t xml:space="preserve">[Henry Olsen – columnist focusing on politics, populism, and American conservative thought; U.S.-European relations are on the rocks. They won’t get better anytime soon.; 2/18/19; Washington Post; </w:t>
      </w:r>
      <w:hyperlink r:id="rId31" w:history="1">
        <w:r w:rsidRPr="00D9581F">
          <w:rPr>
            <w:rStyle w:val="Hyperlink"/>
          </w:rPr>
          <w:t>https://www.washingtonpost.com/opinions/2019/02/18/us-european-relations-are-rocks-they-wont-get-better-anytime-soon/?utm_term=.6d990ac349b6</w:t>
        </w:r>
      </w:hyperlink>
      <w:r w:rsidRPr="00D9581F">
        <w:t xml:space="preserve">; Acc. 7/20/19] </w:t>
      </w:r>
      <w:proofErr w:type="spellStart"/>
      <w:r w:rsidRPr="00D9581F">
        <w:t>KWu</w:t>
      </w:r>
      <w:proofErr w:type="spellEnd"/>
    </w:p>
    <w:p w:rsidR="00695FEA" w:rsidRDefault="00695FEA" w:rsidP="00695FEA">
      <w:pPr>
        <w:rPr>
          <w:rStyle w:val="StyleUnderline"/>
        </w:rPr>
      </w:pPr>
      <w:r w:rsidRPr="00146808">
        <w:rPr>
          <w:sz w:val="16"/>
        </w:rPr>
        <w:t xml:space="preserve">Democrats frequently decry President Trump for purportedly weakening our ties with our European allies. But </w:t>
      </w:r>
      <w:r w:rsidRPr="00D9581F">
        <w:rPr>
          <w:rStyle w:val="StyleUnderline"/>
        </w:rPr>
        <w:t xml:space="preserve">a recent security conference in Germany shows that </w:t>
      </w:r>
      <w:r w:rsidRPr="00D9581F">
        <w:rPr>
          <w:rStyle w:val="Emphasis"/>
        </w:rPr>
        <w:t>tensions between the U</w:t>
      </w:r>
      <w:r w:rsidRPr="00146808">
        <w:rPr>
          <w:sz w:val="16"/>
        </w:rPr>
        <w:t>nited</w:t>
      </w:r>
      <w:r w:rsidRPr="00D9581F">
        <w:rPr>
          <w:rStyle w:val="Emphasis"/>
        </w:rPr>
        <w:t xml:space="preserve"> S</w:t>
      </w:r>
      <w:r w:rsidRPr="00146808">
        <w:rPr>
          <w:sz w:val="16"/>
        </w:rPr>
        <w:t xml:space="preserve">tates </w:t>
      </w:r>
      <w:r w:rsidRPr="00D9581F">
        <w:rPr>
          <w:rStyle w:val="Emphasis"/>
        </w:rPr>
        <w:t>and Europe</w:t>
      </w:r>
      <w:r w:rsidRPr="00D9581F">
        <w:rPr>
          <w:rStyle w:val="StyleUnderline"/>
        </w:rPr>
        <w:t xml:space="preserve"> </w:t>
      </w:r>
      <w:r w:rsidRPr="00D9581F">
        <w:rPr>
          <w:rStyle w:val="Emphasis"/>
        </w:rPr>
        <w:t>would</w:t>
      </w:r>
      <w:r w:rsidRPr="00D9581F">
        <w:rPr>
          <w:rStyle w:val="StyleUnderline"/>
        </w:rPr>
        <w:t xml:space="preserve"> likely </w:t>
      </w:r>
      <w:r w:rsidRPr="00D9581F">
        <w:rPr>
          <w:rStyle w:val="Emphasis"/>
        </w:rPr>
        <w:t>recur under any</w:t>
      </w:r>
      <w:r w:rsidRPr="00146808">
        <w:rPr>
          <w:sz w:val="16"/>
        </w:rPr>
        <w:t xml:space="preserve"> Republican </w:t>
      </w:r>
      <w:r w:rsidRPr="00D9581F">
        <w:rPr>
          <w:rStyle w:val="Emphasis"/>
        </w:rPr>
        <w:t>president</w:t>
      </w:r>
      <w:r w:rsidRPr="00146808">
        <w:rPr>
          <w:sz w:val="16"/>
        </w:rPr>
        <w:t xml:space="preserve"> — and perhaps under Democratic leadership as well. The fact is that </w:t>
      </w:r>
      <w:r w:rsidRPr="00D9581F">
        <w:rPr>
          <w:rStyle w:val="StyleUnderline"/>
        </w:rPr>
        <w:t xml:space="preserve">Republican orthodoxy is at odds with many commonly shared European viewpoints. Take </w:t>
      </w:r>
      <w:r w:rsidRPr="00D9581F">
        <w:rPr>
          <w:rStyle w:val="Emphasis"/>
        </w:rPr>
        <w:t>climate change.</w:t>
      </w:r>
      <w:r w:rsidRPr="00D9581F">
        <w:rPr>
          <w:rStyle w:val="StyleUnderline"/>
        </w:rPr>
        <w:t xml:space="preserve"> Europeans</w:t>
      </w:r>
      <w:r w:rsidRPr="00146808">
        <w:rPr>
          <w:sz w:val="16"/>
        </w:rPr>
        <w:t xml:space="preserve"> of all political stripes </w:t>
      </w:r>
      <w:r w:rsidRPr="00D9581F">
        <w:rPr>
          <w:rStyle w:val="StyleUnderline"/>
        </w:rPr>
        <w:t>share a commitment to the Paris Agreement and are willing to pursue tax and regulatory policies to reduce greenhouse-gas emissions.</w:t>
      </w:r>
      <w:r w:rsidRPr="00146808">
        <w:rPr>
          <w:sz w:val="16"/>
        </w:rPr>
        <w:t xml:space="preserve"> German Chancellor Angela Merkel, for example, recently announced that Germany would phase out all coal-fired electricity plants by 2038, forcing utilities to find new sources for about half of Germany’s electricity output. </w:t>
      </w:r>
      <w:r w:rsidRPr="00D9581F">
        <w:rPr>
          <w:rStyle w:val="StyleUnderline"/>
        </w:rPr>
        <w:t>No</w:t>
      </w:r>
      <w:r w:rsidRPr="00146808">
        <w:rPr>
          <w:sz w:val="16"/>
        </w:rPr>
        <w:t xml:space="preserve"> Republican </w:t>
      </w:r>
      <w:r w:rsidRPr="00D9581F">
        <w:rPr>
          <w:rStyle w:val="StyleUnderline"/>
        </w:rPr>
        <w:t>president would come even close to matching that, yet European pressure to move policies in their direction will only intensify.</w:t>
      </w:r>
      <w:r>
        <w:rPr>
          <w:rStyle w:val="StyleUnderline"/>
        </w:rPr>
        <w:t xml:space="preserve"> </w:t>
      </w:r>
      <w:r w:rsidRPr="00146808">
        <w:rPr>
          <w:sz w:val="16"/>
        </w:rPr>
        <w:t xml:space="preserve">Vice President </w:t>
      </w:r>
      <w:r w:rsidRPr="00D9581F">
        <w:rPr>
          <w:rStyle w:val="StyleUnderline"/>
        </w:rPr>
        <w:t>Pence’s presentation at the 2019 Munich Security Conference shows how starkly the European and Republican worldviews collide.</w:t>
      </w:r>
      <w:r w:rsidRPr="00146808">
        <w:rPr>
          <w:sz w:val="16"/>
        </w:rPr>
        <w:t xml:space="preserve"> </w:t>
      </w:r>
      <w:r w:rsidRPr="00D9581F">
        <w:rPr>
          <w:rStyle w:val="StyleUnderline"/>
        </w:rPr>
        <w:t>He</w:t>
      </w:r>
      <w:r w:rsidRPr="00146808">
        <w:rPr>
          <w:sz w:val="16"/>
        </w:rPr>
        <w:t xml:space="preserve"> staunchly </w:t>
      </w:r>
      <w:r w:rsidRPr="00D9581F">
        <w:rPr>
          <w:rStyle w:val="StyleUnderline"/>
        </w:rPr>
        <w:t>defended the Trump administration’s withdrawal from the Paris Agreement</w:t>
      </w:r>
      <w:r w:rsidRPr="00146808">
        <w:rPr>
          <w:sz w:val="16"/>
        </w:rPr>
        <w:t xml:space="preserve">. He </w:t>
      </w:r>
      <w:r w:rsidRPr="00D9581F">
        <w:rPr>
          <w:rStyle w:val="StyleUnderline"/>
        </w:rPr>
        <w:t>criticized Britain, France and Germany for staying in the Iranian nuclear deal</w:t>
      </w:r>
      <w:r w:rsidRPr="00146808">
        <w:rPr>
          <w:sz w:val="16"/>
        </w:rPr>
        <w:t xml:space="preserve">, from which Trump has withdrawn the United States. He </w:t>
      </w:r>
      <w:r w:rsidRPr="00D9581F">
        <w:rPr>
          <w:rStyle w:val="StyleUnderline"/>
        </w:rPr>
        <w:t xml:space="preserve">called on the European Union to recognize Juan </w:t>
      </w:r>
      <w:proofErr w:type="spellStart"/>
      <w:r w:rsidRPr="00D9581F">
        <w:rPr>
          <w:rStyle w:val="StyleUnderline"/>
        </w:rPr>
        <w:t>Guaidó</w:t>
      </w:r>
      <w:proofErr w:type="spellEnd"/>
      <w:r w:rsidRPr="00D9581F">
        <w:rPr>
          <w:rStyle w:val="StyleUnderline"/>
        </w:rPr>
        <w:t xml:space="preserve"> as Venezuela’s</w:t>
      </w:r>
      <w:r w:rsidRPr="00146808">
        <w:rPr>
          <w:sz w:val="16"/>
        </w:rPr>
        <w:t xml:space="preserve"> rightful </w:t>
      </w:r>
      <w:r w:rsidRPr="00D9581F">
        <w:rPr>
          <w:rStyle w:val="StyleUnderline"/>
        </w:rPr>
        <w:t>president</w:t>
      </w:r>
      <w:r w:rsidRPr="00146808">
        <w:rPr>
          <w:sz w:val="16"/>
        </w:rPr>
        <w:t xml:space="preserve">. He </w:t>
      </w:r>
      <w:r w:rsidRPr="00D9581F">
        <w:rPr>
          <w:rStyle w:val="StyleUnderline"/>
        </w:rPr>
        <w:t>defended the administration’s tariffs on China and its insistence that all NATO members spend at least 2 percent of g</w:t>
      </w:r>
      <w:r w:rsidRPr="00146808">
        <w:rPr>
          <w:sz w:val="16"/>
        </w:rPr>
        <w:t xml:space="preserve">ross </w:t>
      </w:r>
      <w:r w:rsidRPr="00D9581F">
        <w:rPr>
          <w:rStyle w:val="StyleUnderline"/>
        </w:rPr>
        <w:t>d</w:t>
      </w:r>
      <w:r w:rsidRPr="00146808">
        <w:rPr>
          <w:sz w:val="16"/>
        </w:rPr>
        <w:t xml:space="preserve">omestic </w:t>
      </w:r>
      <w:r w:rsidRPr="00D9581F">
        <w:rPr>
          <w:rStyle w:val="StyleUnderline"/>
        </w:rPr>
        <w:t>p</w:t>
      </w:r>
      <w:r w:rsidRPr="00146808">
        <w:rPr>
          <w:sz w:val="16"/>
        </w:rPr>
        <w:t xml:space="preserve">roduct </w:t>
      </w:r>
      <w:r w:rsidRPr="00D9581F">
        <w:rPr>
          <w:rStyle w:val="StyleUnderline"/>
        </w:rPr>
        <w:t>on defense</w:t>
      </w:r>
      <w:r w:rsidRPr="00146808">
        <w:rPr>
          <w:sz w:val="16"/>
        </w:rPr>
        <w:t xml:space="preserve"> and 20 percent of that spending on equipment procurement. </w:t>
      </w:r>
      <w:r w:rsidRPr="00D9581F">
        <w:rPr>
          <w:rStyle w:val="Emphasis"/>
        </w:rPr>
        <w:t>And in each case, he was in stark opposition to the desires of a significant number of our allies.</w:t>
      </w:r>
      <w:r>
        <w:rPr>
          <w:rStyle w:val="Emphasis"/>
        </w:rPr>
        <w:t xml:space="preserve"> </w:t>
      </w:r>
      <w:r w:rsidRPr="00146808">
        <w:rPr>
          <w:sz w:val="16"/>
        </w:rPr>
        <w:t xml:space="preserve">Most, if not </w:t>
      </w:r>
      <w:r w:rsidRPr="00D9581F">
        <w:rPr>
          <w:rStyle w:val="StyleUnderline"/>
        </w:rPr>
        <w:t>all, of these policies would be pursued by any conceivable Republican president.</w:t>
      </w:r>
      <w:r w:rsidRPr="00146808">
        <w:rPr>
          <w:sz w:val="16"/>
        </w:rPr>
        <w:t xml:space="preserve"> Sen. Marco Rubio (R-Fla.), for example, has been a leader in pushing for the recognition of </w:t>
      </w:r>
      <w:proofErr w:type="spellStart"/>
      <w:r w:rsidRPr="00146808">
        <w:rPr>
          <w:sz w:val="16"/>
        </w:rPr>
        <w:t>Guaidó</w:t>
      </w:r>
      <w:proofErr w:type="spellEnd"/>
      <w:r w:rsidRPr="00146808">
        <w:rPr>
          <w:sz w:val="16"/>
        </w:rPr>
        <w:t xml:space="preserve"> as president and the removal of the Maduro regime from power. Rubio is also one of the Senate’s leading China hawks, calling repeatedly for an aggressive federal policy to combat unfair Chinese trade practices and prevent China from overtaking U.S. leadership in military technology. Sen. Ted Cruz (Tex.), one of Trump’s final Republican opponents in 2016, was as staunchly opposed to the Iranian deal and Paris Agreement as Trump. Europeans might wish for a return to the kinder, gentler days of George H.W. Bush-led Republicanism, but that is simply not where today’s GOP stands. Former vice president Joe Biden’s speech was, in contrast, music to European ears. He praised efforts to fight climate change and expressed support for multilateral action. He also called U.S. border policy “an embarrassment” and told the assembled leaders that the United States “will be back,” with “back” clearly serving as code for “more in tune with your views.” But </w:t>
      </w:r>
      <w:r w:rsidRPr="00D9581F">
        <w:rPr>
          <w:rStyle w:val="StyleUnderline"/>
        </w:rPr>
        <w:t>even Democratic leadership might rest uneasily with European desires. It is</w:t>
      </w:r>
      <w:r w:rsidRPr="00146808">
        <w:rPr>
          <w:sz w:val="16"/>
        </w:rPr>
        <w:t xml:space="preserve"> painfully </w:t>
      </w:r>
      <w:r w:rsidRPr="00D9581F">
        <w:rPr>
          <w:rStyle w:val="StyleUnderline"/>
        </w:rPr>
        <w:t>clear that the phrase</w:t>
      </w:r>
      <w:r w:rsidRPr="00D9581F">
        <w:rPr>
          <w:rStyle w:val="Emphasis"/>
        </w:rPr>
        <w:t xml:space="preserve"> “American leadership” means something different on both sides </w:t>
      </w:r>
      <w:r w:rsidRPr="00146808">
        <w:rPr>
          <w:sz w:val="16"/>
        </w:rPr>
        <w:t xml:space="preserve">of the Atlantic. </w:t>
      </w:r>
      <w:r w:rsidRPr="00D9581F">
        <w:rPr>
          <w:rStyle w:val="StyleUnderline"/>
        </w:rPr>
        <w:t>For</w:t>
      </w:r>
      <w:r w:rsidRPr="00146808">
        <w:rPr>
          <w:sz w:val="16"/>
        </w:rPr>
        <w:t xml:space="preserve"> many </w:t>
      </w:r>
      <w:r w:rsidRPr="00D9581F">
        <w:rPr>
          <w:rStyle w:val="StyleUnderline"/>
        </w:rPr>
        <w:t>Europeans</w:t>
      </w:r>
      <w:r w:rsidRPr="00146808">
        <w:rPr>
          <w:sz w:val="16"/>
        </w:rPr>
        <w:t xml:space="preserve">, it seems to mean </w:t>
      </w:r>
      <w:r w:rsidRPr="00D9581F">
        <w:rPr>
          <w:rStyle w:val="StyleUnderline"/>
        </w:rPr>
        <w:t>the U</w:t>
      </w:r>
      <w:r w:rsidRPr="00146808">
        <w:rPr>
          <w:sz w:val="16"/>
        </w:rPr>
        <w:t xml:space="preserve">nited </w:t>
      </w:r>
      <w:r w:rsidRPr="00D9581F">
        <w:rPr>
          <w:rStyle w:val="StyleUnderline"/>
        </w:rPr>
        <w:t>S</w:t>
      </w:r>
      <w:r w:rsidRPr="00146808">
        <w:rPr>
          <w:sz w:val="16"/>
        </w:rPr>
        <w:t>tates f</w:t>
      </w:r>
      <w:r w:rsidRPr="00D9581F">
        <w:rPr>
          <w:rStyle w:val="StyleUnderline"/>
        </w:rPr>
        <w:t>ollowing Europe’s lead on relations with the Middle East</w:t>
      </w:r>
      <w:r w:rsidRPr="00146808">
        <w:rPr>
          <w:sz w:val="16"/>
        </w:rPr>
        <w:t xml:space="preserve"> and less developed regions of the world </w:t>
      </w:r>
      <w:r w:rsidRPr="00D9581F">
        <w:rPr>
          <w:rStyle w:val="StyleUnderline"/>
        </w:rPr>
        <w:t>while Europe allows the United States to defend it against Russia</w:t>
      </w:r>
      <w:r w:rsidRPr="00146808">
        <w:rPr>
          <w:sz w:val="16"/>
        </w:rPr>
        <w:t xml:space="preserve">. </w:t>
      </w:r>
      <w:r w:rsidRPr="00D9581F">
        <w:rPr>
          <w:rStyle w:val="Emphasis"/>
        </w:rPr>
        <w:t>The contrast in burden-sharing was difficult to manage</w:t>
      </w:r>
      <w:r w:rsidRPr="00146808">
        <w:rPr>
          <w:sz w:val="16"/>
        </w:rPr>
        <w:t xml:space="preserve"> even under the Obama administration, which failed to persuade Germany, Italy and other European countries to increase their defense spending even while making concessions in areas of European priority. </w:t>
      </w:r>
      <w:r w:rsidRPr="00D9581F">
        <w:rPr>
          <w:rStyle w:val="Emphasis"/>
        </w:rPr>
        <w:t>It will be</w:t>
      </w:r>
      <w:r w:rsidRPr="00D9581F">
        <w:rPr>
          <w:rStyle w:val="StyleUnderline"/>
        </w:rPr>
        <w:t xml:space="preserve"> increasingly </w:t>
      </w:r>
      <w:r w:rsidRPr="00D9581F">
        <w:rPr>
          <w:rStyle w:val="Emphasis"/>
        </w:rPr>
        <w:t>hard to manage under any</w:t>
      </w:r>
      <w:r w:rsidRPr="00D9581F">
        <w:rPr>
          <w:rStyle w:val="StyleUnderline"/>
        </w:rPr>
        <w:t xml:space="preserve"> Democratic </w:t>
      </w:r>
      <w:r w:rsidRPr="00D9581F">
        <w:rPr>
          <w:rStyle w:val="Emphasis"/>
        </w:rPr>
        <w:t>administration that seeks to shift shrinking U.S. military resources</w:t>
      </w:r>
      <w:r w:rsidRPr="00D9581F">
        <w:rPr>
          <w:rStyle w:val="StyleUnderline"/>
        </w:rPr>
        <w:t xml:space="preserve"> to combat China’s rise in the Pacific.</w:t>
      </w:r>
      <w:r>
        <w:rPr>
          <w:rStyle w:val="StyleUnderline"/>
        </w:rPr>
        <w:t xml:space="preserve"> </w:t>
      </w:r>
      <w:r w:rsidRPr="00D9581F">
        <w:rPr>
          <w:rStyle w:val="Emphasis"/>
        </w:rPr>
        <w:t>Democratic desires to significantly raise domestic spending will also place pressures on the European alliance.</w:t>
      </w:r>
      <w:r w:rsidRPr="00146808">
        <w:rPr>
          <w:sz w:val="16"/>
        </w:rPr>
        <w:t xml:space="preserve"> </w:t>
      </w:r>
      <w:r w:rsidRPr="00D9581F">
        <w:rPr>
          <w:rStyle w:val="StyleUnderline"/>
        </w:rPr>
        <w:t xml:space="preserve">The United States has always spent more on defense than its European allies, even during the Cold War. </w:t>
      </w:r>
      <w:r w:rsidRPr="00146808">
        <w:rPr>
          <w:sz w:val="16"/>
        </w:rPr>
        <w:t xml:space="preserve">That differential helped us to take primary responsibility for European defense while maintaining a global presence. </w:t>
      </w:r>
      <w:r w:rsidRPr="00D9581F">
        <w:rPr>
          <w:rStyle w:val="StyleUnderline"/>
        </w:rPr>
        <w:t>If the U</w:t>
      </w:r>
      <w:r w:rsidRPr="00146808">
        <w:rPr>
          <w:sz w:val="16"/>
        </w:rPr>
        <w:t xml:space="preserve">nited </w:t>
      </w:r>
      <w:r w:rsidRPr="00D9581F">
        <w:rPr>
          <w:rStyle w:val="StyleUnderline"/>
        </w:rPr>
        <w:t>S</w:t>
      </w:r>
      <w:r w:rsidRPr="00146808">
        <w:rPr>
          <w:sz w:val="16"/>
        </w:rPr>
        <w:t xml:space="preserve">tates </w:t>
      </w:r>
      <w:r w:rsidRPr="00D9581F">
        <w:rPr>
          <w:rStyle w:val="StyleUnderline"/>
        </w:rPr>
        <w:t>becomes more like Europe in terms of domestic spending</w:t>
      </w:r>
      <w:r w:rsidRPr="00146808">
        <w:rPr>
          <w:sz w:val="16"/>
        </w:rPr>
        <w:t xml:space="preserve">, however, </w:t>
      </w:r>
      <w:r w:rsidRPr="00D9581F">
        <w:rPr>
          <w:rStyle w:val="Emphasis"/>
        </w:rPr>
        <w:t>it will likely have to reduce its military to pay for that</w:t>
      </w:r>
      <w:r w:rsidRPr="00146808">
        <w:rPr>
          <w:sz w:val="16"/>
        </w:rPr>
        <w:t xml:space="preserve">. That will leave European allies even more exposed to any Russian threat, forcing them to deal with the identical unpleasant choices Trump is pushing them to make. </w:t>
      </w:r>
      <w:r w:rsidRPr="00146808">
        <w:rPr>
          <w:rStyle w:val="StyleUnderline"/>
        </w:rPr>
        <w:t xml:space="preserve">Trump’s </w:t>
      </w:r>
      <w:proofErr w:type="gramStart"/>
      <w:r w:rsidRPr="00146808">
        <w:rPr>
          <w:rStyle w:val="StyleUnderline"/>
        </w:rPr>
        <w:t>particular concerns</w:t>
      </w:r>
      <w:proofErr w:type="gramEnd"/>
      <w:r w:rsidRPr="00146808">
        <w:rPr>
          <w:rStyle w:val="StyleUnderline"/>
        </w:rPr>
        <w:t xml:space="preserve"> with NATO and the trade imbalance with Germany have surely contributed to the current malaise in the U.S.-European alliance.</w:t>
      </w:r>
      <w:r w:rsidRPr="00146808">
        <w:rPr>
          <w:sz w:val="16"/>
        </w:rPr>
        <w:t xml:space="preserve"> </w:t>
      </w:r>
      <w:r w:rsidRPr="00146808">
        <w:rPr>
          <w:rStyle w:val="Emphasis"/>
        </w:rPr>
        <w:t>But our interests have been diverging for decades,</w:t>
      </w:r>
      <w:r w:rsidRPr="00146808">
        <w:rPr>
          <w:sz w:val="16"/>
        </w:rPr>
        <w:t xml:space="preserve"> </w:t>
      </w:r>
      <w:r w:rsidRPr="00146808">
        <w:rPr>
          <w:rStyle w:val="StyleUnderline"/>
        </w:rPr>
        <w:t xml:space="preserve">and </w:t>
      </w:r>
      <w:r w:rsidRPr="00146808">
        <w:rPr>
          <w:rStyle w:val="Emphasis"/>
        </w:rPr>
        <w:t xml:space="preserve">the difference in worldviews </w:t>
      </w:r>
      <w:r w:rsidRPr="00146808">
        <w:rPr>
          <w:rStyle w:val="StyleUnderline"/>
        </w:rPr>
        <w:t>between Republican voters and continental Europeans is especially hard to reconcile.</w:t>
      </w:r>
      <w:r>
        <w:rPr>
          <w:rStyle w:val="StyleUnderline"/>
        </w:rPr>
        <w:t xml:space="preserve"> </w:t>
      </w:r>
      <w:r w:rsidRPr="00146808">
        <w:rPr>
          <w:sz w:val="16"/>
        </w:rPr>
        <w:t xml:space="preserve">Our marriage with Europe is on the rocks no matter who leads us. </w:t>
      </w:r>
      <w:r w:rsidRPr="00146808">
        <w:rPr>
          <w:rStyle w:val="StyleUnderline"/>
        </w:rPr>
        <w:t xml:space="preserve">Without serious and difficult communication and compromise from both sides, </w:t>
      </w:r>
      <w:r w:rsidRPr="00146808">
        <w:rPr>
          <w:rStyle w:val="Emphasis"/>
        </w:rPr>
        <w:t>further estrangement is likelier than renewed devotion</w:t>
      </w:r>
      <w:r w:rsidRPr="00146808">
        <w:rPr>
          <w:rStyle w:val="StyleUnderline"/>
        </w:rPr>
        <w:t>.</w:t>
      </w:r>
    </w:p>
    <w:p w:rsidR="00CC3DFD" w:rsidRDefault="00AC4529" w:rsidP="00CC3DFD">
      <w:pPr>
        <w:pStyle w:val="Heading3"/>
      </w:pPr>
      <w:r>
        <w:t xml:space="preserve">Defense – </w:t>
      </w:r>
      <w:r w:rsidR="00CC3DFD">
        <w:t>AT: NATO k2 Deter Russia</w:t>
      </w:r>
    </w:p>
    <w:p w:rsidR="00CC3DFD" w:rsidRPr="00E57B64" w:rsidRDefault="0039688B" w:rsidP="00CC3DFD">
      <w:pPr>
        <w:pStyle w:val="Heading4"/>
      </w:pPr>
      <w:r>
        <w:t>NATO isn’t necessary to deter Russia</w:t>
      </w:r>
    </w:p>
    <w:p w:rsidR="00CC3DFD" w:rsidRPr="00E57B64" w:rsidRDefault="00CC3DFD" w:rsidP="00CC3DFD">
      <w:r>
        <w:t xml:space="preserve">Steve </w:t>
      </w:r>
      <w:r w:rsidRPr="00E57B64">
        <w:rPr>
          <w:rStyle w:val="Style13ptBold"/>
        </w:rPr>
        <w:t>Chapman 19</w:t>
      </w:r>
      <w:r>
        <w:t xml:space="preserve"> (member of the Tribune Editorial Board, "So Trump wants to leave NATO? It's not really a bad idea.", </w:t>
      </w:r>
      <w:proofErr w:type="spellStart"/>
      <w:r>
        <w:t>chicagotribune</w:t>
      </w:r>
      <w:proofErr w:type="spellEnd"/>
      <w:r>
        <w:t>, https://www.chicagotribune.com/columns/steve-chapman/ct-perspec-chapman-nato-trump-putin-defense-0117-20190116-story.html, 1-16-2019, accessed 7-6-2019 //SKH)</w:t>
      </w:r>
    </w:p>
    <w:p w:rsidR="00CC3DFD" w:rsidRDefault="00CC3DFD" w:rsidP="00CC3DFD">
      <w:pPr>
        <w:rPr>
          <w:sz w:val="16"/>
        </w:rPr>
      </w:pPr>
      <w:r w:rsidRPr="00E85907">
        <w:rPr>
          <w:sz w:val="16"/>
        </w:rPr>
        <w:t xml:space="preserve">In our personal lives, we know that many </w:t>
      </w:r>
      <w:r w:rsidRPr="00255147">
        <w:rPr>
          <w:rStyle w:val="StyleUnderline"/>
        </w:rPr>
        <w:t>important ties are not necessarily permanent.</w:t>
      </w:r>
      <w:r w:rsidRPr="00E85907">
        <w:rPr>
          <w:sz w:val="16"/>
        </w:rPr>
        <w:t xml:space="preserve"> Friendships end; marriages break up; once-loyal consumers stop shopping at one store in favor of a different one. </w:t>
      </w:r>
      <w:r w:rsidRPr="00255147">
        <w:rPr>
          <w:rStyle w:val="StyleUnderline"/>
        </w:rPr>
        <w:t xml:space="preserve">If a relationship no longer serves the needs of one or more parties, it usually </w:t>
      </w:r>
      <w:r w:rsidRPr="00255147">
        <w:rPr>
          <w:rStyle w:val="Emphasis"/>
        </w:rPr>
        <w:t>makes sense to move on.</w:t>
      </w:r>
      <w:r w:rsidRPr="00E85907">
        <w:rPr>
          <w:sz w:val="16"/>
        </w:rPr>
        <w:t xml:space="preserve"> That logic holds for partnerships among nations. The 19th-century British Prime Minister Lord Palmerston said, “Nations have no permanent friends or allies; they only have permanent interests.” But </w:t>
      </w:r>
      <w:r w:rsidRPr="00255147">
        <w:rPr>
          <w:rStyle w:val="StyleUnderline"/>
        </w:rPr>
        <w:t>the U</w:t>
      </w:r>
      <w:r w:rsidRPr="00E85907">
        <w:rPr>
          <w:sz w:val="16"/>
        </w:rPr>
        <w:t xml:space="preserve">nited </w:t>
      </w:r>
      <w:r w:rsidRPr="00255147">
        <w:rPr>
          <w:rStyle w:val="StyleUnderline"/>
        </w:rPr>
        <w:t>S</w:t>
      </w:r>
      <w:r w:rsidRPr="00E85907">
        <w:rPr>
          <w:sz w:val="16"/>
        </w:rPr>
        <w:t xml:space="preserve">tates government </w:t>
      </w:r>
      <w:r w:rsidRPr="00255147">
        <w:rPr>
          <w:rStyle w:val="StyleUnderline"/>
        </w:rPr>
        <w:t>has</w:t>
      </w:r>
      <w:r w:rsidRPr="00E85907">
        <w:rPr>
          <w:sz w:val="16"/>
        </w:rPr>
        <w:t xml:space="preserve"> often </w:t>
      </w:r>
      <w:r w:rsidRPr="00255147">
        <w:rPr>
          <w:rStyle w:val="StyleUnderline"/>
        </w:rPr>
        <w:t xml:space="preserve">behaved as though our membership in NATO should be eternal. </w:t>
      </w:r>
      <w:r w:rsidRPr="00255147">
        <w:rPr>
          <w:rStyle w:val="Emphasis"/>
        </w:rPr>
        <w:t>There is no reason it should be.</w:t>
      </w:r>
      <w:r w:rsidRPr="00E85907">
        <w:rPr>
          <w:sz w:val="16"/>
        </w:rPr>
        <w:t xml:space="preserve"> Well, maybe one reason: that President Donald </w:t>
      </w:r>
      <w:r w:rsidRPr="00255147">
        <w:rPr>
          <w:rStyle w:val="StyleUnderline"/>
        </w:rPr>
        <w:t>Trump has the urge to get out. Because his motives are rooted in ignorance, petulance and a desire to appease</w:t>
      </w:r>
      <w:r w:rsidRPr="00E85907">
        <w:rPr>
          <w:sz w:val="16"/>
        </w:rPr>
        <w:t xml:space="preserve"> Russian President Vladimir </w:t>
      </w:r>
      <w:r w:rsidRPr="00255147">
        <w:rPr>
          <w:rStyle w:val="StyleUnderline"/>
        </w:rPr>
        <w:t xml:space="preserve">Putin, it’s easy to miss that </w:t>
      </w:r>
      <w:r w:rsidRPr="00E85907">
        <w:rPr>
          <w:rStyle w:val="Emphasis"/>
        </w:rPr>
        <w:t>there is a legitimate case for</w:t>
      </w:r>
      <w:r w:rsidRPr="00E85907">
        <w:rPr>
          <w:sz w:val="16"/>
        </w:rPr>
        <w:t xml:space="preserve"> a gradual and orderly American </w:t>
      </w:r>
      <w:r w:rsidRPr="00E85907">
        <w:rPr>
          <w:rStyle w:val="Emphasis"/>
        </w:rPr>
        <w:t>withdrawal</w:t>
      </w:r>
      <w:r w:rsidRPr="00E85907">
        <w:rPr>
          <w:sz w:val="16"/>
        </w:rPr>
        <w:t xml:space="preserve"> from the alliance. Formed in the aftermath of two world wars that began in Europe, </w:t>
      </w:r>
      <w:r w:rsidRPr="00E85907">
        <w:rPr>
          <w:rStyle w:val="StyleUnderline"/>
        </w:rPr>
        <w:t>NATO was created for two</w:t>
      </w:r>
      <w:r w:rsidRPr="00E85907">
        <w:rPr>
          <w:sz w:val="16"/>
        </w:rPr>
        <w:t xml:space="preserve"> basic </w:t>
      </w:r>
      <w:r w:rsidRPr="00E85907">
        <w:rPr>
          <w:rStyle w:val="StyleUnderline"/>
        </w:rPr>
        <w:t>purposes: deterring communist aggression and preserving peace.</w:t>
      </w:r>
      <w:r w:rsidRPr="00E85907">
        <w:rPr>
          <w:sz w:val="16"/>
        </w:rPr>
        <w:t xml:space="preserve"> It performed that function well, despite many disagreements among the members, which now number 29 in Europe and North America. The postwar military alliance </w:t>
      </w:r>
      <w:r w:rsidRPr="00E85907">
        <w:rPr>
          <w:rStyle w:val="StyleUnderline"/>
        </w:rPr>
        <w:t>enabled Western Europe to build freedom and prosperity</w:t>
      </w:r>
      <w:r w:rsidRPr="00E85907">
        <w:rPr>
          <w:sz w:val="16"/>
        </w:rPr>
        <w:t xml:space="preserve">, in vivid contrast with the brute misery on the other side of the Iron Curtain. But the </w:t>
      </w:r>
      <w:r w:rsidRPr="00E85907">
        <w:rPr>
          <w:rStyle w:val="StyleUnderline"/>
        </w:rPr>
        <w:t>original purposes have gone the way of the Habsburg empire. The regime left by</w:t>
      </w:r>
      <w:r w:rsidRPr="00E85907">
        <w:rPr>
          <w:sz w:val="16"/>
        </w:rPr>
        <w:t xml:space="preserve"> Lenin and </w:t>
      </w:r>
      <w:r w:rsidRPr="00E85907">
        <w:rPr>
          <w:rStyle w:val="StyleUnderline"/>
        </w:rPr>
        <w:t>Stalin collapsed. Eastern European nations gained</w:t>
      </w:r>
      <w:r w:rsidRPr="00E85907">
        <w:rPr>
          <w:sz w:val="16"/>
        </w:rPr>
        <w:t xml:space="preserve"> their </w:t>
      </w:r>
      <w:r w:rsidRPr="00E85907">
        <w:rPr>
          <w:rStyle w:val="StyleUnderline"/>
        </w:rPr>
        <w:t>independence</w:t>
      </w:r>
      <w:r w:rsidRPr="00E85907">
        <w:rPr>
          <w:sz w:val="16"/>
        </w:rPr>
        <w:t xml:space="preserve"> from Moscow. </w:t>
      </w:r>
      <w:r w:rsidRPr="00E85907">
        <w:rPr>
          <w:rStyle w:val="StyleUnderline"/>
        </w:rPr>
        <w:t>Germany grew into a model democracy</w:t>
      </w:r>
      <w:r w:rsidRPr="00E85907">
        <w:rPr>
          <w:sz w:val="16"/>
        </w:rPr>
        <w:t xml:space="preserve"> that bothers no one. Today, </w:t>
      </w:r>
      <w:r w:rsidRPr="00E85907">
        <w:rPr>
          <w:rStyle w:val="StyleUnderline"/>
        </w:rPr>
        <w:t>Russia has a dictatorial president who jails and kills dissidents, occupies a chunk of Ukraine and plots to undermine Western systems</w:t>
      </w:r>
      <w:r w:rsidRPr="00E85907">
        <w:rPr>
          <w:sz w:val="16"/>
        </w:rPr>
        <w:t xml:space="preserve"> — most notably ours. </w:t>
      </w:r>
      <w:r w:rsidRPr="00E85907">
        <w:rPr>
          <w:rStyle w:val="StyleUnderline"/>
        </w:rPr>
        <w:t xml:space="preserve">But </w:t>
      </w:r>
      <w:r w:rsidRPr="00E85907">
        <w:rPr>
          <w:rStyle w:val="Emphasis"/>
        </w:rPr>
        <w:t>the military threat that the Kremlin once represented has shriveled. Putin’s chief focus is preserving his own power.</w:t>
      </w:r>
      <w:r w:rsidRPr="00E85907">
        <w:rPr>
          <w:sz w:val="16"/>
        </w:rPr>
        <w:t xml:space="preserve"> Whatever military power he can command pales next to the combined might of the European nations in NATO — which together spend four times more on defense than Russia does. Britain and France also have their own nuclear weapons. Harvard international relations scholar Stephen Walt notes that the European Union has three times the population of Russia and eight times the gross domestic product. “Russia’s long-term prospects are gloomy as its population shrinks and ages and as oil and gas become less and less important in the global economy,” he wrote in Foreign Policy. “</w:t>
      </w:r>
      <w:r w:rsidRPr="00E85907">
        <w:rPr>
          <w:rStyle w:val="StyleUnderline"/>
        </w:rPr>
        <w:t>Russia can cause trouble of various kinds in nearby areas, but there is no chance that it could expand significantly</w:t>
      </w:r>
      <w:r w:rsidRPr="00E85907">
        <w:rPr>
          <w:sz w:val="16"/>
        </w:rPr>
        <w:t xml:space="preserve"> (or effectively rule any territories it seized).” NATO also served to keep Germany, the source of so much trouble in the first half of the 20th century, from going rogue once again. But Germans have become addicted to multilateralism. </w:t>
      </w:r>
      <w:r w:rsidRPr="00E85907">
        <w:rPr>
          <w:rStyle w:val="StyleUnderline"/>
        </w:rPr>
        <w:t>Over the past couple of decades, Berlin has more often felt the need to restrain Washington than the other way around. The end of the Cold War left NATO searching for a reason to exist. It expanded to include countries on Russia’s doorstep, without any</w:t>
      </w:r>
      <w:r w:rsidRPr="00E85907">
        <w:rPr>
          <w:sz w:val="16"/>
        </w:rPr>
        <w:t xml:space="preserve"> sound strategic </w:t>
      </w:r>
      <w:r w:rsidRPr="00E85907">
        <w:rPr>
          <w:rStyle w:val="StyleUnderline"/>
        </w:rPr>
        <w:t xml:space="preserve">rationale. The </w:t>
      </w:r>
      <w:r w:rsidRPr="00E85907">
        <w:rPr>
          <w:rStyle w:val="Emphasis"/>
        </w:rPr>
        <w:t>enlargement fostered anxiety and resentment</w:t>
      </w:r>
      <w:r w:rsidRPr="00E85907">
        <w:rPr>
          <w:sz w:val="16"/>
        </w:rPr>
        <w:t xml:space="preserve"> in the Kremlin while </w:t>
      </w:r>
      <w:r w:rsidRPr="00E85907">
        <w:rPr>
          <w:rStyle w:val="StyleUnderline"/>
        </w:rPr>
        <w:t>committing the U.S. to defend countries that most Americans would not want their sons and daughters to die for.</w:t>
      </w:r>
      <w:r w:rsidRPr="00E85907">
        <w:rPr>
          <w:sz w:val="16"/>
        </w:rPr>
        <w:t xml:space="preserve"> Trump has often griped that our allies expect us to carry too much of the load. That complaint has a distinguished pedigree. In 2011, Robert Gates, who was defense secretary under George W. Bush and Barack Obama, castigated allies “who enjoy the benefits of NATO membership but don’t want to share the risks and the costs.” Eight years later, not much has changed. </w:t>
      </w:r>
      <w:r w:rsidRPr="00E85907">
        <w:rPr>
          <w:rStyle w:val="StyleUnderline"/>
        </w:rPr>
        <w:t>The U.S. spends 3.6 percent of its GDP on defense</w:t>
      </w:r>
      <w:r w:rsidRPr="00E85907">
        <w:rPr>
          <w:sz w:val="16"/>
        </w:rPr>
        <w:t xml:space="preserve">. According to NATO, </w:t>
      </w:r>
      <w:r w:rsidRPr="00E85907">
        <w:rPr>
          <w:rStyle w:val="StyleUnderline"/>
        </w:rPr>
        <w:t xml:space="preserve">just five European countries spend as much as 2 </w:t>
      </w:r>
      <w:r w:rsidRPr="00E85907">
        <w:rPr>
          <w:sz w:val="16"/>
        </w:rPr>
        <w:t xml:space="preserve">percent, </w:t>
      </w:r>
      <w:r w:rsidRPr="00E85907">
        <w:rPr>
          <w:rStyle w:val="StyleUnderline"/>
        </w:rPr>
        <w:t>and Germany spends just 1.2</w:t>
      </w:r>
      <w:r w:rsidRPr="00E85907">
        <w:rPr>
          <w:sz w:val="16"/>
        </w:rPr>
        <w:t xml:space="preserve"> percent. </w:t>
      </w:r>
      <w:r w:rsidRPr="00E85907">
        <w:rPr>
          <w:rStyle w:val="StyleUnderline"/>
        </w:rPr>
        <w:t xml:space="preserve">If our allies were obliged to provide for their own defense </w:t>
      </w:r>
      <w:r w:rsidRPr="00E85907">
        <w:rPr>
          <w:sz w:val="16"/>
        </w:rPr>
        <w:t xml:space="preserve">without us, </w:t>
      </w:r>
      <w:r w:rsidRPr="00E85907">
        <w:rPr>
          <w:rStyle w:val="StyleUnderline"/>
        </w:rPr>
        <w:t>they could easily afford to do so.</w:t>
      </w:r>
      <w:r w:rsidRPr="00E85907">
        <w:rPr>
          <w:sz w:val="16"/>
        </w:rPr>
        <w:t xml:space="preserve"> But a long-standing and valuable relationship should be ended only for defensible motives, under a rational plan and at an opportune time. If Trump abandons NATO, though, it’s not likely these conditions will be met. Under a serious president with a serious approach to foreign relations, it would be possible to have a serious debate about how to phase out America’s military role in Europe in a prudent, responsible way. Under Trump, even good ideas can become bad policies.</w:t>
      </w:r>
    </w:p>
    <w:p w:rsidR="00CC3DFD" w:rsidRDefault="00CC3DFD" w:rsidP="00CC3DFD"/>
    <w:p w:rsidR="009D5EB1" w:rsidRPr="00D35570" w:rsidRDefault="009D5EB1" w:rsidP="009D5EB1">
      <w:pPr>
        <w:pStyle w:val="Heading4"/>
        <w:rPr>
          <w:rStyle w:val="StyleUnderline"/>
          <w:sz w:val="26"/>
          <w:u w:val="none"/>
        </w:rPr>
      </w:pPr>
      <w:r>
        <w:rPr>
          <w:rStyle w:val="StyleUnderline"/>
          <w:sz w:val="26"/>
          <w:u w:val="none"/>
        </w:rPr>
        <w:t>There’s no agreement within NATO as to how to deal with Russia</w:t>
      </w:r>
    </w:p>
    <w:p w:rsidR="009D5EB1" w:rsidRPr="00D35570" w:rsidRDefault="009D5EB1" w:rsidP="009D5EB1">
      <w:pPr>
        <w:rPr>
          <w:rStyle w:val="StyleUnderline"/>
          <w:u w:val="none"/>
        </w:rPr>
      </w:pPr>
      <w:r>
        <w:t xml:space="preserve">Ted Galen </w:t>
      </w:r>
      <w:r w:rsidRPr="00D5590C">
        <w:rPr>
          <w:rStyle w:val="Style13ptBold"/>
        </w:rPr>
        <w:t>Carpenter 9</w:t>
      </w:r>
      <w:r>
        <w:t xml:space="preserve"> (senior fellow for defense and foreign policy studies at the Cato Institute, "NATO at 60: A Hollow Alliance", Cato Institute, https://www.cato.org/publications/policy-analysis/nato-60-hollow-alliance, 3-30-2009, accessed 7-6-2019 //SKH)</w:t>
      </w:r>
    </w:p>
    <w:p w:rsidR="009D5EB1" w:rsidRDefault="009D5EB1" w:rsidP="009D5EB1">
      <w:pPr>
        <w:rPr>
          <w:sz w:val="16"/>
        </w:rPr>
      </w:pPr>
      <w:r w:rsidRPr="00DA2EDD">
        <w:rPr>
          <w:sz w:val="16"/>
        </w:rPr>
        <w:t xml:space="preserve">A second major problem afflicting NATO is that </w:t>
      </w:r>
      <w:r w:rsidRPr="00ED33CE">
        <w:rPr>
          <w:rStyle w:val="StyleUnderline"/>
        </w:rPr>
        <w:t>various policies pursued since the end of the Cold War</w:t>
      </w:r>
      <w:r w:rsidRPr="00DA2EDD">
        <w:rPr>
          <w:sz w:val="16"/>
        </w:rPr>
        <w:t>—especially the alliance’s actions in the Balkans and the expansion of NATO to include new members on Russia’s western frontier—</w:t>
      </w:r>
      <w:r w:rsidRPr="00ED33CE">
        <w:rPr>
          <w:rStyle w:val="StyleUnderline"/>
        </w:rPr>
        <w:t>have poisoned relations with Moscow and re-ignited security tensions in Europe.</w:t>
      </w:r>
      <w:r w:rsidRPr="00DA2EDD">
        <w:rPr>
          <w:sz w:val="16"/>
        </w:rPr>
        <w:t xml:space="preserve"> Trampling on Russia’s Interests in the Balkans </w:t>
      </w:r>
      <w:proofErr w:type="gramStart"/>
      <w:r w:rsidRPr="00DA2EDD">
        <w:rPr>
          <w:sz w:val="16"/>
        </w:rPr>
        <w:t>In</w:t>
      </w:r>
      <w:proofErr w:type="gramEnd"/>
      <w:r w:rsidRPr="00DA2EDD">
        <w:rPr>
          <w:sz w:val="16"/>
        </w:rPr>
        <w:t xml:space="preserve"> 1995, </w:t>
      </w:r>
      <w:r w:rsidRPr="00ED33CE">
        <w:rPr>
          <w:rStyle w:val="StyleUnderline"/>
        </w:rPr>
        <w:t>NATO forces intervened in Bosnia’s civil war to undermine</w:t>
      </w:r>
      <w:r w:rsidRPr="00DA2EDD">
        <w:rPr>
          <w:sz w:val="16"/>
        </w:rPr>
        <w:t xml:space="preserve"> the Serbs, </w:t>
      </w:r>
      <w:r w:rsidRPr="00ED33CE">
        <w:rPr>
          <w:rStyle w:val="StyleUnderline"/>
        </w:rPr>
        <w:t>Russia’s long-standing</w:t>
      </w:r>
      <w:r w:rsidRPr="00DA2EDD">
        <w:rPr>
          <w:sz w:val="16"/>
        </w:rPr>
        <w:t xml:space="preserve"> co-religionists and </w:t>
      </w:r>
      <w:r w:rsidRPr="00ED33CE">
        <w:rPr>
          <w:rStyle w:val="StyleUnderline"/>
        </w:rPr>
        <w:t>political allies.</w:t>
      </w:r>
      <w:r w:rsidRPr="00DA2EDD">
        <w:rPr>
          <w:sz w:val="16"/>
        </w:rPr>
        <w:t xml:space="preserve"> Then, </w:t>
      </w:r>
      <w:r w:rsidRPr="00ED33CE">
        <w:rPr>
          <w:rStyle w:val="StyleUnderline"/>
        </w:rPr>
        <w:t>in 1999, the U</w:t>
      </w:r>
      <w:r w:rsidRPr="00DA2EDD">
        <w:rPr>
          <w:sz w:val="16"/>
        </w:rPr>
        <w:t xml:space="preserve">nited </w:t>
      </w:r>
      <w:r w:rsidRPr="00ED33CE">
        <w:rPr>
          <w:rStyle w:val="StyleUnderline"/>
        </w:rPr>
        <w:t>S</w:t>
      </w:r>
      <w:r w:rsidRPr="00DA2EDD">
        <w:rPr>
          <w:sz w:val="16"/>
        </w:rPr>
        <w:t xml:space="preserve">tates and its allies </w:t>
      </w:r>
      <w:r w:rsidRPr="00ED33CE">
        <w:rPr>
          <w:rStyle w:val="StyleUnderline"/>
        </w:rPr>
        <w:t>waged an air war against Serbia</w:t>
      </w:r>
      <w:r w:rsidRPr="00DA2EDD">
        <w:rPr>
          <w:sz w:val="16"/>
        </w:rPr>
        <w:t xml:space="preserve">, ultimately wrenching away its province of Kosovo. </w:t>
      </w:r>
      <w:r w:rsidRPr="00ED33CE">
        <w:rPr>
          <w:rStyle w:val="StyleUnderline"/>
        </w:rPr>
        <w:t>They bypassed the UN Security Council to do so</w:t>
      </w:r>
      <w:r w:rsidRPr="00DA2EDD">
        <w:rPr>
          <w:sz w:val="16"/>
        </w:rPr>
        <w:t xml:space="preserve">, thereby </w:t>
      </w:r>
      <w:r w:rsidRPr="00ED33CE">
        <w:rPr>
          <w:rStyle w:val="StyleUnderline"/>
        </w:rPr>
        <w:t>evading a Russian veto.</w:t>
      </w:r>
      <w:r w:rsidRPr="00DA2EDD">
        <w:rPr>
          <w:sz w:val="16"/>
        </w:rPr>
        <w:t xml:space="preserve"> Although Russian political leaders fumed at such treatment, they could do little except issue impotent complaints. The country was too weak to do much else, as both its economy and military were in disarray.12 Western policy regarding Russia’s sensibilities and tangible interests in the Balkans has not become more adept with the passage of years. Once again dismissing Moscow’s objections, </w:t>
      </w:r>
      <w:r w:rsidRPr="00ED33CE">
        <w:rPr>
          <w:rStyle w:val="StyleUnderline"/>
        </w:rPr>
        <w:t>the U</w:t>
      </w:r>
      <w:r w:rsidRPr="00DA2EDD">
        <w:rPr>
          <w:sz w:val="16"/>
        </w:rPr>
        <w:t xml:space="preserve">nited </w:t>
      </w:r>
      <w:r w:rsidRPr="00ED33CE">
        <w:rPr>
          <w:rStyle w:val="StyleUnderline"/>
        </w:rPr>
        <w:t>S</w:t>
      </w:r>
      <w:r w:rsidRPr="00DA2EDD">
        <w:rPr>
          <w:sz w:val="16"/>
        </w:rPr>
        <w:t xml:space="preserve">tates </w:t>
      </w:r>
      <w:r w:rsidRPr="00ED33CE">
        <w:rPr>
          <w:rStyle w:val="StyleUnderline"/>
        </w:rPr>
        <w:t>and its</w:t>
      </w:r>
      <w:r w:rsidRPr="00DA2EDD">
        <w:rPr>
          <w:sz w:val="16"/>
        </w:rPr>
        <w:t xml:space="preserve"> leading </w:t>
      </w:r>
      <w:r w:rsidRPr="00ED33CE">
        <w:rPr>
          <w:rStyle w:val="StyleUnderline"/>
        </w:rPr>
        <w:t>European allies bypassed the</w:t>
      </w:r>
      <w:r w:rsidRPr="00DA2EDD">
        <w:rPr>
          <w:sz w:val="16"/>
        </w:rPr>
        <w:t xml:space="preserve"> UN </w:t>
      </w:r>
      <w:r w:rsidRPr="00ED33CE">
        <w:rPr>
          <w:rStyle w:val="StyleUnderline"/>
        </w:rPr>
        <w:t xml:space="preserve">Security Council to grant Kosovo independence in </w:t>
      </w:r>
      <w:r w:rsidRPr="00DA2EDD">
        <w:rPr>
          <w:sz w:val="16"/>
        </w:rPr>
        <w:t xml:space="preserve">February </w:t>
      </w:r>
      <w:r w:rsidRPr="00ED33CE">
        <w:rPr>
          <w:rStyle w:val="StyleUnderline"/>
        </w:rPr>
        <w:t>2008</w:t>
      </w:r>
      <w:r w:rsidRPr="00DA2EDD">
        <w:rPr>
          <w:sz w:val="16"/>
        </w:rPr>
        <w:t xml:space="preserve">. Russian foreign minister Sergei Lavrov warned that such a step set a dangerous international precedent that would encourage secessionist movements around the world. America and </w:t>
      </w:r>
      <w:r w:rsidRPr="00A54C2B">
        <w:rPr>
          <w:rStyle w:val="StyleUnderline"/>
        </w:rPr>
        <w:t>NATO</w:t>
      </w:r>
      <w:r w:rsidRPr="00DA2EDD">
        <w:rPr>
          <w:sz w:val="16"/>
        </w:rPr>
        <w:t>, he said, had “</w:t>
      </w:r>
      <w:r w:rsidRPr="00A54C2B">
        <w:rPr>
          <w:rStyle w:val="StyleUnderline"/>
        </w:rPr>
        <w:t>opened a Pandora’s box.</w:t>
      </w:r>
      <w:r w:rsidRPr="00DA2EDD">
        <w:rPr>
          <w:sz w:val="16"/>
        </w:rPr>
        <w:t xml:space="preserve">” Ominously, he noted specifically that </w:t>
      </w:r>
      <w:r w:rsidRPr="00A54C2B">
        <w:rPr>
          <w:rStyle w:val="StyleUnderline"/>
        </w:rPr>
        <w:t>the Kosovo precedent would seem to apply to Georgia</w:t>
      </w:r>
      <w:r w:rsidRPr="00DA2EDD">
        <w:rPr>
          <w:sz w:val="16"/>
        </w:rPr>
        <w:t xml:space="preserve">’s secessionist regions, </w:t>
      </w:r>
      <w:r w:rsidRPr="00A54C2B">
        <w:rPr>
          <w:rStyle w:val="StyleUnderline"/>
        </w:rPr>
        <w:t>South Ossetia and Abkhazia</w:t>
      </w:r>
      <w:r w:rsidRPr="00DA2EDD">
        <w:rPr>
          <w:sz w:val="16"/>
        </w:rPr>
        <w:t xml:space="preserve">.13 </w:t>
      </w:r>
      <w:r w:rsidRPr="00A54C2B">
        <w:rPr>
          <w:rStyle w:val="StyleUnderline"/>
        </w:rPr>
        <w:t xml:space="preserve">Six months later, when the Georgian government tried to regain control of South Ossetia, Russian forces exploited that foolish move and launched a </w:t>
      </w:r>
      <w:r w:rsidRPr="00A54C2B">
        <w:rPr>
          <w:rStyle w:val="Emphasis"/>
        </w:rPr>
        <w:t>devastating counteroffensive</w:t>
      </w:r>
      <w:r w:rsidRPr="00DA2EDD">
        <w:rPr>
          <w:sz w:val="16"/>
        </w:rPr>
        <w:t xml:space="preserve"> against its southern neighbor. When those military operations ceased, the Kremlin promptly recognized the independence of both South Ossetia and Abkhazia. At least in part, </w:t>
      </w:r>
      <w:r w:rsidRPr="00A54C2B">
        <w:rPr>
          <w:rStyle w:val="StyleUnderline"/>
        </w:rPr>
        <w:t>Russia’s actions in Georgia appeared to be payback for the West’s actions regarding Kosovo.</w:t>
      </w:r>
      <w:r w:rsidRPr="00DA2EDD">
        <w:rPr>
          <w:sz w:val="16"/>
        </w:rPr>
        <w:t xml:space="preserve">14 NATO Expansion and Disingenuous Assurances U.S. and West European officials not only trampled on Moscow’s long-standing interests in the Balkans, they took advantage of Russia’s economic and military disarray during the 1990s to establish a dominant position in Central and Eastern Europe.15 NATO proponents not only preserved a military institution whose primary purpose was to wage the Cold War struggle against the Soviet Union in Europe, they expanded the alliance eastward into Russia’s traditional sphere of influence. That move violated an apparent promise that the administration of President George H.W. Bush had made to Moscow in exchange for the Kremlin’s acceptance of Germany’s reunification and German membership in NATO.16 The </w:t>
      </w:r>
      <w:r w:rsidRPr="00A54C2B">
        <w:rPr>
          <w:rStyle w:val="StyleUnderline"/>
        </w:rPr>
        <w:t xml:space="preserve">eastward expansion </w:t>
      </w:r>
      <w:r w:rsidRPr="00DA2EDD">
        <w:rPr>
          <w:sz w:val="16"/>
        </w:rPr>
        <w:t xml:space="preserve">of the alliance </w:t>
      </w:r>
      <w:r w:rsidRPr="00A54C2B">
        <w:rPr>
          <w:rStyle w:val="StyleUnderline"/>
        </w:rPr>
        <w:t>has been accompanied by soothing assurances to Moscow</w:t>
      </w:r>
      <w:r w:rsidRPr="00DA2EDD">
        <w:rPr>
          <w:sz w:val="16"/>
        </w:rPr>
        <w:t>—</w:t>
      </w:r>
      <w:r w:rsidRPr="00492C19">
        <w:rPr>
          <w:rStyle w:val="Emphasis"/>
        </w:rPr>
        <w:t>assurances that</w:t>
      </w:r>
      <w:r w:rsidRPr="00DA2EDD">
        <w:rPr>
          <w:sz w:val="16"/>
        </w:rPr>
        <w:t xml:space="preserve"> increasingly </w:t>
      </w:r>
      <w:r w:rsidRPr="00492C19">
        <w:rPr>
          <w:rStyle w:val="Emphasis"/>
        </w:rPr>
        <w:t>lack credibility.</w:t>
      </w:r>
      <w:r w:rsidRPr="00DA2EDD">
        <w:rPr>
          <w:sz w:val="16"/>
        </w:rPr>
        <w:t xml:space="preserve"> Ronald D. </w:t>
      </w:r>
      <w:proofErr w:type="spellStart"/>
      <w:r w:rsidRPr="00DA2EDD">
        <w:rPr>
          <w:sz w:val="16"/>
        </w:rPr>
        <w:t>Asmus</w:t>
      </w:r>
      <w:proofErr w:type="spellEnd"/>
      <w:r w:rsidRPr="00DA2EDD">
        <w:rPr>
          <w:sz w:val="16"/>
        </w:rPr>
        <w:t xml:space="preserve"> (who would later serve as a deputy assistant secretary of state in the Clinton administration) and other prominent NATO experts argued in 1993: “Extending the alliance eastward should be seen as the West taking a step toward Russia, rather than against it.”17 Because NATO is now at least as much a political body as a military organization, so the argument goes, Russia has no reason to fear or oppose its expansion—even to Russia’s own border. Some </w:t>
      </w:r>
      <w:r w:rsidRPr="00492C19">
        <w:rPr>
          <w:rStyle w:val="StyleUnderline"/>
        </w:rPr>
        <w:t>advocates of expansion</w:t>
      </w:r>
      <w:r w:rsidRPr="00DA2EDD">
        <w:rPr>
          <w:sz w:val="16"/>
        </w:rPr>
        <w:t xml:space="preserve"> even </w:t>
      </w:r>
      <w:r w:rsidRPr="00492C19">
        <w:rPr>
          <w:rStyle w:val="StyleUnderline"/>
        </w:rPr>
        <w:t xml:space="preserve">argued that Russia would benefit from enlarging the alliance </w:t>
      </w:r>
      <w:r w:rsidRPr="00DA2EDD">
        <w:rPr>
          <w:sz w:val="16"/>
        </w:rPr>
        <w:t xml:space="preserve">to include Central and East European countries that had been part of the defunct Soviet-dominated Warsaw Pact. The Washing-ton Post’s Stephen S. Rosenfeld contended: “By steadying a disruptive-prone slice of Europe on a sensitive Russian border, expansion gives heart and political space to Russia’s liberal Westernizing party and steals a card from the conservative and nationalistic party that is given to tension and adventure.”18 </w:t>
      </w:r>
      <w:r w:rsidRPr="00492C19">
        <w:rPr>
          <w:rStyle w:val="StyleUnderline"/>
        </w:rPr>
        <w:t>Western officials are still assuring the Russians that an expanded NATO</w:t>
      </w:r>
      <w:r w:rsidRPr="00DA2EDD">
        <w:rPr>
          <w:sz w:val="16"/>
        </w:rPr>
        <w:t xml:space="preserve">, even one that includes Ukraine and Georgia, </w:t>
      </w:r>
      <w:r w:rsidRPr="00492C19">
        <w:rPr>
          <w:rStyle w:val="StyleUnderline"/>
        </w:rPr>
        <w:t>poses no threat whatsoever to their country.</w:t>
      </w:r>
      <w:r w:rsidRPr="00DA2EDD">
        <w:rPr>
          <w:sz w:val="16"/>
        </w:rPr>
        <w:t xml:space="preserve"> During a November 2008 visit to Estonia, Secretary of Defense Robert Gates asserted that “Russia has no need to impede a sovereign country’s desire to more fully integrate with the West.” Such integration, he stated, “is not a threat to Russia’s security.”19 Yet </w:t>
      </w:r>
      <w:r w:rsidRPr="00492C19">
        <w:rPr>
          <w:rStyle w:val="Emphasis"/>
        </w:rPr>
        <w:t>NATO actions</w:t>
      </w:r>
      <w:r w:rsidRPr="00DA2EDD">
        <w:rPr>
          <w:sz w:val="16"/>
        </w:rPr>
        <w:t xml:space="preserve"> (especially those of the United States) </w:t>
      </w:r>
      <w:r w:rsidRPr="00492C19">
        <w:rPr>
          <w:rStyle w:val="Emphasis"/>
        </w:rPr>
        <w:t>belie</w:t>
      </w:r>
      <w:r w:rsidRPr="00DA2EDD">
        <w:rPr>
          <w:sz w:val="16"/>
        </w:rPr>
        <w:t xml:space="preserve"> those </w:t>
      </w:r>
      <w:r w:rsidRPr="00492C19">
        <w:rPr>
          <w:rStyle w:val="Emphasis"/>
        </w:rPr>
        <w:t>assurances</w:t>
      </w:r>
      <w:r w:rsidRPr="00DA2EDD">
        <w:rPr>
          <w:sz w:val="16"/>
        </w:rPr>
        <w:t xml:space="preserve">. Contrary to promises given to Moscow, </w:t>
      </w:r>
      <w:r w:rsidRPr="00492C19">
        <w:rPr>
          <w:rStyle w:val="StyleUnderline"/>
        </w:rPr>
        <w:t>NATO has</w:t>
      </w:r>
      <w:r w:rsidRPr="00DA2EDD">
        <w:rPr>
          <w:sz w:val="16"/>
        </w:rPr>
        <w:t xml:space="preserve"> from time to time </w:t>
      </w:r>
      <w:r w:rsidRPr="00492C19">
        <w:rPr>
          <w:rStyle w:val="StyleUnderline"/>
        </w:rPr>
        <w:t>deployed military personnel and jet fighter aircraft in the Baltic states. The U</w:t>
      </w:r>
      <w:r w:rsidRPr="00DA2EDD">
        <w:rPr>
          <w:sz w:val="16"/>
        </w:rPr>
        <w:t xml:space="preserve">nited </w:t>
      </w:r>
      <w:r w:rsidRPr="00492C19">
        <w:rPr>
          <w:rStyle w:val="StyleUnderline"/>
        </w:rPr>
        <w:t>S</w:t>
      </w:r>
      <w:r w:rsidRPr="00DA2EDD">
        <w:rPr>
          <w:sz w:val="16"/>
        </w:rPr>
        <w:t xml:space="preserve">tates </w:t>
      </w:r>
      <w:r w:rsidRPr="00492C19">
        <w:rPr>
          <w:rStyle w:val="StyleUnderline"/>
        </w:rPr>
        <w:t>has</w:t>
      </w:r>
      <w:r w:rsidRPr="00DA2EDD">
        <w:rPr>
          <w:sz w:val="16"/>
        </w:rPr>
        <w:t xml:space="preserve"> also </w:t>
      </w:r>
      <w:r w:rsidRPr="00492C19">
        <w:rPr>
          <w:rStyle w:val="StyleUnderline"/>
        </w:rPr>
        <w:t>stressed that NATO must be better prepared to defend those countries from any possible Russian attack.</w:t>
      </w:r>
      <w:r w:rsidRPr="00DA2EDD">
        <w:rPr>
          <w:sz w:val="16"/>
        </w:rPr>
        <w:t xml:space="preserve">20 </w:t>
      </w:r>
      <w:r w:rsidRPr="00492C19">
        <w:rPr>
          <w:rStyle w:val="StyleUnderline"/>
        </w:rPr>
        <w:t>Washington has also struck agreements with Poland and the Czech Republic to deploy ballistic missile defense systems</w:t>
      </w:r>
      <w:r w:rsidRPr="00DA2EDD">
        <w:rPr>
          <w:sz w:val="16"/>
        </w:rPr>
        <w:t xml:space="preserve"> in those countries. Although these systems are ostensibly aimed at defending against Iran’s emerging missile capability, </w:t>
      </w:r>
      <w:r w:rsidRPr="00C17830">
        <w:rPr>
          <w:rStyle w:val="StyleUnderline"/>
        </w:rPr>
        <w:t>Moscow regards</w:t>
      </w:r>
      <w:r w:rsidRPr="00DA2EDD">
        <w:rPr>
          <w:sz w:val="16"/>
        </w:rPr>
        <w:t xml:space="preserve"> that </w:t>
      </w:r>
      <w:r w:rsidRPr="00C17830">
        <w:rPr>
          <w:rStyle w:val="StyleUnderline"/>
        </w:rPr>
        <w:t>deployment as a threat to the integrity and credibility of its own nuclear deterrent.</w:t>
      </w:r>
      <w:r w:rsidRPr="00DA2EDD">
        <w:rPr>
          <w:sz w:val="16"/>
        </w:rPr>
        <w:t xml:space="preserve"> In any case, </w:t>
      </w:r>
      <w:r w:rsidRPr="00C17830">
        <w:rPr>
          <w:rStyle w:val="StyleUnderline"/>
        </w:rPr>
        <w:t>the missile defense system is certainly a military measure</w:t>
      </w:r>
      <w:r w:rsidRPr="00DA2EDD">
        <w:rPr>
          <w:sz w:val="16"/>
        </w:rPr>
        <w:t xml:space="preserve">, not a gesture one would expect from a merely political organization. The first round of expansion in 1998 gave membership to Poland, Hungary, and the Czech Republic, over the Yeltsin government’s objections. That expansion of the alliance was nonprovocative, though, compared to the second round in 2004 that incorporated (among other countries) Latvia, Estonia, and Lithuania —entities that had been part of the Soviet Union. Russia’s political elite was furious at such behavior, and NATO’s actions badly undermined democratic, pro-Western political forces in that country while strengthening authoritarian nationalist elements. Despite the pervasive sense of anger and betrayal, there was little that Moscow could do at the time except issue impotent complaints. The country was simply too weak, both militarily and economically, to take more serious countermeasures. But that situation has changed, and Moscow has begun to push back. In particular, the Kremlin has emphasized that </w:t>
      </w:r>
      <w:r w:rsidRPr="00AA7BB2">
        <w:rPr>
          <w:rStyle w:val="StyleUnderline"/>
        </w:rPr>
        <w:t xml:space="preserve">attempts to grant NATO membership to Ukraine and Georgia cross </w:t>
      </w:r>
      <w:r w:rsidRPr="00AA7BB2">
        <w:rPr>
          <w:rStyle w:val="Emphasis"/>
        </w:rPr>
        <w:t>a bright red line</w:t>
      </w:r>
      <w:r w:rsidRPr="00DA2EDD">
        <w:rPr>
          <w:sz w:val="16"/>
        </w:rPr>
        <w:t xml:space="preserve"> and will not be tolerated. Policy toward Russia Exposes New Fissures in the Alliance </w:t>
      </w:r>
      <w:r w:rsidRPr="00D6471C">
        <w:rPr>
          <w:rStyle w:val="StyleUnderline"/>
        </w:rPr>
        <w:t>Policy toward Russia has created noticeable fissures within NATO</w:t>
      </w:r>
      <w:r w:rsidRPr="00DA2EDD">
        <w:rPr>
          <w:sz w:val="16"/>
        </w:rPr>
        <w:t xml:space="preserve">. At the NATO summit in Bucharest in April 2008, </w:t>
      </w:r>
      <w:r w:rsidRPr="00D6471C">
        <w:rPr>
          <w:rStyle w:val="StyleUnderline"/>
        </w:rPr>
        <w:t>opposition</w:t>
      </w:r>
      <w:r w:rsidRPr="00DA2EDD">
        <w:rPr>
          <w:sz w:val="16"/>
        </w:rPr>
        <w:t xml:space="preserve"> from Germany, France, and other</w:t>
      </w:r>
      <w:r w:rsidRPr="00D6471C">
        <w:rPr>
          <w:rStyle w:val="StyleUnderline"/>
        </w:rPr>
        <w:t xml:space="preserve"> key long-time members thwarted Washington’s goal of offering a M</w:t>
      </w:r>
      <w:r w:rsidRPr="00DA2EDD">
        <w:rPr>
          <w:sz w:val="16"/>
        </w:rPr>
        <w:t xml:space="preserve">embership </w:t>
      </w:r>
      <w:r w:rsidRPr="00D6471C">
        <w:rPr>
          <w:rStyle w:val="StyleUnderline"/>
        </w:rPr>
        <w:t>A</w:t>
      </w:r>
      <w:r w:rsidRPr="00DA2EDD">
        <w:rPr>
          <w:sz w:val="16"/>
        </w:rPr>
        <w:t xml:space="preserve">ction </w:t>
      </w:r>
      <w:r w:rsidRPr="00D6471C">
        <w:rPr>
          <w:rStyle w:val="StyleUnderline"/>
        </w:rPr>
        <w:t>P</w:t>
      </w:r>
      <w:r w:rsidRPr="00DA2EDD">
        <w:rPr>
          <w:sz w:val="16"/>
        </w:rPr>
        <w:t xml:space="preserve">lan (the first stage of preparing a country for admission to NATO) </w:t>
      </w:r>
      <w:r w:rsidRPr="00D6471C">
        <w:rPr>
          <w:rStyle w:val="StyleUnderline"/>
        </w:rPr>
        <w:t>to Georgia and Ukraine.</w:t>
      </w:r>
      <w:r w:rsidRPr="00DA2EDD">
        <w:rPr>
          <w:sz w:val="16"/>
        </w:rPr>
        <w:t xml:space="preserve"> French and German officials argued that </w:t>
      </w:r>
      <w:r w:rsidRPr="00D6471C">
        <w:rPr>
          <w:rStyle w:val="StyleUnderline"/>
        </w:rPr>
        <w:t>adding those countries</w:t>
      </w:r>
      <w:r w:rsidRPr="00DA2EDD">
        <w:rPr>
          <w:sz w:val="16"/>
        </w:rPr>
        <w:t xml:space="preserve"> to the alliance </w:t>
      </w:r>
      <w:r w:rsidRPr="00D6471C">
        <w:rPr>
          <w:rStyle w:val="StyleUnderline"/>
        </w:rPr>
        <w:t>would needlessly provoke Russia and further damage the West’s</w:t>
      </w:r>
      <w:r w:rsidRPr="00DA2EDD">
        <w:rPr>
          <w:sz w:val="16"/>
        </w:rPr>
        <w:t xml:space="preserve"> already </w:t>
      </w:r>
      <w:r w:rsidRPr="00D6471C">
        <w:rPr>
          <w:rStyle w:val="StyleUnderline"/>
        </w:rPr>
        <w:t xml:space="preserve">tense relationship with Moscow. </w:t>
      </w:r>
      <w:r w:rsidRPr="00DA2EDD">
        <w:rPr>
          <w:sz w:val="16"/>
        </w:rPr>
        <w:t xml:space="preserve">The summit declaration offered the vacuous promise that “NATO’s door will remain open to European democracies willing and able to assume the responsibilities and obligations of membership.” In an implicit slap at Russia’s objections to further enlargement, the declaration also emphasized that “decisions on enlargement are for NATO itself to make.”21 While that language may have been a consolation prize for the United States and the East European proponents of enlargement, the language regarding the candidacies of Georgia and Ukraine suggested a victory by the West European skeptics. The declaration did affirm that “NATO welcomes Ukraine’s and Georgia’s Euro-Atlantic aspirations” for membership and signaled agreement “that these countries will become members of NATO.” </w:t>
      </w:r>
      <w:r w:rsidRPr="00D9545C">
        <w:rPr>
          <w:rStyle w:val="StyleUnderline"/>
        </w:rPr>
        <w:t>Instead of offering a M</w:t>
      </w:r>
      <w:r w:rsidRPr="00DA2EDD">
        <w:rPr>
          <w:sz w:val="16"/>
        </w:rPr>
        <w:t xml:space="preserve">embership </w:t>
      </w:r>
      <w:r w:rsidRPr="00D9545C">
        <w:rPr>
          <w:rStyle w:val="StyleUnderline"/>
        </w:rPr>
        <w:t>A</w:t>
      </w:r>
      <w:r w:rsidRPr="00DA2EDD">
        <w:rPr>
          <w:sz w:val="16"/>
        </w:rPr>
        <w:t xml:space="preserve">ction </w:t>
      </w:r>
      <w:r w:rsidRPr="00D9545C">
        <w:rPr>
          <w:rStyle w:val="StyleUnderline"/>
        </w:rPr>
        <w:t>P</w:t>
      </w:r>
      <w:r w:rsidRPr="00DA2EDD">
        <w:rPr>
          <w:sz w:val="16"/>
        </w:rPr>
        <w:t xml:space="preserve">lan, however, </w:t>
      </w:r>
      <w:r w:rsidRPr="00D9545C">
        <w:rPr>
          <w:rStyle w:val="StyleUnderline"/>
        </w:rPr>
        <w:t>the summit merely pledged to “begin a period of intensive engagement</w:t>
      </w:r>
      <w:r w:rsidRPr="00DA2EDD">
        <w:rPr>
          <w:sz w:val="16"/>
        </w:rPr>
        <w:t xml:space="preserve">” to “address the questions still outstanding pertaining to their MAP applications,” and directed the foreign ministers to assess the progress of those countries in meeting the requirements for membership.22 Notably, there was no timetable for admission to the alliance. In terms of the crucial operational details, the West European critics of membership for Georgia and Ukraine prevailed at Bucharest. </w:t>
      </w:r>
      <w:r w:rsidRPr="00D9545C">
        <w:rPr>
          <w:rStyle w:val="StyleUnderline"/>
        </w:rPr>
        <w:t>Intra-alliance divisions became even more evident in response to the Russian-Georgian war</w:t>
      </w:r>
      <w:r w:rsidRPr="00DA2EDD">
        <w:rPr>
          <w:sz w:val="16"/>
        </w:rPr>
        <w:t xml:space="preserve"> in August 2008.23 The Central and East European members of </w:t>
      </w:r>
      <w:r w:rsidRPr="000A6FF8">
        <w:rPr>
          <w:rStyle w:val="StyleUnderline"/>
        </w:rPr>
        <w:t>NATO</w:t>
      </w:r>
      <w:r w:rsidRPr="00DA2EDD">
        <w:rPr>
          <w:sz w:val="16"/>
        </w:rPr>
        <w:t xml:space="preserve"> were </w:t>
      </w:r>
      <w:r w:rsidRPr="000A6FF8">
        <w:rPr>
          <w:rStyle w:val="StyleUnderline"/>
        </w:rPr>
        <w:t>alarmed at Russia’s willingness to use force against a small neighbor</w:t>
      </w:r>
      <w:r w:rsidRPr="00DA2EDD">
        <w:rPr>
          <w:sz w:val="16"/>
        </w:rPr>
        <w:t xml:space="preserve">, and </w:t>
      </w:r>
      <w:r w:rsidRPr="000A6FF8">
        <w:rPr>
          <w:rStyle w:val="StyleUnderline"/>
        </w:rPr>
        <w:t>they pressed their alliance partners to take a hard line toward</w:t>
      </w:r>
      <w:r>
        <w:rPr>
          <w:rStyle w:val="StyleUnderline"/>
        </w:rPr>
        <w:t xml:space="preserve"> </w:t>
      </w:r>
      <w:r w:rsidRPr="000A6FF8">
        <w:rPr>
          <w:rStyle w:val="StyleUnderline"/>
        </w:rPr>
        <w:t>Moscow.</w:t>
      </w:r>
      <w:r w:rsidRPr="00DA2EDD">
        <w:rPr>
          <w:sz w:val="16"/>
        </w:rPr>
        <w:t xml:space="preserve">24 As a senior alliance official told the Times of London, </w:t>
      </w:r>
      <w:r w:rsidRPr="000A6FF8">
        <w:rPr>
          <w:rStyle w:val="StyleUnderline"/>
        </w:rPr>
        <w:t>Russia’s near neighbors who are already in NATO “are the ones leading the charge</w:t>
      </w:r>
      <w:r w:rsidRPr="00DA2EDD">
        <w:rPr>
          <w:sz w:val="16"/>
        </w:rPr>
        <w:t xml:space="preserve"> to put the Russian threat” back on the agenda. Because of the Georgian war, “there are NATO  members such as Poland, the Czech Republic, and the Baltic states” who want the alliance to concentrate again on “military structures to deter Russia.”25 </w:t>
      </w:r>
      <w:r w:rsidRPr="000A6FF8">
        <w:rPr>
          <w:rStyle w:val="StyleUnderline"/>
        </w:rPr>
        <w:t>Most West European members</w:t>
      </w:r>
      <w:r w:rsidRPr="00DA2EDD">
        <w:rPr>
          <w:sz w:val="16"/>
        </w:rPr>
        <w:t xml:space="preserve">, though, </w:t>
      </w:r>
      <w:r w:rsidRPr="000A6FF8">
        <w:rPr>
          <w:rStyle w:val="StyleUnderline"/>
        </w:rPr>
        <w:t>favored a far more cautious approach, reminding their colleagues that the West needed Russia’s cooperation on a variety of issues, including attempts to thwart Iran’s nuclear ambitions. Germany, France, and other countries also were aware of Moscow’s ability to exploit Europe’s dependence on natural gas supplies originating in Russia for diplomatic and political leverage.</w:t>
      </w:r>
      <w:r w:rsidRPr="00DA2EDD">
        <w:rPr>
          <w:sz w:val="16"/>
        </w:rPr>
        <w:t xml:space="preserve"> (Any doubts on that score evaporated in February 2009, when Russia’s quarrel with Ukraine over the pricing of natural gas led to a virtual shutdown of the pipeline leading to Central and Western Europe.) The West European countries seem even more reluctant to admit Georgia and Ukraine to NATO following the armed skirmishes between Moscow and Tbilisi.26 Poland’s foreign minister, Radek Sikorski, a leading contender to become NATO’s next secretary general, conceded that membership for those two countries was, at best, a “fairly distant prospect.” At the moment, he said, there was simply “no will” within the alliance for such enlargement.27 A senior U.S. official reached a similar conclusion, stating “I think it’s fair to predict there would be no NATO membership offer for some years to come.”28 The response to the Russian-Georgian war indicated that </w:t>
      </w:r>
      <w:r w:rsidRPr="000A6FF8">
        <w:rPr>
          <w:rStyle w:val="StyleUnderline"/>
        </w:rPr>
        <w:t xml:space="preserve">Washington’s policy preferences were closer to the </w:t>
      </w:r>
      <w:proofErr w:type="spellStart"/>
      <w:r w:rsidRPr="000A6FF8">
        <w:rPr>
          <w:rStyle w:val="StyleUnderline"/>
        </w:rPr>
        <w:t>hard-line</w:t>
      </w:r>
      <w:proofErr w:type="spellEnd"/>
      <w:r w:rsidRPr="000A6FF8">
        <w:rPr>
          <w:rStyle w:val="StyleUnderline"/>
        </w:rPr>
        <w:t xml:space="preserve"> position advocated by NATO’s newer</w:t>
      </w:r>
      <w:r w:rsidRPr="00DA2EDD">
        <w:rPr>
          <w:sz w:val="16"/>
        </w:rPr>
        <w:t xml:space="preserve"> (East European) </w:t>
      </w:r>
      <w:r w:rsidRPr="000A6FF8">
        <w:rPr>
          <w:rStyle w:val="StyleUnderline"/>
        </w:rPr>
        <w:t>members</w:t>
      </w:r>
      <w:r w:rsidRPr="00DA2EDD">
        <w:rPr>
          <w:sz w:val="16"/>
        </w:rPr>
        <w:t xml:space="preserve"> than they were to the views of America’s traditional alliance partners.29 But the West European governments, especially those in Germany and France, dug in their heels and refused to endorse confrontational proposals.30 (That reluctance to embrace strong countermeasures also created an East-West policy rift within the European Union, and a testy U.S. response to the apparent victory by advocates of conciliation toward Russia.)31 In the end, </w:t>
      </w:r>
      <w:r w:rsidRPr="005D5AA4">
        <w:rPr>
          <w:rStyle w:val="StyleUnderline"/>
        </w:rPr>
        <w:t xml:space="preserve">NATO’s response to Russia’s coercion of Georgia amounted to little more than </w:t>
      </w:r>
      <w:r w:rsidRPr="005D5AA4">
        <w:rPr>
          <w:rStyle w:val="Emphasis"/>
        </w:rPr>
        <w:t>feeble diplomatic protests</w:t>
      </w:r>
      <w:r w:rsidRPr="005D5AA4">
        <w:rPr>
          <w:rStyle w:val="StyleUnderline"/>
        </w:rPr>
        <w:t xml:space="preserve"> and a </w:t>
      </w:r>
      <w:r w:rsidRPr="005D5AA4">
        <w:rPr>
          <w:rStyle w:val="Emphasis"/>
        </w:rPr>
        <w:t>temporary suspension of meetings</w:t>
      </w:r>
      <w:r w:rsidRPr="00DA2EDD">
        <w:rPr>
          <w:sz w:val="16"/>
        </w:rPr>
        <w:t xml:space="preserve"> between NATO and Kremlin officials.32 </w:t>
      </w:r>
      <w:r w:rsidRPr="005D5AA4">
        <w:rPr>
          <w:rStyle w:val="StyleUnderline"/>
        </w:rPr>
        <w:t xml:space="preserve">Russian leaders openly scorned NATO’s </w:t>
      </w:r>
      <w:r w:rsidRPr="005D5AA4">
        <w:rPr>
          <w:rStyle w:val="Emphasis"/>
        </w:rPr>
        <w:t>“empty words.”</w:t>
      </w:r>
      <w:r w:rsidRPr="00DA2EDD">
        <w:rPr>
          <w:sz w:val="16"/>
        </w:rPr>
        <w:t xml:space="preserve">33 West European leaders did offer one significant concession to the United States—agreeing to endorse the deployment of ballistic missile defenses in Poland and the Czech Republic, despite Russia’s vehement opposition to such a system.34 The allies did so even though some West European leaders were openly skeptical regarding the wisdom of such a deployment.35 One can anticipate further, and increasingly pointed, disagreements among alliance members regarding policy toward Russia. </w:t>
      </w:r>
      <w:r w:rsidRPr="005D5AA4">
        <w:rPr>
          <w:rStyle w:val="StyleUnderline"/>
        </w:rPr>
        <w:t>There is little cohesion within NATO about how to deal with that</w:t>
      </w:r>
      <w:r w:rsidRPr="00DA2EDD">
        <w:rPr>
          <w:sz w:val="16"/>
        </w:rPr>
        <w:t xml:space="preserve"> important and sometimes prickly </w:t>
      </w:r>
      <w:r w:rsidRPr="005D5AA4">
        <w:rPr>
          <w:rStyle w:val="StyleUnderline"/>
        </w:rPr>
        <w:t>eastern neighbor.</w:t>
      </w:r>
      <w:r w:rsidRPr="00DA2EDD">
        <w:rPr>
          <w:sz w:val="16"/>
        </w:rPr>
        <w:t xml:space="preserve"> Although there were some intra-alliance differences even during the Cold War, those differences are dwarfed by the current disagreements.</w:t>
      </w:r>
    </w:p>
    <w:p w:rsidR="0071447C" w:rsidRDefault="0071447C" w:rsidP="009D5EB1">
      <w:pPr>
        <w:rPr>
          <w:sz w:val="16"/>
        </w:rPr>
      </w:pPr>
    </w:p>
    <w:p w:rsidR="00933A1E" w:rsidRDefault="00933A1E" w:rsidP="00933A1E">
      <w:pPr>
        <w:pStyle w:val="Heading1"/>
      </w:pPr>
      <w:r>
        <w:t>Alliances Good</w:t>
      </w:r>
    </w:p>
    <w:p w:rsidR="00CC3DFD" w:rsidRDefault="00CC3DFD" w:rsidP="00933A1E">
      <w:pPr>
        <w:pStyle w:val="Heading2"/>
      </w:pPr>
      <w:r>
        <w:t>Top Level</w:t>
      </w:r>
      <w:r w:rsidR="0039688B">
        <w:t xml:space="preserve"> – UQ</w:t>
      </w:r>
    </w:p>
    <w:p w:rsidR="00354956" w:rsidRDefault="00AC4529" w:rsidP="00354956">
      <w:pPr>
        <w:pStyle w:val="Heading3"/>
      </w:pPr>
      <w:r>
        <w:t xml:space="preserve">UQ – Alliances </w:t>
      </w:r>
      <w:r w:rsidR="00354956">
        <w:t>Strong Now</w:t>
      </w:r>
    </w:p>
    <w:p w:rsidR="00354956" w:rsidRPr="00007D0D" w:rsidRDefault="00354956" w:rsidP="00354956">
      <w:pPr>
        <w:pStyle w:val="Heading4"/>
      </w:pPr>
      <w:r>
        <w:t>Alliances are thriving despite Trump—</w:t>
      </w:r>
      <w:proofErr w:type="spellStart"/>
      <w:r>
        <w:t>prolif</w:t>
      </w:r>
      <w:proofErr w:type="spellEnd"/>
      <w:r>
        <w:t xml:space="preserve"> proves</w:t>
      </w:r>
    </w:p>
    <w:p w:rsidR="00354956" w:rsidRPr="00007D0D" w:rsidRDefault="00354956" w:rsidP="00354956">
      <w:r>
        <w:t xml:space="preserve">Alexander </w:t>
      </w:r>
      <w:proofErr w:type="spellStart"/>
      <w:r w:rsidRPr="00007D0D">
        <w:rPr>
          <w:rStyle w:val="Style13ptBold"/>
        </w:rPr>
        <w:t>Lanoszka</w:t>
      </w:r>
      <w:proofErr w:type="spellEnd"/>
      <w:r w:rsidRPr="00007D0D">
        <w:rPr>
          <w:rStyle w:val="Style13ptBold"/>
        </w:rPr>
        <w:t xml:space="preserve"> 19</w:t>
      </w:r>
      <w:r>
        <w:t xml:space="preserve"> (assistant professor of international relations at the University of Waterloo and an honorary fellow at City, University of London, "False Alarm? Donald Trump, Alliances and Nuclear Proliferation", East West, https://www.eastwest.ngo/idea/false-alarm-donald-trump-alliances-and-nuclear-proliferation, 6-11-2019, accessed 7-18-2019 //SKH)</w:t>
      </w:r>
    </w:p>
    <w:p w:rsidR="00354956" w:rsidRDefault="00354956" w:rsidP="00354956">
      <w:pPr>
        <w:rPr>
          <w:sz w:val="16"/>
        </w:rPr>
      </w:pPr>
      <w:r w:rsidRPr="00C854C2">
        <w:rPr>
          <w:sz w:val="16"/>
        </w:rPr>
        <w:t xml:space="preserve">Some observers argue the prospects for nuclear proliferation among U.S. allies appear to have heightened in recent years. Superficially, U.S. President Donald </w:t>
      </w:r>
      <w:r w:rsidRPr="00D9653B">
        <w:rPr>
          <w:rStyle w:val="StyleUnderline"/>
        </w:rPr>
        <w:t>Trump</w:t>
      </w:r>
      <w:r w:rsidRPr="00C854C2">
        <w:rPr>
          <w:sz w:val="16"/>
        </w:rPr>
        <w:t xml:space="preserve"> may be responsible. During his 2016 presidential campaign, he </w:t>
      </w:r>
      <w:r w:rsidRPr="00D9653B">
        <w:rPr>
          <w:rStyle w:val="StyleUnderline"/>
        </w:rPr>
        <w:t>made statements suggesting he might tolerate efforts by Japan and South Korea to acquire nuclear weapons.</w:t>
      </w:r>
      <w:r w:rsidRPr="00C854C2">
        <w:rPr>
          <w:sz w:val="16"/>
        </w:rPr>
        <w:t xml:space="preserve"> His </w:t>
      </w:r>
      <w:r w:rsidRPr="00D9653B">
        <w:rPr>
          <w:rStyle w:val="StyleUnderline"/>
        </w:rPr>
        <w:t>criticisms of NATO</w:t>
      </w:r>
      <w:r w:rsidRPr="00C854C2">
        <w:rPr>
          <w:sz w:val="16"/>
        </w:rPr>
        <w:t xml:space="preserve"> and some of its members </w:t>
      </w:r>
      <w:r w:rsidRPr="00D9653B">
        <w:rPr>
          <w:rStyle w:val="StyleUnderline"/>
        </w:rPr>
        <w:t>have fueled debate in Germany on the desirability and feasibility of the “nuclear option.”</w:t>
      </w:r>
      <w:r w:rsidRPr="00C854C2">
        <w:rPr>
          <w:sz w:val="16"/>
        </w:rPr>
        <w:t xml:space="preserve"> Looking more broadly, </w:t>
      </w:r>
      <w:r w:rsidRPr="00D9653B">
        <w:rPr>
          <w:rStyle w:val="StyleUnderline"/>
        </w:rPr>
        <w:t>since the 2008 financial crisis, the U.S. has had to grapple with the management of its security ties abroad amid mounting budgetary deficits and growing public weariness of so-called “forever wars.”</w:t>
      </w:r>
      <w:r w:rsidRPr="00C854C2">
        <w:rPr>
          <w:sz w:val="16"/>
        </w:rPr>
        <w:t xml:space="preserve"> And yet, </w:t>
      </w:r>
      <w:r w:rsidRPr="00D9653B">
        <w:rPr>
          <w:rStyle w:val="StyleUnderline"/>
        </w:rPr>
        <w:t xml:space="preserve">over two years into the Trump administration, </w:t>
      </w:r>
      <w:r w:rsidRPr="00D9653B">
        <w:rPr>
          <w:rStyle w:val="Emphasis"/>
        </w:rPr>
        <w:t>little nuclear proliferation-related activity seems to be taking place among U.S. allies.</w:t>
      </w:r>
      <w:r w:rsidRPr="00C854C2">
        <w:rPr>
          <w:sz w:val="16"/>
        </w:rPr>
        <w:t xml:space="preserve"> In fact, </w:t>
      </w:r>
      <w:r w:rsidRPr="00C854C2">
        <w:rPr>
          <w:rStyle w:val="StyleUnderline"/>
        </w:rPr>
        <w:t>some of the most powerful U.S. allies</w:t>
      </w:r>
      <w:r w:rsidRPr="00C854C2">
        <w:rPr>
          <w:sz w:val="16"/>
        </w:rPr>
        <w:t>—Japan and Germany—</w:t>
      </w:r>
      <w:r w:rsidRPr="00C854C2">
        <w:rPr>
          <w:rStyle w:val="StyleUnderline"/>
        </w:rPr>
        <w:t>have largely moved away</w:t>
      </w:r>
      <w:r w:rsidRPr="00C854C2">
        <w:rPr>
          <w:sz w:val="16"/>
        </w:rPr>
        <w:t xml:space="preserve"> from nuclear energy. What lies behind this current scenario? Perhaps one answer is that the </w:t>
      </w:r>
      <w:r w:rsidRPr="00C854C2">
        <w:rPr>
          <w:rStyle w:val="StyleUnderline"/>
        </w:rPr>
        <w:t>U.S military deployments that underscore U.S. security commitments remain strong.</w:t>
      </w:r>
      <w:r w:rsidRPr="00C854C2">
        <w:rPr>
          <w:sz w:val="16"/>
        </w:rPr>
        <w:t xml:space="preserve"> But how do security guarantees relate to nuclear proliferation? </w:t>
      </w:r>
      <w:r w:rsidRPr="00C854C2">
        <w:rPr>
          <w:rStyle w:val="StyleUnderline"/>
        </w:rPr>
        <w:t>Presidential rhetoric may be important for evaluating the strength of a treaty pledge by the U.S. to defend an ally in the event of attack</w:t>
      </w:r>
      <w:r w:rsidRPr="00C854C2">
        <w:rPr>
          <w:sz w:val="16"/>
        </w:rPr>
        <w:t xml:space="preserve"> by a potential adversary like Russia, North Korea or China. </w:t>
      </w:r>
      <w:r w:rsidRPr="00C854C2">
        <w:rPr>
          <w:rStyle w:val="StyleUnderline"/>
        </w:rPr>
        <w:t xml:space="preserve">However, whether it is more important than other considerations </w:t>
      </w:r>
      <w:proofErr w:type="gramStart"/>
      <w:r w:rsidRPr="00C854C2">
        <w:rPr>
          <w:rStyle w:val="StyleUnderline"/>
        </w:rPr>
        <w:t>is</w:t>
      </w:r>
      <w:proofErr w:type="gramEnd"/>
      <w:r w:rsidRPr="00C854C2">
        <w:rPr>
          <w:rStyle w:val="StyleUnderline"/>
        </w:rPr>
        <w:t xml:space="preserve"> debatable,</w:t>
      </w:r>
      <w:r w:rsidRPr="00C854C2">
        <w:rPr>
          <w:sz w:val="16"/>
        </w:rPr>
        <w:t xml:space="preserve"> since </w:t>
      </w:r>
      <w:r w:rsidRPr="00C854C2">
        <w:rPr>
          <w:rStyle w:val="Emphasis"/>
        </w:rPr>
        <w:t>presidential rhetoric may simply be just that: rhetoric.</w:t>
      </w:r>
      <w:r w:rsidRPr="00C854C2">
        <w:rPr>
          <w:sz w:val="16"/>
        </w:rPr>
        <w:t xml:space="preserve"> A verbally cited promise to follow through on any pledges recorded in print is simply hard to believe. No country wants to risk the safety of his or her country’s cities for an ally, if they can help it. How can a state, therefore, have any sort of confidence in its alliances? Thankfully, there is a way. </w:t>
      </w:r>
      <w:r w:rsidRPr="00C854C2">
        <w:rPr>
          <w:rStyle w:val="StyleUnderline"/>
        </w:rPr>
        <w:t>The U.S. deploys a wide range of military forces to shore up local defense and deterrence measures to augment the security of its allies</w:t>
      </w:r>
      <w:r w:rsidRPr="00C854C2">
        <w:rPr>
          <w:sz w:val="16"/>
        </w:rPr>
        <w:t xml:space="preserve"> and to advance its own national security interests. </w:t>
      </w:r>
      <w:r w:rsidRPr="00C854C2">
        <w:rPr>
          <w:rStyle w:val="StyleUnderline"/>
        </w:rPr>
        <w:t>U.S. forces stationed in So</w:t>
      </w:r>
      <w:r w:rsidRPr="00C854C2">
        <w:rPr>
          <w:sz w:val="16"/>
        </w:rPr>
        <w:t xml:space="preserve">uth </w:t>
      </w:r>
      <w:r w:rsidRPr="00C854C2">
        <w:rPr>
          <w:rStyle w:val="StyleUnderline"/>
        </w:rPr>
        <w:t>Ko</w:t>
      </w:r>
      <w:r w:rsidRPr="00C854C2">
        <w:rPr>
          <w:sz w:val="16"/>
        </w:rPr>
        <w:t xml:space="preserve">rea </w:t>
      </w:r>
      <w:r w:rsidRPr="00C854C2">
        <w:rPr>
          <w:rStyle w:val="StyleUnderline"/>
        </w:rPr>
        <w:t>and Japan,</w:t>
      </w:r>
      <w:r w:rsidRPr="00C854C2">
        <w:rPr>
          <w:sz w:val="16"/>
        </w:rPr>
        <w:t xml:space="preserve"> for example, </w:t>
      </w:r>
      <w:r w:rsidRPr="00C854C2">
        <w:rPr>
          <w:rStyle w:val="StyleUnderline"/>
        </w:rPr>
        <w:t xml:space="preserve">are there for </w:t>
      </w:r>
      <w:r w:rsidRPr="00C854C2">
        <w:rPr>
          <w:rStyle w:val="Emphasis"/>
        </w:rPr>
        <w:t>regional contingency</w:t>
      </w:r>
      <w:r w:rsidRPr="00C854C2">
        <w:rPr>
          <w:sz w:val="16"/>
        </w:rPr>
        <w:t xml:space="preserve"> if North Korea and/or China were to commit an act of aggression—</w:t>
      </w:r>
      <w:r w:rsidRPr="00C854C2">
        <w:rPr>
          <w:rStyle w:val="StyleUnderline"/>
        </w:rPr>
        <w:t>not to serve as potential targets to trigger wider retaliation</w:t>
      </w:r>
      <w:r w:rsidRPr="00C854C2">
        <w:rPr>
          <w:sz w:val="16"/>
        </w:rPr>
        <w:t xml:space="preserve"> by Washington, per the logic of trip-wires. </w:t>
      </w:r>
      <w:r w:rsidRPr="00C854C2">
        <w:rPr>
          <w:rStyle w:val="StyleUnderline"/>
        </w:rPr>
        <w:t>They are</w:t>
      </w:r>
      <w:r w:rsidRPr="00C854C2">
        <w:rPr>
          <w:sz w:val="16"/>
        </w:rPr>
        <w:t xml:space="preserve"> also there to kill, </w:t>
      </w:r>
      <w:r w:rsidRPr="00C854C2">
        <w:rPr>
          <w:rStyle w:val="StyleUnderline"/>
        </w:rPr>
        <w:t xml:space="preserve">making it hard for any potential aggressor to go successfully on the attack without incurring unacceptable costs. So long as the U.S. has such forces on its ally’s territory, or in the theater of operations where a potential war would be fought, the security guarantee is sufficiently strong to have the confidence of its beneficiaries. </w:t>
      </w:r>
      <w:r w:rsidRPr="00C854C2">
        <w:rPr>
          <w:sz w:val="16"/>
        </w:rPr>
        <w:t xml:space="preserve">It is when the U.S. has unilaterally reduced its forward deployments that its allies become so </w:t>
      </w:r>
      <w:proofErr w:type="gramStart"/>
      <w:r w:rsidRPr="00C854C2">
        <w:rPr>
          <w:sz w:val="16"/>
        </w:rPr>
        <w:t>alarmed</w:t>
      </w:r>
      <w:proofErr w:type="gramEnd"/>
      <w:r w:rsidRPr="00C854C2">
        <w:rPr>
          <w:sz w:val="16"/>
        </w:rPr>
        <w:t xml:space="preserve"> they are tempted to acquire nuclear weapons to ensure their own security. A case in point is South Korea in the 1970s. As it does now, South Korea benefited from a treaty promising that Washington would defend it against external aggression. But when President Richard Nixon came into office in 1969, he spoke of how partners in East Asia and elsewhere would need to bear more of the collective defense burden, especially </w:t>
      </w:r>
      <w:proofErr w:type="gramStart"/>
      <w:r w:rsidRPr="00C854C2">
        <w:rPr>
          <w:sz w:val="16"/>
        </w:rPr>
        <w:t>in light of</w:t>
      </w:r>
      <w:proofErr w:type="gramEnd"/>
      <w:r w:rsidRPr="00C854C2">
        <w:rPr>
          <w:sz w:val="16"/>
        </w:rPr>
        <w:t xml:space="preserve"> its failures in Vietnam, rising anti-war sentiment at home and the downturn in the U.S. economy. Yet, the South Korean President at the time—Park Chung-</w:t>
      </w:r>
      <w:proofErr w:type="spellStart"/>
      <w:r w:rsidRPr="00C854C2">
        <w:rPr>
          <w:sz w:val="16"/>
        </w:rPr>
        <w:t>hee</w:t>
      </w:r>
      <w:proofErr w:type="spellEnd"/>
      <w:r w:rsidRPr="00C854C2">
        <w:rPr>
          <w:sz w:val="16"/>
        </w:rPr>
        <w:t xml:space="preserve">—was unfazed by Nixon’s rhetoric. He believed that the United States would reward his country for its contributions in the Vietnam War by retaining its large military presence on the Korean Peninsula. President Park’s optimism was misplaced. In July 1970, Nixon announced that the U.S. would unilaterally withdraw 20,000 of its military personnel from South Korea within a year, cutting the total U.S. military presence on the peninsula by one-third. The balance of power implications </w:t>
      </w:r>
      <w:proofErr w:type="gramStart"/>
      <w:r w:rsidRPr="00C854C2">
        <w:rPr>
          <w:sz w:val="16"/>
        </w:rPr>
        <w:t>were</w:t>
      </w:r>
      <w:proofErr w:type="gramEnd"/>
      <w:r w:rsidRPr="00C854C2">
        <w:rPr>
          <w:sz w:val="16"/>
        </w:rPr>
        <w:t xml:space="preserve"> potentially significant. Since more troop reductions were now conceivable, South Korea would become newly vulnerable to North Korea—an adversary that, at the time, was relatively more industrialized, enjoyed Chinese and Soviet patronage, had a stronger conventional military and had engaged in highly provocative but low-level military activities across the Demilitarized Zone against the South since 1966. Against this backdrop, President Park put South Korea on the path towards acquiring nuclear weapons. This project failed partly because South Korea needed outside sources for credit and access to reprocessing and enrichment facilities—a vulnerability that the United States used to its advantage to get its ally to curb its activities and to make nonproliferation commitments. Still, South Korea has had persistent interest in fissile materials since the 1970s and continues to undertake continued </w:t>
      </w:r>
      <w:proofErr w:type="spellStart"/>
      <w:r w:rsidRPr="00C854C2">
        <w:rPr>
          <w:sz w:val="16"/>
        </w:rPr>
        <w:t>pyroprocessing</w:t>
      </w:r>
      <w:proofErr w:type="spellEnd"/>
      <w:r w:rsidRPr="00C854C2">
        <w:rPr>
          <w:sz w:val="16"/>
        </w:rPr>
        <w:t xml:space="preserve"> activities. Today, South Korea may not be on an aggressive path to acquiring nuclear weapons, but its apparent desire to seek some advantage demonstrates that security guarantees—once broken—can be very difficult to repair, thus prompting countries to reconsider the nuclear option. The South Korean case illuminates why </w:t>
      </w:r>
      <w:r w:rsidRPr="00C854C2">
        <w:rPr>
          <w:rStyle w:val="StyleUnderline"/>
        </w:rPr>
        <w:t>we are seeing no new efforts to get nuclear weapons</w:t>
      </w:r>
      <w:r w:rsidRPr="00C854C2">
        <w:rPr>
          <w:sz w:val="16"/>
        </w:rPr>
        <w:t xml:space="preserve">, at least </w:t>
      </w:r>
      <w:r w:rsidRPr="00C854C2">
        <w:rPr>
          <w:rStyle w:val="StyleUnderline"/>
        </w:rPr>
        <w:t xml:space="preserve">by U.S. treaty allies, in the age of Trump. When one looks beyond the rhetoric, </w:t>
      </w:r>
      <w:r w:rsidRPr="00C854C2">
        <w:rPr>
          <w:rStyle w:val="Emphasis"/>
        </w:rPr>
        <w:t>actions speak volumes</w:t>
      </w:r>
      <w:r w:rsidRPr="00C854C2">
        <w:rPr>
          <w:rStyle w:val="StyleUnderline"/>
        </w:rPr>
        <w:t>. The Trump administration has reinforced U.S. force posture with additional deployments to Germany. It is seriously considering a permanent military presence in neighboring Poland.</w:t>
      </w:r>
      <w:r w:rsidRPr="00C854C2">
        <w:rPr>
          <w:sz w:val="16"/>
        </w:rPr>
        <w:t xml:space="preserve"> Present </w:t>
      </w:r>
      <w:r w:rsidRPr="00C854C2">
        <w:rPr>
          <w:rStyle w:val="StyleUnderline"/>
        </w:rPr>
        <w:t>relations with South Korea have been rocky, but the Trump administration did sign an updated free trade agreement, as well as a temporary agreement, to help cover the costs of 28,500 military personnel</w:t>
      </w:r>
      <w:r w:rsidRPr="00C854C2">
        <w:rPr>
          <w:sz w:val="16"/>
        </w:rPr>
        <w:t xml:space="preserve"> stationed there. The U</w:t>
      </w:r>
      <w:r w:rsidRPr="00C854C2">
        <w:rPr>
          <w:rStyle w:val="StyleUnderline"/>
        </w:rPr>
        <w:t>.S. military presence in Japan has remained steady.</w:t>
      </w:r>
      <w:r w:rsidRPr="00C854C2">
        <w:rPr>
          <w:sz w:val="16"/>
        </w:rPr>
        <w:t xml:space="preserve"> Indeed, </w:t>
      </w:r>
      <w:r w:rsidRPr="00C854C2">
        <w:rPr>
          <w:rStyle w:val="StyleUnderline"/>
        </w:rPr>
        <w:t xml:space="preserve">if Trump is serious about containing China, the </w:t>
      </w:r>
      <w:r w:rsidRPr="00C854C2">
        <w:rPr>
          <w:rStyle w:val="Emphasis"/>
        </w:rPr>
        <w:t>U.S. military presence will likely increase in East Asia</w:t>
      </w:r>
      <w:r w:rsidRPr="00C854C2">
        <w:rPr>
          <w:rStyle w:val="StyleUnderline"/>
        </w:rPr>
        <w:t xml:space="preserve"> over the long-term.</w:t>
      </w:r>
      <w:r w:rsidRPr="00C854C2">
        <w:rPr>
          <w:sz w:val="16"/>
        </w:rPr>
        <w:t xml:space="preserve"> Dramatic, unilateral troop withdrawals under the Trump administration are still possible, but the historical record indicates that such attempts are generally made early in a presidency rather than later. Nixon, for instance, announced his troop withdrawal out of Vietnam within eighteen months of coming into office. Putting all rhetoric aside, if the military foundations of U.S. security guarantees remain strong, nuclear proliferation among allies remains unlikely.</w:t>
      </w:r>
    </w:p>
    <w:p w:rsidR="00354956" w:rsidRDefault="00354956" w:rsidP="00354956">
      <w:pPr>
        <w:rPr>
          <w:sz w:val="16"/>
        </w:rPr>
      </w:pPr>
    </w:p>
    <w:p w:rsidR="00354956" w:rsidRDefault="00354956" w:rsidP="00354956">
      <w:pPr>
        <w:pStyle w:val="Heading4"/>
      </w:pPr>
      <w:r>
        <w:t xml:space="preserve">Trump is a transitional president—even if alliances are weak </w:t>
      </w:r>
      <w:proofErr w:type="gramStart"/>
      <w:r>
        <w:t>now</w:t>
      </w:r>
      <w:proofErr w:type="gramEnd"/>
      <w:r>
        <w:t xml:space="preserve"> they know that it’s only short term</w:t>
      </w:r>
    </w:p>
    <w:p w:rsidR="00354956" w:rsidRDefault="00354956" w:rsidP="00354956">
      <w:r>
        <w:t xml:space="preserve">Hal </w:t>
      </w:r>
      <w:r w:rsidRPr="002A6C22">
        <w:rPr>
          <w:rStyle w:val="Style13ptBold"/>
        </w:rPr>
        <w:t>Brands 19</w:t>
      </w:r>
      <w:r>
        <w:t xml:space="preserve"> (resident scholar at the American Enterprise Institute, where he studies US foreign policy and defense strategy, "Trump has been (partly) good for U.S. foreign policy", AEI, https://www.aei.org/publication/trump-partly-good-u-s-foreign-policy/, 7-16-2019, accessed 7-19-2019 //SKH)</w:t>
      </w:r>
    </w:p>
    <w:p w:rsidR="00354956" w:rsidRPr="00886892" w:rsidRDefault="00354956" w:rsidP="00354956">
      <w:pPr>
        <w:rPr>
          <w:sz w:val="16"/>
        </w:rPr>
      </w:pPr>
      <w:r w:rsidRPr="00886892">
        <w:rPr>
          <w:sz w:val="16"/>
        </w:rPr>
        <w:t xml:space="preserve">The best presidents are transformational, not transitional. They do not simply shake up the old status quo; they create a better one. When it comes to foreign policy, Donald </w:t>
      </w:r>
      <w:r w:rsidRPr="00886892">
        <w:rPr>
          <w:rStyle w:val="StyleUnderline"/>
        </w:rPr>
        <w:t>Trump</w:t>
      </w:r>
      <w:r w:rsidRPr="00886892">
        <w:rPr>
          <w:sz w:val="16"/>
        </w:rPr>
        <w:t xml:space="preserve"> will surely fall short of that standard: He </w:t>
      </w:r>
      <w:r w:rsidRPr="00886892">
        <w:rPr>
          <w:rStyle w:val="StyleUnderline"/>
        </w:rPr>
        <w:t>has been far more adept at disruption than</w:t>
      </w:r>
      <w:r w:rsidRPr="00886892">
        <w:rPr>
          <w:sz w:val="16"/>
        </w:rPr>
        <w:t xml:space="preserve"> at </w:t>
      </w:r>
      <w:r w:rsidRPr="00886892">
        <w:rPr>
          <w:rStyle w:val="StyleUnderline"/>
        </w:rPr>
        <w:t xml:space="preserve">the building that ought to follow. Yet </w:t>
      </w:r>
      <w:r w:rsidRPr="00886892">
        <w:rPr>
          <w:sz w:val="16"/>
        </w:rPr>
        <w:t xml:space="preserve">in this transitional role, </w:t>
      </w:r>
      <w:r w:rsidRPr="00886892">
        <w:rPr>
          <w:rStyle w:val="StyleUnderline"/>
        </w:rPr>
        <w:t>he has done whoever succeeds him a favor. By breaking with precedent so forcefully</w:t>
      </w:r>
      <w:r w:rsidRPr="00886892">
        <w:rPr>
          <w:sz w:val="16"/>
        </w:rPr>
        <w:t xml:space="preserve"> on issues from trade to security alliances to China, </w:t>
      </w:r>
      <w:r w:rsidRPr="00886892">
        <w:rPr>
          <w:rStyle w:val="StyleUnderline"/>
        </w:rPr>
        <w:t xml:space="preserve">the president has given his successor an opportunity to engage in </w:t>
      </w:r>
      <w:r w:rsidRPr="00886892">
        <w:rPr>
          <w:sz w:val="16"/>
        </w:rPr>
        <w:t xml:space="preserve">the </w:t>
      </w:r>
      <w:r w:rsidRPr="00886892">
        <w:rPr>
          <w:rStyle w:val="Emphasis"/>
        </w:rPr>
        <w:t>creative construction</w:t>
      </w:r>
      <w:r w:rsidRPr="00886892">
        <w:rPr>
          <w:sz w:val="16"/>
        </w:rPr>
        <w:t xml:space="preserve"> that has too often eluded Trump himself. Trump won office at a time when the international strains on America’s primacy were building, and domestic disillusion with Washington’s expansive globalism was festering. These forces would have affected the statecraft of any president who took office in 2017. When magnified by Trump’s distinctive personality and worldview, they became more jarring still. </w:t>
      </w:r>
      <w:r w:rsidRPr="00886892">
        <w:rPr>
          <w:rStyle w:val="StyleUnderline"/>
        </w:rPr>
        <w:t>On China, Trump demolished</w:t>
      </w:r>
      <w:r w:rsidRPr="00886892">
        <w:rPr>
          <w:sz w:val="16"/>
        </w:rPr>
        <w:t xml:space="preserve"> a decades-old policy that saw </w:t>
      </w:r>
      <w:r w:rsidRPr="00886892">
        <w:rPr>
          <w:rStyle w:val="StyleUnderline"/>
        </w:rPr>
        <w:t>integration and engagement</w:t>
      </w:r>
      <w:r w:rsidRPr="00886892">
        <w:rPr>
          <w:sz w:val="16"/>
        </w:rPr>
        <w:t xml:space="preserve"> as the key to keeping a rising China from becoming a dangerously revisionist China. </w:t>
      </w:r>
      <w:r w:rsidRPr="00886892">
        <w:rPr>
          <w:rStyle w:val="StyleUnderline"/>
        </w:rPr>
        <w:t>On trade, Trump shattered</w:t>
      </w:r>
      <w:r w:rsidRPr="00886892">
        <w:rPr>
          <w:sz w:val="16"/>
        </w:rPr>
        <w:t xml:space="preserve"> a prevailing consensus that the </w:t>
      </w:r>
      <w:r w:rsidRPr="00886892">
        <w:rPr>
          <w:rStyle w:val="StyleUnderline"/>
        </w:rPr>
        <w:t>U.S.</w:t>
      </w:r>
      <w:r w:rsidRPr="00886892">
        <w:rPr>
          <w:sz w:val="16"/>
        </w:rPr>
        <w:t xml:space="preserve"> should bear primary </w:t>
      </w:r>
      <w:r w:rsidRPr="00886892">
        <w:rPr>
          <w:rStyle w:val="StyleUnderline"/>
        </w:rPr>
        <w:t>responsibility for advancing an open global economy</w:t>
      </w:r>
      <w:r w:rsidRPr="00886892">
        <w:rPr>
          <w:sz w:val="16"/>
        </w:rPr>
        <w:t xml:space="preserve"> — and that it should be willing to tolerate some job losses and other domestic pain as the price of that leadership. </w:t>
      </w:r>
      <w:r w:rsidRPr="00886892">
        <w:rPr>
          <w:rStyle w:val="StyleUnderline"/>
        </w:rPr>
        <w:t>On alliances, the president</w:t>
      </w:r>
      <w:r w:rsidRPr="00886892">
        <w:rPr>
          <w:sz w:val="16"/>
        </w:rPr>
        <w:t xml:space="preserve"> sharply </w:t>
      </w:r>
      <w:r w:rsidRPr="00886892">
        <w:rPr>
          <w:rStyle w:val="StyleUnderline"/>
        </w:rPr>
        <w:t>questioned the value of America’s most venerable partnerships; he pursued a familiar and legitimate goal — getting allies to pick up more of the tab for their own security — through the brute-force tactics of publicly castigating European leaders and threatening to abandon friends.</w:t>
      </w:r>
      <w:r w:rsidRPr="00886892">
        <w:rPr>
          <w:sz w:val="16"/>
        </w:rPr>
        <w:t xml:space="preserve"> In </w:t>
      </w:r>
      <w:proofErr w:type="gramStart"/>
      <w:r w:rsidRPr="00886892">
        <w:rPr>
          <w:sz w:val="16"/>
        </w:rPr>
        <w:t>all of</w:t>
      </w:r>
      <w:proofErr w:type="gramEnd"/>
      <w:r w:rsidRPr="00886892">
        <w:rPr>
          <w:sz w:val="16"/>
        </w:rPr>
        <w:t xml:space="preserve"> these areas, the president was on to something. </w:t>
      </w:r>
      <w:r w:rsidRPr="00886892">
        <w:rPr>
          <w:rStyle w:val="StyleUnderline"/>
        </w:rPr>
        <w:t xml:space="preserve">By 2017, no one could seriously deny that </w:t>
      </w:r>
      <w:r w:rsidRPr="00886892">
        <w:rPr>
          <w:rStyle w:val="Emphasis"/>
        </w:rPr>
        <w:t>U.S. alliances had become unbalanced</w:t>
      </w:r>
      <w:r w:rsidRPr="00886892">
        <w:rPr>
          <w:sz w:val="16"/>
        </w:rPr>
        <w:t xml:space="preserve">: America was being asked to confront serious threats across Eurasia and beyond, while some of its richest allies had become </w:t>
      </w:r>
      <w:proofErr w:type="gramStart"/>
      <w:r w:rsidRPr="00886892">
        <w:rPr>
          <w:sz w:val="16"/>
        </w:rPr>
        <w:t>more or less bystanders</w:t>
      </w:r>
      <w:proofErr w:type="gramEnd"/>
      <w:r w:rsidRPr="00886892">
        <w:rPr>
          <w:sz w:val="16"/>
        </w:rPr>
        <w:t xml:space="preserve"> in their own defense. It was becoming harder to rationalize allowing China to pursue mercantilist practices in a free-trade world, or simply not to be alarmed by Beijing’s accelerating expansionism. On global trade, it was no longer feasible to ask U.S. voters to accept very marginal economic gains — and lesser, but highly visible, economic losses — as the cost of free-trade deals whose payoff was generally quite abstract and geopolitical. Although U.S. policy was never nearly as hapless as Trump and other critics claimed, the way was clear for a leader who would shake up outdated arrangements and erect something more satisfactory. Trump, alas, was never going to be this person. Destruction comes naturally to him: Witness the glee he takes in pummeling allies rhetorically, using tariffs as tools of economic punishment, and holding at risk the achievements of generations of U.S. leaders. </w:t>
      </w:r>
      <w:r w:rsidRPr="00886892">
        <w:rPr>
          <w:rStyle w:val="StyleUnderline"/>
        </w:rPr>
        <w:t>Creation</w:t>
      </w:r>
      <w:r w:rsidRPr="00886892">
        <w:rPr>
          <w:sz w:val="16"/>
        </w:rPr>
        <w:t xml:space="preserve"> — the painstaking work of building new relationships, structures and strategies — </w:t>
      </w:r>
      <w:r w:rsidRPr="00886892">
        <w:rPr>
          <w:rStyle w:val="StyleUnderline"/>
        </w:rPr>
        <w:t xml:space="preserve">is beyond the ken of someone so volatile, so undisciplined, so uninterested in </w:t>
      </w:r>
      <w:r w:rsidRPr="00886892">
        <w:rPr>
          <w:sz w:val="16"/>
        </w:rPr>
        <w:t xml:space="preserve">either the details or consistency of </w:t>
      </w:r>
      <w:r w:rsidRPr="00886892">
        <w:rPr>
          <w:rStyle w:val="StyleUnderline"/>
        </w:rPr>
        <w:t>policy</w:t>
      </w:r>
      <w:r w:rsidRPr="00886892">
        <w:rPr>
          <w:sz w:val="16"/>
        </w:rPr>
        <w:t xml:space="preserve">. Thus, </w:t>
      </w:r>
      <w:r w:rsidRPr="00886892">
        <w:rPr>
          <w:rStyle w:val="StyleUnderline"/>
        </w:rPr>
        <w:t xml:space="preserve">we have a president who has inflicted real trauma on crucial relationships, </w:t>
      </w:r>
      <w:r w:rsidRPr="00886892">
        <w:rPr>
          <w:rStyle w:val="Emphasis"/>
        </w:rPr>
        <w:t>without telling America’s partners a compelling story about what role these alliances should play</w:t>
      </w:r>
      <w:r w:rsidRPr="00886892">
        <w:rPr>
          <w:sz w:val="16"/>
        </w:rPr>
        <w:t xml:space="preserve"> in the 21st century. The administration has declared that the U.S. will now “compete” with China, without building the well-rounded strategy or the broad democratic coalition needed to win that competition. The president has clearly identified which aspects of the international trading system he does not like: </w:t>
      </w:r>
      <w:proofErr w:type="gramStart"/>
      <w:r w:rsidRPr="00886892">
        <w:rPr>
          <w:sz w:val="16"/>
        </w:rPr>
        <w:t>the</w:t>
      </w:r>
      <w:proofErr w:type="gramEnd"/>
      <w:r w:rsidRPr="00886892">
        <w:rPr>
          <w:sz w:val="16"/>
        </w:rPr>
        <w:t xml:space="preserve"> Trans-Pacific Partnership, the World Trade Organization, the European Union, and the terms of many of America’s bilateral trade agreements. But Trump’s trade agenda has been mostly negative, so the U.S. has stood to the side, to its own detriment, as actors from the EU to Japan and Australia have pushed ahead with major trade deals of their own. Henry Kissinger once said that his task, during another period of great upheaval, was “to build a new building while tearing down the old beams and not letting the structure collapse.” Trump’s habit is to tear down the old beams without putting anything in their place. The U.S. and the world are well into a period of great uncertainty and transition. But in the Age of Trump, there seems little prospect of successful transformation — the emergence of a new, stable model of U.S. leadership and global order. </w:t>
      </w:r>
      <w:r w:rsidRPr="00886892">
        <w:rPr>
          <w:rStyle w:val="StyleUnderline"/>
        </w:rPr>
        <w:t>The good news</w:t>
      </w:r>
      <w:r w:rsidRPr="00886892">
        <w:rPr>
          <w:sz w:val="16"/>
        </w:rPr>
        <w:t xml:space="preserve">, such as it is, </w:t>
      </w:r>
      <w:r w:rsidRPr="00886892">
        <w:rPr>
          <w:rStyle w:val="StyleUnderline"/>
        </w:rPr>
        <w:t>is that a transitional presidency can still have redeeming virtue. Trump has ensured that there will be no going back to the world that existed before</w:t>
      </w:r>
      <w:r w:rsidRPr="00886892">
        <w:rPr>
          <w:sz w:val="16"/>
        </w:rPr>
        <w:t xml:space="preserve"> his inauguration. </w:t>
      </w:r>
      <w:r w:rsidRPr="00886892">
        <w:rPr>
          <w:rStyle w:val="StyleUnderline"/>
        </w:rPr>
        <w:t>The next president will not publicly declare</w:t>
      </w:r>
      <w:r w:rsidRPr="00886892">
        <w:rPr>
          <w:sz w:val="16"/>
        </w:rPr>
        <w:t xml:space="preserve">, as Barack Obama did, </w:t>
      </w:r>
      <w:r w:rsidRPr="00886892">
        <w:rPr>
          <w:rStyle w:val="StyleUnderline"/>
        </w:rPr>
        <w:t>that America should be most worried about a weak China.</w:t>
      </w:r>
      <w:r w:rsidRPr="00886892">
        <w:rPr>
          <w:sz w:val="16"/>
        </w:rPr>
        <w:t xml:space="preserve"> The entire pre-2016 equilibrium on trade and alliances will not be restored. </w:t>
      </w:r>
      <w:r w:rsidRPr="00886892">
        <w:rPr>
          <w:rStyle w:val="StyleUnderline"/>
        </w:rPr>
        <w:t xml:space="preserve">In fact, because Trump has so obliterated the old mold on these issues, </w:t>
      </w:r>
      <w:r w:rsidRPr="00886892">
        <w:rPr>
          <w:rStyle w:val="Emphasis"/>
        </w:rPr>
        <w:t>he has created interesting opportunities for his successor.</w:t>
      </w:r>
      <w:r w:rsidRPr="00886892">
        <w:rPr>
          <w:sz w:val="16"/>
        </w:rPr>
        <w:t xml:space="preserve"> The 46th president will have real damage to repair in America’s alliances, no doubt. But </w:t>
      </w:r>
      <w:r w:rsidRPr="00886892">
        <w:rPr>
          <w:rStyle w:val="StyleUnderline"/>
        </w:rPr>
        <w:t>he or she might also use the experience of the Trump era to push the allies,</w:t>
      </w:r>
      <w:r w:rsidRPr="00886892">
        <w:rPr>
          <w:sz w:val="16"/>
        </w:rPr>
        <w:t xml:space="preserve"> forcefully but respectfully, </w:t>
      </w:r>
      <w:r w:rsidRPr="00886892">
        <w:rPr>
          <w:rStyle w:val="StyleUnderline"/>
        </w:rPr>
        <w:t>to contribute more to a well-defined common cause lest their failure produce another Trump in the future.</w:t>
      </w:r>
      <w:r w:rsidRPr="00886892">
        <w:rPr>
          <w:sz w:val="16"/>
        </w:rPr>
        <w:t xml:space="preserve"> Similarly, </w:t>
      </w:r>
      <w:r w:rsidRPr="00886892">
        <w:rPr>
          <w:rStyle w:val="StyleUnderline"/>
        </w:rPr>
        <w:t xml:space="preserve">Trump’s successor will have to deal with a weakened, fragmented trading system. But as has happened before, the world’s fear of seeing the U.S. withdraw more permanently from that system may allow a less abrasive president to renegotiate the distributions of burdens </w:t>
      </w:r>
      <w:r w:rsidRPr="00886892">
        <w:rPr>
          <w:sz w:val="16"/>
        </w:rPr>
        <w:t>and benefits</w:t>
      </w:r>
      <w:r w:rsidRPr="00886892">
        <w:rPr>
          <w:rStyle w:val="StyleUnderline"/>
        </w:rPr>
        <w:t xml:space="preserve"> in a way that makes American leadership more sustainable </w:t>
      </w:r>
      <w:r w:rsidRPr="00886892">
        <w:rPr>
          <w:sz w:val="16"/>
        </w:rPr>
        <w:t xml:space="preserve">over the long run. Finally, </w:t>
      </w:r>
      <w:r w:rsidRPr="00886892">
        <w:rPr>
          <w:rStyle w:val="StyleUnderline"/>
        </w:rPr>
        <w:t>the next administration</w:t>
      </w:r>
      <w:r w:rsidRPr="00886892">
        <w:rPr>
          <w:sz w:val="16"/>
        </w:rPr>
        <w:t xml:space="preserve"> will inherit a tense, worsening relationship with China. Yet it </w:t>
      </w:r>
      <w:r w:rsidRPr="00886892">
        <w:rPr>
          <w:rStyle w:val="StyleUnderline"/>
        </w:rPr>
        <w:t>will also inherit a domestic and international audience that has been conditioned by</w:t>
      </w:r>
      <w:r w:rsidRPr="00886892">
        <w:rPr>
          <w:sz w:val="16"/>
        </w:rPr>
        <w:t xml:space="preserve"> the </w:t>
      </w:r>
      <w:r w:rsidRPr="00886892">
        <w:rPr>
          <w:rStyle w:val="StyleUnderline"/>
        </w:rPr>
        <w:t>Trump</w:t>
      </w:r>
      <w:r w:rsidRPr="00886892">
        <w:rPr>
          <w:sz w:val="16"/>
        </w:rPr>
        <w:t xml:space="preserve"> administration </w:t>
      </w:r>
      <w:r w:rsidRPr="00886892">
        <w:rPr>
          <w:rStyle w:val="StyleUnderline"/>
        </w:rPr>
        <w:t>to see Beijing as the formidable rival it is.</w:t>
      </w:r>
      <w:r w:rsidRPr="00886892">
        <w:rPr>
          <w:sz w:val="16"/>
        </w:rPr>
        <w:t xml:space="preserve"> While </w:t>
      </w:r>
      <w:r w:rsidRPr="00886892">
        <w:rPr>
          <w:rStyle w:val="StyleUnderline"/>
        </w:rPr>
        <w:t>Trump</w:t>
      </w:r>
      <w:r w:rsidRPr="00886892">
        <w:rPr>
          <w:sz w:val="16"/>
        </w:rPr>
        <w:t xml:space="preserve"> probably </w:t>
      </w:r>
      <w:r w:rsidRPr="00886892">
        <w:rPr>
          <w:rStyle w:val="StyleUnderline"/>
        </w:rPr>
        <w:t>won’t leave behind a winning China strategy, he will leave behind some of the material from which that strategy might be forged.</w:t>
      </w:r>
      <w:r w:rsidRPr="00886892">
        <w:rPr>
          <w:sz w:val="16"/>
        </w:rPr>
        <w:t xml:space="preserve"> All this is contingent, of course, on Trumpism – not just the Trump presidency, but the style of foreign policy that the president represents – being a relatively brief phenomenon. A period of rupture, even a deeply disorienting one, can precede an era of construction. But only if the upheaval doesn’t last too long.</w:t>
      </w:r>
    </w:p>
    <w:p w:rsidR="00AC4529" w:rsidRDefault="00AC4529" w:rsidP="00AC4529">
      <w:pPr>
        <w:pStyle w:val="Heading2"/>
      </w:pPr>
      <w:r>
        <w:t xml:space="preserve">Top Level – </w:t>
      </w:r>
      <w:r w:rsidR="00F77DFF">
        <w:t>Defense</w:t>
      </w:r>
    </w:p>
    <w:p w:rsidR="00E97B75" w:rsidRDefault="00E97B75" w:rsidP="00CC3DFD">
      <w:pPr>
        <w:pStyle w:val="Heading3"/>
      </w:pPr>
      <w:r>
        <w:t>AT: Moral Hazard</w:t>
      </w:r>
    </w:p>
    <w:p w:rsidR="0093087B" w:rsidRDefault="0093087B" w:rsidP="0093087B">
      <w:pPr>
        <w:pStyle w:val="Heading4"/>
      </w:pPr>
      <w:r>
        <w:t>Balancing solves the moral hazard</w:t>
      </w:r>
    </w:p>
    <w:p w:rsidR="0093087B" w:rsidRPr="004E19E2" w:rsidRDefault="0093087B" w:rsidP="0093087B">
      <w:pPr>
        <w:keepNext/>
        <w:keepLines/>
        <w:spacing w:before="40" w:after="0"/>
        <w:outlineLvl w:val="3"/>
        <w:rPr>
          <w:rFonts w:eastAsia="Times New Roman" w:cs="Times New Roman"/>
          <w:b/>
          <w:iCs/>
          <w:sz w:val="26"/>
        </w:rPr>
      </w:pPr>
      <w:r w:rsidRPr="004E19E2">
        <w:rPr>
          <w:rFonts w:eastAsia="Times New Roman" w:cs="Times New Roman"/>
          <w:b/>
          <w:iCs/>
          <w:sz w:val="26"/>
        </w:rPr>
        <w:t>Benson, et al, 14</w:t>
      </w:r>
    </w:p>
    <w:p w:rsidR="0093087B" w:rsidRPr="004E19E2" w:rsidRDefault="0093087B" w:rsidP="0093087B">
      <w:pPr>
        <w:rPr>
          <w:rFonts w:eastAsia="Calibri" w:cs="Times New Roman"/>
        </w:rPr>
      </w:pPr>
      <w:r w:rsidRPr="004E19E2">
        <w:rPr>
          <w:rFonts w:eastAsia="Calibri" w:cs="Times New Roman"/>
        </w:rPr>
        <w:t>[</w:t>
      </w:r>
      <w:proofErr w:type="gramStart"/>
      <w:r w:rsidRPr="004E19E2">
        <w:rPr>
          <w:rFonts w:eastAsia="Calibri" w:cs="Times New Roman"/>
        </w:rPr>
        <w:t>Brett V.,</w:t>
      </w:r>
      <w:proofErr w:type="gramEnd"/>
      <w:r w:rsidRPr="004E19E2">
        <w:rPr>
          <w:rFonts w:eastAsia="Calibri" w:cs="Times New Roman"/>
        </w:rPr>
        <w:t xml:space="preserve"> is an Associate Professor of Political Science and Asian Studies at Vanderbilt University.  His research interests lie in the areas of international relations and Chinese politics and East Asian relations. His current research focuses on the role of weapons systems in international politics.  Adam </w:t>
      </w:r>
      <w:proofErr w:type="spellStart"/>
      <w:r w:rsidRPr="004E19E2">
        <w:rPr>
          <w:rFonts w:eastAsia="Calibri" w:cs="Times New Roman"/>
        </w:rPr>
        <w:t>Meirowitz</w:t>
      </w:r>
      <w:proofErr w:type="spellEnd"/>
      <w:r w:rsidRPr="004E19E2">
        <w:rPr>
          <w:rFonts w:eastAsia="Calibri" w:cs="Times New Roman"/>
        </w:rPr>
        <w:t>, University of Utah</w:t>
      </w:r>
      <w:r w:rsidRPr="004E19E2">
        <w:rPr>
          <w:rFonts w:ascii="Helvetica" w:eastAsia="Calibri" w:hAnsi="Helvetica" w:cs="Helvetica"/>
          <w:color w:val="333333"/>
          <w:shd w:val="clear" w:color="auto" w:fill="FFFFFF"/>
        </w:rPr>
        <w:t xml:space="preserve"> </w:t>
      </w:r>
      <w:r w:rsidRPr="004E19E2">
        <w:rPr>
          <w:rFonts w:eastAsia="Calibri" w:cs="Times New Roman"/>
        </w:rPr>
        <w:t xml:space="preserve">research interests include the use of game theoretic and quantitative methods to study collective decision-making and political institutions. Current research projects include: the study of bargaining and investing, limiting equilibria in voting games, arms sales and conflict, and vote-buying. </w:t>
      </w:r>
      <w:proofErr w:type="gramStart"/>
      <w:r w:rsidRPr="004E19E2">
        <w:rPr>
          <w:rFonts w:eastAsia="Calibri" w:cs="Times New Roman"/>
        </w:rPr>
        <w:t>Kristopher W. Ramsay,</w:t>
      </w:r>
      <w:proofErr w:type="gramEnd"/>
      <w:r w:rsidRPr="004E19E2">
        <w:rPr>
          <w:rFonts w:eastAsia="Calibri" w:cs="Times New Roman"/>
        </w:rPr>
        <w:t xml:space="preserve"> is a professor in the </w:t>
      </w:r>
      <w:hyperlink r:id="rId32" w:history="1">
        <w:r w:rsidRPr="004E19E2">
          <w:rPr>
            <w:rFonts w:eastAsia="Calibri" w:cs="Times New Roman"/>
          </w:rPr>
          <w:t>Department of Politics</w:t>
        </w:r>
      </w:hyperlink>
      <w:r w:rsidRPr="004E19E2">
        <w:rPr>
          <w:rFonts w:eastAsia="Calibri" w:cs="Times New Roman"/>
        </w:rPr>
        <w:t>. He specializes in strategic analysis and its applications to violent conflict, war, and political economy. Kris is the Director of Graduate Studies, Director of the Graduate Program in Political Economy, Director of the Emerging Scholars in Political Science Program, and an executive committee member of </w:t>
      </w:r>
      <w:hyperlink r:id="rId33" w:history="1">
        <w:r w:rsidRPr="004E19E2">
          <w:rPr>
            <w:rFonts w:eastAsia="Calibri" w:cs="Times New Roman"/>
          </w:rPr>
          <w:t>the Program for Quantitative and Analytical Political Science (Q-APS)</w:t>
        </w:r>
      </w:hyperlink>
      <w:r w:rsidRPr="004E19E2">
        <w:rPr>
          <w:rFonts w:eastAsia="Calibri" w:cs="Times New Roman"/>
        </w:rPr>
        <w:t> at </w:t>
      </w:r>
      <w:hyperlink r:id="rId34" w:history="1">
        <w:r w:rsidRPr="004E19E2">
          <w:rPr>
            <w:rFonts w:eastAsia="Calibri" w:cs="Times New Roman"/>
          </w:rPr>
          <w:t>Princeton University</w:t>
        </w:r>
      </w:hyperlink>
      <w:r w:rsidRPr="004E19E2">
        <w:rPr>
          <w:rFonts w:eastAsia="Calibri" w:cs="Times New Roman"/>
        </w:rPr>
        <w:t xml:space="preserve">. “Inducing Deterrence through Moral Hazard in Alliance Contracts” </w:t>
      </w:r>
      <w:hyperlink r:id="rId35" w:history="1">
        <w:r w:rsidRPr="004E19E2">
          <w:rPr>
            <w:rFonts w:eastAsia="Calibri" w:cs="Times New Roman"/>
            <w:color w:val="0000FF"/>
            <w:u w:val="single"/>
          </w:rPr>
          <w:t>https://www-jstor-org.proxy.lib.umich.edu/stable/pdf/24545640.pdf?refreqid=excelsior%3A05d6e4cb919faad531862a462d9f606c</w:t>
        </w:r>
      </w:hyperlink>
      <w:r w:rsidRPr="004E19E2">
        <w:rPr>
          <w:rFonts w:eastAsia="Calibri" w:cs="Times New Roman"/>
        </w:rPr>
        <w:t xml:space="preserve"> ]//// LRCH </w:t>
      </w:r>
      <w:proofErr w:type="spellStart"/>
      <w:r w:rsidRPr="004E19E2">
        <w:rPr>
          <w:rFonts w:eastAsia="Calibri" w:cs="Times New Roman"/>
        </w:rPr>
        <w:t>Jrhee</w:t>
      </w:r>
      <w:proofErr w:type="spellEnd"/>
    </w:p>
    <w:p w:rsidR="0093087B" w:rsidRDefault="0093087B" w:rsidP="0093087B">
      <w:pPr>
        <w:rPr>
          <w:rFonts w:eastAsia="Calibri" w:cs="Times New Roman"/>
          <w:b/>
          <w:iCs/>
          <w:u w:val="single"/>
        </w:rPr>
      </w:pPr>
      <w:r w:rsidRPr="004E19E2">
        <w:rPr>
          <w:rFonts w:eastAsia="Calibri" w:cs="Times New Roman"/>
          <w:u w:val="single"/>
        </w:rPr>
        <w:t>While many scholars have highlighted the dangers of moral hazards in commitments and intervention, scholarship has pointed out that intervention can be calibrated to balance the costs of moral hazard with the benefit of increased security</w:t>
      </w:r>
      <w:r w:rsidRPr="004E19E2">
        <w:rPr>
          <w:rFonts w:eastAsia="Calibri" w:cs="Times New Roman"/>
          <w:sz w:val="16"/>
        </w:rPr>
        <w:t xml:space="preserve"> (Wagner 2005). In this vein, Snyder (1997) argues that flexibility and ambiguity in alliances often reflect the intention of one or more countries to restrain an alliance partner because of fears of entrapment. </w:t>
      </w:r>
      <w:proofErr w:type="spellStart"/>
      <w:r w:rsidRPr="004E19E2">
        <w:rPr>
          <w:rFonts w:eastAsia="Calibri" w:cs="Times New Roman"/>
          <w:sz w:val="16"/>
        </w:rPr>
        <w:t>Zagare</w:t>
      </w:r>
      <w:proofErr w:type="spellEnd"/>
      <w:r w:rsidRPr="004E19E2">
        <w:rPr>
          <w:rFonts w:eastAsia="Calibri" w:cs="Times New Roman"/>
          <w:sz w:val="16"/>
        </w:rPr>
        <w:t xml:space="preserve"> and Kilgour (2003, 2006) create a formal model to capture the deterrence-versus-restraint phenomenon in alliances, finding a pooling equilibrium in mixed strategies in which an ally creates some uncertainty about whether it will intervene on the behalf of its alliance partner in a conflict. The authors interpret this equilibrium behavior as a kind of ambiguous alliance designed to restrain overly aggressive behavior, although they do not model the alliance formation stage. And in her model of third-party intervention with moral hazard, </w:t>
      </w:r>
      <w:r w:rsidRPr="004E19E2">
        <w:rPr>
          <w:rFonts w:eastAsia="Calibri" w:cs="Times New Roman"/>
          <w:u w:val="single"/>
        </w:rPr>
        <w:t>Yuen</w:t>
      </w:r>
      <w:r w:rsidRPr="004E19E2">
        <w:rPr>
          <w:rFonts w:eastAsia="Calibri" w:cs="Times New Roman"/>
          <w:sz w:val="16"/>
        </w:rPr>
        <w:t xml:space="preserve"> (2009) </w:t>
      </w:r>
      <w:r w:rsidRPr="004E19E2">
        <w:rPr>
          <w:rFonts w:eastAsia="Calibri" w:cs="Times New Roman"/>
          <w:u w:val="single"/>
        </w:rPr>
        <w:t xml:space="preserve">shows that alliances not only can strike a balance between deterrence and an ally's </w:t>
      </w:r>
      <w:proofErr w:type="spellStart"/>
      <w:r w:rsidRPr="004E19E2">
        <w:rPr>
          <w:rFonts w:eastAsia="Calibri" w:cs="Times New Roman"/>
          <w:u w:val="single"/>
        </w:rPr>
        <w:t>overaggression</w:t>
      </w:r>
      <w:proofErr w:type="spellEnd"/>
      <w:r w:rsidRPr="004E19E2">
        <w:rPr>
          <w:rFonts w:eastAsia="Calibri" w:cs="Times New Roman"/>
          <w:u w:val="single"/>
        </w:rPr>
        <w:t xml:space="preserve"> but, when the ally's costs for fighting are sufficiently high, the alliance can </w:t>
      </w:r>
      <w:proofErr w:type="gramStart"/>
      <w:r w:rsidRPr="004E19E2">
        <w:rPr>
          <w:rFonts w:eastAsia="Calibri" w:cs="Times New Roman"/>
          <w:u w:val="single"/>
        </w:rPr>
        <w:t>actually induce</w:t>
      </w:r>
      <w:proofErr w:type="gramEnd"/>
      <w:r w:rsidRPr="004E19E2">
        <w:rPr>
          <w:rFonts w:eastAsia="Calibri" w:cs="Times New Roman"/>
          <w:u w:val="single"/>
        </w:rPr>
        <w:t xml:space="preserve"> the ally to make small concessions to the challenger to avoid conflict. These models, however do not capture the potential benefits of moral hazard. For</w:t>
      </w:r>
      <w:r w:rsidRPr="004E19E2">
        <w:rPr>
          <w:rFonts w:eastAsia="Calibri" w:cs="Times New Roman"/>
          <w:sz w:val="16"/>
        </w:rPr>
        <w:t xml:space="preserve"> example, </w:t>
      </w:r>
      <w:proofErr w:type="spellStart"/>
      <w:r w:rsidRPr="004E19E2">
        <w:rPr>
          <w:rFonts w:eastAsia="Calibri" w:cs="Times New Roman"/>
          <w:sz w:val="16"/>
        </w:rPr>
        <w:t>Zagare</w:t>
      </w:r>
      <w:proofErr w:type="spellEnd"/>
      <w:r w:rsidRPr="004E19E2">
        <w:rPr>
          <w:rFonts w:eastAsia="Calibri" w:cs="Times New Roman"/>
          <w:sz w:val="16"/>
        </w:rPr>
        <w:t xml:space="preserve"> and Kilgour (2006) do not include contracting over the terms of the alliance prior to the initial moves by the protégé or the challenger. In their model, the defender decides whether to support the protégé after the protégé decides whether to concede to a demand. They show that in equilibrium randomization by the defender can emerge when there is learning about the types of the other players. This illustrates that randomization or "ambiguity" can mitigate the costs of emboldening. But </w:t>
      </w:r>
      <w:r w:rsidRPr="004E19E2">
        <w:rPr>
          <w:rFonts w:eastAsia="Calibri" w:cs="Times New Roman"/>
          <w:u w:val="single"/>
        </w:rPr>
        <w:t>these approaches are silent on the possibility of structuring alliances in a manner that uses</w:t>
      </w:r>
      <w:r w:rsidRPr="004E19E2">
        <w:rPr>
          <w:rFonts w:eastAsia="Calibri" w:cs="Times New Roman"/>
          <w:sz w:val="16"/>
        </w:rPr>
        <w:t xml:space="preserve"> </w:t>
      </w:r>
      <w:proofErr w:type="spellStart"/>
      <w:r w:rsidRPr="004E19E2">
        <w:rPr>
          <w:rFonts w:eastAsia="Calibri" w:cs="Times New Roman"/>
          <w:sz w:val="16"/>
        </w:rPr>
        <w:t>emboldenment</w:t>
      </w:r>
      <w:proofErr w:type="spellEnd"/>
      <w:r w:rsidRPr="004E19E2">
        <w:rPr>
          <w:rFonts w:eastAsia="Calibri" w:cs="Times New Roman"/>
          <w:sz w:val="16"/>
        </w:rPr>
        <w:t xml:space="preserve"> (or </w:t>
      </w:r>
      <w:r w:rsidRPr="004E19E2">
        <w:rPr>
          <w:rFonts w:eastAsia="Calibri" w:cs="Times New Roman"/>
          <w:u w:val="single"/>
        </w:rPr>
        <w:t xml:space="preserve">moral hazard) </w:t>
      </w:r>
      <w:proofErr w:type="gramStart"/>
      <w:r w:rsidRPr="004E19E2">
        <w:rPr>
          <w:rFonts w:eastAsia="Calibri" w:cs="Times New Roman"/>
          <w:u w:val="single"/>
        </w:rPr>
        <w:t>as a means to</w:t>
      </w:r>
      <w:proofErr w:type="gramEnd"/>
      <w:r w:rsidRPr="004E19E2">
        <w:rPr>
          <w:rFonts w:eastAsia="Calibri" w:cs="Times New Roman"/>
          <w:u w:val="single"/>
        </w:rPr>
        <w:t xml:space="preserve"> deter aggression by challengers and thus avoid the costs of supporting a protégé</w:t>
      </w:r>
      <w:r w:rsidRPr="004E19E2">
        <w:rPr>
          <w:rFonts w:eastAsia="Calibri" w:cs="Times New Roman"/>
          <w:sz w:val="16"/>
        </w:rPr>
        <w:t xml:space="preserve">. Also missing from the literature is a theory that explicitly formalizes the negotiating environment in which prospective allies, anticipating that moral hazard may both enhance deterrence and provoke aggression, bargain over the terms of their alliance. The theory offered by Snyder (1997) comes closest to what we have in mind. In his theory, prospective </w:t>
      </w:r>
      <w:proofErr w:type="gramStart"/>
      <w:r w:rsidRPr="004E19E2">
        <w:rPr>
          <w:rFonts w:eastAsia="Calibri" w:cs="Times New Roman"/>
          <w:sz w:val="16"/>
        </w:rPr>
        <w:t>allies</w:t>
      </w:r>
      <w:proofErr w:type="gramEnd"/>
      <w:r w:rsidRPr="004E19E2">
        <w:rPr>
          <w:rFonts w:eastAsia="Calibri" w:cs="Times New Roman"/>
          <w:sz w:val="16"/>
        </w:rPr>
        <w:t xml:space="preserve"> bargain over the terms of aid and the distribution of benefits of the alliance.</w:t>
      </w:r>
      <w:r w:rsidRPr="004E19E2">
        <w:rPr>
          <w:rFonts w:eastAsia="Calibri" w:cs="Times New Roman"/>
          <w:u w:val="single"/>
        </w:rPr>
        <w:t xml:space="preserve"> A country's bargaining power grows as the ratio of its valuation of the alliance to its valuation of its alternative options decreases.</w:t>
      </w:r>
      <w:r w:rsidRPr="004E19E2">
        <w:rPr>
          <w:rFonts w:eastAsia="Calibri" w:cs="Times New Roman"/>
          <w:sz w:val="16"/>
        </w:rPr>
        <w:t xml:space="preserve"> Bargaining power is also affected by a country's relative valuation of the alliance compared to the valuations by its prospective allies. Relative valuation is determined by three factors: (1) the level of threat each ally faces from a prospective adversary, (2) how much each ally expects to gain from the other's aid, and (3) the cost each ally pays for sacrificing some autonomy by joining the alliance. Moreover, a </w:t>
      </w:r>
      <w:r w:rsidRPr="004E19E2">
        <w:rPr>
          <w:rFonts w:eastAsia="Calibri" w:cs="Times New Roman"/>
          <w:u w:val="single"/>
        </w:rPr>
        <w:t>country's bargaining power depends on its value of remaining unaligned or allying with another country.</w:t>
      </w:r>
      <w:r w:rsidRPr="004E19E2">
        <w:rPr>
          <w:rFonts w:eastAsia="Calibri" w:cs="Times New Roman"/>
          <w:sz w:val="16"/>
        </w:rPr>
        <w:t xml:space="preserve"> A country's bargaining power matters because different countries have different fears and, therefore, desire different alliance structures. If a country's predominant concern is that its alliance partner will entrap it in a war, then it will use its bargaining power to insist on a flexible or ambiguous alliance. On the other hand, if it is primarily worried about its ally abandoning it if conflict occurs, then it will negotiate for a firm and unambiguous alliance. In our approach, </w:t>
      </w:r>
      <w:r w:rsidRPr="004E19E2">
        <w:rPr>
          <w:rFonts w:eastAsia="Calibri" w:cs="Times New Roman"/>
          <w:u w:val="single"/>
        </w:rPr>
        <w:t>alliance partners negotiate with one another directly about the content of the alliance</w:t>
      </w:r>
      <w:r w:rsidRPr="004E19E2">
        <w:rPr>
          <w:rFonts w:eastAsia="Calibri" w:cs="Times New Roman"/>
          <w:sz w:val="16"/>
        </w:rPr>
        <w:t>, and some of Snyder's ideas related to bargaining power are also relevant in our model. However, rather than negotiate over the relative flexibility or transparency of an alliance agreement</w:t>
      </w:r>
      <w:r w:rsidRPr="004E19E2">
        <w:rPr>
          <w:rFonts w:eastAsia="Calibri" w:cs="Times New Roman"/>
          <w:u w:val="single"/>
        </w:rPr>
        <w:t>, the alliance partners in our model bargain specifically over how much assistance they are willing to transfer to one another, as well as the division of the deterrence surplus created by forming a successful alliance</w:t>
      </w:r>
      <w:r w:rsidRPr="004E19E2">
        <w:rPr>
          <w:rFonts w:eastAsia="Calibri" w:cs="Times New Roman"/>
          <w:sz w:val="16"/>
        </w:rPr>
        <w:t xml:space="preserve">. This is an important piece of the puzzle because </w:t>
      </w:r>
      <w:r w:rsidRPr="004E19E2">
        <w:rPr>
          <w:rFonts w:eastAsia="Calibri" w:cs="Times New Roman"/>
          <w:u w:val="single"/>
        </w:rPr>
        <w:t>prospective allies seem to care about the terms of the alliance</w:t>
      </w:r>
      <w:r w:rsidRPr="004E19E2">
        <w:rPr>
          <w:rFonts w:eastAsia="Calibri" w:cs="Times New Roman"/>
          <w:b/>
          <w:iCs/>
          <w:u w:val="single"/>
        </w:rPr>
        <w:t>: the level of their obligation to their allies and of the aid they will receive in return are directly relevant to the likelihood that deterrence will succeed.</w:t>
      </w:r>
      <w:r w:rsidRPr="004E19E2">
        <w:rPr>
          <w:rFonts w:eastAsia="Calibri" w:cs="Times New Roman"/>
          <w:sz w:val="16"/>
        </w:rPr>
        <w:t xml:space="preserve"> Moreover, if concerns about moral hazard can be satisfied by striking a deal on just the right level of assistance with just the right alliance partner, then mechanisms designed to restrain alliance partners are not always required even when entrapment fears prevail. This approach should be contrasted with existing work (e.g., </w:t>
      </w:r>
      <w:proofErr w:type="spellStart"/>
      <w:r w:rsidRPr="004E19E2">
        <w:rPr>
          <w:rFonts w:eastAsia="Calibri" w:cs="Times New Roman"/>
          <w:sz w:val="16"/>
        </w:rPr>
        <w:t>Zagare</w:t>
      </w:r>
      <w:proofErr w:type="spellEnd"/>
      <w:r w:rsidRPr="004E19E2">
        <w:rPr>
          <w:rFonts w:eastAsia="Calibri" w:cs="Times New Roman"/>
          <w:sz w:val="16"/>
        </w:rPr>
        <w:t xml:space="preserve"> and Kilgour 2006) that limits the choice of the defender to a decision of </w:t>
      </w:r>
      <w:proofErr w:type="gramStart"/>
      <w:r w:rsidRPr="004E19E2">
        <w:rPr>
          <w:rFonts w:eastAsia="Calibri" w:cs="Times New Roman"/>
          <w:sz w:val="16"/>
        </w:rPr>
        <w:t>whether or not</w:t>
      </w:r>
      <w:proofErr w:type="gramEnd"/>
      <w:r w:rsidRPr="004E19E2">
        <w:rPr>
          <w:rFonts w:eastAsia="Calibri" w:cs="Times New Roman"/>
          <w:sz w:val="16"/>
        </w:rPr>
        <w:t xml:space="preserve"> to offer a prescribed level of support after a conflict has begun. Another advantage of our theory is that it avoids the criticisms leveled by </w:t>
      </w:r>
      <w:proofErr w:type="spellStart"/>
      <w:r w:rsidRPr="004E19E2">
        <w:rPr>
          <w:rFonts w:eastAsia="Calibri" w:cs="Times New Roman"/>
          <w:sz w:val="16"/>
        </w:rPr>
        <w:t>Rauchhaus</w:t>
      </w:r>
      <w:proofErr w:type="spellEnd"/>
      <w:r w:rsidRPr="004E19E2">
        <w:rPr>
          <w:rFonts w:eastAsia="Calibri" w:cs="Times New Roman"/>
          <w:sz w:val="16"/>
        </w:rPr>
        <w:t xml:space="preserve"> (2005,2009) and others against scholars who have misunderstood or misused the concept of moral hazard. </w:t>
      </w:r>
      <w:proofErr w:type="spellStart"/>
      <w:r w:rsidRPr="004E19E2">
        <w:rPr>
          <w:rFonts w:eastAsia="Calibri" w:cs="Times New Roman"/>
          <w:u w:val="single"/>
        </w:rPr>
        <w:t>Rauchhaus's</w:t>
      </w:r>
      <w:proofErr w:type="spellEnd"/>
      <w:r w:rsidRPr="004E19E2">
        <w:rPr>
          <w:rFonts w:eastAsia="Calibri" w:cs="Times New Roman"/>
          <w:u w:val="single"/>
        </w:rPr>
        <w:t xml:space="preserve"> main criticism is directed toward studies that invoke moral hazard as an explanation for the outbreak of conflict without justifying why the adversary would not back down as a result of a more aggressive rebel group or ally.</w:t>
      </w:r>
      <w:r w:rsidRPr="004E19E2">
        <w:rPr>
          <w:rFonts w:eastAsia="Calibri" w:cs="Times New Roman"/>
          <w:sz w:val="16"/>
        </w:rPr>
        <w:t xml:space="preserve"> We agree with this point, and </w:t>
      </w:r>
      <w:r w:rsidRPr="004E19E2">
        <w:rPr>
          <w:rFonts w:eastAsia="Calibri" w:cs="Times New Roman"/>
          <w:u w:val="single"/>
        </w:rPr>
        <w:t>our model demonstrates that this is precisely the mechanism by which deterrence is achieved.</w:t>
      </w:r>
      <w:r w:rsidRPr="004E19E2">
        <w:rPr>
          <w:rFonts w:eastAsia="Calibri" w:cs="Times New Roman"/>
          <w:sz w:val="16"/>
        </w:rPr>
        <w:t xml:space="preserve"> </w:t>
      </w:r>
      <w:r w:rsidRPr="004E19E2">
        <w:rPr>
          <w:rFonts w:eastAsia="Calibri" w:cs="Times New Roman"/>
          <w:u w:val="single"/>
        </w:rPr>
        <w:t>In response to Wagner's</w:t>
      </w:r>
      <w:r w:rsidRPr="004E19E2">
        <w:rPr>
          <w:rFonts w:eastAsia="Calibri" w:cs="Times New Roman"/>
          <w:sz w:val="16"/>
        </w:rPr>
        <w:t xml:space="preserve"> (2005) </w:t>
      </w:r>
      <w:r w:rsidRPr="004E19E2">
        <w:rPr>
          <w:rFonts w:eastAsia="Calibri" w:cs="Times New Roman"/>
          <w:u w:val="single"/>
        </w:rPr>
        <w:t xml:space="preserve">concern that many studies blame </w:t>
      </w:r>
      <w:proofErr w:type="spellStart"/>
      <w:r w:rsidRPr="004E19E2">
        <w:rPr>
          <w:rFonts w:eastAsia="Calibri" w:cs="Times New Roman"/>
          <w:u w:val="single"/>
        </w:rPr>
        <w:t>overinsurance</w:t>
      </w:r>
      <w:proofErr w:type="spellEnd"/>
      <w:r w:rsidRPr="004E19E2">
        <w:rPr>
          <w:rFonts w:eastAsia="Calibri" w:cs="Times New Roman"/>
          <w:u w:val="single"/>
        </w:rPr>
        <w:t xml:space="preserve"> for conflict, we show that</w:t>
      </w:r>
      <w:r w:rsidRPr="004E19E2">
        <w:rPr>
          <w:rFonts w:eastAsia="Calibri" w:cs="Times New Roman"/>
          <w:sz w:val="16"/>
        </w:rPr>
        <w:t xml:space="preserve">, under certain conditions, </w:t>
      </w:r>
      <w:proofErr w:type="spellStart"/>
      <w:r w:rsidRPr="004E19E2">
        <w:rPr>
          <w:rFonts w:eastAsia="Calibri" w:cs="Times New Roman"/>
          <w:u w:val="single"/>
        </w:rPr>
        <w:t>overinsurance</w:t>
      </w:r>
      <w:proofErr w:type="spellEnd"/>
      <w:r w:rsidRPr="004E19E2">
        <w:rPr>
          <w:rFonts w:eastAsia="Calibri" w:cs="Times New Roman"/>
          <w:u w:val="single"/>
        </w:rPr>
        <w:t xml:space="preserve"> enhances deterrence rather than causing conflict</w:t>
      </w:r>
      <w:r w:rsidRPr="004E19E2">
        <w:rPr>
          <w:rFonts w:eastAsia="Calibri" w:cs="Times New Roman"/>
          <w:sz w:val="16"/>
        </w:rPr>
        <w:t xml:space="preserve">.3 In what follows we provide a model of alliance formation where </w:t>
      </w:r>
      <w:r w:rsidRPr="004E19E2">
        <w:rPr>
          <w:rFonts w:eastAsia="Calibri" w:cs="Times New Roman"/>
          <w:u w:val="single"/>
        </w:rPr>
        <w:t>the presence of security threats and the cost of fighting create incentives to form agreements of "mutual-help" in the case of war</w:t>
      </w:r>
      <w:r w:rsidRPr="004E19E2">
        <w:rPr>
          <w:rFonts w:eastAsia="Calibri" w:cs="Times New Roman"/>
          <w:sz w:val="16"/>
        </w:rPr>
        <w:t xml:space="preserve">. We close by considering an extension in which alliance contracts involve transfers that </w:t>
      </w:r>
      <w:proofErr w:type="gramStart"/>
      <w:r w:rsidRPr="004E19E2">
        <w:rPr>
          <w:rFonts w:eastAsia="Calibri" w:cs="Times New Roman"/>
          <w:sz w:val="16"/>
        </w:rPr>
        <w:t>actually change</w:t>
      </w:r>
      <w:proofErr w:type="gramEnd"/>
      <w:r w:rsidRPr="004E19E2">
        <w:rPr>
          <w:rFonts w:eastAsia="Calibri" w:cs="Times New Roman"/>
          <w:sz w:val="16"/>
        </w:rPr>
        <w:t xml:space="preserve"> warfighting and the probability of victory. Although the logic behind the analysis of this extension is consistent with the baseline model, it is easier in this case to generate alliances. Here their characteristics depend on the technology governing military transfers. </w:t>
      </w:r>
      <w:r w:rsidRPr="004E19E2">
        <w:rPr>
          <w:rFonts w:eastAsia="Calibri" w:cs="Times New Roman"/>
          <w:b/>
          <w:iCs/>
          <w:u w:val="single"/>
        </w:rPr>
        <w:t xml:space="preserve">[Footnote </w:t>
      </w:r>
      <w:proofErr w:type="spellStart"/>
      <w:r w:rsidRPr="004E19E2">
        <w:rPr>
          <w:rFonts w:eastAsia="Calibri" w:cs="Times New Roman"/>
          <w:b/>
          <w:iCs/>
          <w:u w:val="single"/>
        </w:rPr>
        <w:t>pg</w:t>
      </w:r>
      <w:proofErr w:type="spellEnd"/>
      <w:r w:rsidRPr="004E19E2">
        <w:rPr>
          <w:rFonts w:eastAsia="Calibri" w:cs="Times New Roman"/>
          <w:b/>
          <w:iCs/>
          <w:u w:val="single"/>
        </w:rPr>
        <w:t xml:space="preserve"> 7-21 Sections (Model, Results, Alliances that Change the Probability of Victory</w:t>
      </w:r>
      <w:proofErr w:type="gramStart"/>
      <w:r w:rsidRPr="004E19E2">
        <w:rPr>
          <w:rFonts w:eastAsia="Calibri" w:cs="Times New Roman"/>
          <w:b/>
          <w:iCs/>
          <w:u w:val="single"/>
        </w:rPr>
        <w:t xml:space="preserve">)] </w:t>
      </w:r>
      <w:r w:rsidRPr="004E19E2">
        <w:rPr>
          <w:rFonts w:eastAsia="Calibri" w:cs="Times New Roman"/>
          <w:sz w:val="16"/>
        </w:rPr>
        <w:t xml:space="preserve"> Conclusion</w:t>
      </w:r>
      <w:proofErr w:type="gramEnd"/>
      <w:r w:rsidRPr="004E19E2">
        <w:rPr>
          <w:rFonts w:eastAsia="Calibri" w:cs="Times New Roman"/>
          <w:sz w:val="16"/>
        </w:rPr>
        <w:t xml:space="preserve"> </w:t>
      </w:r>
      <w:r w:rsidRPr="004E19E2">
        <w:rPr>
          <w:rFonts w:eastAsia="Calibri" w:cs="Times New Roman"/>
          <w:u w:val="single"/>
        </w:rPr>
        <w:t>By viewing security alliances as a form of decentralized insurance and focusing on alliance commitments in which aid may cause moral hazard, we make four key findings.</w:t>
      </w:r>
      <w:r w:rsidRPr="004E19E2">
        <w:rPr>
          <w:rFonts w:eastAsia="Calibri" w:cs="Times New Roman"/>
          <w:sz w:val="16"/>
        </w:rPr>
        <w:t xml:space="preserve"> </w:t>
      </w:r>
      <w:r w:rsidRPr="004E19E2">
        <w:rPr>
          <w:rFonts w:eastAsia="Calibri" w:cs="Times New Roman"/>
          <w:u w:val="single"/>
        </w:rPr>
        <w:t>First, when two large countries are threatened, they form alliances that exhibit what international relations scholars might call threat balancing. Each side commits to aid the other to a degree that the challenger is deterred from escalating a dispute. Second, the ability of large states to manipulate the incentives of the challenger by making allies more aggressive is a key element to explaining how security commitments arise.</w:t>
      </w:r>
      <w:r w:rsidRPr="004E19E2">
        <w:rPr>
          <w:rFonts w:eastAsia="Calibri" w:cs="Times New Roman"/>
          <w:sz w:val="16"/>
        </w:rPr>
        <w:t xml:space="preserve"> In contrast, an alliance of two small country targets fails to deter the challenger, with the result that moral hazard increases the incidence of war and the alliance serves to redistribute the war's costs from the party at war to its ally. But</w:t>
      </w:r>
      <w:r w:rsidRPr="004E19E2">
        <w:rPr>
          <w:rFonts w:eastAsia="Calibri" w:cs="Times New Roman"/>
          <w:u w:val="single"/>
        </w:rPr>
        <w:t xml:space="preserve"> since the cost of war is completely internalized by the target who is not at war, these social welfare-decreasing agreements cannot arise in equilibrium.</w:t>
      </w:r>
      <w:r w:rsidRPr="004E19E2">
        <w:rPr>
          <w:rFonts w:eastAsia="Calibri" w:cs="Times New Roman"/>
          <w:sz w:val="16"/>
        </w:rPr>
        <w:t xml:space="preserve"> </w:t>
      </w:r>
      <w:r w:rsidRPr="004E19E2">
        <w:rPr>
          <w:rFonts w:eastAsia="Calibri" w:cs="Times New Roman"/>
          <w:u w:val="single"/>
        </w:rPr>
        <w:t>Third, when analyzing the asymmetric alliance case, we see that alliance agreements always generate private benefits through deterrence for the large country</w:t>
      </w:r>
      <w:r w:rsidRPr="004E19E2">
        <w:rPr>
          <w:rFonts w:eastAsia="Calibri" w:cs="Times New Roman"/>
          <w:sz w:val="16"/>
        </w:rPr>
        <w:t xml:space="preserve">. The formation of an alliance in this environment then turns on the bargaining between the now-safe large country and the still-threatened small country regarding how much of this benefit will be returned in the form of transfers to the small country. Finally, </w:t>
      </w:r>
      <w:r w:rsidRPr="004E19E2">
        <w:rPr>
          <w:rFonts w:eastAsia="Calibri" w:cs="Times New Roman"/>
          <w:u w:val="single"/>
        </w:rPr>
        <w:t>we see that when the risk of a crisis is severe</w:t>
      </w:r>
      <w:r w:rsidRPr="004E19E2">
        <w:rPr>
          <w:rFonts w:eastAsia="Calibri" w:cs="Times New Roman"/>
          <w:sz w:val="16"/>
        </w:rPr>
        <w:t xml:space="preserve">, that is, when ζ is sufficiently large, </w:t>
      </w:r>
      <w:r w:rsidRPr="004E19E2">
        <w:rPr>
          <w:rFonts w:eastAsia="Calibri" w:cs="Times New Roman"/>
          <w:u w:val="single"/>
        </w:rPr>
        <w:t>there is unique equilibrium and we can make strong prediction regarding the bargaining out come between targets</w:t>
      </w:r>
      <w:r w:rsidRPr="004E19E2">
        <w:rPr>
          <w:rFonts w:eastAsia="Calibri" w:cs="Times New Roman"/>
          <w:sz w:val="16"/>
        </w:rPr>
        <w:t xml:space="preserve">. This may explain, in part, why some actual alliance agreements in history have been forged on the eve of a crisis and why they describe in detail the conditions of activation as well as the amount and form of aid. This article has sought to explain why countries form alliances and what terms they choose when they do so. Our analysis employed a basic agreement structure in which allies exchange security guarantees, which represents a foundational class of alliances agreements in international relations. Although empirically alliance agreements take many forms, </w:t>
      </w:r>
      <w:r w:rsidRPr="004E19E2">
        <w:rPr>
          <w:rFonts w:eastAsia="Calibri" w:cs="Times New Roman"/>
          <w:u w:val="single"/>
        </w:rPr>
        <w:t xml:space="preserve">the basic environment examined here addresses fundamental questions concerning the role of moral hazard in producing deterrence and thus in alliance formation. </w:t>
      </w:r>
      <w:r w:rsidRPr="004E19E2">
        <w:rPr>
          <w:rFonts w:eastAsia="Calibri" w:cs="Times New Roman"/>
          <w:sz w:val="16"/>
        </w:rPr>
        <w:t xml:space="preserve">As suggested by the empirical evidence, a more complete understanding of the role of alliances in international politics will require further investigation into why and what kind of agreements are written in this basic environment. </w:t>
      </w:r>
      <w:r w:rsidRPr="004E19E2">
        <w:rPr>
          <w:rFonts w:eastAsia="Calibri" w:cs="Times New Roman"/>
          <w:b/>
          <w:iCs/>
          <w:u w:val="single"/>
        </w:rPr>
        <w:t>[Footnote pg. 21-30 (Appendix)]</w:t>
      </w:r>
    </w:p>
    <w:p w:rsidR="0093087B" w:rsidRDefault="0093087B" w:rsidP="0093087B">
      <w:pPr>
        <w:rPr>
          <w:rFonts w:eastAsia="Calibri" w:cs="Times New Roman"/>
          <w:b/>
          <w:iCs/>
          <w:u w:val="single"/>
        </w:rPr>
      </w:pPr>
    </w:p>
    <w:p w:rsidR="00CC3DFD" w:rsidRDefault="00CC3DFD" w:rsidP="00CC3DFD">
      <w:pPr>
        <w:pStyle w:val="Heading3"/>
      </w:pPr>
      <w:r>
        <w:t>AT: Entrapment</w:t>
      </w:r>
    </w:p>
    <w:p w:rsidR="00AC4529" w:rsidRPr="002967AB" w:rsidRDefault="00AC4529" w:rsidP="00AC4529">
      <w:pPr>
        <w:pStyle w:val="Heading4"/>
        <w:rPr>
          <w:rStyle w:val="Style13ptBold"/>
          <w:b/>
          <w:bCs w:val="0"/>
        </w:rPr>
      </w:pPr>
      <w:r>
        <w:rPr>
          <w:rStyle w:val="Style13ptBold"/>
          <w:b/>
          <w:bCs w:val="0"/>
        </w:rPr>
        <w:t xml:space="preserve">Defending countries can choose not to engage and deflect blame onto the ally. </w:t>
      </w:r>
    </w:p>
    <w:p w:rsidR="00AC4529" w:rsidRDefault="00AC4529" w:rsidP="00AC4529">
      <w:pPr>
        <w:rPr>
          <w:sz w:val="16"/>
          <w:szCs w:val="16"/>
        </w:rPr>
      </w:pPr>
      <w:proofErr w:type="spellStart"/>
      <w:r w:rsidRPr="002967AB">
        <w:rPr>
          <w:rStyle w:val="Style13ptBold"/>
        </w:rPr>
        <w:t>Lanoszka</w:t>
      </w:r>
      <w:proofErr w:type="spellEnd"/>
      <w:r w:rsidRPr="002967AB">
        <w:rPr>
          <w:rStyle w:val="Style13ptBold"/>
        </w:rPr>
        <w:t xml:space="preserve"> 17</w:t>
      </w:r>
      <w:r>
        <w:t xml:space="preserve"> </w:t>
      </w:r>
      <w:r w:rsidRPr="002967AB">
        <w:rPr>
          <w:sz w:val="16"/>
          <w:szCs w:val="16"/>
        </w:rPr>
        <w:t xml:space="preserve">(Alexander </w:t>
      </w:r>
      <w:proofErr w:type="spellStart"/>
      <w:r w:rsidRPr="002967AB">
        <w:rPr>
          <w:sz w:val="16"/>
          <w:szCs w:val="16"/>
        </w:rPr>
        <w:t>Lanoszka</w:t>
      </w:r>
      <w:proofErr w:type="spellEnd"/>
      <w:r>
        <w:rPr>
          <w:sz w:val="16"/>
          <w:szCs w:val="16"/>
        </w:rPr>
        <w:t xml:space="preserve"> is an Assistant Professor of International Relations at the University of Waterloo. His research agenda encompasses international security, alliance politics, and theories of war, with special focus on Central and Northeastern Europe. He sits on the editorial board of the journal Contemporary Security Policy and is an Honorary Fellow at City, University of London, where he previously taught prior to coming to Waterloo. He held fellowships at the Massachusetts Institute of Technology and Dartmouth College upon finishing his PhD at Princeton University.</w:t>
      </w:r>
      <w:r w:rsidRPr="002967AB">
        <w:rPr>
          <w:sz w:val="16"/>
          <w:szCs w:val="16"/>
        </w:rPr>
        <w:t xml:space="preserve">, 12-18-2017, "Tangled up in rose? Theories of alliance entrapment and the 2008 Russo-Georgian War", Taylor &amp;amp; Francis, https://www.tandfonline.com/doi/full/10.1080/13523260.2017.1392102, accessed 7-18-2019) </w:t>
      </w:r>
      <w:proofErr w:type="spellStart"/>
      <w:r w:rsidRPr="002967AB">
        <w:rPr>
          <w:sz w:val="16"/>
          <w:szCs w:val="16"/>
        </w:rPr>
        <w:t>ar</w:t>
      </w:r>
      <w:proofErr w:type="spellEnd"/>
    </w:p>
    <w:p w:rsidR="00AC4529" w:rsidRDefault="00AC4529" w:rsidP="00AC4529">
      <w:pPr>
        <w:rPr>
          <w:rStyle w:val="StyleUnderline"/>
        </w:rPr>
      </w:pPr>
      <w:r w:rsidRPr="002967AB">
        <w:rPr>
          <w:sz w:val="16"/>
          <w:szCs w:val="16"/>
        </w:rPr>
        <w:t xml:space="preserve">Scholars are divided about whether fighting for reputation is a rational motive for states and thus whether it creates perverse incentives for allies. Some claim that states calculate the credibility of an ally or an adversary </w:t>
      </w:r>
      <w:proofErr w:type="spellStart"/>
      <w:r w:rsidRPr="002967AB">
        <w:rPr>
          <w:sz w:val="16"/>
          <w:szCs w:val="16"/>
        </w:rPr>
        <w:t>onthe</w:t>
      </w:r>
      <w:proofErr w:type="spellEnd"/>
      <w:r w:rsidRPr="002967AB">
        <w:rPr>
          <w:sz w:val="16"/>
          <w:szCs w:val="16"/>
        </w:rPr>
        <w:t xml:space="preserve"> basis of its willingness and ability to fulfill a threat or promise. Credibility</w:t>
      </w:r>
      <w:r>
        <w:rPr>
          <w:sz w:val="16"/>
          <w:szCs w:val="16"/>
        </w:rPr>
        <w:t xml:space="preserve"> </w:t>
      </w:r>
      <w:r w:rsidRPr="002967AB">
        <w:rPr>
          <w:sz w:val="16"/>
          <w:szCs w:val="16"/>
        </w:rPr>
        <w:t>thus does not depend on having a record of keeping pledges (Press,2005).</w:t>
      </w:r>
      <w:r>
        <w:rPr>
          <w:sz w:val="16"/>
          <w:szCs w:val="16"/>
        </w:rPr>
        <w:t xml:space="preserve"> </w:t>
      </w:r>
      <w:r w:rsidRPr="002967AB">
        <w:rPr>
          <w:sz w:val="16"/>
          <w:szCs w:val="16"/>
        </w:rPr>
        <w:t>Accordingly, states cannot develop reputations for reliability among their</w:t>
      </w:r>
      <w:r>
        <w:rPr>
          <w:sz w:val="16"/>
          <w:szCs w:val="16"/>
        </w:rPr>
        <w:t xml:space="preserve"> </w:t>
      </w:r>
      <w:r w:rsidRPr="002967AB">
        <w:rPr>
          <w:sz w:val="16"/>
          <w:szCs w:val="16"/>
        </w:rPr>
        <w:t>own allies (Mercer,1996; Tang,2005). Fighting for reputation is irrational.</w:t>
      </w:r>
      <w:r>
        <w:rPr>
          <w:sz w:val="16"/>
          <w:szCs w:val="16"/>
        </w:rPr>
        <w:t xml:space="preserve"> </w:t>
      </w:r>
      <w:r w:rsidRPr="002967AB">
        <w:rPr>
          <w:sz w:val="16"/>
          <w:szCs w:val="16"/>
        </w:rPr>
        <w:t>However, some dispute the proposition that actions do not matter for build-</w:t>
      </w:r>
      <w:proofErr w:type="spellStart"/>
      <w:r w:rsidRPr="002967AB">
        <w:rPr>
          <w:sz w:val="16"/>
          <w:szCs w:val="16"/>
        </w:rPr>
        <w:t>ing</w:t>
      </w:r>
      <w:proofErr w:type="spellEnd"/>
      <w:r w:rsidRPr="002967AB">
        <w:rPr>
          <w:sz w:val="16"/>
          <w:szCs w:val="16"/>
        </w:rPr>
        <w:t xml:space="preserve"> credibility since actions provide information as to the interests and resolve</w:t>
      </w:r>
      <w:r>
        <w:rPr>
          <w:sz w:val="16"/>
          <w:szCs w:val="16"/>
        </w:rPr>
        <w:t xml:space="preserve"> </w:t>
      </w:r>
      <w:r w:rsidRPr="002967AB">
        <w:rPr>
          <w:sz w:val="16"/>
          <w:szCs w:val="16"/>
        </w:rPr>
        <w:t>of a state. Moreover, a record of standing up to adversaries could generate</w:t>
      </w:r>
      <w:r>
        <w:rPr>
          <w:sz w:val="16"/>
          <w:szCs w:val="16"/>
        </w:rPr>
        <w:t xml:space="preserve"> </w:t>
      </w:r>
      <w:r w:rsidRPr="002967AB">
        <w:rPr>
          <w:sz w:val="16"/>
          <w:szCs w:val="16"/>
        </w:rPr>
        <w:t>credibility, which in turn helps develop a bargaining advantage (</w:t>
      </w:r>
      <w:proofErr w:type="spellStart"/>
      <w:r w:rsidRPr="002967AB">
        <w:rPr>
          <w:sz w:val="16"/>
          <w:szCs w:val="16"/>
        </w:rPr>
        <w:t>Weisiger</w:t>
      </w:r>
      <w:proofErr w:type="spellEnd"/>
      <w:r w:rsidRPr="002967AB">
        <w:rPr>
          <w:sz w:val="16"/>
          <w:szCs w:val="16"/>
        </w:rPr>
        <w:t xml:space="preserve"> &amp;</w:t>
      </w:r>
      <w:r>
        <w:rPr>
          <w:sz w:val="16"/>
          <w:szCs w:val="16"/>
        </w:rPr>
        <w:t xml:space="preserve"> Yarhi-Milo,2015). Whichever is the case, </w:t>
      </w:r>
      <w:r w:rsidRPr="002967AB">
        <w:rPr>
          <w:rStyle w:val="StyleUnderline"/>
        </w:rPr>
        <w:t>recent scholarship has cast doubt as</w:t>
      </w:r>
      <w:r>
        <w:rPr>
          <w:rStyle w:val="StyleUnderline"/>
        </w:rPr>
        <w:t xml:space="preserve"> </w:t>
      </w:r>
      <w:r w:rsidRPr="002967AB">
        <w:rPr>
          <w:rStyle w:val="StyleUnderline"/>
        </w:rPr>
        <w:t>to whether reputational concerns worsen entrapment risks. The Vietnam War</w:t>
      </w:r>
      <w:r>
        <w:rPr>
          <w:rStyle w:val="StyleUnderline"/>
        </w:rPr>
        <w:t xml:space="preserve"> </w:t>
      </w:r>
      <w:r w:rsidRPr="002967AB">
        <w:rPr>
          <w:rStyle w:val="StyleUnderline"/>
        </w:rPr>
        <w:t xml:space="preserve">is an oft-cited example of the entrapment of strong states by friendly states, but the evidence shows that American allies wished to restrain the United States because they feared that questionable wars of choice would divert resources away from them </w:t>
      </w:r>
      <w:r>
        <w:rPr>
          <w:sz w:val="16"/>
          <w:szCs w:val="16"/>
        </w:rPr>
        <w:t>(Beckley,2015, pp. 33–38, pp. 46–47).</w:t>
      </w:r>
      <w:r w:rsidRPr="002967AB">
        <w:rPr>
          <w:rStyle w:val="StyleUnderline"/>
        </w:rPr>
        <w:t>Another weakness</w:t>
      </w:r>
      <w:r>
        <w:rPr>
          <w:sz w:val="16"/>
          <w:szCs w:val="16"/>
        </w:rPr>
        <w:t xml:space="preserve"> of the reputational explanation for entrapment is </w:t>
      </w:r>
      <w:r w:rsidRPr="002967AB">
        <w:rPr>
          <w:rStyle w:val="StyleUnderline"/>
        </w:rPr>
        <w:t>its deceptively simple counterfactual</w:t>
      </w:r>
      <w:r>
        <w:rPr>
          <w:sz w:val="16"/>
          <w:szCs w:val="16"/>
        </w:rPr>
        <w:t xml:space="preserve">. Simply stated, </w:t>
      </w:r>
      <w:r w:rsidRPr="002967AB">
        <w:rPr>
          <w:rStyle w:val="StyleUnderline"/>
        </w:rPr>
        <w:t>the counterfactual is that the defender does not care about its reputation. Yet the implications of this counterfactual are unclear.</w:t>
      </w:r>
      <w:r>
        <w:rPr>
          <w:sz w:val="16"/>
          <w:szCs w:val="16"/>
        </w:rPr>
        <w:t xml:space="preserve"> For example, </w:t>
      </w:r>
      <w:r w:rsidRPr="002967AB">
        <w:rPr>
          <w:rStyle w:val="StyleUnderline"/>
        </w:rPr>
        <w:t>does the defender not help the ally</w:t>
      </w:r>
      <w:r>
        <w:rPr>
          <w:rStyle w:val="StyleUnderline"/>
        </w:rPr>
        <w:t xml:space="preserve"> </w:t>
      </w:r>
      <w:r w:rsidRPr="002967AB">
        <w:rPr>
          <w:rStyle w:val="StyleUnderline"/>
        </w:rPr>
        <w:t>at all?</w:t>
      </w:r>
      <w:r>
        <w:rPr>
          <w:sz w:val="16"/>
          <w:szCs w:val="16"/>
        </w:rPr>
        <w:t xml:space="preserve"> And if it does assist the ally, is it doing so only because of reputational concerns? </w:t>
      </w:r>
      <w:r w:rsidRPr="002967AB">
        <w:rPr>
          <w:rStyle w:val="StyleUnderline"/>
        </w:rPr>
        <w:t xml:space="preserve">By offering an alliance commitment in the first place, the defender reveals that it has some </w:t>
      </w:r>
      <w:r w:rsidRPr="002967AB">
        <w:rPr>
          <w:rStyle w:val="Emphasis"/>
        </w:rPr>
        <w:t>common security interests</w:t>
      </w:r>
      <w:r w:rsidRPr="002967AB">
        <w:rPr>
          <w:rStyle w:val="StyleUnderline"/>
        </w:rPr>
        <w:t xml:space="preserve"> with that ally </w:t>
      </w:r>
      <w:r>
        <w:rPr>
          <w:sz w:val="16"/>
          <w:szCs w:val="16"/>
        </w:rPr>
        <w:t>(Walt,</w:t>
      </w:r>
      <w:proofErr w:type="gramStart"/>
      <w:r>
        <w:rPr>
          <w:sz w:val="16"/>
          <w:szCs w:val="16"/>
        </w:rPr>
        <w:t>1987;Yarhi</w:t>
      </w:r>
      <w:proofErr w:type="gramEnd"/>
      <w:r>
        <w:rPr>
          <w:sz w:val="16"/>
          <w:szCs w:val="16"/>
        </w:rPr>
        <w:t xml:space="preserve">-Milo, </w:t>
      </w:r>
      <w:proofErr w:type="spellStart"/>
      <w:r>
        <w:rPr>
          <w:sz w:val="16"/>
          <w:szCs w:val="16"/>
        </w:rPr>
        <w:t>Lanoszka</w:t>
      </w:r>
      <w:proofErr w:type="spellEnd"/>
      <w:r>
        <w:rPr>
          <w:sz w:val="16"/>
          <w:szCs w:val="16"/>
        </w:rPr>
        <w:t xml:space="preserve">, &amp; Cooper,2016). </w:t>
      </w:r>
      <w:r w:rsidRPr="002967AB">
        <w:rPr>
          <w:rStyle w:val="StyleUnderline"/>
        </w:rPr>
        <w:t>A defender unconcerned with its reputation might still help that ally for various national security reasons, as</w:t>
      </w:r>
      <w:r>
        <w:rPr>
          <w:rStyle w:val="StyleUnderline"/>
        </w:rPr>
        <w:t xml:space="preserve"> </w:t>
      </w:r>
      <w:r w:rsidRPr="002967AB">
        <w:rPr>
          <w:rStyle w:val="StyleUnderline"/>
        </w:rPr>
        <w:t xml:space="preserve">its decision-makers understand them. Alternatively, a defender might even </w:t>
      </w:r>
      <w:r w:rsidRPr="002967AB">
        <w:rPr>
          <w:rStyle w:val="Emphasis"/>
        </w:rPr>
        <w:t>enhance its reputation by not assisting the ally</w:t>
      </w:r>
      <w:r w:rsidRPr="002967AB">
        <w:rPr>
          <w:rStyle w:val="StyleUnderline"/>
        </w:rPr>
        <w:t xml:space="preserve"> in a militarized conflict that the very ally instigated. The defender could decide that </w:t>
      </w:r>
      <w:r w:rsidRPr="002967AB">
        <w:rPr>
          <w:rStyle w:val="Emphasis"/>
        </w:rPr>
        <w:t>following the reckless ally</w:t>
      </w:r>
      <w:r w:rsidRPr="002967AB">
        <w:rPr>
          <w:rStyle w:val="StyleUnderline"/>
        </w:rPr>
        <w:t xml:space="preserve"> into an undesirable war will </w:t>
      </w:r>
      <w:r w:rsidRPr="002967AB">
        <w:rPr>
          <w:rStyle w:val="Emphasis"/>
        </w:rPr>
        <w:t>undermine its ability to protect other, less problematic allies.</w:t>
      </w:r>
      <w:r>
        <w:rPr>
          <w:sz w:val="16"/>
          <w:szCs w:val="16"/>
        </w:rPr>
        <w:t xml:space="preserve"> The </w:t>
      </w:r>
      <w:r w:rsidRPr="002967AB">
        <w:rPr>
          <w:rStyle w:val="StyleUnderline"/>
        </w:rPr>
        <w:t>defender could even limit the damage to its reputation</w:t>
      </w:r>
      <w:r>
        <w:rPr>
          <w:rStyle w:val="StyleUnderline"/>
        </w:rPr>
        <w:t xml:space="preserve"> </w:t>
      </w:r>
      <w:r w:rsidRPr="002967AB">
        <w:rPr>
          <w:rStyle w:val="StyleUnderline"/>
        </w:rPr>
        <w:t xml:space="preserve">by </w:t>
      </w:r>
      <w:r w:rsidRPr="002967AB">
        <w:rPr>
          <w:rStyle w:val="Emphasis"/>
        </w:rPr>
        <w:t>deflecting blame</w:t>
      </w:r>
      <w:r w:rsidRPr="002967AB">
        <w:rPr>
          <w:rStyle w:val="StyleUnderline"/>
        </w:rPr>
        <w:t xml:space="preserve"> onto a misbehaving ally</w:t>
      </w:r>
      <w:r>
        <w:rPr>
          <w:sz w:val="16"/>
          <w:szCs w:val="16"/>
        </w:rPr>
        <w:t xml:space="preserve">. These observations suggest </w:t>
      </w:r>
      <w:r w:rsidRPr="002967AB">
        <w:rPr>
          <w:rStyle w:val="StyleUnderline"/>
        </w:rPr>
        <w:t>that</w:t>
      </w:r>
      <w:r>
        <w:rPr>
          <w:rStyle w:val="StyleUnderline"/>
        </w:rPr>
        <w:t xml:space="preserve"> </w:t>
      </w:r>
      <w:r w:rsidRPr="002967AB">
        <w:rPr>
          <w:rStyle w:val="StyleUnderline"/>
        </w:rPr>
        <w:t>the ally might not necessarily want to wager that the defender would fight on</w:t>
      </w:r>
      <w:r>
        <w:rPr>
          <w:rStyle w:val="StyleUnderline"/>
        </w:rPr>
        <w:t xml:space="preserve"> </w:t>
      </w:r>
      <w:r w:rsidRPr="002967AB">
        <w:rPr>
          <w:rStyle w:val="StyleUnderline"/>
        </w:rPr>
        <w:t>its behalf simply because of reputational concerns</w:t>
      </w:r>
      <w:r>
        <w:rPr>
          <w:sz w:val="16"/>
          <w:szCs w:val="16"/>
        </w:rPr>
        <w:t xml:space="preserve">. And </w:t>
      </w:r>
      <w:proofErr w:type="gramStart"/>
      <w:r>
        <w:rPr>
          <w:sz w:val="16"/>
          <w:szCs w:val="16"/>
        </w:rPr>
        <w:t>so</w:t>
      </w:r>
      <w:proofErr w:type="gramEnd"/>
      <w:r>
        <w:rPr>
          <w:sz w:val="16"/>
          <w:szCs w:val="16"/>
        </w:rPr>
        <w:t xml:space="preserve"> </w:t>
      </w:r>
      <w:r w:rsidRPr="002967AB">
        <w:rPr>
          <w:rStyle w:val="StyleUnderline"/>
        </w:rPr>
        <w:t>an ally that is</w:t>
      </w:r>
      <w:r>
        <w:rPr>
          <w:rStyle w:val="StyleUnderline"/>
        </w:rPr>
        <w:t xml:space="preserve"> </w:t>
      </w:r>
      <w:r w:rsidRPr="002967AB">
        <w:rPr>
          <w:rStyle w:val="StyleUnderline"/>
        </w:rPr>
        <w:t>willing to make this wager is the sort of state that might already be pre-dis-posed to risk-acceptant behavior. If war does break out because the ally</w:t>
      </w:r>
      <w:r>
        <w:rPr>
          <w:rStyle w:val="StyleUnderline"/>
        </w:rPr>
        <w:t xml:space="preserve"> </w:t>
      </w:r>
      <w:r w:rsidRPr="002967AB">
        <w:rPr>
          <w:rStyle w:val="StyleUnderline"/>
        </w:rPr>
        <w:t xml:space="preserve">made that gamble, then the </w:t>
      </w:r>
      <w:r w:rsidRPr="002967AB">
        <w:rPr>
          <w:rStyle w:val="Emphasis"/>
        </w:rPr>
        <w:t>war should not be attributed to the alliance</w:t>
      </w:r>
      <w:r w:rsidRPr="002967AB">
        <w:rPr>
          <w:rStyle w:val="StyleUnderline"/>
        </w:rPr>
        <w:t xml:space="preserve"> </w:t>
      </w:r>
      <w:proofErr w:type="spellStart"/>
      <w:r w:rsidRPr="002967AB">
        <w:rPr>
          <w:rStyle w:val="StyleUnderline"/>
        </w:rPr>
        <w:t>perse</w:t>
      </w:r>
      <w:proofErr w:type="spellEnd"/>
      <w:r w:rsidRPr="002967AB">
        <w:rPr>
          <w:rStyle w:val="StyleUnderline"/>
        </w:rPr>
        <w:t xml:space="preserve"> but rather to the ally and its innate risk propensity.</w:t>
      </w:r>
    </w:p>
    <w:p w:rsidR="00AC4529" w:rsidRPr="002967AB" w:rsidRDefault="00AC4529" w:rsidP="00AC4529">
      <w:pPr>
        <w:rPr>
          <w:sz w:val="16"/>
          <w:szCs w:val="16"/>
        </w:rPr>
      </w:pPr>
    </w:p>
    <w:p w:rsidR="00AC4529" w:rsidRPr="002967AB" w:rsidRDefault="00AC4529" w:rsidP="00AC4529">
      <w:pPr>
        <w:pStyle w:val="Heading4"/>
        <w:rPr>
          <w:rStyle w:val="Style13ptBold"/>
          <w:b/>
          <w:bCs w:val="0"/>
        </w:rPr>
      </w:pPr>
      <w:r w:rsidRPr="00703327">
        <w:rPr>
          <w:rStyle w:val="Style13ptBold"/>
          <w:b/>
          <w:bCs w:val="0"/>
          <w:u w:val="single"/>
        </w:rPr>
        <w:t>Conflict drives alliances</w:t>
      </w:r>
      <w:r>
        <w:rPr>
          <w:rStyle w:val="Style13ptBold"/>
          <w:b/>
          <w:bCs w:val="0"/>
        </w:rPr>
        <w:t xml:space="preserve">, not the other way around --- the </w:t>
      </w:r>
      <w:proofErr w:type="spellStart"/>
      <w:r>
        <w:rPr>
          <w:rStyle w:val="Style13ptBold"/>
          <w:b/>
          <w:bCs w:val="0"/>
        </w:rPr>
        <w:t>Russio</w:t>
      </w:r>
      <w:proofErr w:type="spellEnd"/>
      <w:r>
        <w:rPr>
          <w:rStyle w:val="Style13ptBold"/>
          <w:b/>
          <w:bCs w:val="0"/>
        </w:rPr>
        <w:t>-Georgian War proves.</w:t>
      </w:r>
    </w:p>
    <w:p w:rsidR="00AC4529" w:rsidRDefault="00AC4529" w:rsidP="00AC4529">
      <w:pPr>
        <w:rPr>
          <w:sz w:val="16"/>
          <w:szCs w:val="16"/>
        </w:rPr>
      </w:pPr>
      <w:proofErr w:type="spellStart"/>
      <w:r w:rsidRPr="002967AB">
        <w:rPr>
          <w:rStyle w:val="Style13ptBold"/>
        </w:rPr>
        <w:t>Lanoszka</w:t>
      </w:r>
      <w:proofErr w:type="spellEnd"/>
      <w:r w:rsidRPr="002967AB">
        <w:rPr>
          <w:rStyle w:val="Style13ptBold"/>
        </w:rPr>
        <w:t xml:space="preserve"> 17</w:t>
      </w:r>
      <w:r>
        <w:t xml:space="preserve"> </w:t>
      </w:r>
      <w:r w:rsidRPr="002967AB">
        <w:rPr>
          <w:sz w:val="16"/>
          <w:szCs w:val="16"/>
        </w:rPr>
        <w:t xml:space="preserve">(Alexander </w:t>
      </w:r>
      <w:proofErr w:type="spellStart"/>
      <w:r w:rsidRPr="002967AB">
        <w:rPr>
          <w:sz w:val="16"/>
          <w:szCs w:val="16"/>
        </w:rPr>
        <w:t>Lanoszka</w:t>
      </w:r>
      <w:proofErr w:type="spellEnd"/>
      <w:r>
        <w:rPr>
          <w:sz w:val="16"/>
          <w:szCs w:val="16"/>
        </w:rPr>
        <w:t xml:space="preserve"> is an Assistant Professor of International Relations at the University of Waterloo. His research agenda encompasses international security, alliance politics, and theories of war, with special focus on Central and Northeastern Europe. He sits on the editorial board of the journal Contemporary Security Policy and is an Honorary Fellow at City, University of London, where he previously taught prior to coming to Waterloo. He held fellowships at the Massachusetts Institute of Technology and Dartmouth College upon finishing his PhD at Princeton University.</w:t>
      </w:r>
      <w:r w:rsidRPr="002967AB">
        <w:rPr>
          <w:sz w:val="16"/>
          <w:szCs w:val="16"/>
        </w:rPr>
        <w:t xml:space="preserve">, 12-18-2017, "Tangled up in rose? Theories of alliance entrapment and the 2008 Russo-Georgian War", Taylor &amp;amp; Francis, https://www.tandfonline.com/doi/full/10.1080/13523260.2017.1392102, accessed 7-18-2019) </w:t>
      </w:r>
      <w:proofErr w:type="spellStart"/>
      <w:r w:rsidRPr="002967AB">
        <w:rPr>
          <w:sz w:val="16"/>
          <w:szCs w:val="16"/>
        </w:rPr>
        <w:t>ar</w:t>
      </w:r>
      <w:proofErr w:type="spellEnd"/>
    </w:p>
    <w:p w:rsidR="00AC4529" w:rsidRPr="002967AB" w:rsidRDefault="00AC4529" w:rsidP="00AC4529">
      <w:pPr>
        <w:rPr>
          <w:sz w:val="16"/>
          <w:szCs w:val="16"/>
        </w:rPr>
      </w:pPr>
      <w:r>
        <w:rPr>
          <w:sz w:val="16"/>
          <w:szCs w:val="16"/>
        </w:rPr>
        <w:t xml:space="preserve">The main </w:t>
      </w:r>
      <w:r w:rsidRPr="00F673A2">
        <w:rPr>
          <w:rStyle w:val="StyleUnderline"/>
        </w:rPr>
        <w:t>problem concerns counterfactuals</w:t>
      </w:r>
      <w:r>
        <w:rPr>
          <w:sz w:val="16"/>
          <w:szCs w:val="16"/>
        </w:rPr>
        <w:t xml:space="preserve">. The </w:t>
      </w:r>
      <w:r w:rsidRPr="00F673A2">
        <w:rPr>
          <w:rStyle w:val="Emphasis"/>
        </w:rPr>
        <w:t>factors that allegedly generate entrapment risks can be so wide</w:t>
      </w:r>
      <w:r w:rsidRPr="00F673A2">
        <w:rPr>
          <w:rStyle w:val="StyleUnderline"/>
        </w:rPr>
        <w:t>-ranging that imagining a world in which they operate differently would require changing other variables</w:t>
      </w:r>
      <w:r>
        <w:rPr>
          <w:sz w:val="16"/>
          <w:szCs w:val="16"/>
        </w:rPr>
        <w:t xml:space="preserve">, which in turn can make war more or less likely. Alternatively, </w:t>
      </w:r>
      <w:r w:rsidRPr="00F673A2">
        <w:rPr>
          <w:rStyle w:val="StyleUnderline"/>
        </w:rPr>
        <w:t>they might not exclude other factors that could lead to the same violent outcome.</w:t>
      </w:r>
      <w:r>
        <w:rPr>
          <w:sz w:val="16"/>
          <w:szCs w:val="16"/>
        </w:rPr>
        <w:t xml:space="preserve"> After all, </w:t>
      </w:r>
      <w:r w:rsidRPr="00F673A2">
        <w:rPr>
          <w:rStyle w:val="Emphasis"/>
        </w:rPr>
        <w:t>conflict drives both alliance formation and the likelihood of war</w:t>
      </w:r>
      <w:r w:rsidRPr="00F673A2">
        <w:rPr>
          <w:rStyle w:val="StyleUnderline"/>
        </w:rPr>
        <w:t>. States join alliances because they assess that the possibility of war is non-trivial.</w:t>
      </w:r>
      <w:r>
        <w:rPr>
          <w:sz w:val="16"/>
          <w:szCs w:val="16"/>
        </w:rPr>
        <w:t xml:space="preserve"> Similarly, </w:t>
      </w:r>
      <w:r w:rsidRPr="00F673A2">
        <w:rPr>
          <w:rStyle w:val="StyleUnderline"/>
        </w:rPr>
        <w:t xml:space="preserve">a defender might be receptive to the overtures of an ally precisely because it has a pre-existing desire to see conflict with the adversary of that ally. </w:t>
      </w:r>
      <w:r w:rsidRPr="00F673A2">
        <w:t>I</w:t>
      </w:r>
      <w:r>
        <w:rPr>
          <w:sz w:val="16"/>
          <w:szCs w:val="16"/>
        </w:rPr>
        <w:t xml:space="preserve">n social scientific parlance, endogeneity problems are pervasive when trying to understand whether entrapment has occurred or is at risk of occur- ring. </w:t>
      </w:r>
      <w:r w:rsidRPr="00F673A2">
        <w:rPr>
          <w:rStyle w:val="StyleUnderline"/>
        </w:rPr>
        <w:t>The case of the 2008 Russo-Georgian War is instructive by revealing these ambiguities.</w:t>
      </w:r>
      <w:r>
        <w:rPr>
          <w:sz w:val="16"/>
          <w:szCs w:val="16"/>
        </w:rPr>
        <w:t xml:space="preserve"> Many </w:t>
      </w:r>
      <w:r w:rsidRPr="00F673A2">
        <w:rPr>
          <w:rStyle w:val="StyleUnderline"/>
        </w:rPr>
        <w:t>NATO</w:t>
      </w:r>
      <w:r>
        <w:rPr>
          <w:sz w:val="16"/>
          <w:szCs w:val="16"/>
        </w:rPr>
        <w:t xml:space="preserve"> members — especially those in Western Europe — were </w:t>
      </w:r>
      <w:r w:rsidRPr="00F673A2">
        <w:rPr>
          <w:rStyle w:val="StyleUnderline"/>
        </w:rPr>
        <w:t xml:space="preserve">lukewarm towards </w:t>
      </w:r>
      <w:proofErr w:type="gramStart"/>
      <w:r w:rsidRPr="00F673A2">
        <w:rPr>
          <w:rStyle w:val="StyleUnderline"/>
        </w:rPr>
        <w:t>Georgia ’</w:t>
      </w:r>
      <w:proofErr w:type="gramEnd"/>
      <w:r w:rsidRPr="00F673A2">
        <w:rPr>
          <w:rStyle w:val="StyleUnderline"/>
        </w:rPr>
        <w:t xml:space="preserve"> s bid to become a treaty ally, </w:t>
      </w:r>
      <w:proofErr w:type="spellStart"/>
      <w:r w:rsidRPr="00F673A2">
        <w:rPr>
          <w:rStyle w:val="StyleUnderline"/>
        </w:rPr>
        <w:t>argu</w:t>
      </w:r>
      <w:proofErr w:type="spellEnd"/>
      <w:r w:rsidRPr="00F673A2">
        <w:rPr>
          <w:rStyle w:val="StyleUnderline"/>
        </w:rPr>
        <w:t>- ably because they recognized that Georgia posed certain entrapment risks</w:t>
      </w:r>
      <w:r>
        <w:rPr>
          <w:sz w:val="16"/>
          <w:szCs w:val="16"/>
        </w:rPr>
        <w:t xml:space="preserve">. The United States was the most supportive of Georgia, but it might have over- stated its support to Georgia in order to gain a bargaining chip with Russia. It might have even done so because Western European countries were so </w:t>
      </w:r>
      <w:proofErr w:type="spellStart"/>
      <w:r>
        <w:rPr>
          <w:sz w:val="16"/>
          <w:szCs w:val="16"/>
        </w:rPr>
        <w:t>hesi</w:t>
      </w:r>
      <w:proofErr w:type="spellEnd"/>
      <w:r>
        <w:rPr>
          <w:sz w:val="16"/>
          <w:szCs w:val="16"/>
        </w:rPr>
        <w:t xml:space="preserve">- </w:t>
      </w:r>
      <w:proofErr w:type="spellStart"/>
      <w:r>
        <w:rPr>
          <w:sz w:val="16"/>
          <w:szCs w:val="16"/>
        </w:rPr>
        <w:t>tant</w:t>
      </w:r>
      <w:proofErr w:type="spellEnd"/>
      <w:r>
        <w:rPr>
          <w:sz w:val="16"/>
          <w:szCs w:val="16"/>
        </w:rPr>
        <w:t xml:space="preserve">, thereby ignoring </w:t>
      </w:r>
      <w:proofErr w:type="gramStart"/>
      <w:r>
        <w:rPr>
          <w:sz w:val="16"/>
          <w:szCs w:val="16"/>
        </w:rPr>
        <w:t>Saakashvili ’</w:t>
      </w:r>
      <w:proofErr w:type="gramEnd"/>
      <w:r>
        <w:rPr>
          <w:sz w:val="16"/>
          <w:szCs w:val="16"/>
        </w:rPr>
        <w:t xml:space="preserve"> s non-democratic tendencies. But by this very token, </w:t>
      </w:r>
      <w:r w:rsidRPr="00F673A2">
        <w:rPr>
          <w:rStyle w:val="StyleUnderline"/>
        </w:rPr>
        <w:t>the United States limited its response to the outbreak of hostilities between Georgia and Russia in August 2008</w:t>
      </w:r>
      <w:r>
        <w:rPr>
          <w:sz w:val="16"/>
          <w:szCs w:val="16"/>
        </w:rPr>
        <w:t xml:space="preserve">. The Georgian case suggests that </w:t>
      </w:r>
      <w:r w:rsidRPr="00F673A2">
        <w:rPr>
          <w:rStyle w:val="StyleUnderline"/>
        </w:rPr>
        <w:t xml:space="preserve">states do not forge alliances mindlessly nor do they </w:t>
      </w:r>
      <w:r w:rsidRPr="00F673A2">
        <w:rPr>
          <w:rStyle w:val="Emphasis"/>
        </w:rPr>
        <w:t>follow their allies off the cliff thoughtlessly.</w:t>
      </w:r>
      <w:r w:rsidRPr="00F673A2">
        <w:rPr>
          <w:rStyle w:val="StyleUnderline"/>
        </w:rPr>
        <w:t xml:space="preserve"> One cannot </w:t>
      </w:r>
      <w:proofErr w:type="gramStart"/>
      <w:r w:rsidRPr="00F673A2">
        <w:rPr>
          <w:rStyle w:val="StyleUnderline"/>
        </w:rPr>
        <w:t>by definition want</w:t>
      </w:r>
      <w:proofErr w:type="gramEnd"/>
      <w:r w:rsidRPr="00F673A2">
        <w:rPr>
          <w:rStyle w:val="StyleUnderline"/>
        </w:rPr>
        <w:t xml:space="preserve"> to be entrapped. The Russo-Georgian War </w:t>
      </w:r>
      <w:r>
        <w:rPr>
          <w:sz w:val="16"/>
          <w:szCs w:val="16"/>
        </w:rPr>
        <w:t xml:space="preserve">of 2008 </w:t>
      </w:r>
      <w:r w:rsidRPr="00F673A2">
        <w:rPr>
          <w:rStyle w:val="StyleUnderline"/>
        </w:rPr>
        <w:t>illustrates the need to disentangle the factors that push states to fight wars and to seek alliances while carefully investigating the mechanisms through which alliances fuel wars</w:t>
      </w:r>
      <w:r>
        <w:rPr>
          <w:sz w:val="16"/>
          <w:szCs w:val="16"/>
        </w:rPr>
        <w:t xml:space="preserve">. As noted, </w:t>
      </w:r>
      <w:r w:rsidRPr="00F673A2">
        <w:rPr>
          <w:rStyle w:val="StyleUnderline"/>
        </w:rPr>
        <w:t xml:space="preserve">some </w:t>
      </w:r>
      <w:r w:rsidRPr="00F673A2">
        <w:rPr>
          <w:rStyle w:val="Emphasis"/>
        </w:rPr>
        <w:t>baseline probability of war had already existed</w:t>
      </w:r>
      <w:r w:rsidRPr="00F673A2">
        <w:rPr>
          <w:rStyle w:val="StyleUnderline"/>
        </w:rPr>
        <w:t xml:space="preserve"> between the two former Soviet republics</w:t>
      </w:r>
      <w:r>
        <w:rPr>
          <w:sz w:val="16"/>
          <w:szCs w:val="16"/>
        </w:rPr>
        <w:t xml:space="preserve"> when Saakashvili became President. Their conflict centered on an unresolved dispute </w:t>
      </w:r>
      <w:r w:rsidRPr="00F673A2">
        <w:rPr>
          <w:rStyle w:val="StyleUnderline"/>
        </w:rPr>
        <w:t>regarding the political status of Abkhazia and South Ossetia. Neither could commit to a durable settlement. Moreover, territorial concessions and submission to salami tactics could have signaled Georgian weakness, thereby encouraging new or more assertive territorial demands</w:t>
      </w:r>
      <w:r>
        <w:rPr>
          <w:sz w:val="16"/>
          <w:szCs w:val="16"/>
        </w:rPr>
        <w:t xml:space="preserve">. Georgian leaders might have also faced domestic incentives to stand firm towards Russia — </w:t>
      </w:r>
      <w:r w:rsidRPr="00F673A2">
        <w:rPr>
          <w:rStyle w:val="StyleUnderline"/>
        </w:rPr>
        <w:t>incentives</w:t>
      </w:r>
      <w:r>
        <w:rPr>
          <w:sz w:val="16"/>
          <w:szCs w:val="16"/>
        </w:rPr>
        <w:t xml:space="preserve"> that would have </w:t>
      </w:r>
      <w:r w:rsidRPr="00F673A2">
        <w:rPr>
          <w:rStyle w:val="StyleUnderline"/>
        </w:rPr>
        <w:t>existed independent of NATO</w:t>
      </w:r>
      <w:r>
        <w:rPr>
          <w:sz w:val="16"/>
          <w:szCs w:val="16"/>
        </w:rPr>
        <w:t xml:space="preserve">. To the extent that alliance politics mattered from </w:t>
      </w:r>
      <w:proofErr w:type="gramStart"/>
      <w:r>
        <w:rPr>
          <w:sz w:val="16"/>
          <w:szCs w:val="16"/>
        </w:rPr>
        <w:t>Georgia ’</w:t>
      </w:r>
      <w:proofErr w:type="gramEnd"/>
      <w:r>
        <w:rPr>
          <w:sz w:val="16"/>
          <w:szCs w:val="16"/>
        </w:rPr>
        <w:t xml:space="preserve"> s per- </w:t>
      </w:r>
      <w:proofErr w:type="spellStart"/>
      <w:r>
        <w:rPr>
          <w:sz w:val="16"/>
          <w:szCs w:val="16"/>
        </w:rPr>
        <w:t>spective</w:t>
      </w:r>
      <w:proofErr w:type="spellEnd"/>
      <w:r>
        <w:rPr>
          <w:sz w:val="16"/>
          <w:szCs w:val="16"/>
        </w:rPr>
        <w:t xml:space="preserve">, Saakashvili might have cherry-picked information that confirmed his beliefs regarding Western support. Nevertheless, these factors are </w:t>
      </w:r>
      <w:proofErr w:type="spellStart"/>
      <w:r>
        <w:rPr>
          <w:sz w:val="16"/>
          <w:szCs w:val="16"/>
        </w:rPr>
        <w:t>idiosyn</w:t>
      </w:r>
      <w:proofErr w:type="spellEnd"/>
      <w:r>
        <w:rPr>
          <w:sz w:val="16"/>
          <w:szCs w:val="16"/>
        </w:rPr>
        <w:t xml:space="preserve">- </w:t>
      </w:r>
      <w:proofErr w:type="spellStart"/>
      <w:r>
        <w:rPr>
          <w:sz w:val="16"/>
          <w:szCs w:val="16"/>
        </w:rPr>
        <w:t>cratic</w:t>
      </w:r>
      <w:proofErr w:type="spellEnd"/>
      <w:r>
        <w:rPr>
          <w:sz w:val="16"/>
          <w:szCs w:val="16"/>
        </w:rPr>
        <w:t xml:space="preserve"> because they stem directly from his personality. </w:t>
      </w:r>
      <w:r w:rsidRPr="00F673A2">
        <w:rPr>
          <w:rStyle w:val="StyleUnderline"/>
        </w:rPr>
        <w:t xml:space="preserve">In a counterfactual world where NATO was not a factor, he could have had these and other cog- </w:t>
      </w:r>
      <w:proofErr w:type="spellStart"/>
      <w:r w:rsidRPr="00F673A2">
        <w:rPr>
          <w:rStyle w:val="StyleUnderline"/>
        </w:rPr>
        <w:t>nitive</w:t>
      </w:r>
      <w:proofErr w:type="spellEnd"/>
      <w:r w:rsidRPr="00F673A2">
        <w:rPr>
          <w:rStyle w:val="StyleUnderline"/>
        </w:rPr>
        <w:t xml:space="preserve"> biases that would have elevated the likelihood of war</w:t>
      </w:r>
      <w:r>
        <w:rPr>
          <w:sz w:val="16"/>
          <w:szCs w:val="16"/>
        </w:rPr>
        <w:t xml:space="preserve">. By undertaking this sort of counterfactual analysis, </w:t>
      </w:r>
      <w:r w:rsidRPr="00F673A2">
        <w:rPr>
          <w:rStyle w:val="StyleUnderline"/>
        </w:rPr>
        <w:t xml:space="preserve">scholars thus must take care to isolate the effect of an alliance commitment — to the degree that it exists — from the underlying propensity of war. </w:t>
      </w:r>
      <w:r>
        <w:rPr>
          <w:sz w:val="16"/>
          <w:szCs w:val="16"/>
        </w:rPr>
        <w:t xml:space="preserve">Georgia bears a </w:t>
      </w:r>
      <w:proofErr w:type="spellStart"/>
      <w:r>
        <w:rPr>
          <w:sz w:val="16"/>
          <w:szCs w:val="16"/>
        </w:rPr>
        <w:t>methodologi</w:t>
      </w:r>
      <w:proofErr w:type="spellEnd"/>
      <w:r>
        <w:rPr>
          <w:sz w:val="16"/>
          <w:szCs w:val="16"/>
        </w:rPr>
        <w:t xml:space="preserve">- </w:t>
      </w:r>
      <w:proofErr w:type="spellStart"/>
      <w:r>
        <w:rPr>
          <w:sz w:val="16"/>
          <w:szCs w:val="16"/>
        </w:rPr>
        <w:t>cal</w:t>
      </w:r>
      <w:proofErr w:type="spellEnd"/>
      <w:r>
        <w:rPr>
          <w:sz w:val="16"/>
          <w:szCs w:val="16"/>
        </w:rPr>
        <w:t xml:space="preserve"> and analytical lesson for thinking about entrapment: </w:t>
      </w:r>
      <w:r w:rsidRPr="00F673A2">
        <w:rPr>
          <w:rStyle w:val="StyleUnderline"/>
        </w:rPr>
        <w:t xml:space="preserve">Just because NATO was an issue for Georgian security in 2008 does not mean the alliance was </w:t>
      </w:r>
      <w:proofErr w:type="spellStart"/>
      <w:r w:rsidRPr="00F673A2">
        <w:rPr>
          <w:rStyle w:val="StyleUnderline"/>
        </w:rPr>
        <w:t>cau</w:t>
      </w:r>
      <w:proofErr w:type="spellEnd"/>
      <w:r w:rsidRPr="00F673A2">
        <w:rPr>
          <w:rStyle w:val="StyleUnderline"/>
        </w:rPr>
        <w:t>- sally responsible for the war.</w:t>
      </w:r>
      <w:r>
        <w:rPr>
          <w:sz w:val="16"/>
          <w:szCs w:val="16"/>
        </w:rPr>
        <w:t xml:space="preserve"> Future research on alliances and war must not only identify correlations between alliances and conflict, but also sort out various causal mechanisms that connect different causal factors with war. </w:t>
      </w:r>
      <w:r w:rsidRPr="00F673A2">
        <w:rPr>
          <w:rStyle w:val="StyleUnderline"/>
        </w:rPr>
        <w:t>Carefully disentangling the factors that could lead to entrapment matters not only for theory and methodology but also for policy</w:t>
      </w:r>
      <w:r>
        <w:rPr>
          <w:sz w:val="16"/>
          <w:szCs w:val="16"/>
        </w:rPr>
        <w:t xml:space="preserve">. If entrapment con- </w:t>
      </w:r>
      <w:proofErr w:type="spellStart"/>
      <w:r>
        <w:rPr>
          <w:sz w:val="16"/>
          <w:szCs w:val="16"/>
        </w:rPr>
        <w:t>cerns</w:t>
      </w:r>
      <w:proofErr w:type="spellEnd"/>
      <w:r>
        <w:rPr>
          <w:sz w:val="16"/>
          <w:szCs w:val="16"/>
        </w:rPr>
        <w:t xml:space="preserve"> are real, then defense planners must have a clear idea as to where they come from. Some entrapment risks can be attenuated with active policy measures. Conditioning a political or military commitment when dealing with a risk-acceptant ally is one example. But doing so might not matter if we have reason to think that systemic forces make that ally more aggressive. Strong commitments could even make seemingly jumpy allies more secure. And so, armed with a better understanding of what drives entrapment risks, defense planners would be more confident in modulating political and military commitments appropriately. As such, </w:t>
      </w:r>
      <w:r w:rsidRPr="00F673A2">
        <w:rPr>
          <w:rStyle w:val="StyleUnderline"/>
        </w:rPr>
        <w:t xml:space="preserve">critics of NATO expansion and American foreign policy may be overstating their case. NATO might bear some indirect responsibility for the Russo-Georgian War, but its culpability lessens when we consider the other factors that increased the likelihood of war: </w:t>
      </w:r>
      <w:r w:rsidRPr="00F673A2">
        <w:rPr>
          <w:rStyle w:val="Emphasis"/>
        </w:rPr>
        <w:t>misperceptions</w:t>
      </w:r>
      <w:r w:rsidRPr="00F673A2">
        <w:rPr>
          <w:rStyle w:val="StyleUnderline"/>
        </w:rPr>
        <w:t xml:space="preserve">, </w:t>
      </w:r>
      <w:r w:rsidRPr="00F673A2">
        <w:rPr>
          <w:rStyle w:val="Emphasis"/>
        </w:rPr>
        <w:t>overconfidence</w:t>
      </w:r>
      <w:r w:rsidRPr="00F673A2">
        <w:rPr>
          <w:rStyle w:val="StyleUnderline"/>
        </w:rPr>
        <w:t xml:space="preserve">, and the </w:t>
      </w:r>
      <w:r w:rsidRPr="00F673A2">
        <w:rPr>
          <w:rStyle w:val="Emphasis"/>
        </w:rPr>
        <w:t>commitment problems</w:t>
      </w:r>
      <w:r w:rsidRPr="00F673A2">
        <w:rPr>
          <w:rStyle w:val="StyleUnderline"/>
        </w:rPr>
        <w:t xml:space="preserve"> under- lying the territorial disputes themselves</w:t>
      </w:r>
      <w:r>
        <w:rPr>
          <w:sz w:val="16"/>
          <w:szCs w:val="16"/>
        </w:rPr>
        <w:t xml:space="preserve">. If anything, the key policy challenge is for NATO to determine whether prospective partners like Saakashvili have psychological traits or cognitive biases that would make them unjustifiably optimistic about the level of support that they would receive. </w:t>
      </w:r>
    </w:p>
    <w:p w:rsidR="00AC4529" w:rsidRDefault="00AC4529" w:rsidP="00AC4529"/>
    <w:p w:rsidR="00AC4529" w:rsidRDefault="00AC4529" w:rsidP="00AC4529">
      <w:pPr>
        <w:pStyle w:val="Heading4"/>
      </w:pPr>
      <w:r>
        <w:t>Alliances entangle but don’t entrap – the probability for draw-in is low</w:t>
      </w:r>
    </w:p>
    <w:p w:rsidR="00AC4529" w:rsidRPr="00124B70" w:rsidRDefault="00AC4529" w:rsidP="00AC4529">
      <w:r>
        <w:rPr>
          <w:rStyle w:val="Style13ptBold"/>
        </w:rPr>
        <w:t xml:space="preserve">Kim 09 – </w:t>
      </w:r>
      <w:r w:rsidRPr="00124B70">
        <w:t>[</w:t>
      </w:r>
      <w:proofErr w:type="spellStart"/>
      <w:r w:rsidRPr="00124B70">
        <w:t>Tongfi</w:t>
      </w:r>
      <w:proofErr w:type="spellEnd"/>
      <w:r w:rsidRPr="00124B70">
        <w:t xml:space="preserve"> Kim – Assistant Professor of the IA Department, has published a new article titled ‘Alliance Obligations in the Disputes in the East and South China Seas; </w:t>
      </w:r>
      <w:r w:rsidRPr="00124B70">
        <w:rPr>
          <w:rStyle w:val="Emphasis"/>
        </w:rPr>
        <w:t>Why Alliances Entangle But Seldom Entrap States</w:t>
      </w:r>
      <w:r w:rsidRPr="00124B70">
        <w:t xml:space="preserve">; 2/9/09; </w:t>
      </w:r>
      <w:hyperlink r:id="rId36" w:history="1">
        <w:r w:rsidRPr="00124B70">
          <w:rPr>
            <w:rStyle w:val="Hyperlink"/>
          </w:rPr>
          <w:t>https://core.ac.uk/download/pdf/143890586.pdf</w:t>
        </w:r>
      </w:hyperlink>
      <w:r w:rsidRPr="00124B70">
        <w:t xml:space="preserve">; Acc. 7/11/19] </w:t>
      </w:r>
      <w:proofErr w:type="spellStart"/>
      <w:r w:rsidRPr="00124B70">
        <w:t>KW</w:t>
      </w:r>
      <w:r>
        <w:t>u</w:t>
      </w:r>
      <w:proofErr w:type="spellEnd"/>
    </w:p>
    <w:p w:rsidR="00AC4529" w:rsidRDefault="00AC4529" w:rsidP="00AC4529">
      <w:pPr>
        <w:rPr>
          <w:rStyle w:val="Emphasis"/>
        </w:rPr>
      </w:pPr>
      <w:r w:rsidRPr="00A8016C">
        <w:rPr>
          <w:sz w:val="16"/>
        </w:rPr>
        <w:t xml:space="preserve">At first glance, </w:t>
      </w:r>
      <w:r w:rsidRPr="00A8016C">
        <w:rPr>
          <w:rStyle w:val="StyleUnderline"/>
        </w:rPr>
        <w:t>Washington’s</w:t>
      </w:r>
      <w:r w:rsidRPr="00A8016C">
        <w:rPr>
          <w:sz w:val="16"/>
        </w:rPr>
        <w:t xml:space="preserve"> message to the fledgling government seems to be a clear statement refusing alliance politics as part of foreign policy. His strong </w:t>
      </w:r>
      <w:r w:rsidRPr="00A8016C">
        <w:rPr>
          <w:rStyle w:val="StyleUnderline"/>
        </w:rPr>
        <w:t>reluctance</w:t>
      </w:r>
      <w:r w:rsidRPr="00A8016C">
        <w:rPr>
          <w:sz w:val="16"/>
        </w:rPr>
        <w:t xml:space="preserve">, however, </w:t>
      </w:r>
      <w:r w:rsidRPr="00A8016C">
        <w:rPr>
          <w:rStyle w:val="Emphasis"/>
        </w:rPr>
        <w:t>underscores the importance of alliance contracts in international politics.</w:t>
      </w:r>
      <w:r w:rsidRPr="00A8016C">
        <w:rPr>
          <w:sz w:val="16"/>
        </w:rPr>
        <w:t xml:space="preserve"> If alliance contracts did not have real consequences, such a warning would not be warranted. In fact, </w:t>
      </w:r>
      <w:r w:rsidRPr="00A8016C">
        <w:rPr>
          <w:rStyle w:val="StyleUnderline"/>
        </w:rPr>
        <w:t>within the same</w:t>
      </w:r>
      <w:r>
        <w:rPr>
          <w:rStyle w:val="StyleUnderline"/>
        </w:rPr>
        <w:t xml:space="preserve"> </w:t>
      </w:r>
      <w:r w:rsidRPr="00A8016C">
        <w:rPr>
          <w:rStyle w:val="StyleUnderline"/>
        </w:rPr>
        <w:t>passages, Washington emphasizes the sanctity of contracts and argues that the existing</w:t>
      </w:r>
      <w:r>
        <w:rPr>
          <w:rStyle w:val="StyleUnderline"/>
        </w:rPr>
        <w:t xml:space="preserve"> </w:t>
      </w:r>
      <w:r w:rsidRPr="00A8016C">
        <w:rPr>
          <w:rStyle w:val="StyleUnderline"/>
        </w:rPr>
        <w:t>“engagements be observed in their genuine sense,” and he also allows for “temporary alliances</w:t>
      </w:r>
      <w:r>
        <w:rPr>
          <w:rStyle w:val="StyleUnderline"/>
        </w:rPr>
        <w:t xml:space="preserve"> </w:t>
      </w:r>
      <w:r w:rsidRPr="00A8016C">
        <w:rPr>
          <w:rStyle w:val="StyleUnderline"/>
        </w:rPr>
        <w:t>for extraordinary emergencies.”</w:t>
      </w:r>
      <w:r>
        <w:rPr>
          <w:rStyle w:val="StyleUnderline"/>
        </w:rPr>
        <w:t xml:space="preserve"> </w:t>
      </w:r>
      <w:r w:rsidRPr="00A8016C">
        <w:rPr>
          <w:sz w:val="16"/>
        </w:rPr>
        <w:t xml:space="preserve">In associating alliances and foreign entanglement, we must not miss that </w:t>
      </w:r>
      <w:r w:rsidRPr="00A8016C">
        <w:rPr>
          <w:rStyle w:val="Emphasis"/>
        </w:rPr>
        <w:t>the contents of</w:t>
      </w:r>
      <w:r>
        <w:rPr>
          <w:rStyle w:val="Emphasis"/>
        </w:rPr>
        <w:t xml:space="preserve"> </w:t>
      </w:r>
      <w:r w:rsidRPr="00A8016C">
        <w:rPr>
          <w:rStyle w:val="Emphasis"/>
        </w:rPr>
        <w:t>alliance contracts matter</w:t>
      </w:r>
      <w:r w:rsidRPr="00A8016C">
        <w:rPr>
          <w:sz w:val="16"/>
        </w:rPr>
        <w:t>. To a certain extent, th</w:t>
      </w:r>
      <w:r w:rsidRPr="00A8016C">
        <w:rPr>
          <w:rStyle w:val="StyleUnderline"/>
        </w:rPr>
        <w:t>e mere formation of an alliance creates a vague</w:t>
      </w:r>
      <w:r>
        <w:rPr>
          <w:rStyle w:val="StyleUnderline"/>
        </w:rPr>
        <w:t xml:space="preserve"> </w:t>
      </w:r>
      <w:r w:rsidRPr="00A8016C">
        <w:rPr>
          <w:rStyle w:val="StyleUnderline"/>
        </w:rPr>
        <w:t>and broad commitment that entangles the allies regardless of what is agreed. Conditions for</w:t>
      </w:r>
      <w:r>
        <w:rPr>
          <w:rStyle w:val="StyleUnderline"/>
        </w:rPr>
        <w:t xml:space="preserve"> </w:t>
      </w:r>
      <w:r w:rsidRPr="00A8016C">
        <w:rPr>
          <w:rStyle w:val="StyleUnderline"/>
        </w:rPr>
        <w:t>activation of an alliance,</w:t>
      </w:r>
      <w:r w:rsidRPr="00A8016C">
        <w:rPr>
          <w:sz w:val="16"/>
        </w:rPr>
        <w:t xml:space="preserve"> however</w:t>
      </w:r>
      <w:r w:rsidRPr="00A8016C">
        <w:rPr>
          <w:rStyle w:val="StyleUnderline"/>
        </w:rPr>
        <w:t>, are hardly trivial</w:t>
      </w:r>
      <w:r w:rsidRPr="00A8016C">
        <w:rPr>
          <w:rStyle w:val="Emphasis"/>
        </w:rPr>
        <w:t>. Many alliances are not activated unless</w:t>
      </w:r>
      <w:r>
        <w:rPr>
          <w:rStyle w:val="Emphasis"/>
        </w:rPr>
        <w:t xml:space="preserve"> </w:t>
      </w:r>
      <w:r w:rsidRPr="00A8016C">
        <w:rPr>
          <w:rStyle w:val="Emphasis"/>
        </w:rPr>
        <w:t>certain conditions are met</w:t>
      </w:r>
      <w:r w:rsidRPr="00A8016C">
        <w:rPr>
          <w:sz w:val="16"/>
        </w:rPr>
        <w:t xml:space="preserve">, and advancements in recent literature make this point clear. Previously, </w:t>
      </w:r>
      <w:r w:rsidRPr="00A8016C">
        <w:rPr>
          <w:rStyle w:val="StyleUnderline"/>
        </w:rPr>
        <w:t xml:space="preserve">the reliability of alliances had </w:t>
      </w:r>
      <w:proofErr w:type="gramStart"/>
      <w:r w:rsidRPr="00A8016C">
        <w:rPr>
          <w:rStyle w:val="StyleUnderline"/>
        </w:rPr>
        <w:t>been considered to be</w:t>
      </w:r>
      <w:proofErr w:type="gramEnd"/>
      <w:r w:rsidRPr="00A8016C">
        <w:rPr>
          <w:rStyle w:val="StyleUnderline"/>
        </w:rPr>
        <w:t xml:space="preserve"> </w:t>
      </w:r>
      <w:r w:rsidRPr="00A8016C">
        <w:rPr>
          <w:rStyle w:val="Emphasis"/>
        </w:rPr>
        <w:t xml:space="preserve">as low as </w:t>
      </w:r>
      <w:r w:rsidRPr="00A8016C">
        <w:rPr>
          <w:rStyle w:val="StyleUnderline"/>
        </w:rPr>
        <w:t xml:space="preserve">27% or </w:t>
      </w:r>
      <w:r w:rsidRPr="00A8016C">
        <w:rPr>
          <w:rStyle w:val="Emphasis"/>
        </w:rPr>
        <w:t>23%</w:t>
      </w:r>
      <w:r w:rsidRPr="00A8016C">
        <w:rPr>
          <w:rStyle w:val="StyleUnderline"/>
        </w:rPr>
        <w:t>.</w:t>
      </w:r>
      <w:r w:rsidRPr="00A8016C">
        <w:rPr>
          <w:sz w:val="16"/>
        </w:rPr>
        <w:t xml:space="preserve">1 For these earlier works, </w:t>
      </w:r>
      <w:r w:rsidRPr="00A8016C">
        <w:rPr>
          <w:rStyle w:val="Emphasis"/>
        </w:rPr>
        <w:t>reliability meant whether states joined their alliance partners when wars</w:t>
      </w:r>
      <w:r>
        <w:rPr>
          <w:rStyle w:val="Emphasis"/>
        </w:rPr>
        <w:t xml:space="preserve"> </w:t>
      </w:r>
      <w:r w:rsidRPr="00A8016C">
        <w:rPr>
          <w:rStyle w:val="Emphasis"/>
        </w:rPr>
        <w:t>occurred,</w:t>
      </w:r>
      <w:r w:rsidRPr="00A8016C">
        <w:rPr>
          <w:rStyle w:val="StyleUnderline"/>
        </w:rPr>
        <w:t xml:space="preserve"> regardless of the contents of the alliances.</w:t>
      </w:r>
      <w:r w:rsidRPr="00A8016C">
        <w:rPr>
          <w:sz w:val="16"/>
        </w:rPr>
        <w:t xml:space="preserve"> With the Alliance Treaty Obligations and Provisions (ATOP) dataset, which codes specific obligations of alliance agreements, Leeds, Long 1 Alan Ned </w:t>
      </w:r>
      <w:proofErr w:type="spellStart"/>
      <w:r w:rsidRPr="00A8016C">
        <w:rPr>
          <w:sz w:val="16"/>
        </w:rPr>
        <w:t>Sabrosky</w:t>
      </w:r>
      <w:proofErr w:type="spellEnd"/>
      <w:r w:rsidRPr="00A8016C">
        <w:rPr>
          <w:sz w:val="16"/>
        </w:rPr>
        <w:t xml:space="preserve">, “Interstate Alliances: Their Reliability and the Expansion of War,” in The Correlates of War II: Testing Some Realpolitik Models, ed. J. David Singer (New York: Free Press, 1980), 161-98; and Randolph </w:t>
      </w:r>
      <w:proofErr w:type="spellStart"/>
      <w:r w:rsidRPr="00A8016C">
        <w:rPr>
          <w:sz w:val="16"/>
        </w:rPr>
        <w:t>Siverson</w:t>
      </w:r>
      <w:proofErr w:type="spellEnd"/>
      <w:r w:rsidRPr="00A8016C">
        <w:rPr>
          <w:sz w:val="16"/>
        </w:rPr>
        <w:t xml:space="preserve"> and Joel King, “Attributes of National Alliance Membership and War Participation, 1815-1965,” American Journal of Political Science 24, no.1 (February 1980):1-15. 3 and Mitchell find that alliances are indeed reliable 74.5% of the time.2 While the previous datasets coded inaction of allies as a violation of alliance agreements, many situations simply did not constitute a casus </w:t>
      </w:r>
      <w:proofErr w:type="spellStart"/>
      <w:r w:rsidRPr="00A8016C">
        <w:rPr>
          <w:sz w:val="16"/>
        </w:rPr>
        <w:t>foederis</w:t>
      </w:r>
      <w:proofErr w:type="spellEnd"/>
      <w:r w:rsidRPr="00A8016C">
        <w:rPr>
          <w:sz w:val="16"/>
        </w:rPr>
        <w:t xml:space="preserve">, a situation in which the terms of an alliance are activated. The gap between </w:t>
      </w:r>
      <w:r w:rsidRPr="00A8016C">
        <w:rPr>
          <w:rStyle w:val="StyleUnderline"/>
        </w:rPr>
        <w:t>these numbers suggests that the contents of alliances have important effects on their</w:t>
      </w:r>
      <w:r>
        <w:rPr>
          <w:rStyle w:val="StyleUnderline"/>
        </w:rPr>
        <w:t xml:space="preserve"> </w:t>
      </w:r>
      <w:r w:rsidRPr="00A8016C">
        <w:rPr>
          <w:rStyle w:val="StyleUnderline"/>
        </w:rPr>
        <w:t xml:space="preserve">reliability </w:t>
      </w:r>
      <w:r w:rsidRPr="00A8016C">
        <w:rPr>
          <w:sz w:val="16"/>
        </w:rPr>
        <w:t xml:space="preserve">(i.e. whether alliances are activated as expected), </w:t>
      </w:r>
      <w:r w:rsidRPr="00A8016C">
        <w:rPr>
          <w:rStyle w:val="Emphasis"/>
        </w:rPr>
        <w:t>and consequently, on entanglement</w:t>
      </w:r>
      <w:r>
        <w:rPr>
          <w:rStyle w:val="Emphasis"/>
        </w:rPr>
        <w:t xml:space="preserve"> </w:t>
      </w:r>
      <w:r w:rsidRPr="00A8016C">
        <w:rPr>
          <w:rStyle w:val="Emphasis"/>
        </w:rPr>
        <w:t xml:space="preserve">of the allies. </w:t>
      </w:r>
    </w:p>
    <w:p w:rsidR="00AC4529" w:rsidRDefault="00AC4529" w:rsidP="00AC4529">
      <w:pPr>
        <w:pStyle w:val="Heading3"/>
      </w:pPr>
      <w:r>
        <w:t>AT: Free-Riding</w:t>
      </w:r>
    </w:p>
    <w:p w:rsidR="00AC4529" w:rsidRPr="006131C4" w:rsidRDefault="00AC4529" w:rsidP="00AC4529">
      <w:pPr>
        <w:keepNext/>
        <w:keepLines/>
        <w:spacing w:before="200"/>
        <w:outlineLvl w:val="3"/>
        <w:rPr>
          <w:rFonts w:eastAsiaTheme="majorEastAsia" w:cstheme="majorBidi"/>
          <w:b/>
          <w:iCs/>
          <w:sz w:val="26"/>
        </w:rPr>
      </w:pPr>
      <w:r w:rsidRPr="006131C4">
        <w:rPr>
          <w:rFonts w:eastAsiaTheme="majorEastAsia" w:cstheme="majorBidi"/>
          <w:b/>
          <w:iCs/>
          <w:sz w:val="26"/>
        </w:rPr>
        <w:t>Alliances don’t cause freeriding or overstretch.</w:t>
      </w:r>
    </w:p>
    <w:p w:rsidR="00AC4529" w:rsidRPr="006131C4" w:rsidRDefault="00AC4529" w:rsidP="00AC4529">
      <w:pPr>
        <w:rPr>
          <w:sz w:val="16"/>
          <w:szCs w:val="16"/>
        </w:rPr>
      </w:pPr>
      <w:r w:rsidRPr="006131C4">
        <w:rPr>
          <w:b/>
          <w:bCs/>
          <w:sz w:val="26"/>
        </w:rPr>
        <w:t>Beckley 15</w:t>
      </w:r>
      <w:r w:rsidRPr="006131C4">
        <w:rPr>
          <w:sz w:val="16"/>
          <w:szCs w:val="16"/>
        </w:rPr>
        <w:t xml:space="preserve"> (Michael Beckley, Former Associate, International Security Program, 2017–2019; Former International Security Program Research Fellow, 2011–2012, 2015, "The Myth of Entangling Alliances: Reassessing the Security Risks of U.S. Defense Pacts", </w:t>
      </w:r>
      <w:proofErr w:type="spellStart"/>
      <w:r w:rsidRPr="006131C4">
        <w:rPr>
          <w:sz w:val="16"/>
          <w:szCs w:val="16"/>
        </w:rPr>
        <w:t>Belfer</w:t>
      </w:r>
      <w:proofErr w:type="spellEnd"/>
      <w:r w:rsidRPr="006131C4">
        <w:rPr>
          <w:sz w:val="16"/>
          <w:szCs w:val="16"/>
        </w:rPr>
        <w:t xml:space="preserve"> Center for Science and International Affairs, https://www.belfercenter.org/publication/myth-entangling-alliances-reassessing-security-risks-us-defense-pacts, accessed 7-18-2019) </w:t>
      </w:r>
      <w:proofErr w:type="spellStart"/>
      <w:r w:rsidRPr="006131C4">
        <w:rPr>
          <w:sz w:val="16"/>
          <w:szCs w:val="16"/>
        </w:rPr>
        <w:t>ar</w:t>
      </w:r>
      <w:proofErr w:type="spellEnd"/>
    </w:p>
    <w:p w:rsidR="00AC4529" w:rsidRDefault="00AC4529" w:rsidP="00AC4529">
      <w:pPr>
        <w:rPr>
          <w:sz w:val="16"/>
        </w:rPr>
      </w:pPr>
      <w:r w:rsidRPr="006131C4">
        <w:rPr>
          <w:sz w:val="16"/>
        </w:rPr>
        <w:t xml:space="preserve">At worst, therefore, </w:t>
      </w:r>
      <w:r w:rsidRPr="006131C4">
        <w:rPr>
          <w:u w:val="single"/>
        </w:rPr>
        <w:t>alliances have had a mixed effect on U.S. involvement in military conflicts</w:t>
      </w:r>
      <w:r w:rsidRPr="006131C4">
        <w:rPr>
          <w:sz w:val="16"/>
        </w:rPr>
        <w:t xml:space="preserve">—some alliances at </w:t>
      </w:r>
      <w:proofErr w:type="gramStart"/>
      <w:r w:rsidRPr="006131C4">
        <w:rPr>
          <w:sz w:val="16"/>
        </w:rPr>
        <w:t>some times</w:t>
      </w:r>
      <w:proofErr w:type="gramEnd"/>
      <w:r w:rsidRPr="006131C4">
        <w:rPr>
          <w:sz w:val="16"/>
        </w:rPr>
        <w:t xml:space="preserve"> have encouraged U.S. military involvement; others have discouraged it; and some have simply been ignored by U.S. policymakers. The only way to build a powerful case for entanglement theory is to commit serious methodological errors. For example, one could spin correlation as causation by characterizing cases in which the United States backed allies for self-interested reasons as cases of entanglement. One also could select on the dependent variable by highlighting evidence of entanglement while ignoring instances in which the United States shirked alliance commitments or in which alliances restrained the United States or prevented conflicts from breaking out in the first place. Such practices are common in the existing literature, but they are flawed and feed an exaggerated fear of entangling alliances in American society. </w:t>
      </w:r>
      <w:r w:rsidRPr="006131C4">
        <w:rPr>
          <w:u w:val="single"/>
        </w:rPr>
        <w:t xml:space="preserve">The finding that U.S. entanglement is rare has important implications for international relations scholarship and U.S. foreign policy. For scholars, it casts doubt on classic theories of imperial </w:t>
      </w:r>
      <w:r w:rsidRPr="006131C4">
        <w:rPr>
          <w:b/>
          <w:iCs/>
          <w:u w:val="single"/>
          <w:bdr w:val="single" w:sz="8" w:space="0" w:color="auto"/>
        </w:rPr>
        <w:t>overstretch</w:t>
      </w:r>
      <w:r w:rsidRPr="006131C4">
        <w:rPr>
          <w:u w:val="single"/>
        </w:rPr>
        <w:t xml:space="preserve"> in which great powers exhaust their resources by accumulating allies that </w:t>
      </w:r>
      <w:r w:rsidRPr="006131C4">
        <w:rPr>
          <w:b/>
          <w:iCs/>
          <w:u w:val="single"/>
          <w:bdr w:val="single" w:sz="8" w:space="0" w:color="auto"/>
        </w:rPr>
        <w:t>free ride</w:t>
      </w:r>
      <w:r w:rsidRPr="006131C4">
        <w:rPr>
          <w:u w:val="single"/>
        </w:rPr>
        <w:t xml:space="preserve"> on their protection and embroil them in military quagmires.</w:t>
      </w:r>
      <w:r w:rsidRPr="006131C4">
        <w:rPr>
          <w:sz w:val="16"/>
        </w:rPr>
        <w:t xml:space="preserve">22 The U.S. experience instead suggests that </w:t>
      </w:r>
      <w:r w:rsidRPr="006131C4">
        <w:rPr>
          <w:u w:val="single"/>
        </w:rPr>
        <w:t xml:space="preserve">great powers can dictate the terms of their security commitments and that allies often help their great power protectors avoid strategic </w:t>
      </w:r>
      <w:r w:rsidRPr="006131C4">
        <w:rPr>
          <w:b/>
          <w:iCs/>
          <w:u w:val="single"/>
          <w:bdr w:val="single" w:sz="8" w:space="0" w:color="auto"/>
        </w:rPr>
        <w:t>overextension</w:t>
      </w:r>
      <w:r w:rsidRPr="006131C4">
        <w:rPr>
          <w:u w:val="single"/>
        </w:rPr>
        <w:t>.</w:t>
      </w:r>
      <w:r w:rsidRPr="006131C4">
        <w:rPr>
          <w:sz w:val="16"/>
        </w:rPr>
        <w:t xml:space="preserve"> For policy, the rarity of U.S. entanglement suggests that the United States’ current grand strategy of deep engagement, which is centered on a network of standing alliances, does not preclude, and may even facilitate, U.S. military restraint. Since 1945 the United States has been, by some measures, the most militarily active state in the world. </w:t>
      </w:r>
      <w:r w:rsidRPr="006131C4">
        <w:rPr>
          <w:u w:val="single"/>
        </w:rPr>
        <w:t xml:space="preserve">The most egregious cases of U.S. overreach, however, have stemmed not from entangling alliances, but from the penchant of American leaders to define national interests expansively, to overestimate the magnitude of foreign threats, and to underestimate the costs of military intervention. Scrapping alliances will not correct these bad habits. </w:t>
      </w:r>
      <w:r w:rsidRPr="006131C4">
        <w:rPr>
          <w:sz w:val="16"/>
        </w:rPr>
        <w:t>In fact, disengaging from alliances may unleash the United States to intervene recklessly abroad while leaving it without partners to share the burden when those interventions go awry.</w:t>
      </w:r>
    </w:p>
    <w:p w:rsidR="00AC4529" w:rsidRDefault="00AC4529" w:rsidP="00AC4529">
      <w:pPr>
        <w:pStyle w:val="Heading4"/>
      </w:pPr>
      <w:r>
        <w:t xml:space="preserve">Free-riding is irrelevant --- it’s inexpensive and has no effect on security. </w:t>
      </w:r>
    </w:p>
    <w:p w:rsidR="00AC4529" w:rsidRPr="0057102B" w:rsidRDefault="00AC4529" w:rsidP="00AC4529">
      <w:pPr>
        <w:rPr>
          <w:sz w:val="16"/>
          <w:szCs w:val="16"/>
        </w:rPr>
      </w:pPr>
      <w:proofErr w:type="spellStart"/>
      <w:r w:rsidRPr="0057102B">
        <w:rPr>
          <w:b/>
          <w:bCs/>
          <w:sz w:val="26"/>
        </w:rPr>
        <w:t>Lanoszka</w:t>
      </w:r>
      <w:proofErr w:type="spellEnd"/>
      <w:r w:rsidRPr="0057102B">
        <w:rPr>
          <w:b/>
          <w:bCs/>
          <w:sz w:val="26"/>
        </w:rPr>
        <w:t xml:space="preserve"> 15</w:t>
      </w:r>
      <w:r w:rsidRPr="0057102B">
        <w:rPr>
          <w:sz w:val="16"/>
          <w:szCs w:val="16"/>
        </w:rPr>
        <w:t xml:space="preserve"> (Alexander </w:t>
      </w:r>
      <w:proofErr w:type="spellStart"/>
      <w:r w:rsidRPr="0057102B">
        <w:rPr>
          <w:sz w:val="16"/>
          <w:szCs w:val="16"/>
        </w:rPr>
        <w:t>Lanoszka</w:t>
      </w:r>
      <w:proofErr w:type="spellEnd"/>
      <w:r w:rsidRPr="0057102B">
        <w:rPr>
          <w:sz w:val="16"/>
          <w:szCs w:val="16"/>
        </w:rPr>
        <w:t xml:space="preserve">, is the 2014–15 Stanton Nuclear Security Postdoctoral Fellow at the Massachusetts Institute of Technology. This essay won the 2014 Palliser Prize, 5-19-2015, "Do Allies Really Free Ride?", Taylor &amp;amp; Francis, https://www-tandfonline-com.proxy.lib.umich.edu/doi/full/10.1080/00396338.2015.1046229, accessed 7-19-2019) </w:t>
      </w:r>
      <w:proofErr w:type="spellStart"/>
      <w:r w:rsidRPr="0057102B">
        <w:rPr>
          <w:sz w:val="16"/>
          <w:szCs w:val="16"/>
        </w:rPr>
        <w:t>ar</w:t>
      </w:r>
      <w:proofErr w:type="spellEnd"/>
    </w:p>
    <w:p w:rsidR="00AC4529" w:rsidRPr="0057102B" w:rsidRDefault="00AC4529" w:rsidP="00AC4529">
      <w:pPr>
        <w:rPr>
          <w:sz w:val="16"/>
        </w:rPr>
      </w:pPr>
      <w:r w:rsidRPr="0057102B">
        <w:rPr>
          <w:u w:val="single"/>
        </w:rPr>
        <w:t>One assumption</w:t>
      </w:r>
      <w:r w:rsidRPr="0057102B">
        <w:rPr>
          <w:sz w:val="16"/>
        </w:rPr>
        <w:t xml:space="preserve"> of economic theories of alliances, moreover, </w:t>
      </w:r>
      <w:r w:rsidRPr="0057102B">
        <w:rPr>
          <w:u w:val="single"/>
        </w:rPr>
        <w:t>is that the threat motivating the alliance in the first place uniformly affects each member. However, every state also has a different assessment of the threat posed by the adversary because of geography, power projection and political preferences</w:t>
      </w:r>
      <w:r w:rsidRPr="0057102B">
        <w:rPr>
          <w:sz w:val="16"/>
        </w:rPr>
        <w:t xml:space="preserve">.12 It should be unsurprising, therefore, that </w:t>
      </w:r>
      <w:r w:rsidRPr="0057102B">
        <w:rPr>
          <w:u w:val="single"/>
        </w:rPr>
        <w:t xml:space="preserve">relative </w:t>
      </w:r>
      <w:proofErr w:type="spellStart"/>
      <w:r w:rsidRPr="0057102B">
        <w:rPr>
          <w:u w:val="single"/>
        </w:rPr>
        <w:t>defence</w:t>
      </w:r>
      <w:proofErr w:type="spellEnd"/>
      <w:r w:rsidRPr="0057102B">
        <w:rPr>
          <w:u w:val="single"/>
        </w:rPr>
        <w:t xml:space="preserve"> expenditures vary, even among allies</w:t>
      </w:r>
      <w:r w:rsidRPr="0057102B">
        <w:rPr>
          <w:sz w:val="16"/>
        </w:rPr>
        <w:t xml:space="preserve">. Finally, because of their inherent vulnerability, </w:t>
      </w:r>
      <w:r w:rsidRPr="0057102B">
        <w:rPr>
          <w:u w:val="single"/>
        </w:rPr>
        <w:t>weak states have the most to lose from overreliance on their major-power ally</w:t>
      </w:r>
      <w:r w:rsidRPr="0057102B">
        <w:rPr>
          <w:sz w:val="16"/>
        </w:rPr>
        <w:t xml:space="preserve">. As the experience of Taiwan indicates, </w:t>
      </w:r>
      <w:r w:rsidRPr="0057102B">
        <w:rPr>
          <w:u w:val="single"/>
        </w:rPr>
        <w:t>they are susceptible to deals made between their major-power ally and their adversary at their expense. Only if the weak state believes its security and survival to be of vital interest to the stronger ally could real incentives to free ride exist</w:t>
      </w:r>
      <w:r w:rsidRPr="0057102B">
        <w:rPr>
          <w:sz w:val="16"/>
        </w:rPr>
        <w:t xml:space="preserve">. Still, even then it is precisely because of a shared sense of threat that the weaker power is likely to be of value. </w:t>
      </w:r>
      <w:r w:rsidRPr="0057102B">
        <w:rPr>
          <w:u w:val="single"/>
        </w:rPr>
        <w:t>When threat perceptions are high, the weaker ally has, by definition, strong reasons not to make itself entirely dependent on its guarantor</w:t>
      </w:r>
      <w:r w:rsidRPr="0057102B">
        <w:rPr>
          <w:sz w:val="16"/>
        </w:rPr>
        <w:t xml:space="preserve">. This last point suggests that free riding should occur when threat perceptions are low. </w:t>
      </w:r>
      <w:r w:rsidRPr="0057102B">
        <w:rPr>
          <w:u w:val="single"/>
        </w:rPr>
        <w:t xml:space="preserve">Without a strong external threat, weaker states will be reluctant to commit to high levels of </w:t>
      </w:r>
      <w:proofErr w:type="spellStart"/>
      <w:r w:rsidRPr="0057102B">
        <w:rPr>
          <w:u w:val="single"/>
        </w:rPr>
        <w:t>defence</w:t>
      </w:r>
      <w:proofErr w:type="spellEnd"/>
      <w:r w:rsidRPr="0057102B">
        <w:rPr>
          <w:u w:val="single"/>
        </w:rPr>
        <w:t xml:space="preserve"> spending, choosing to enjoy a peace dividend.</w:t>
      </w:r>
      <w:r w:rsidRPr="0057102B">
        <w:rPr>
          <w:sz w:val="16"/>
        </w:rPr>
        <w:t xml:space="preserve"> They free ride on major-power allies whose interests are more far-reaching and merit consistently high levels of military expenditure. </w:t>
      </w:r>
      <w:r w:rsidRPr="0057102B">
        <w:rPr>
          <w:u w:val="single"/>
        </w:rPr>
        <w:t xml:space="preserve">But </w:t>
      </w:r>
      <w:r w:rsidRPr="0057102B">
        <w:rPr>
          <w:b/>
          <w:iCs/>
          <w:u w:val="single"/>
          <w:bdr w:val="single" w:sz="8" w:space="0" w:color="auto"/>
        </w:rPr>
        <w:t>alliance management</w:t>
      </w:r>
      <w:r w:rsidRPr="0057102B">
        <w:rPr>
          <w:u w:val="single"/>
        </w:rPr>
        <w:t xml:space="preserve"> in a safe and peaceful environment </w:t>
      </w:r>
      <w:r w:rsidRPr="0057102B">
        <w:rPr>
          <w:b/>
          <w:iCs/>
          <w:u w:val="single"/>
          <w:bdr w:val="single" w:sz="8" w:space="0" w:color="auto"/>
        </w:rPr>
        <w:t>should be relatively inexpensive</w:t>
      </w:r>
      <w:r w:rsidRPr="0057102B">
        <w:rPr>
          <w:u w:val="single"/>
        </w:rPr>
        <w:t xml:space="preserve">: in other words, </w:t>
      </w:r>
      <w:r w:rsidRPr="0057102B">
        <w:rPr>
          <w:b/>
          <w:iCs/>
          <w:u w:val="single"/>
          <w:bdr w:val="single" w:sz="8" w:space="0" w:color="auto"/>
        </w:rPr>
        <w:t>free riding should not matter</w:t>
      </w:r>
      <w:r w:rsidRPr="0057102B">
        <w:rPr>
          <w:u w:val="single"/>
        </w:rPr>
        <w:t xml:space="preserve"> even when it happens</w:t>
      </w:r>
      <w:r w:rsidRPr="0057102B">
        <w:rPr>
          <w:sz w:val="16"/>
        </w:rPr>
        <w:t xml:space="preserve">.13 </w:t>
      </w:r>
      <w:r w:rsidRPr="0057102B">
        <w:rPr>
          <w:u w:val="single"/>
        </w:rPr>
        <w:t>Simply because a weak state is free riding, moreover, does not mean that the alliance will be more secure if it starts paying its fair share</w:t>
      </w:r>
      <w:r w:rsidRPr="0057102B">
        <w:rPr>
          <w:sz w:val="16"/>
        </w:rPr>
        <w:t xml:space="preserve">. After all, </w:t>
      </w:r>
      <w:r w:rsidRPr="0057102B">
        <w:rPr>
          <w:u w:val="single"/>
        </w:rPr>
        <w:t xml:space="preserve">the </w:t>
      </w:r>
      <w:r w:rsidRPr="0057102B">
        <w:rPr>
          <w:b/>
          <w:iCs/>
          <w:u w:val="single"/>
          <w:bdr w:val="single" w:sz="8" w:space="0" w:color="auto"/>
        </w:rPr>
        <w:t>marginal contribution</w:t>
      </w:r>
      <w:r w:rsidRPr="0057102B">
        <w:rPr>
          <w:u w:val="single"/>
        </w:rPr>
        <w:t xml:space="preserve"> by a weak state will, by definition, be small and </w:t>
      </w:r>
      <w:r w:rsidRPr="0057102B">
        <w:rPr>
          <w:b/>
          <w:iCs/>
          <w:u w:val="single"/>
          <w:bdr w:val="single" w:sz="8" w:space="0" w:color="auto"/>
        </w:rPr>
        <w:t>unlikely to tip meaningfully the balance of power</w:t>
      </w:r>
      <w:r w:rsidRPr="0057102B">
        <w:rPr>
          <w:u w:val="single"/>
        </w:rPr>
        <w:t>, especially in the presence of nuclear weapons</w:t>
      </w:r>
      <w:r w:rsidRPr="0057102B">
        <w:rPr>
          <w:sz w:val="16"/>
        </w:rPr>
        <w:t xml:space="preserve">. Indeed, </w:t>
      </w:r>
      <w:r w:rsidRPr="0057102B">
        <w:rPr>
          <w:u w:val="single"/>
        </w:rPr>
        <w:t>the only truly effective deterrent that a weak state can acquire to defend against a conventionally superior</w:t>
      </w:r>
      <w:r w:rsidRPr="0057102B">
        <w:rPr>
          <w:sz w:val="16"/>
        </w:rPr>
        <w:t xml:space="preserve"> (and </w:t>
      </w:r>
      <w:proofErr w:type="spellStart"/>
      <w:r w:rsidRPr="0057102B">
        <w:rPr>
          <w:sz w:val="16"/>
        </w:rPr>
        <w:t>nucleararmed</w:t>
      </w:r>
      <w:proofErr w:type="spellEnd"/>
      <w:r w:rsidRPr="0057102B">
        <w:rPr>
          <w:sz w:val="16"/>
        </w:rPr>
        <w:t xml:space="preserve">) </w:t>
      </w:r>
      <w:r w:rsidRPr="0057102B">
        <w:rPr>
          <w:u w:val="single"/>
        </w:rPr>
        <w:t>adversary is a nuclear arsenal</w:t>
      </w:r>
      <w:r w:rsidRPr="0057102B">
        <w:rPr>
          <w:sz w:val="16"/>
        </w:rPr>
        <w:t xml:space="preserve">. This problem becomes more urgent for the weaker state once its guarantor and major-power adversary both acquire survivable second-strike capabilities. In this scenario, armed conflict between the major powers should become less likely, and the incentive to engage in lower levels of conflict could wane, under the shadow of nuclear escalation. Under these conditions, as Robert Jervis argues, </w:t>
      </w:r>
      <w:r w:rsidRPr="0057102B">
        <w:rPr>
          <w:u w:val="single"/>
        </w:rPr>
        <w:t xml:space="preserve">allies </w:t>
      </w:r>
      <w:r w:rsidRPr="0057102B">
        <w:rPr>
          <w:b/>
          <w:iCs/>
          <w:u w:val="single"/>
          <w:bdr w:val="single" w:sz="8" w:space="0" w:color="auto"/>
        </w:rPr>
        <w:t>cease to be important to the survival of major powers</w:t>
      </w:r>
      <w:r w:rsidRPr="0057102B">
        <w:rPr>
          <w:u w:val="single"/>
        </w:rPr>
        <w:t xml:space="preserve"> (like the United States), and free riding ceases to be a meaningful concern</w:t>
      </w:r>
      <w:r w:rsidRPr="0057102B">
        <w:rPr>
          <w:sz w:val="16"/>
        </w:rPr>
        <w:t>.14</w:t>
      </w:r>
    </w:p>
    <w:p w:rsidR="00AC4529" w:rsidRDefault="00AC4529" w:rsidP="00AC4529">
      <w:pPr>
        <w:pStyle w:val="Heading4"/>
      </w:pPr>
      <w:r>
        <w:t>NATO isn’t free-riding.</w:t>
      </w:r>
    </w:p>
    <w:p w:rsidR="00AC4529" w:rsidRPr="0057102B" w:rsidRDefault="00AC4529" w:rsidP="00AC4529">
      <w:pPr>
        <w:rPr>
          <w:sz w:val="16"/>
          <w:szCs w:val="16"/>
        </w:rPr>
      </w:pPr>
      <w:proofErr w:type="spellStart"/>
      <w:r w:rsidRPr="0057102B">
        <w:rPr>
          <w:b/>
          <w:bCs/>
          <w:sz w:val="26"/>
        </w:rPr>
        <w:t>Lanoszka</w:t>
      </w:r>
      <w:proofErr w:type="spellEnd"/>
      <w:r w:rsidRPr="0057102B">
        <w:rPr>
          <w:b/>
          <w:bCs/>
          <w:sz w:val="26"/>
        </w:rPr>
        <w:t xml:space="preserve"> 15</w:t>
      </w:r>
      <w:r w:rsidRPr="0057102B">
        <w:rPr>
          <w:sz w:val="16"/>
          <w:szCs w:val="16"/>
        </w:rPr>
        <w:t xml:space="preserve"> (Alexander </w:t>
      </w:r>
      <w:proofErr w:type="spellStart"/>
      <w:r w:rsidRPr="0057102B">
        <w:rPr>
          <w:sz w:val="16"/>
          <w:szCs w:val="16"/>
        </w:rPr>
        <w:t>Lanoszka</w:t>
      </w:r>
      <w:proofErr w:type="spellEnd"/>
      <w:r w:rsidRPr="0057102B">
        <w:rPr>
          <w:sz w:val="16"/>
          <w:szCs w:val="16"/>
        </w:rPr>
        <w:t xml:space="preserve">, is the 2014–15 Stanton Nuclear Security Postdoctoral Fellow at the Massachusetts Institute of Technology. This essay won the 2014 Palliser Prize, 5-19-2015, "Do Allies Really Free Ride?", Taylor &amp;amp; Francis, https://www-tandfonline-com.proxy.lib.umich.edu/doi/full/10.1080/00396338.2015.1046229, accessed 7-19-2019) </w:t>
      </w:r>
      <w:proofErr w:type="spellStart"/>
      <w:r w:rsidRPr="0057102B">
        <w:rPr>
          <w:sz w:val="16"/>
          <w:szCs w:val="16"/>
        </w:rPr>
        <w:t>ar</w:t>
      </w:r>
      <w:proofErr w:type="spellEnd"/>
    </w:p>
    <w:p w:rsidR="00AC4529" w:rsidRPr="0057102B" w:rsidRDefault="00AC4529" w:rsidP="00AC4529">
      <w:pPr>
        <w:rPr>
          <w:u w:val="single"/>
        </w:rPr>
      </w:pPr>
      <w:r w:rsidRPr="0057102B">
        <w:rPr>
          <w:sz w:val="16"/>
        </w:rPr>
        <w:t xml:space="preserve">In 2006, </w:t>
      </w:r>
      <w:r w:rsidRPr="0057102B">
        <w:rPr>
          <w:u w:val="single"/>
        </w:rPr>
        <w:t>NATO members addressed the classic budgetary dimension of free riding, agreeing to aim at spending at least 2% of GDP on defence</w:t>
      </w:r>
      <w:r w:rsidRPr="0057102B">
        <w:rPr>
          <w:sz w:val="16"/>
        </w:rPr>
        <w:t xml:space="preserve">.30 Yet, by 2014, fewer allies were meeting this target than had done so when the goal was first established. But, again, </w:t>
      </w:r>
      <w:r w:rsidRPr="0057102B">
        <w:rPr>
          <w:u w:val="single"/>
        </w:rPr>
        <w:t xml:space="preserve">it is the </w:t>
      </w:r>
      <w:r w:rsidRPr="0057102B">
        <w:rPr>
          <w:b/>
          <w:iCs/>
          <w:u w:val="single"/>
          <w:bdr w:val="single" w:sz="8" w:space="0" w:color="auto"/>
        </w:rPr>
        <w:t>absence of threat</w:t>
      </w:r>
      <w:r w:rsidRPr="0057102B">
        <w:rPr>
          <w:u w:val="single"/>
        </w:rPr>
        <w:t xml:space="preserve"> – rather than the exploitation of benefits accrued from the contributions of others – that explains this tendency. Western Europe seemed to face no urgent international-security threat that would justify boosting </w:t>
      </w:r>
      <w:proofErr w:type="spellStart"/>
      <w:r w:rsidRPr="0057102B">
        <w:rPr>
          <w:u w:val="single"/>
        </w:rPr>
        <w:t>defence</w:t>
      </w:r>
      <w:proofErr w:type="spellEnd"/>
      <w:r w:rsidRPr="0057102B">
        <w:rPr>
          <w:u w:val="single"/>
        </w:rPr>
        <w:t xml:space="preserve"> spending</w:t>
      </w:r>
      <w:r w:rsidRPr="0057102B">
        <w:rPr>
          <w:sz w:val="16"/>
        </w:rPr>
        <w:t xml:space="preserve">. The </w:t>
      </w:r>
      <w:r w:rsidRPr="0057102B">
        <w:rPr>
          <w:u w:val="single"/>
        </w:rPr>
        <w:t xml:space="preserve">collapse of the Soviet Union enabled Western governments to justify reducing </w:t>
      </w:r>
      <w:proofErr w:type="spellStart"/>
      <w:r w:rsidRPr="0057102B">
        <w:rPr>
          <w:u w:val="single"/>
        </w:rPr>
        <w:t>defence</w:t>
      </w:r>
      <w:proofErr w:type="spellEnd"/>
      <w:r w:rsidRPr="0057102B">
        <w:rPr>
          <w:u w:val="single"/>
        </w:rPr>
        <w:t xml:space="preserve"> budgets and increasing funding for social </w:t>
      </w:r>
      <w:proofErr w:type="spellStart"/>
      <w:r w:rsidRPr="0057102B">
        <w:rPr>
          <w:u w:val="single"/>
        </w:rPr>
        <w:t>programmes</w:t>
      </w:r>
      <w:proofErr w:type="spellEnd"/>
      <w:r w:rsidRPr="0057102B">
        <w:rPr>
          <w:u w:val="single"/>
        </w:rPr>
        <w:t>.</w:t>
      </w:r>
      <w:r w:rsidRPr="0057102B">
        <w:rPr>
          <w:sz w:val="16"/>
        </w:rPr>
        <w:t xml:space="preserve"> Even the attacks of 11 September 2001 did not produce a call to arms, likely because Western European governments saw terrorism as a criminal issue demanding stronger law enforcement and policing, rather than an international threat necessitating a strong military response.31 Nor could either the Germans or the French, in the end, be sold on the case for invading Iraq. More recently, </w:t>
      </w:r>
      <w:r w:rsidRPr="0057102B">
        <w:rPr>
          <w:u w:val="single"/>
        </w:rPr>
        <w:t xml:space="preserve">the prolonged </w:t>
      </w:r>
      <w:r w:rsidRPr="0057102B">
        <w:rPr>
          <w:b/>
          <w:iCs/>
          <w:u w:val="single"/>
          <w:bdr w:val="single" w:sz="8" w:space="0" w:color="auto"/>
        </w:rPr>
        <w:t>economic crisis affecting the European Union</w:t>
      </w:r>
      <w:r w:rsidRPr="0057102B">
        <w:rPr>
          <w:u w:val="single"/>
        </w:rPr>
        <w:t xml:space="preserve"> has made it difficult to justify diverting money from social </w:t>
      </w:r>
      <w:proofErr w:type="spellStart"/>
      <w:r w:rsidRPr="0057102B">
        <w:rPr>
          <w:u w:val="single"/>
        </w:rPr>
        <w:t>programmes</w:t>
      </w:r>
      <w:proofErr w:type="spellEnd"/>
      <w:r w:rsidRPr="0057102B">
        <w:rPr>
          <w:u w:val="single"/>
        </w:rPr>
        <w:t xml:space="preserve"> to boost </w:t>
      </w:r>
      <w:proofErr w:type="spellStart"/>
      <w:r w:rsidRPr="0057102B">
        <w:rPr>
          <w:u w:val="single"/>
        </w:rPr>
        <w:t>defence</w:t>
      </w:r>
      <w:proofErr w:type="spellEnd"/>
      <w:r w:rsidRPr="0057102B">
        <w:rPr>
          <w:u w:val="single"/>
        </w:rPr>
        <w:t xml:space="preserve"> capabilities, especially in the absence of a clear military threat</w:t>
      </w:r>
      <w:r w:rsidRPr="0057102B">
        <w:rPr>
          <w:sz w:val="16"/>
        </w:rPr>
        <w:t xml:space="preserve">. The security environment facing Europe changed dramatically, however, over the course of 2014, beginning with the collapse of the </w:t>
      </w:r>
      <w:proofErr w:type="spellStart"/>
      <w:r w:rsidRPr="0057102B">
        <w:rPr>
          <w:sz w:val="16"/>
        </w:rPr>
        <w:t>Yanukovich</w:t>
      </w:r>
      <w:proofErr w:type="spellEnd"/>
      <w:r w:rsidRPr="0057102B">
        <w:rPr>
          <w:sz w:val="16"/>
        </w:rPr>
        <w:t xml:space="preserve"> government in Ukraine and the subsequent annexation of Crimea by Russia. In response, Lithuania and Poland invoked Article IV of the North Atlantic Treaty.32 Only invoked three times previously (by Turkey in all instances), this article provides for emergency consultations among the NATO allies ‘whenever, in the opinion of any of them, the territorial integrity, political independence or security of any of the Parties is threatened’.33 </w:t>
      </w:r>
      <w:r w:rsidRPr="0057102B">
        <w:rPr>
          <w:u w:val="single"/>
        </w:rPr>
        <w:t xml:space="preserve">To reassure its allies and deter Russia, the United States </w:t>
      </w:r>
      <w:proofErr w:type="spellStart"/>
      <w:r w:rsidRPr="0057102B">
        <w:rPr>
          <w:u w:val="single"/>
        </w:rPr>
        <w:t>organised</w:t>
      </w:r>
      <w:proofErr w:type="spellEnd"/>
      <w:r w:rsidRPr="0057102B">
        <w:rPr>
          <w:u w:val="single"/>
        </w:rPr>
        <w:t xml:space="preserve"> joint military exercises and deployed small numbers of armed forces to Central and Eastern Europe</w:t>
      </w:r>
      <w:r w:rsidRPr="0057102B">
        <w:rPr>
          <w:sz w:val="16"/>
        </w:rPr>
        <w:t xml:space="preserve">. Nevertheless, Russia has continued to provide financial and military aid to rebels fighting Ukrainian-government forces </w:t>
      </w:r>
      <w:r w:rsidRPr="0057102B">
        <w:rPr>
          <w:u w:val="single"/>
        </w:rPr>
        <w:t>in eastern Ukraine</w:t>
      </w:r>
      <w:r w:rsidRPr="0057102B">
        <w:rPr>
          <w:sz w:val="16"/>
        </w:rPr>
        <w:t xml:space="preserve">. Tougher European and American sanctions followed the killing of 298 civilians in the shooting down of a civilian airliner over Ukrainian territory, likely by Russian-backed rebels.34 The European allies do not individually have the wherewithal to defend against a Russian attack with conventional forces. Russia has almost 900,000 active troops; Poland has 100,000, and the Baltic states each have somewhere between 5,000 and 12,000. </w:t>
      </w:r>
      <w:r w:rsidRPr="0057102B">
        <w:rPr>
          <w:u w:val="single"/>
        </w:rPr>
        <w:t xml:space="preserve">NATO in aggregate, however, spends about </w:t>
      </w:r>
      <w:r w:rsidRPr="0057102B">
        <w:rPr>
          <w:b/>
          <w:iCs/>
          <w:u w:val="single"/>
          <w:bdr w:val="single" w:sz="8" w:space="0" w:color="auto"/>
        </w:rPr>
        <w:t xml:space="preserve">$1 trillion on </w:t>
      </w:r>
      <w:proofErr w:type="spellStart"/>
      <w:r w:rsidRPr="0057102B">
        <w:rPr>
          <w:b/>
          <w:iCs/>
          <w:u w:val="single"/>
          <w:bdr w:val="single" w:sz="8" w:space="0" w:color="auto"/>
        </w:rPr>
        <w:t>defence</w:t>
      </w:r>
      <w:proofErr w:type="spellEnd"/>
      <w:r w:rsidRPr="0057102B">
        <w:rPr>
          <w:u w:val="single"/>
        </w:rPr>
        <w:t>, and has an overall troop strength of around 3 million</w:t>
      </w:r>
      <w:r w:rsidRPr="0057102B">
        <w:rPr>
          <w:sz w:val="16"/>
        </w:rPr>
        <w:t xml:space="preserve"> (of which approximately half are in Europe). The </w:t>
      </w:r>
      <w:r w:rsidRPr="0057102B">
        <w:rPr>
          <w:u w:val="single"/>
        </w:rPr>
        <w:t>United States has over 60,000 troops and nearly 200 tactical nuclear weapons on the continent</w:t>
      </w:r>
      <w:r w:rsidRPr="0057102B">
        <w:rPr>
          <w:sz w:val="16"/>
        </w:rPr>
        <w:t xml:space="preserve"> (mostly in Germany and Western Europe).35 As NATO members, the European allies are covered by an Article V commitment whereby an attack against one member is an attack against all. </w:t>
      </w:r>
      <w:r w:rsidRPr="0057102B">
        <w:rPr>
          <w:u w:val="single"/>
        </w:rPr>
        <w:t xml:space="preserve">Have the allies become so psychologically dependent on the United States that they will defer to it the costs of security in the face of this threat? Their desire to extract new security assurances and bolster existing alliance ties is apparent. </w:t>
      </w:r>
      <w:r w:rsidRPr="0057102B">
        <w:rPr>
          <w:sz w:val="16"/>
        </w:rPr>
        <w:t xml:space="preserve">Polish leaders have asked for the stationing of approximately 10,000 NATO troops on Polish soil, while the Baltic states have pleaded with the US to offer more military assistance.36 Nevertheless, </w:t>
      </w:r>
      <w:r w:rsidRPr="0057102B">
        <w:rPr>
          <w:u w:val="single"/>
        </w:rPr>
        <w:t xml:space="preserve">we can already see some form of balancing against Russia by Central and Eastern European NATO members. They may be in an alliance, but </w:t>
      </w:r>
      <w:r w:rsidRPr="0057102B">
        <w:rPr>
          <w:b/>
          <w:iCs/>
          <w:u w:val="single"/>
          <w:bdr w:val="single" w:sz="8" w:space="0" w:color="auto"/>
        </w:rPr>
        <w:t>they are not seeking a free ride.</w:t>
      </w:r>
    </w:p>
    <w:p w:rsidR="00AC4529" w:rsidRPr="0057102B" w:rsidRDefault="00AC4529" w:rsidP="00AC4529"/>
    <w:p w:rsidR="00AC4529" w:rsidRDefault="00AC4529" w:rsidP="00AC4529">
      <w:pPr>
        <w:pStyle w:val="Heading3"/>
      </w:pPr>
      <w:r>
        <w:t>Defense – Alliances Inevitable</w:t>
      </w:r>
    </w:p>
    <w:p w:rsidR="00AC4529" w:rsidRDefault="00AC4529" w:rsidP="00AC4529">
      <w:pPr>
        <w:pStyle w:val="Heading4"/>
      </w:pPr>
      <w:r>
        <w:t>US/Middle East engagement is inevitable</w:t>
      </w:r>
    </w:p>
    <w:p w:rsidR="00AC4529" w:rsidRDefault="00AC4529" w:rsidP="00AC4529">
      <w:r>
        <w:rPr>
          <w:rStyle w:val="Style13ptBold"/>
        </w:rPr>
        <w:t xml:space="preserve">Brands 19 – </w:t>
      </w:r>
      <w:r w:rsidRPr="009D2F01">
        <w:t xml:space="preserve">[Hal Brands is the Henry A. Kissinger Distinguished Professor of Global Affairs at the John Hopkins School of Advanced International Studies and a Senior Fellow at the Center for Strategic and Budgetary Assessments. He is also a Bloomberg Opinion columnist; Why America Can't Quit The Middle East; March 21, 2019; Hoover Institute; </w:t>
      </w:r>
      <w:hyperlink r:id="rId37" w:history="1">
        <w:r w:rsidRPr="009D2F01">
          <w:rPr>
            <w:rStyle w:val="Hyperlink"/>
          </w:rPr>
          <w:t>https://www.hoover.org/research/why-america-cant-quit-middle-east</w:t>
        </w:r>
      </w:hyperlink>
      <w:r w:rsidRPr="009D2F01">
        <w:t xml:space="preserve">; Acc. 7/18/19] </w:t>
      </w:r>
      <w:proofErr w:type="spellStart"/>
      <w:r w:rsidRPr="009D2F01">
        <w:t>KWu</w:t>
      </w:r>
      <w:proofErr w:type="spellEnd"/>
    </w:p>
    <w:p w:rsidR="00AC4529" w:rsidRPr="00702EBC" w:rsidRDefault="00AC4529" w:rsidP="00AC4529">
      <w:pPr>
        <w:rPr>
          <w:rStyle w:val="StyleUnderline"/>
        </w:rPr>
      </w:pPr>
      <w:r w:rsidRPr="00702EBC">
        <w:rPr>
          <w:sz w:val="16"/>
        </w:rPr>
        <w:t>The 9/11 attacks offered evidence that the Middle East’s problems could reach out and touch the United States in disastrous ways.</w:t>
      </w:r>
      <w:r w:rsidRPr="005826B6">
        <w:rPr>
          <w:rStyle w:val="StyleUnderline"/>
        </w:rPr>
        <w:t xml:space="preserve"> The</w:t>
      </w:r>
      <w:r w:rsidRPr="00702EBC">
        <w:rPr>
          <w:sz w:val="16"/>
        </w:rPr>
        <w:t xml:space="preserve"> George W. </w:t>
      </w:r>
      <w:r w:rsidRPr="005826B6">
        <w:rPr>
          <w:rStyle w:val="StyleUnderline"/>
        </w:rPr>
        <w:t>Bush administration responded with the massive projection of American power into the region, focused on defeating al-Qaeda, toppling hostile governments</w:t>
      </w:r>
      <w:r w:rsidRPr="00702EBC">
        <w:rPr>
          <w:sz w:val="16"/>
        </w:rPr>
        <w:t xml:space="preserve"> in Afghanistan and Iraq, </w:t>
      </w:r>
      <w:r w:rsidRPr="005826B6">
        <w:rPr>
          <w:rStyle w:val="StyleUnderline"/>
        </w:rPr>
        <w:t>birthing stable democracies, and</w:t>
      </w:r>
      <w:r w:rsidRPr="005826B6">
        <w:rPr>
          <w:rStyle w:val="Emphasis"/>
        </w:rPr>
        <w:t xml:space="preserve"> thereby transforming the region for the better</w:t>
      </w:r>
      <w:r w:rsidRPr="00702EBC">
        <w:rPr>
          <w:sz w:val="16"/>
        </w:rPr>
        <w:t xml:space="preserve">. When </w:t>
      </w:r>
      <w:r w:rsidRPr="005826B6">
        <w:rPr>
          <w:rStyle w:val="Emphasis"/>
        </w:rPr>
        <w:t>that project proved vastly more costly and difficult than expected</w:t>
      </w:r>
      <w:r w:rsidRPr="00702EBC">
        <w:rPr>
          <w:sz w:val="16"/>
        </w:rPr>
        <w:t xml:space="preserve">, the Obama administration sought to limit U.S. engagement in the region as a way of husbanding resources, avoiding blowback, and “pivoting” to more promising areas. </w:t>
      </w:r>
      <w:r w:rsidRPr="00702EBC">
        <w:rPr>
          <w:rStyle w:val="StyleUnderline"/>
        </w:rPr>
        <w:t xml:space="preserve">Yet even Obama, so skeptical of American intervention in the region, was unable to get out entirely: The </w:t>
      </w:r>
      <w:r w:rsidRPr="00702EBC">
        <w:rPr>
          <w:rStyle w:val="Emphasis"/>
        </w:rPr>
        <w:t>persistent threat of terrorism compelled continuing engagement</w:t>
      </w:r>
      <w:r w:rsidRPr="00702EBC">
        <w:rPr>
          <w:sz w:val="16"/>
        </w:rPr>
        <w:t xml:space="preserve"> in Afghanistan; </w:t>
      </w:r>
      <w:r w:rsidRPr="00702EBC">
        <w:rPr>
          <w:rStyle w:val="StyleUnderline"/>
        </w:rPr>
        <w:t>humanitarian concerns triggered military action in Libya; the U.S. withdrawal from Iraq and inaction in Syria contributed to a regional meltdown</w:t>
      </w:r>
      <w:r w:rsidRPr="00702EBC">
        <w:rPr>
          <w:sz w:val="16"/>
        </w:rPr>
        <w:t xml:space="preserve"> </w:t>
      </w:r>
      <w:r w:rsidRPr="00702EBC">
        <w:rPr>
          <w:rStyle w:val="StyleUnderline"/>
        </w:rPr>
        <w:t>that</w:t>
      </w:r>
      <w:r w:rsidRPr="00702EBC">
        <w:rPr>
          <w:sz w:val="16"/>
        </w:rPr>
        <w:t xml:space="preserve"> ultimately compelled re-intervention to deal with a new and terrifying threat from ISIS. </w:t>
      </w:r>
      <w:r w:rsidRPr="00702EBC">
        <w:rPr>
          <w:rStyle w:val="StyleUnderline"/>
        </w:rPr>
        <w:t>The story of American policy in the Middle East has been one of engagement—sometimes remarkably intensive and violent engagement—but also one of recurring ambivalence about that engagement.</w:t>
      </w:r>
    </w:p>
    <w:p w:rsidR="00AC4529" w:rsidRDefault="00AC4529" w:rsidP="00AC4529">
      <w:pPr>
        <w:rPr>
          <w:sz w:val="16"/>
        </w:rPr>
      </w:pPr>
    </w:p>
    <w:p w:rsidR="00AC4529" w:rsidRDefault="00AC4529" w:rsidP="00AC4529">
      <w:pPr>
        <w:pStyle w:val="Heading4"/>
      </w:pPr>
      <w:r>
        <w:t xml:space="preserve">Russian influence, terrorism, and re-entrenchment all make US disengagement impossible </w:t>
      </w:r>
    </w:p>
    <w:p w:rsidR="00AC4529" w:rsidRDefault="00AC4529" w:rsidP="00AC4529">
      <w:r>
        <w:rPr>
          <w:rStyle w:val="Style13ptBold"/>
        </w:rPr>
        <w:t xml:space="preserve">Brands 19 – </w:t>
      </w:r>
      <w:r w:rsidRPr="009D2F01">
        <w:t xml:space="preserve">[Hal Brands is the Henry A. Kissinger Distinguished Professor of Global Affairs at the John Hopkins School of Advanced International Studies and a Senior Fellow at the Center for Strategic and Budgetary Assessments. He is also a Bloomberg Opinion columnist; Why America Can't Quit The Middle East; March 21, 2019; Hoover Institute; </w:t>
      </w:r>
      <w:hyperlink r:id="rId38" w:history="1">
        <w:r w:rsidRPr="009D2F01">
          <w:rPr>
            <w:rStyle w:val="Hyperlink"/>
          </w:rPr>
          <w:t>https://www.hoover.org/research/why-america-cant-quit-middle-east</w:t>
        </w:r>
      </w:hyperlink>
      <w:r w:rsidRPr="009D2F01">
        <w:t xml:space="preserve">; Acc. 7/18/19] </w:t>
      </w:r>
      <w:proofErr w:type="spellStart"/>
      <w:r w:rsidRPr="009D2F01">
        <w:t>KWu</w:t>
      </w:r>
      <w:proofErr w:type="spellEnd"/>
    </w:p>
    <w:p w:rsidR="00AC4529" w:rsidRDefault="00AC4529" w:rsidP="00AC4529">
      <w:pPr>
        <w:rPr>
          <w:sz w:val="16"/>
        </w:rPr>
      </w:pPr>
      <w:r w:rsidRPr="00702EBC">
        <w:rPr>
          <w:sz w:val="16"/>
        </w:rPr>
        <w:t>Today, the Trump administration is manifesting the same ambivalence. The president reportedly referred to Syria as a country offering only “sand and death,” and he announced plans for a complete withdrawal of U.S. troops. Trump appears to be eyeing the exits in Afghanistan as well. But at the same time</w:t>
      </w:r>
      <w:r w:rsidRPr="00702EBC">
        <w:rPr>
          <w:rStyle w:val="StyleUnderline"/>
        </w:rPr>
        <w:t xml:space="preserve">, a familiar set of factors is making other U.S. officials reluctant to countenance a broad withdrawal. </w:t>
      </w:r>
      <w:r w:rsidRPr="00702EBC">
        <w:rPr>
          <w:sz w:val="16"/>
        </w:rPr>
        <w:t xml:space="preserve">The U.S. intelligence community has warned that </w:t>
      </w:r>
      <w:r w:rsidRPr="00702EBC">
        <w:rPr>
          <w:rStyle w:val="StyleUnderline"/>
        </w:rPr>
        <w:t xml:space="preserve">a complete pullout from Afghanistan could lead to a major </w:t>
      </w:r>
      <w:r w:rsidRPr="00702EBC">
        <w:rPr>
          <w:rStyle w:val="Emphasis"/>
        </w:rPr>
        <w:t>terrorist attack on the American homeland within two years</w:t>
      </w:r>
      <w:r w:rsidRPr="00702EBC">
        <w:rPr>
          <w:sz w:val="16"/>
        </w:rPr>
        <w:t xml:space="preserve">. </w:t>
      </w:r>
      <w:r w:rsidRPr="00702EBC">
        <w:rPr>
          <w:rStyle w:val="StyleUnderline"/>
        </w:rPr>
        <w:t xml:space="preserve">There are also concerns that American </w:t>
      </w:r>
      <w:r w:rsidRPr="00702EBC">
        <w:rPr>
          <w:rStyle w:val="Emphasis"/>
        </w:rPr>
        <w:t>retrenchment would open the door for hostile actors</w:t>
      </w:r>
      <w:r w:rsidRPr="00702EBC">
        <w:rPr>
          <w:rStyle w:val="StyleUnderline"/>
        </w:rPr>
        <w:t>—Iran and Russia—</w:t>
      </w:r>
      <w:r w:rsidRPr="00702EBC">
        <w:rPr>
          <w:rStyle w:val="Emphasis"/>
        </w:rPr>
        <w:t>to exert dominant influence in a region that still matters</w:t>
      </w:r>
      <w:r w:rsidRPr="00702EBC">
        <w:rPr>
          <w:rStyle w:val="StyleUnderline"/>
        </w:rPr>
        <w:t>.</w:t>
      </w:r>
      <w:r w:rsidRPr="00702EBC">
        <w:rPr>
          <w:sz w:val="16"/>
        </w:rPr>
        <w:t xml:space="preserve"> Trump is a most unorthodox president, but he faces the same dilemma that has long afflicted U.S. policy in the Middle East. Indeed, that dilemma may explain why the president—after insisting for months that the United States would withdraw entirely from Syria, just recently indicated that a token American force might remain. </w:t>
      </w:r>
      <w:proofErr w:type="gramStart"/>
      <w:r w:rsidRPr="00702EBC">
        <w:rPr>
          <w:sz w:val="16"/>
        </w:rPr>
        <w:t>So</w:t>
      </w:r>
      <w:proofErr w:type="gramEnd"/>
      <w:r w:rsidRPr="00702EBC">
        <w:rPr>
          <w:sz w:val="16"/>
        </w:rPr>
        <w:t xml:space="preserve"> what can this history tell us about how to proceed today? Three key points are in order. First, </w:t>
      </w:r>
      <w:r w:rsidRPr="00702EBC">
        <w:rPr>
          <w:rStyle w:val="StyleUnderline"/>
        </w:rPr>
        <w:t>there is a critical need to meter U.S. involvement in the Middle East</w:t>
      </w:r>
      <w:r w:rsidRPr="00702EBC">
        <w:rPr>
          <w:sz w:val="16"/>
        </w:rPr>
        <w:t xml:space="preserve">. This is not simply because large-scale interventions have proven so unrewarding over the past two decades. </w:t>
      </w:r>
      <w:r w:rsidRPr="00702EBC">
        <w:rPr>
          <w:rStyle w:val="StyleUnderline"/>
        </w:rPr>
        <w:t>It is also because the need to confront other</w:t>
      </w:r>
      <w:r w:rsidRPr="00702EBC">
        <w:rPr>
          <w:sz w:val="16"/>
        </w:rPr>
        <w:t xml:space="preserve">, more important issues—namely the </w:t>
      </w:r>
      <w:r w:rsidRPr="00702EBC">
        <w:rPr>
          <w:rStyle w:val="Emphasis"/>
        </w:rPr>
        <w:t>threats posed by China and Russia</w:t>
      </w:r>
      <w:r w:rsidRPr="00702EBC">
        <w:rPr>
          <w:sz w:val="16"/>
        </w:rPr>
        <w:t xml:space="preserve">—is undeniable. </w:t>
      </w:r>
      <w:r w:rsidRPr="00702EBC">
        <w:rPr>
          <w:rStyle w:val="StyleUnderline"/>
        </w:rPr>
        <w:t>There is a finite amount of resources, time, and political will the United States can devote to foreign policy issues.</w:t>
      </w:r>
      <w:r w:rsidRPr="00702EBC">
        <w:rPr>
          <w:sz w:val="16"/>
        </w:rPr>
        <w:t xml:space="preserve"> And when </w:t>
      </w:r>
      <w:r w:rsidRPr="00702EBC">
        <w:rPr>
          <w:rStyle w:val="StyleUnderline"/>
        </w:rPr>
        <w:t>Washington overcommits to a region as frustrating as the Middle East, it risks undermining public support for U.S. foreign policy not just in that region but around the world</w:t>
      </w:r>
      <w:r w:rsidRPr="00702EBC">
        <w:rPr>
          <w:sz w:val="16"/>
        </w:rPr>
        <w:t xml:space="preserve">. If the United States goes big in the Middle East, it will sooner or later face strong pressures to go home. Second, however, </w:t>
      </w:r>
      <w:r w:rsidRPr="00702EBC">
        <w:rPr>
          <w:rStyle w:val="StyleUnderline"/>
        </w:rPr>
        <w:t>it is a fantasy to think that the United States can disengage from the Middle East without consequence</w:t>
      </w:r>
      <w:r w:rsidRPr="00702EBC">
        <w:rPr>
          <w:sz w:val="16"/>
        </w:rPr>
        <w:t xml:space="preserve">. </w:t>
      </w:r>
      <w:r w:rsidRPr="00702EBC">
        <w:rPr>
          <w:rStyle w:val="StyleUnderline"/>
        </w:rPr>
        <w:t>This is because America still has pressing interests in that region—and because those interests are as unlikely to protect themselves</w:t>
      </w:r>
      <w:r w:rsidRPr="00702EBC">
        <w:rPr>
          <w:sz w:val="16"/>
        </w:rPr>
        <w:t xml:space="preserve"> today as they ever have been in the past. </w:t>
      </w:r>
      <w:r w:rsidRPr="00702EBC">
        <w:rPr>
          <w:rStyle w:val="StyleUnderline"/>
        </w:rPr>
        <w:t xml:space="preserve">Growing </w:t>
      </w:r>
      <w:r w:rsidRPr="00702EBC">
        <w:rPr>
          <w:rStyle w:val="Emphasis"/>
        </w:rPr>
        <w:t>Russian influence</w:t>
      </w:r>
      <w:r w:rsidRPr="00702EBC">
        <w:rPr>
          <w:rStyle w:val="StyleUnderline"/>
        </w:rPr>
        <w:t xml:space="preserve">, </w:t>
      </w:r>
      <w:r w:rsidRPr="00702EBC">
        <w:rPr>
          <w:rStyle w:val="Emphasis"/>
        </w:rPr>
        <w:t>Iran’s hegemonic ambitions, the potential resurgence of</w:t>
      </w:r>
      <w:r w:rsidRPr="00702EBC">
        <w:rPr>
          <w:rStyle w:val="StyleUnderline"/>
        </w:rPr>
        <w:t xml:space="preserve"> key </w:t>
      </w:r>
      <w:r w:rsidRPr="00702EBC">
        <w:rPr>
          <w:rStyle w:val="Emphasis"/>
        </w:rPr>
        <w:t>terrorist organizations</w:t>
      </w:r>
      <w:r w:rsidRPr="00702EBC">
        <w:rPr>
          <w:rStyle w:val="StyleUnderline"/>
        </w:rPr>
        <w:t>, and the massive political instability and violence</w:t>
      </w:r>
      <w:r w:rsidRPr="00702EBC">
        <w:rPr>
          <w:sz w:val="16"/>
        </w:rPr>
        <w:t xml:space="preserve"> that plagues large swaths of the region are real problems that demand competent management. America’s partners in the region can do more to manage those problems than they have done to date, but they remain manifestly incapable of doing so without significant U.S. support. Third, </w:t>
      </w:r>
      <w:r w:rsidRPr="00702EBC">
        <w:rPr>
          <w:rStyle w:val="StyleUnderline"/>
        </w:rPr>
        <w:t xml:space="preserve">hasty withdrawals are likely to be followed by </w:t>
      </w:r>
      <w:r w:rsidRPr="00702EBC">
        <w:rPr>
          <w:rStyle w:val="Emphasis"/>
        </w:rPr>
        <w:t>hasty re-engagements</w:t>
      </w:r>
      <w:r w:rsidRPr="00702EBC">
        <w:rPr>
          <w:rStyle w:val="StyleUnderline"/>
        </w:rPr>
        <w:t>. After the United States left</w:t>
      </w:r>
      <w:r w:rsidRPr="00702EBC">
        <w:rPr>
          <w:sz w:val="16"/>
        </w:rPr>
        <w:t xml:space="preserve"> Iraq in 2011, </w:t>
      </w:r>
      <w:r w:rsidRPr="00702EBC">
        <w:rPr>
          <w:rStyle w:val="StyleUnderline"/>
        </w:rPr>
        <w:t xml:space="preserve">the state nearly collapsed, ISIS surged to prominence, and an </w:t>
      </w:r>
      <w:r w:rsidRPr="00702EBC">
        <w:rPr>
          <w:rStyle w:val="Emphasis"/>
        </w:rPr>
        <w:t>emergency military intervention</w:t>
      </w:r>
      <w:r w:rsidRPr="00702EBC">
        <w:rPr>
          <w:sz w:val="16"/>
        </w:rPr>
        <w:t>—which has now lasted nearly five years—</w:t>
      </w:r>
      <w:r w:rsidRPr="00702EBC">
        <w:rPr>
          <w:rStyle w:val="StyleUnderline"/>
        </w:rPr>
        <w:t>was needed to repair the damage</w:t>
      </w:r>
      <w:r w:rsidRPr="00702EBC">
        <w:rPr>
          <w:sz w:val="16"/>
        </w:rPr>
        <w:t xml:space="preserve">. If the United States disengages from Syria and Afghanistan today and the result is a significant terrorist attack, </w:t>
      </w:r>
      <w:r w:rsidRPr="00702EBC">
        <w:rPr>
          <w:rStyle w:val="StyleUnderline"/>
        </w:rPr>
        <w:t>the pressure to get back into the region and take decisive military action will be strong</w:t>
      </w:r>
      <w:r w:rsidRPr="00702EBC">
        <w:rPr>
          <w:sz w:val="16"/>
        </w:rPr>
        <w:t xml:space="preserve"> indeed—even if that means shortchanging other geopolitical priorities. If America goes home from the Middle East, it will sooner or later face pressures to go big.</w:t>
      </w:r>
    </w:p>
    <w:p w:rsidR="00AC4529" w:rsidRPr="00702EBC" w:rsidRDefault="00AC4529" w:rsidP="00AC4529">
      <w:pPr>
        <w:rPr>
          <w:sz w:val="16"/>
        </w:rPr>
      </w:pPr>
    </w:p>
    <w:p w:rsidR="00F77DFF" w:rsidRDefault="00F77DFF" w:rsidP="00F77DFF">
      <w:pPr>
        <w:pStyle w:val="Heading3"/>
      </w:pPr>
      <w:r>
        <w:t>Conditions Solve Moral Hazard</w:t>
      </w:r>
    </w:p>
    <w:p w:rsidR="00F77DFF" w:rsidRPr="00F77DFF" w:rsidRDefault="00F77DFF" w:rsidP="00F77DFF">
      <w:pPr>
        <w:pStyle w:val="Heading4"/>
      </w:pPr>
      <w:r w:rsidRPr="00F77DFF">
        <w:t xml:space="preserve">Conditional arms prevent moral hazard. </w:t>
      </w:r>
    </w:p>
    <w:p w:rsidR="00F77DFF" w:rsidRPr="00425235" w:rsidRDefault="00F77DFF" w:rsidP="00F77DFF">
      <w:proofErr w:type="spellStart"/>
      <w:r w:rsidRPr="00425235">
        <w:rPr>
          <w:b/>
          <w:bCs/>
          <w:sz w:val="26"/>
        </w:rPr>
        <w:t>Yarhi</w:t>
      </w:r>
      <w:proofErr w:type="spellEnd"/>
      <w:r w:rsidRPr="00425235">
        <w:rPr>
          <w:b/>
          <w:bCs/>
          <w:sz w:val="26"/>
        </w:rPr>
        <w:t>-Milo et al. 16</w:t>
      </w:r>
      <w:r w:rsidRPr="00425235">
        <w:t xml:space="preserve"> </w:t>
      </w:r>
      <w:r w:rsidRPr="00425235">
        <w:rPr>
          <w:sz w:val="16"/>
          <w:szCs w:val="16"/>
        </w:rPr>
        <w:t xml:space="preserve">(Keren </w:t>
      </w:r>
      <w:proofErr w:type="spellStart"/>
      <w:r w:rsidRPr="00425235">
        <w:rPr>
          <w:sz w:val="16"/>
          <w:szCs w:val="16"/>
        </w:rPr>
        <w:t>Yarhi</w:t>
      </w:r>
      <w:proofErr w:type="spellEnd"/>
      <w:r w:rsidRPr="00425235">
        <w:rPr>
          <w:sz w:val="16"/>
          <w:szCs w:val="16"/>
        </w:rPr>
        <w:t xml:space="preserve">-Milo is an assistant professor of politics and international affairs in Princeton University’s Politics Department and the Woodrow Wilson School for Public and International Affairs, and Alexander </w:t>
      </w:r>
      <w:proofErr w:type="spellStart"/>
      <w:r w:rsidRPr="00425235">
        <w:rPr>
          <w:sz w:val="16"/>
          <w:szCs w:val="16"/>
        </w:rPr>
        <w:t>Lanoszka</w:t>
      </w:r>
      <w:proofErr w:type="spellEnd"/>
      <w:r w:rsidRPr="00425235">
        <w:rPr>
          <w:sz w:val="16"/>
          <w:szCs w:val="16"/>
        </w:rPr>
        <w:t xml:space="preserve"> is Lecturer in the Department of International Politics at City, University of London, And Zack Cooper is a fellow at the Center for Strategic and International Studies, 2016, "Project MUSE", International Security, Vol. 41 No. 2, http://muse.jhu.edu.proxy.lib.umich.edu/article/638859, accessed 7-19-2019) </w:t>
      </w:r>
      <w:proofErr w:type="spellStart"/>
      <w:r w:rsidRPr="00425235">
        <w:rPr>
          <w:sz w:val="16"/>
          <w:szCs w:val="16"/>
        </w:rPr>
        <w:t>ar</w:t>
      </w:r>
      <w:proofErr w:type="spellEnd"/>
    </w:p>
    <w:p w:rsidR="00F77DFF" w:rsidRPr="00425235" w:rsidRDefault="00F77DFF" w:rsidP="00F77DFF">
      <w:pPr>
        <w:rPr>
          <w:sz w:val="16"/>
        </w:rPr>
      </w:pPr>
      <w:r w:rsidRPr="00425235">
        <w:rPr>
          <w:u w:val="single"/>
        </w:rPr>
        <w:t>Whether the patron transfers costly arms in these two situations depends on its assessments of the client’s military capabilities. When the patron concludes that the military balance is unfavorable to the client</w:t>
      </w:r>
      <w:r w:rsidRPr="00425235">
        <w:rPr>
          <w:sz w:val="16"/>
        </w:rPr>
        <w:t xml:space="preserve"> (the bottom-left cell), </w:t>
      </w:r>
      <w:r w:rsidRPr="00425235">
        <w:rPr>
          <w:u w:val="single"/>
        </w:rPr>
        <w:t>the patron is likely to send costly arms to enable the client to deter its main adversary</w:t>
      </w:r>
      <w:r w:rsidRPr="00425235">
        <w:rPr>
          <w:sz w:val="16"/>
        </w:rPr>
        <w:t xml:space="preserve">. If the patron desires cooperative relations with that adversary, then relying on arms transfers can also signal continued diplomatic support without a commitment to intervene militarily. Still, </w:t>
      </w:r>
      <w:r w:rsidRPr="00425235">
        <w:rPr>
          <w:u w:val="single"/>
        </w:rPr>
        <w:t>the patron will likely prefer to transfer</w:t>
      </w:r>
      <w:r w:rsidRPr="00425235">
        <w:rPr>
          <w:sz w:val="16"/>
        </w:rPr>
        <w:t xml:space="preserve"> [End Page 101] </w:t>
      </w:r>
      <w:r w:rsidRPr="00425235">
        <w:rPr>
          <w:u w:val="single"/>
        </w:rPr>
        <w:t>weapons that would reduce instability and hence potential entrapment risks, thus supplying defensive rather than offensive weapons</w:t>
      </w:r>
      <w:r w:rsidRPr="00425235">
        <w:rPr>
          <w:sz w:val="16"/>
        </w:rPr>
        <w:t xml:space="preserve">.31 The resulting ambiguity still has deterrent value: potential challengers might refrain from attacking the patron’s client if they cannot be sure how the patron will aid the client in response. Moreover, the relative flexibility of arms transfers is advantageous for the patron when it desires the cooperation of both its client and that client’s adversary. By providing arms to both parties, the patron could extract mutual concessions and create strategic ambiguity about which side it would support in a crisis, thereby decreasing the chance for war.32 Finally, </w:t>
      </w:r>
      <w:r w:rsidRPr="00425235">
        <w:rPr>
          <w:u w:val="single"/>
        </w:rPr>
        <w:t xml:space="preserve">if the patron and the client have somewhat compatible security interests and the patron assesses that the military balance is favorable to the client </w:t>
      </w:r>
      <w:r w:rsidRPr="00425235">
        <w:rPr>
          <w:sz w:val="16"/>
        </w:rPr>
        <w:t xml:space="preserve">(the bottom-right cell), </w:t>
      </w:r>
      <w:r w:rsidRPr="00425235">
        <w:rPr>
          <w:b/>
          <w:iCs/>
          <w:u w:val="single"/>
          <w:bdr w:val="single" w:sz="8" w:space="0" w:color="auto"/>
        </w:rPr>
        <w:t>costly arms are unnecessary</w:t>
      </w:r>
      <w:r w:rsidRPr="00425235">
        <w:rPr>
          <w:u w:val="single"/>
        </w:rPr>
        <w:t xml:space="preserve">. Arms will probably offer </w:t>
      </w:r>
      <w:r w:rsidRPr="00425235">
        <w:rPr>
          <w:b/>
          <w:iCs/>
          <w:u w:val="single"/>
          <w:bdr w:val="single" w:sz="8" w:space="0" w:color="auto"/>
        </w:rPr>
        <w:t>marginal deterrent value</w:t>
      </w:r>
      <w:r w:rsidRPr="00425235">
        <w:rPr>
          <w:u w:val="single"/>
        </w:rPr>
        <w:t xml:space="preserve"> but nevertheless allow the client to </w:t>
      </w:r>
      <w:r w:rsidRPr="00425235">
        <w:rPr>
          <w:b/>
          <w:iCs/>
          <w:u w:val="single"/>
          <w:bdr w:val="single" w:sz="8" w:space="0" w:color="auto"/>
        </w:rPr>
        <w:t>sabotage the patron’s efforts</w:t>
      </w:r>
      <w:r w:rsidRPr="00425235">
        <w:rPr>
          <w:u w:val="single"/>
        </w:rPr>
        <w:t xml:space="preserve"> to avoid regional conflict or pursue relations with the client’s adversary. </w:t>
      </w:r>
      <w:r w:rsidRPr="00425235">
        <w:rPr>
          <w:sz w:val="16"/>
        </w:rPr>
        <w:t xml:space="preserve">Anticipating these dangers, </w:t>
      </w:r>
      <w:r w:rsidRPr="00425235">
        <w:rPr>
          <w:u w:val="single"/>
        </w:rPr>
        <w:t>the patron will likely withhold both an alliance and costly arms. The patron is likely to consider an alliance undesirable because the client’s interests do not overlap sufficiently with those of the patron and the client is militarily superior to its main adversary</w:t>
      </w:r>
      <w:r w:rsidRPr="00425235">
        <w:rPr>
          <w:sz w:val="16"/>
        </w:rPr>
        <w:t xml:space="preserve">.33 The patron might still choose to arm its client occasionally if it believes that the client’s deterrent capabilities are likely to erode in the near future, but such transfers will be sporadic, relatively limited, and restricted to defensive weapons. </w:t>
      </w:r>
      <w:r w:rsidRPr="00425235">
        <w:rPr>
          <w:u w:val="single"/>
        </w:rPr>
        <w:t xml:space="preserve">If the patron believes that its client has revisionist intentions, then its </w:t>
      </w:r>
      <w:r w:rsidRPr="00425235">
        <w:rPr>
          <w:b/>
          <w:iCs/>
          <w:u w:val="single"/>
          <w:bdr w:val="single" w:sz="8" w:space="0" w:color="auto"/>
        </w:rPr>
        <w:t>fears of entrapment</w:t>
      </w:r>
      <w:r w:rsidRPr="00425235">
        <w:rPr>
          <w:u w:val="single"/>
        </w:rPr>
        <w:t xml:space="preserve"> will be greater. The patron’s security commitments will mirror those shown in figure 1. But because of its concerns about entrapment, the patron will increase the number or type of conditions attached to its alliance with the client, and it will impose limitations on arms across all cells</w:t>
      </w:r>
      <w:r w:rsidRPr="00425235">
        <w:rPr>
          <w:sz w:val="16"/>
        </w:rPr>
        <w:t xml:space="preserve">. Thus, </w:t>
      </w:r>
      <w:r w:rsidRPr="00425235">
        <w:rPr>
          <w:u w:val="single"/>
        </w:rPr>
        <w:t xml:space="preserve">the </w:t>
      </w:r>
      <w:r w:rsidRPr="00425235">
        <w:rPr>
          <w:b/>
          <w:iCs/>
          <w:u w:val="single"/>
          <w:bdr w:val="single" w:sz="8" w:space="0" w:color="auto"/>
        </w:rPr>
        <w:t>higher the degree of conditionality, the lower the moral hazard</w:t>
      </w:r>
      <w:r w:rsidRPr="00425235">
        <w:rPr>
          <w:sz w:val="16"/>
        </w:rPr>
        <w:t xml:space="preserve">. Alliance conditions could appear in secret annexes either to render them invisible to potential domestic opposition groups or because the patron wishes to maintain the deterrent value of the alliance. [End Page 102] </w:t>
      </w:r>
    </w:p>
    <w:p w:rsidR="00CC3DFD" w:rsidRDefault="009D5EB1" w:rsidP="009D5EB1">
      <w:pPr>
        <w:pStyle w:val="Heading3"/>
      </w:pPr>
      <w:r>
        <w:t>CATO Indict</w:t>
      </w:r>
    </w:p>
    <w:p w:rsidR="009D5EB1" w:rsidRDefault="009D5EB1" w:rsidP="009D5EB1">
      <w:pPr>
        <w:pStyle w:val="Heading4"/>
      </w:pPr>
      <w:r>
        <w:t>Heck the CATO institute</w:t>
      </w:r>
    </w:p>
    <w:p w:rsidR="009D5EB1" w:rsidRPr="00255147" w:rsidRDefault="009D5EB1" w:rsidP="009D5EB1">
      <w:r>
        <w:t xml:space="preserve">Mark </w:t>
      </w:r>
      <w:r w:rsidRPr="00255147">
        <w:rPr>
          <w:rStyle w:val="Style13ptBold"/>
        </w:rPr>
        <w:t>Ames 12</w:t>
      </w:r>
      <w:r>
        <w:t xml:space="preserve"> (founding editor of the </w:t>
      </w:r>
      <w:proofErr w:type="spellStart"/>
      <w:r>
        <w:t>eXile</w:t>
      </w:r>
      <w:proofErr w:type="spellEnd"/>
      <w:r>
        <w:t xml:space="preserve"> and author of Going Postal: Rage, Murder and Rebellion: From Reagan’s Workplaces to Clinton’s Columbine, "Independent and Principled? Behind the Cato Myth", Nation, https://www.thenation.com/article/independent-and-principled-behind-cato-myth/, 4-20-2012, accessed 7-6-2019 //SKH)</w:t>
      </w:r>
    </w:p>
    <w:p w:rsidR="009D5EB1" w:rsidRDefault="009D5EB1" w:rsidP="009D5EB1">
      <w:pPr>
        <w:rPr>
          <w:sz w:val="14"/>
        </w:rPr>
      </w:pPr>
      <w:r w:rsidRPr="00643AA5">
        <w:rPr>
          <w:sz w:val="14"/>
        </w:rPr>
        <w:t xml:space="preserve">It began as a </w:t>
      </w:r>
      <w:proofErr w:type="gramStart"/>
      <w:r w:rsidRPr="00643AA5">
        <w:rPr>
          <w:sz w:val="14"/>
        </w:rPr>
        <w:t>fairly straightforward</w:t>
      </w:r>
      <w:proofErr w:type="gramEnd"/>
      <w:r w:rsidRPr="00643AA5">
        <w:rPr>
          <w:sz w:val="14"/>
        </w:rPr>
        <w:t xml:space="preserve"> story about a shareholder lawsuit: The Koch brothers, Charles and David, who together own 50 percent of the libertarian Cato Institute, filed suit to recover a 25 percent stake held by longtime chairman William </w:t>
      </w:r>
      <w:proofErr w:type="spellStart"/>
      <w:r w:rsidRPr="00643AA5">
        <w:rPr>
          <w:sz w:val="14"/>
        </w:rPr>
        <w:t>Niskanen</w:t>
      </w:r>
      <w:proofErr w:type="spellEnd"/>
      <w:r w:rsidRPr="00643AA5">
        <w:rPr>
          <w:sz w:val="14"/>
        </w:rPr>
        <w:t xml:space="preserve">, who died last autumn and whose widow has yet to relinquish those shares. Cato’s shareholder’s agreement is “pretty clear,” according to legal writer Alison Frankel shareholders cannot sell or transfer their shares without first offering them back to the Institute and then to the remaining Cato shareholders. But there’s one legal ambiguity: Cato’s shareholder agreement “doesn’t specifically address what happens when a shareholder </w:t>
      </w:r>
      <w:proofErr w:type="gramStart"/>
      <w:r w:rsidRPr="00643AA5">
        <w:rPr>
          <w:sz w:val="14"/>
        </w:rPr>
        <w:t>dies</w:t>
      </w:r>
      <w:proofErr w:type="gramEnd"/>
      <w:r w:rsidRPr="00643AA5">
        <w:rPr>
          <w:sz w:val="14"/>
        </w:rPr>
        <w:t xml:space="preserve">.” What started as a rather arcane legal dispute between the Koch brothers and their longtime lieutenant, Cato president Ed Crane, quickly transformed into a PR-manufactured Washington melodrama: the famed and revered (in some quarters) Cato Institute has turned against its Dr. Frankenstein, Charles Koch, attacking its maker with the full range of PR-weaponry that has served Cato effectively over these past four decades. </w:t>
      </w:r>
      <w:r w:rsidRPr="00EC546F">
        <w:rPr>
          <w:rStyle w:val="StyleUnderline"/>
        </w:rPr>
        <w:t>The same pundits who only yesterday fell over themselves defending the billionaire Koch brothers as principled libertarians now denounce their benefactors as venal Republican Party warmongers out to crush the Cato Institute’s “nonpartisan” “independent” “scholarship” for the crime of being, yes, principled libertarians.</w:t>
      </w:r>
      <w:r w:rsidRPr="00643AA5">
        <w:rPr>
          <w:sz w:val="14"/>
        </w:rPr>
        <w:t xml:space="preserve"> It would all be good for a laugh, if the spin hadn’t succeeded in conning the media and confusing the public, even roping in some well-meaning progressives like Common Cause, who defended Cato’s “independence.” But </w:t>
      </w:r>
      <w:proofErr w:type="gramStart"/>
      <w:r w:rsidRPr="00643AA5">
        <w:rPr>
          <w:sz w:val="14"/>
        </w:rPr>
        <w:t>in order for</w:t>
      </w:r>
      <w:proofErr w:type="gramEnd"/>
      <w:r w:rsidRPr="00643AA5">
        <w:rPr>
          <w:sz w:val="14"/>
        </w:rPr>
        <w:t xml:space="preserve"> progressives and others to make an honest and practical assessment about the Cato Institute and its battle with the </w:t>
      </w:r>
      <w:proofErr w:type="spellStart"/>
      <w:r w:rsidRPr="00643AA5">
        <w:rPr>
          <w:sz w:val="14"/>
        </w:rPr>
        <w:t>Kochs</w:t>
      </w:r>
      <w:proofErr w:type="spellEnd"/>
      <w:r w:rsidRPr="00643AA5">
        <w:rPr>
          <w:sz w:val="14"/>
        </w:rPr>
        <w:t xml:space="preserve">, we need to first set the record straight about some of the claims being spun. Cato Claim #1: The Cato Institute was one of the earliest and most principled critics of the Bush Administration’s wars abroad and attacks on civil liberties at home (here and here). Fact: </w:t>
      </w:r>
      <w:r w:rsidRPr="00013D15">
        <w:rPr>
          <w:rStyle w:val="Emphasis"/>
        </w:rPr>
        <w:t>The Cato Institute’s</w:t>
      </w:r>
      <w:r w:rsidRPr="00643AA5">
        <w:rPr>
          <w:sz w:val="14"/>
        </w:rPr>
        <w:t xml:space="preserve"> actual </w:t>
      </w:r>
      <w:r w:rsidRPr="00013D15">
        <w:rPr>
          <w:rStyle w:val="Emphasis"/>
        </w:rPr>
        <w:t xml:space="preserve">record during the Bush administration years was anything but principled and far from heroic. John </w:t>
      </w:r>
      <w:proofErr w:type="spellStart"/>
      <w:r w:rsidRPr="00013D15">
        <w:rPr>
          <w:rStyle w:val="Emphasis"/>
        </w:rPr>
        <w:t>Yoo</w:t>
      </w:r>
      <w:proofErr w:type="spellEnd"/>
      <w:r w:rsidRPr="00013D15">
        <w:rPr>
          <w:rStyle w:val="Emphasis"/>
        </w:rPr>
        <w:t>,</w:t>
      </w:r>
      <w:r w:rsidRPr="00013D15">
        <w:rPr>
          <w:rStyle w:val="StyleUnderline"/>
        </w:rPr>
        <w:t xml:space="preserve"> author of the</w:t>
      </w:r>
      <w:r w:rsidRPr="00643AA5">
        <w:rPr>
          <w:sz w:val="14"/>
        </w:rPr>
        <w:t xml:space="preserve"> notorious “</w:t>
      </w:r>
      <w:r w:rsidRPr="00013D15">
        <w:rPr>
          <w:rStyle w:val="StyleUnderline"/>
        </w:rPr>
        <w:t xml:space="preserve">torture memo,” served on the </w:t>
      </w:r>
      <w:r w:rsidRPr="00643AA5">
        <w:rPr>
          <w:sz w:val="14"/>
        </w:rPr>
        <w:t>Cato</w:t>
      </w:r>
      <w:r w:rsidRPr="00013D15">
        <w:rPr>
          <w:rStyle w:val="StyleUnderline"/>
        </w:rPr>
        <w:t xml:space="preserve"> editorial board for Cato Supreme Court Review during the Bush presidency. At the same time, </w:t>
      </w:r>
      <w:proofErr w:type="spellStart"/>
      <w:r w:rsidRPr="00013D15">
        <w:rPr>
          <w:rStyle w:val="StyleUnderline"/>
        </w:rPr>
        <w:t>Yoo</w:t>
      </w:r>
      <w:proofErr w:type="spellEnd"/>
      <w:r w:rsidRPr="00013D15">
        <w:rPr>
          <w:rStyle w:val="StyleUnderline"/>
        </w:rPr>
        <w:t xml:space="preserve"> was writing the Bush administration’s legal justifications for waterboarding, Guantánamo, warrantless wiretapping and more. </w:t>
      </w:r>
      <w:proofErr w:type="spellStart"/>
      <w:r w:rsidRPr="00013D15">
        <w:rPr>
          <w:rStyle w:val="StyleUnderline"/>
        </w:rPr>
        <w:t>Yoo</w:t>
      </w:r>
      <w:proofErr w:type="spellEnd"/>
      <w:r w:rsidRPr="00013D15">
        <w:rPr>
          <w:rStyle w:val="StyleUnderline"/>
        </w:rPr>
        <w:t xml:space="preserve"> also contributed articles to Cato Supreme Court Review and a chapter to a </w:t>
      </w:r>
      <w:r w:rsidRPr="00643AA5">
        <w:rPr>
          <w:sz w:val="14"/>
        </w:rPr>
        <w:t>Cato</w:t>
      </w:r>
      <w:r w:rsidRPr="00013D15">
        <w:rPr>
          <w:rStyle w:val="StyleUnderline"/>
        </w:rPr>
        <w:t xml:space="preserve"> book </w:t>
      </w:r>
      <w:r w:rsidRPr="00643AA5">
        <w:rPr>
          <w:sz w:val="14"/>
        </w:rPr>
        <w:t xml:space="preserve">titled The Rule of Law in the Wake of Clinton </w:t>
      </w:r>
      <w:r w:rsidRPr="00013D15">
        <w:rPr>
          <w:rStyle w:val="StyleUnderline"/>
        </w:rPr>
        <w:t>criticizing President Clinton’s “imperial presidency.” The “Cato Policy Report” attacked progressive critics of Bush’s “War on Terror</w:t>
      </w:r>
      <w:r w:rsidRPr="00643AA5">
        <w:rPr>
          <w:sz w:val="14"/>
        </w:rPr>
        <w:t xml:space="preserve">” as “Terrorism’s Fellow </w:t>
      </w:r>
      <w:proofErr w:type="gramStart"/>
      <w:r w:rsidRPr="00643AA5">
        <w:rPr>
          <w:sz w:val="14"/>
        </w:rPr>
        <w:t>Travelers“ in</w:t>
      </w:r>
      <w:proofErr w:type="gramEnd"/>
      <w:r w:rsidRPr="00643AA5">
        <w:rPr>
          <w:sz w:val="14"/>
        </w:rPr>
        <w:t xml:space="preserve"> its November/December 2001 issue. Former Vice President of Research Brink Lindsey wrote, “Most of the America haters flushed out by September 11 are huddled on the left wing of the conventional political spectrum.” </w:t>
      </w:r>
      <w:r w:rsidRPr="00013D15">
        <w:rPr>
          <w:rStyle w:val="StyleUnderline"/>
        </w:rPr>
        <w:t>Another Cato exec</w:t>
      </w:r>
      <w:r w:rsidRPr="00643AA5">
        <w:rPr>
          <w:sz w:val="14"/>
        </w:rPr>
        <w:t xml:space="preserve">utive, </w:t>
      </w:r>
      <w:r w:rsidRPr="00013D15">
        <w:rPr>
          <w:rStyle w:val="Emphasis"/>
        </w:rPr>
        <w:t>Ted Galen Carpenter</w:t>
      </w:r>
      <w:r w:rsidRPr="00643AA5">
        <w:rPr>
          <w:sz w:val="14"/>
        </w:rPr>
        <w:t xml:space="preserve">, former VP for defense and foreign policy studies, </w:t>
      </w:r>
      <w:r w:rsidRPr="00013D15">
        <w:rPr>
          <w:rStyle w:val="Emphasis"/>
        </w:rPr>
        <w:t>enthusiastically supported Bush’s “war on terror” and called on Bush to invade Pakistan.</w:t>
      </w:r>
      <w:r w:rsidRPr="00013D15">
        <w:rPr>
          <w:rStyle w:val="StyleUnderline"/>
        </w:rPr>
        <w:t xml:space="preserve"> The Cato Institute advised the 2002–04 Republican-dominated Congress to commence military strikes in Pakistan</w:t>
      </w:r>
      <w:r w:rsidRPr="00643AA5">
        <w:rPr>
          <w:sz w:val="14"/>
        </w:rPr>
        <w:t xml:space="preserve"> in its Cato Handbook for Congress arguing, “Ultimately, Afghanistan becomes less important as a place to conduct military operations in the war on terrorism and more important as a place from which to launch military operations. And those operations should be directed across the border into neighboring Pakistan.” Another Cato Institute executive, </w:t>
      </w:r>
      <w:r w:rsidRPr="00013D15">
        <w:rPr>
          <w:rStyle w:val="Emphasis"/>
        </w:rPr>
        <w:t>Roger Pilon</w:t>
      </w:r>
      <w:r w:rsidRPr="00013D15">
        <w:rPr>
          <w:rStyle w:val="StyleUnderline"/>
        </w:rPr>
        <w:t>, vigorously supported Bush’s attacks on civil liberties. Pilon, Cato’s VP for legal affairs</w:t>
      </w:r>
      <w:r w:rsidRPr="00643AA5">
        <w:rPr>
          <w:sz w:val="14"/>
        </w:rPr>
        <w:t xml:space="preserve"> and founding director of the Cato Institute’s “Center for Constitutional Studies,” </w:t>
      </w:r>
      <w:r w:rsidRPr="00013D15">
        <w:rPr>
          <w:rStyle w:val="StyleUnderline"/>
        </w:rPr>
        <w:t>supported expanded FBI wiretapping</w:t>
      </w:r>
      <w:r w:rsidRPr="00643AA5">
        <w:rPr>
          <w:sz w:val="14"/>
        </w:rPr>
        <w:t xml:space="preserve"> in 2002 </w:t>
      </w:r>
      <w:r w:rsidRPr="00013D15">
        <w:rPr>
          <w:rStyle w:val="StyleUnderline"/>
        </w:rPr>
        <w:t>and called on Congress to reauthorize the Patriot Act</w:t>
      </w:r>
      <w:r w:rsidRPr="00643AA5">
        <w:rPr>
          <w:sz w:val="14"/>
        </w:rPr>
        <w:t xml:space="preserve"> as late as 2008. While it’s true that compared to other pro-Republican think-tanks, Cato did have periods when it was critical of Bush’s wars and attacks on civil liberties, those attacks weren’t consistent and showed every sign of being subordinated to the Cato Institute’s political demands. The most obvious example of this came </w:t>
      </w:r>
      <w:r w:rsidRPr="00B64D5D">
        <w:rPr>
          <w:rStyle w:val="StyleUnderline"/>
        </w:rPr>
        <w:t>in 2005</w:t>
      </w:r>
      <w:r w:rsidRPr="00643AA5">
        <w:rPr>
          <w:sz w:val="14"/>
        </w:rPr>
        <w:t xml:space="preserve">, when </w:t>
      </w:r>
      <w:r w:rsidRPr="00B64D5D">
        <w:rPr>
          <w:rStyle w:val="StyleUnderline"/>
        </w:rPr>
        <w:t>Cato</w:t>
      </w:r>
      <w:r w:rsidRPr="00643AA5">
        <w:rPr>
          <w:sz w:val="14"/>
        </w:rPr>
        <w:t xml:space="preserve"> suddenly called a halt to its growing criticisms of Bush’s “war on terror” and </w:t>
      </w:r>
      <w:r w:rsidRPr="00B64D5D">
        <w:rPr>
          <w:rStyle w:val="StyleUnderline"/>
        </w:rPr>
        <w:t>fired one of its most ardent anti-interventionists</w:t>
      </w:r>
      <w:r w:rsidRPr="00643AA5">
        <w:rPr>
          <w:sz w:val="14"/>
        </w:rPr>
        <w:t xml:space="preserve"> (another resigned), </w:t>
      </w:r>
      <w:r w:rsidRPr="00B64D5D">
        <w:rPr>
          <w:rStyle w:val="StyleUnderline"/>
        </w:rPr>
        <w:t xml:space="preserve">sparking a backlash from </w:t>
      </w:r>
      <w:r w:rsidRPr="00643AA5">
        <w:rPr>
          <w:sz w:val="14"/>
        </w:rPr>
        <w:t>some</w:t>
      </w:r>
      <w:r w:rsidRPr="00B64D5D">
        <w:rPr>
          <w:rStyle w:val="StyleUnderline"/>
        </w:rPr>
        <w:t xml:space="preserve"> prominent non-Cato libertarians</w:t>
      </w:r>
      <w:r w:rsidRPr="00643AA5">
        <w:rPr>
          <w:sz w:val="14"/>
        </w:rPr>
        <w:t xml:space="preserve"> like </w:t>
      </w:r>
      <w:proofErr w:type="spellStart"/>
      <w:r w:rsidRPr="00643AA5">
        <w:rPr>
          <w:sz w:val="14"/>
        </w:rPr>
        <w:t>antiwar.com’s</w:t>
      </w:r>
      <w:proofErr w:type="spellEnd"/>
      <w:r w:rsidRPr="00643AA5">
        <w:rPr>
          <w:sz w:val="14"/>
        </w:rPr>
        <w:t xml:space="preserve"> Justin Raimondo, who wrote: “Now that the majority of Americans have turned against this war, the Cato bigwigs are lining up with the neoconservatives who want to ‘stay the course.’” </w:t>
      </w:r>
      <w:r w:rsidRPr="00B64D5D">
        <w:rPr>
          <w:rStyle w:val="StyleUnderline"/>
        </w:rPr>
        <w:t>In 2006, with Bush’s presidency in tatters, Cato restarted its criticism</w:t>
      </w:r>
      <w:r w:rsidRPr="00643AA5">
        <w:rPr>
          <w:sz w:val="14"/>
        </w:rPr>
        <w:t xml:space="preserve"> in earnest. Cato Claim #2: The Cato Institute is independent of the Republican Party establishment and often as much in opposition to the GOP as to the Democrats. Fact: </w:t>
      </w:r>
      <w:proofErr w:type="gramStart"/>
      <w:r w:rsidRPr="00643AA5">
        <w:rPr>
          <w:sz w:val="14"/>
        </w:rPr>
        <w:t xml:space="preserve">In reality, </w:t>
      </w:r>
      <w:r w:rsidRPr="00B64D5D">
        <w:rPr>
          <w:rStyle w:val="Emphasis"/>
        </w:rPr>
        <w:t>the</w:t>
      </w:r>
      <w:proofErr w:type="gramEnd"/>
      <w:r w:rsidRPr="00B64D5D">
        <w:rPr>
          <w:rStyle w:val="Emphasis"/>
        </w:rPr>
        <w:t xml:space="preserve"> Cato Institute has been one of the leading Republican Party policy and propaganda factories since at least the early 1990s</w:t>
      </w:r>
      <w:r w:rsidRPr="00B64D5D">
        <w:rPr>
          <w:rStyle w:val="StyleUnderline"/>
        </w:rPr>
        <w:t>. In 1995, the LA Times described the Cato Institute as the Republican revolution’s favorite hangout</w:t>
      </w:r>
      <w:r w:rsidRPr="00643AA5">
        <w:rPr>
          <w:sz w:val="14"/>
        </w:rPr>
        <w:t xml:space="preserve">, “the hottest think tank in town. </w:t>
      </w:r>
      <w:r w:rsidRPr="00B64D5D">
        <w:rPr>
          <w:rStyle w:val="StyleUnderline"/>
        </w:rPr>
        <w:t xml:space="preserve">On any given day, House Majority Whip Tom DeLay </w:t>
      </w:r>
      <w:r w:rsidRPr="00643AA5">
        <w:rPr>
          <w:sz w:val="14"/>
        </w:rPr>
        <w:t>of Texas</w:t>
      </w:r>
      <w:r w:rsidRPr="00B64D5D">
        <w:rPr>
          <w:rStyle w:val="StyleUnderline"/>
        </w:rPr>
        <w:t xml:space="preserve"> might be visiting for lunch. Or Cato staffers might be plotting strategy with House Majority Leader Dick Armey</w:t>
      </w:r>
      <w:r w:rsidRPr="00643AA5">
        <w:rPr>
          <w:sz w:val="14"/>
        </w:rPr>
        <w:t xml:space="preserve">, another Texan, and his staff. </w:t>
      </w:r>
      <w:r w:rsidRPr="00B64D5D">
        <w:rPr>
          <w:rStyle w:val="StyleUnderline"/>
        </w:rPr>
        <w:t>Cato’s constitutional law briefs cross the desks of conservative Supreme Court justices</w:t>
      </w:r>
      <w:r w:rsidRPr="00643AA5">
        <w:rPr>
          <w:sz w:val="14"/>
        </w:rPr>
        <w:t xml:space="preserve"> and their clerks.” </w:t>
      </w:r>
      <w:r w:rsidRPr="00B64D5D">
        <w:rPr>
          <w:rStyle w:val="StyleUnderline"/>
        </w:rPr>
        <w:t>In 2005, a Washington Post article observed, “Nowadays, Cato alumni are everywhere in the Bush administration.”</w:t>
      </w:r>
      <w:r w:rsidRPr="00643AA5">
        <w:rPr>
          <w:sz w:val="14"/>
        </w:rPr>
        <w:t xml:space="preserve"> Among </w:t>
      </w:r>
      <w:r w:rsidRPr="00B64D5D">
        <w:rPr>
          <w:rStyle w:val="StyleUnderline"/>
        </w:rPr>
        <w:t>Cato figures in the Bush administration</w:t>
      </w:r>
      <w:r w:rsidRPr="00643AA5">
        <w:rPr>
          <w:sz w:val="14"/>
        </w:rPr>
        <w:t xml:space="preserve"> named in the article: Andrew Biggs, Derrick Max, Charles </w:t>
      </w:r>
      <w:proofErr w:type="spellStart"/>
      <w:r w:rsidRPr="00643AA5">
        <w:rPr>
          <w:sz w:val="14"/>
        </w:rPr>
        <w:t>Blahous</w:t>
      </w:r>
      <w:proofErr w:type="spellEnd"/>
      <w:r w:rsidRPr="00643AA5">
        <w:rPr>
          <w:sz w:val="14"/>
        </w:rPr>
        <w:t xml:space="preserve">, Leanne </w:t>
      </w:r>
      <w:proofErr w:type="spellStart"/>
      <w:r w:rsidRPr="00643AA5">
        <w:rPr>
          <w:sz w:val="14"/>
        </w:rPr>
        <w:t>Abdnor</w:t>
      </w:r>
      <w:proofErr w:type="spellEnd"/>
      <w:r w:rsidRPr="00643AA5">
        <w:rPr>
          <w:sz w:val="14"/>
        </w:rPr>
        <w:t xml:space="preserve"> and Carolyn Weaver, who </w:t>
      </w:r>
      <w:r w:rsidRPr="00B64D5D">
        <w:rPr>
          <w:rStyle w:val="StyleUnderline"/>
        </w:rPr>
        <w:t>helped launch Cato’s war on Social Security</w:t>
      </w:r>
      <w:r w:rsidRPr="00643AA5">
        <w:rPr>
          <w:sz w:val="14"/>
        </w:rPr>
        <w:t xml:space="preserve"> back in 1979. President Bush’s high-priority Social Security privatization plan was all thanks to lobbying by Cato president Ed Crane and Cato executive José </w:t>
      </w:r>
      <w:proofErr w:type="spellStart"/>
      <w:r w:rsidRPr="00643AA5">
        <w:rPr>
          <w:sz w:val="14"/>
        </w:rPr>
        <w:t>Piñera</w:t>
      </w:r>
      <w:proofErr w:type="spellEnd"/>
      <w:r w:rsidRPr="00643AA5">
        <w:rPr>
          <w:sz w:val="14"/>
        </w:rPr>
        <w:t xml:space="preserve">, a former Pinochet official who heads Cato’s Social Security privatization project. Cato Claim #3: The </w:t>
      </w:r>
      <w:proofErr w:type="spellStart"/>
      <w:r w:rsidRPr="00643AA5">
        <w:rPr>
          <w:sz w:val="14"/>
        </w:rPr>
        <w:t>Kochs</w:t>
      </w:r>
      <w:proofErr w:type="spellEnd"/>
      <w:r w:rsidRPr="00643AA5">
        <w:rPr>
          <w:sz w:val="14"/>
        </w:rPr>
        <w:t xml:space="preserve"> are staging an unprecedented GOP takeover of the Cato Institute by staffing it with Republican Party operatives and backers (here and here). Fact: </w:t>
      </w:r>
      <w:r w:rsidRPr="00B64D5D">
        <w:rPr>
          <w:rStyle w:val="Emphasis"/>
        </w:rPr>
        <w:t>The Cato Institute’s board of directors and staff have always been stacked with Republican Party supporters, donors and operatives.</w:t>
      </w:r>
      <w:r w:rsidRPr="00643AA5">
        <w:rPr>
          <w:sz w:val="14"/>
        </w:rPr>
        <w:t xml:space="preserve"> Rupert Murdoch was a Cato board member, serving at least through the early 2000s. When Murdoch first joined Cato’s board, Ed Crane hailed the News Corp chief as “a </w:t>
      </w:r>
      <w:r w:rsidRPr="00932733">
        <w:rPr>
          <w:rStyle w:val="StyleUnderline"/>
        </w:rPr>
        <w:t>strong advocate of the free market and a committed civil libertarian.”</w:t>
      </w:r>
      <w:r w:rsidRPr="00643AA5">
        <w:rPr>
          <w:sz w:val="14"/>
        </w:rPr>
        <w:t xml:space="preserve"> So was Murdoch’s longtime US partner, </w:t>
      </w:r>
      <w:r w:rsidRPr="00932733">
        <w:rPr>
          <w:rStyle w:val="StyleUnderline"/>
        </w:rPr>
        <w:t>John C. Malone</w:t>
      </w:r>
      <w:r w:rsidRPr="00643AA5">
        <w:rPr>
          <w:sz w:val="14"/>
        </w:rPr>
        <w:t xml:space="preserve"> of Liberty Media, </w:t>
      </w:r>
      <w:r w:rsidRPr="00932733">
        <w:rPr>
          <w:rStyle w:val="StyleUnderline"/>
        </w:rPr>
        <w:t>whom Al Gore once reportedly called the Darth Vader of cable</w:t>
      </w:r>
      <w:r w:rsidRPr="00643AA5">
        <w:rPr>
          <w:sz w:val="14"/>
        </w:rPr>
        <w:t xml:space="preserve">. Malone </w:t>
      </w:r>
      <w:r w:rsidRPr="00932733">
        <w:rPr>
          <w:rStyle w:val="StyleUnderline"/>
        </w:rPr>
        <w:t>is a major GOP donor and the largest private landowner in the United States</w:t>
      </w:r>
      <w:r w:rsidRPr="00932733">
        <w:rPr>
          <w:rStyle w:val="Emphasis"/>
        </w:rPr>
        <w:t>. Stephen Moore</w:t>
      </w:r>
      <w:r w:rsidRPr="00643AA5">
        <w:rPr>
          <w:sz w:val="14"/>
        </w:rPr>
        <w:t xml:space="preserve">, longtime Dick Armey sidekick and </w:t>
      </w:r>
      <w:r w:rsidRPr="00932733">
        <w:rPr>
          <w:rStyle w:val="StyleUnderline"/>
        </w:rPr>
        <w:t>author of</w:t>
      </w:r>
      <w:r w:rsidRPr="00643AA5">
        <w:rPr>
          <w:sz w:val="14"/>
        </w:rPr>
        <w:t xml:space="preserve"> the 2004 hagiography Bullish on Bush: </w:t>
      </w:r>
      <w:r w:rsidRPr="00932733">
        <w:rPr>
          <w:rStyle w:val="StyleUnderline"/>
        </w:rPr>
        <w:t>How George W. Bush’s Ownership Society Will Make America Stronger, was director of Cato’s Fiscal Policy Studies and remains a senior fellow.</w:t>
      </w:r>
      <w:r w:rsidRPr="00643AA5">
        <w:rPr>
          <w:sz w:val="14"/>
        </w:rPr>
        <w:t xml:space="preserve"> Other major GOP sponsors on the Cato board before the </w:t>
      </w:r>
      <w:proofErr w:type="spellStart"/>
      <w:r w:rsidRPr="00643AA5">
        <w:rPr>
          <w:sz w:val="14"/>
        </w:rPr>
        <w:t>Kochs</w:t>
      </w:r>
      <w:proofErr w:type="spellEnd"/>
      <w:r w:rsidRPr="00643AA5">
        <w:rPr>
          <w:sz w:val="14"/>
        </w:rPr>
        <w:t xml:space="preserve">’ recent “coup” include K. Tucker Andersen, Howard Rich (funder of the term-limits movement) and </w:t>
      </w:r>
      <w:proofErr w:type="spellStart"/>
      <w:r w:rsidRPr="00643AA5">
        <w:rPr>
          <w:sz w:val="14"/>
        </w:rPr>
        <w:t>Ethelmae</w:t>
      </w:r>
      <w:proofErr w:type="spellEnd"/>
      <w:r w:rsidRPr="00643AA5">
        <w:rPr>
          <w:sz w:val="14"/>
        </w:rPr>
        <w:t xml:space="preserve"> C. Humphreys, who along with her son has “doled out hundreds of thousands of dollars to Republican candidates.” Republican operatives in Cato are numerous and include former Phil Gramm staffer and Bush HUD deputy assistant secretary Mark Calabria, director of Cato’s Financial Regulation Studies; and former Senate Republican Policy Committee analyst Michael Cannon, director of Cato’s health policy studies and adviser to Florida Republican Governor Rick Scott. Cannon’s “independent scholarship” includes his famous November 2008 Cato blog post: Blocking Obama’s Health Plan Is Key to the GOP’s Survival. That’s before Obama took office. Cato Claim #4: Cato’s employees are “independent” scholars free from the corrupting influence of “special interests.” Fact: </w:t>
      </w:r>
      <w:r w:rsidRPr="00932733">
        <w:rPr>
          <w:rStyle w:val="Emphasis"/>
        </w:rPr>
        <w:t>The Cato Institute is one of the leading manufacturers of toxic corporate propaganda, cynically undermining science and scholarship to serve the interests of tobacco companies, oil and gas, chemicals, health insurance, financial industry and other Cato donors</w:t>
      </w:r>
      <w:r w:rsidRPr="00932733">
        <w:rPr>
          <w:rStyle w:val="StyleUnderline"/>
        </w:rPr>
        <w:t>. Cato chairman Robert Levy</w:t>
      </w:r>
      <w:r w:rsidRPr="00643AA5">
        <w:rPr>
          <w:sz w:val="14"/>
        </w:rPr>
        <w:t xml:space="preserve">, who today accuses the </w:t>
      </w:r>
      <w:proofErr w:type="spellStart"/>
      <w:r w:rsidRPr="00643AA5">
        <w:rPr>
          <w:sz w:val="14"/>
        </w:rPr>
        <w:t>Kochs</w:t>
      </w:r>
      <w:proofErr w:type="spellEnd"/>
      <w:r w:rsidRPr="00643AA5">
        <w:rPr>
          <w:sz w:val="14"/>
        </w:rPr>
        <w:t xml:space="preserve"> of turning Cato into “a mouthpiece of special interests,” </w:t>
      </w:r>
      <w:r w:rsidRPr="00932733">
        <w:rPr>
          <w:rStyle w:val="StyleUnderline"/>
        </w:rPr>
        <w:t>once faithfully served the tobacco industry as a leading tobacco-death denialist.</w:t>
      </w:r>
      <w:r w:rsidRPr="00643AA5">
        <w:rPr>
          <w:sz w:val="14"/>
        </w:rPr>
        <w:t xml:space="preserve"> In his article, “Lies, Damn Lies &amp; 400,000 Smoking-Related Deaths”, Levy claimed, “children do not die of tobacco-related diseases” and “there is no credible evidence that 400,000 deaths per year—or any number remotely close to 400,000—are caused by tobacco.” (In fact, tobacco use kills more than 5 million people a year worldwide.) </w:t>
      </w:r>
      <w:r w:rsidRPr="00932733">
        <w:rPr>
          <w:rStyle w:val="StyleUnderline"/>
        </w:rPr>
        <w:t>Greenpeace labeled Cato a “Koch Industries climate denial front group” that is “focused on disputing the science behind global warming</w:t>
      </w:r>
      <w:r w:rsidRPr="00643AA5">
        <w:rPr>
          <w:sz w:val="14"/>
        </w:rPr>
        <w:t xml:space="preserve"> and questioning the rationale for taking action.” Among Cato’s anti-science propagandists: </w:t>
      </w:r>
      <w:r w:rsidRPr="00932733">
        <w:rPr>
          <w:rStyle w:val="Emphasis"/>
        </w:rPr>
        <w:t>Patrick J. Michaels,</w:t>
      </w:r>
      <w:r w:rsidRPr="00643AA5">
        <w:rPr>
          <w:sz w:val="14"/>
        </w:rPr>
        <w:t xml:space="preserve"> called “</w:t>
      </w:r>
      <w:r w:rsidRPr="00932733">
        <w:rPr>
          <w:rStyle w:val="StyleUnderline"/>
        </w:rPr>
        <w:t xml:space="preserve">a serial </w:t>
      </w:r>
      <w:proofErr w:type="spellStart"/>
      <w:r w:rsidRPr="00932733">
        <w:rPr>
          <w:rStyle w:val="StyleUnderline"/>
        </w:rPr>
        <w:t>deleter</w:t>
      </w:r>
      <w:proofErr w:type="spellEnd"/>
      <w:r w:rsidRPr="00932733">
        <w:rPr>
          <w:rStyle w:val="StyleUnderline"/>
        </w:rPr>
        <w:t xml:space="preserve"> of inconvenient facts</w:t>
      </w:r>
      <w:r w:rsidRPr="00643AA5">
        <w:rPr>
          <w:sz w:val="14"/>
        </w:rPr>
        <w:t xml:space="preserve">” by ThinkProgress </w:t>
      </w:r>
      <w:r w:rsidRPr="00932733">
        <w:rPr>
          <w:rStyle w:val="Emphasis"/>
        </w:rPr>
        <w:t xml:space="preserve">and Steven </w:t>
      </w:r>
      <w:proofErr w:type="spellStart"/>
      <w:r w:rsidRPr="00932733">
        <w:rPr>
          <w:rStyle w:val="Emphasis"/>
        </w:rPr>
        <w:t>Milloy</w:t>
      </w:r>
      <w:proofErr w:type="spellEnd"/>
      <w:r w:rsidRPr="00932733">
        <w:rPr>
          <w:rStyle w:val="StyleUnderline"/>
        </w:rPr>
        <w:t>, a onetime Cato adjunct scholar on the payroll of Philip Morris, oil companies and others</w:t>
      </w:r>
      <w:r w:rsidRPr="00643AA5">
        <w:rPr>
          <w:sz w:val="14"/>
        </w:rPr>
        <w:t xml:space="preserve">. Philip Morris listed Cato VP David Boaz as one of its “National </w:t>
      </w:r>
      <w:proofErr w:type="gramStart"/>
      <w:r w:rsidRPr="00643AA5">
        <w:rPr>
          <w:sz w:val="14"/>
        </w:rPr>
        <w:t>Allies;&amp;</w:t>
      </w:r>
      <w:proofErr w:type="spellStart"/>
      <w:proofErr w:type="gramEnd"/>
      <w:r w:rsidRPr="00643AA5">
        <w:rPr>
          <w:sz w:val="14"/>
        </w:rPr>
        <w:t>rdquo</w:t>
      </w:r>
      <w:proofErr w:type="spellEnd"/>
      <w:r w:rsidRPr="00643AA5">
        <w:rPr>
          <w:sz w:val="14"/>
        </w:rPr>
        <w:t xml:space="preserve"> in a 2000 memo. In 2001, a British-American Tobacco executive sent a thank-you letter to Levy and the Cato Institute, noting: “I was also pleased to learn after our meeting that our subsidiary company, Brown &amp; Williamson, provided the Cato Institute with funding in 2000.” So there you have it: a brief look at the Cato Institute’s factual record, which reads nothing at all like the heroic fairytales spun by Cato and its allies about its principled opposition to the Bush Administration’s imperial presidency, or its opposition to the Republican Party, or whatever else Cato’s minions tell us to win our hearts rather than our minds. In fact, </w:t>
      </w:r>
      <w:r w:rsidRPr="00932733">
        <w:rPr>
          <w:rStyle w:val="StyleUnderline"/>
        </w:rPr>
        <w:t>it’s hard to know what, if anything, to believe about Cato</w:t>
      </w:r>
      <w:r w:rsidRPr="00643AA5">
        <w:rPr>
          <w:sz w:val="14"/>
        </w:rPr>
        <w:t>—</w:t>
      </w:r>
      <w:r w:rsidRPr="00932733">
        <w:rPr>
          <w:rStyle w:val="StyleUnderline"/>
        </w:rPr>
        <w:t>PR and spin are so ingrained in their thinking and their breathing, one wonders if Cato’s own flaks can tell the difference themselves between reality and spin.</w:t>
      </w:r>
      <w:r w:rsidRPr="00643AA5">
        <w:rPr>
          <w:sz w:val="14"/>
        </w:rPr>
        <w:t xml:space="preserve"> Lately, </w:t>
      </w:r>
      <w:r w:rsidRPr="00932733">
        <w:rPr>
          <w:rStyle w:val="StyleUnderline"/>
        </w:rPr>
        <w:t>they seem to have a hard time keeping track of their numerous and rather careless flip-flops</w:t>
      </w:r>
      <w:r w:rsidRPr="00643AA5">
        <w:rPr>
          <w:sz w:val="14"/>
        </w:rPr>
        <w:t xml:space="preserve">, particularly when it comes to how they characterize their longtime benefactors, the brothers Koch. Most of the same libertarians who attacked the </w:t>
      </w:r>
      <w:proofErr w:type="spellStart"/>
      <w:r w:rsidRPr="00643AA5">
        <w:rPr>
          <w:sz w:val="14"/>
        </w:rPr>
        <w:t>Kochs</w:t>
      </w:r>
      <w:proofErr w:type="spellEnd"/>
      <w:r w:rsidRPr="00643AA5">
        <w:rPr>
          <w:sz w:val="14"/>
        </w:rPr>
        <w:t xml:space="preserve"> as unprincipled GOP usurpers of the Cato Institute only yesterday defended the same </w:t>
      </w:r>
      <w:proofErr w:type="spellStart"/>
      <w:r w:rsidRPr="00643AA5">
        <w:rPr>
          <w:sz w:val="14"/>
        </w:rPr>
        <w:t>Kochs</w:t>
      </w:r>
      <w:proofErr w:type="spellEnd"/>
      <w:r w:rsidRPr="00643AA5">
        <w:rPr>
          <w:sz w:val="14"/>
        </w:rPr>
        <w:t xml:space="preserve"> as principled patrons of purist libertarian scholarship. Last October, David Boaz, Ed Crane’s number two in Cato, defended the Koch brothers as principled libertarians under attack for “opposing a president who supports fiscal irresponsibility, the Patriot Act, the war on drugs, and secret wars.” Five months later, Boaz darkly warned that the very same Koch brothers posed a “direct threat to the independence, nonpartisanship and libertarianism of the Cato Institute.” Slate’s David Weigel—a libertarian graduate of the </w:t>
      </w:r>
      <w:proofErr w:type="spellStart"/>
      <w:r w:rsidRPr="00643AA5">
        <w:rPr>
          <w:sz w:val="14"/>
        </w:rPr>
        <w:t>Kochs</w:t>
      </w:r>
      <w:proofErr w:type="spellEnd"/>
      <w:r w:rsidRPr="00643AA5">
        <w:rPr>
          <w:sz w:val="14"/>
        </w:rPr>
        <w:t xml:space="preserve">’ Reason magazine and the </w:t>
      </w:r>
      <w:proofErr w:type="spellStart"/>
      <w:r w:rsidRPr="00643AA5">
        <w:rPr>
          <w:sz w:val="14"/>
        </w:rPr>
        <w:t>Kochs</w:t>
      </w:r>
      <w:proofErr w:type="spellEnd"/>
      <w:r w:rsidRPr="00643AA5">
        <w:rPr>
          <w:sz w:val="14"/>
        </w:rPr>
        <w:t xml:space="preserve">’ Institute for Humane Studies—defended the </w:t>
      </w:r>
      <w:proofErr w:type="spellStart"/>
      <w:r w:rsidRPr="00643AA5">
        <w:rPr>
          <w:sz w:val="14"/>
        </w:rPr>
        <w:t>Kochs</w:t>
      </w:r>
      <w:proofErr w:type="spellEnd"/>
      <w:r w:rsidRPr="00643AA5">
        <w:rPr>
          <w:sz w:val="14"/>
        </w:rPr>
        <w:t xml:space="preserve"> last year during the Wisconsin </w:t>
      </w:r>
      <w:proofErr w:type="gramStart"/>
      <w:r w:rsidRPr="00643AA5">
        <w:rPr>
          <w:sz w:val="14"/>
        </w:rPr>
        <w:t>protests against</w:t>
      </w:r>
      <w:proofErr w:type="gramEnd"/>
      <w:r w:rsidRPr="00643AA5">
        <w:rPr>
          <w:sz w:val="14"/>
        </w:rPr>
        <w:t xml:space="preserve"> Scott Walker: “How did the </w:t>
      </w:r>
      <w:proofErr w:type="spellStart"/>
      <w:r w:rsidRPr="00643AA5">
        <w:rPr>
          <w:sz w:val="14"/>
        </w:rPr>
        <w:t>Kochs</w:t>
      </w:r>
      <w:proofErr w:type="spellEnd"/>
      <w:r w:rsidRPr="00643AA5">
        <w:rPr>
          <w:sz w:val="14"/>
        </w:rPr>
        <w:t xml:space="preserve"> become the villains of Madison?” Weigel asked. “They have, for decades, bankrolled libertarian </w:t>
      </w:r>
      <w:proofErr w:type="gramStart"/>
      <w:r w:rsidRPr="00643AA5">
        <w:rPr>
          <w:sz w:val="14"/>
        </w:rPr>
        <w:t>think</w:t>
      </w:r>
      <w:proofErr w:type="gramEnd"/>
      <w:r w:rsidRPr="00643AA5">
        <w:rPr>
          <w:sz w:val="14"/>
        </w:rPr>
        <w:t xml:space="preserve"> tanks and programs, and they help put on conferences where conservative ideas are spread. Among the ideas they end up spreading are drug legalization and opposition to the Patriot Act.” And last May, during the uproar over a donation by the Charles G. Koch Foundation—with strings attached—to Florida State University’s economics department, Weigel defended the billionaires by way of sneering: “The Koch pushback continues, as non-controversial donation after non-controversial donation is blown up into a controversy—a byproduct of the brothers’ new fame.” Skip a few months, and the Koch brothers circa 2012 are suddenly, implausibly, the very antithesis of the Koch brothers circa-2011: “If the </w:t>
      </w:r>
      <w:proofErr w:type="spellStart"/>
      <w:r w:rsidRPr="00643AA5">
        <w:rPr>
          <w:sz w:val="14"/>
        </w:rPr>
        <w:t>Kochs</w:t>
      </w:r>
      <w:proofErr w:type="spellEnd"/>
      <w:r w:rsidRPr="00643AA5">
        <w:rPr>
          <w:sz w:val="14"/>
        </w:rPr>
        <w:t xml:space="preserve"> win control of his shares, and the Koch-skeptics bolt, a much-less-credible Cato Institute will never be so rude to the Republican Party.” Now, non-controversial donations are suddenly controversial—without explanation. Weigel never explains to his readers why owning 75 percent instead of 50 percent of Cato will turn the Koch brothers from last summer’s principled libertarians into this spring’s evil GOP neocons. His substitution of one unsupported message with its antithesis is confusing—to put it as kindly as possible. Julian Sanchez is another Cato flip-flopper. Shortly after Jane Mayer’s article on the </w:t>
      </w:r>
      <w:proofErr w:type="spellStart"/>
      <w:r w:rsidRPr="00643AA5">
        <w:rPr>
          <w:sz w:val="14"/>
        </w:rPr>
        <w:t>Kochs</w:t>
      </w:r>
      <w:proofErr w:type="spellEnd"/>
      <w:r w:rsidRPr="00643AA5">
        <w:rPr>
          <w:sz w:val="14"/>
        </w:rPr>
        <w:t xml:space="preserve"> appeared in The New Yorker, Sanchez rushed to their defense: “as someone who’s directly or indirectly benefited from Koch largess for most of my adult life—the Koch Fellowship as a student; gigs at Koch-funded Reason and Cato—I’d expect folks to be justly skeptical of anything favorable I might write about them. …The idea that they’ve poured a hundred million and change into funding libertarian think tanks, advocacy groups, and educational programs over the years in order to line their own pockets or boost the corporate bottom line seems kind of bizarre.” That was autumn 2010, when the </w:t>
      </w:r>
      <w:proofErr w:type="spellStart"/>
      <w:r w:rsidRPr="00643AA5">
        <w:rPr>
          <w:sz w:val="14"/>
        </w:rPr>
        <w:t>Kochs</w:t>
      </w:r>
      <w:proofErr w:type="spellEnd"/>
      <w:r w:rsidRPr="00643AA5">
        <w:rPr>
          <w:sz w:val="14"/>
        </w:rPr>
        <w:t xml:space="preserve"> were still dreamy libertarians. A year and a half later, Sanchez is full of righteous indignation against those same, but now-unprincipled, Koch brothers: “I hereby tender my pre-resignation from Cato, effective </w:t>
      </w:r>
      <w:proofErr w:type="gramStart"/>
      <w:r w:rsidRPr="00643AA5">
        <w:rPr>
          <w:sz w:val="14"/>
        </w:rPr>
        <w:t>if and when</w:t>
      </w:r>
      <w:proofErr w:type="gramEnd"/>
      <w:r w:rsidRPr="00643AA5">
        <w:rPr>
          <w:sz w:val="14"/>
        </w:rPr>
        <w:t xml:space="preserve"> the </w:t>
      </w:r>
      <w:proofErr w:type="spellStart"/>
      <w:r w:rsidRPr="00643AA5">
        <w:rPr>
          <w:sz w:val="14"/>
        </w:rPr>
        <w:t>Kochs</w:t>
      </w:r>
      <w:proofErr w:type="spellEnd"/>
      <w:r w:rsidRPr="00643AA5">
        <w:rPr>
          <w:sz w:val="14"/>
        </w:rPr>
        <w:t xml:space="preserve"> take command. I’ll be sad to go, if it comes to that, but sadder to see a proud institution lose its autonomy.” Without explaining his flip-flop, it’s hard to take Sanchez’s “</w:t>
      </w:r>
      <w:proofErr w:type="spellStart"/>
      <w:r w:rsidRPr="00643AA5">
        <w:rPr>
          <w:sz w:val="14"/>
        </w:rPr>
        <w:t>presignation</w:t>
      </w:r>
      <w:proofErr w:type="spellEnd"/>
      <w:r w:rsidRPr="00643AA5">
        <w:rPr>
          <w:sz w:val="14"/>
        </w:rPr>
        <w:t xml:space="preserve">” announcement as little more than a PR stunt. The more you get to know the real Cato Institute, the more you see a rank, powerful right-wing corporate front group deeply woven into the Republican Party machinery, as unprincipled and cynical in its relentless service of the 1 percent’s interests as it is hostile to the progressive cause. Ask Naomi Klein. In 2008, the Cato Institute unleashed a full-frontal PR attack on Klein in the form of a twenty-page brochure denouncing and belittling The Shock Doctrine, which offended Cato because it took on two of the think tank’s golden calves: Milton Friedman and Augusto Pinochet, whose onetime labor minister, José </w:t>
      </w:r>
      <w:proofErr w:type="spellStart"/>
      <w:r w:rsidRPr="00643AA5">
        <w:rPr>
          <w:sz w:val="14"/>
        </w:rPr>
        <w:t>Piñera</w:t>
      </w:r>
      <w:proofErr w:type="spellEnd"/>
      <w:r w:rsidRPr="00643AA5">
        <w:rPr>
          <w:sz w:val="14"/>
        </w:rPr>
        <w:t xml:space="preserve">, has been working for Cato since 1995 trying to strip Americans of their Social Security. The Cato attack against The Shock Doctrine was petty, bizarre and remarkably shallow even by PR hack standards—at one point, the Cato brochure attacked Klein for hosting blurbs by fiction writers on the jacket of The Shock Doctrine and implied that those blurbs were evidence that the book was itself fiction. Klein was left understandably bewildered: “The greatest challenge in responding to the Cato paper is the scope of its dishonesty,” she wrote. More recently, since the killing of Trayvon Martin, the Cato Institute has been one of the staunchest defenders of the “Stand Your </w:t>
      </w:r>
      <w:proofErr w:type="gramStart"/>
      <w:r w:rsidRPr="00643AA5">
        <w:rPr>
          <w:sz w:val="14"/>
        </w:rPr>
        <w:t>Ground ”laws</w:t>
      </w:r>
      <w:proofErr w:type="gramEnd"/>
      <w:r w:rsidRPr="00643AA5">
        <w:rPr>
          <w:sz w:val="14"/>
        </w:rPr>
        <w:t>. Remember that when you see Cato flaks squaring off against their onetime sugar daddies, the Koch brothers. Until we better understand what they do, and what sort of people they are, and how they’ve actually operated according to the record, rather than responding to what they’re telling us without questioning it, the only sure thing about this Cato-Koch struggle is that whoever comes out on top, Ed Crane or Charles Koch, the rest of us are guaranteed to be the big losers. Late note: Charles Murray, whose “racial eugenics” book The Bell Curve argued that blacks and Latinos are genetically inferior to whites, has announced his support for the Cato Institute. Murray, whose racist views influenced John Derbyshire, disclosed, “Ed Crane is a close personal friend.” Murray has also “enjoyed a friendly acquaintance” with both Koch brothers “for more than twenty years.”</w:t>
      </w:r>
    </w:p>
    <w:p w:rsidR="00354956" w:rsidRDefault="00354956" w:rsidP="009D5EB1">
      <w:pPr>
        <w:rPr>
          <w:sz w:val="14"/>
        </w:rPr>
      </w:pPr>
    </w:p>
    <w:p w:rsidR="00354956" w:rsidRDefault="00354956" w:rsidP="00354956">
      <w:pPr>
        <w:pStyle w:val="Heading4"/>
      </w:pPr>
      <w:r>
        <w:t>The CATO institute is too concerned with promoting libertarianism to consider being good scholars</w:t>
      </w:r>
    </w:p>
    <w:p w:rsidR="00354956" w:rsidRDefault="00354956" w:rsidP="00354956">
      <w:r>
        <w:t xml:space="preserve">Nathan J. </w:t>
      </w:r>
      <w:r w:rsidRPr="00B80456">
        <w:rPr>
          <w:rStyle w:val="Style13ptBold"/>
        </w:rPr>
        <w:t>Robinson 18</w:t>
      </w:r>
      <w:r>
        <w:t xml:space="preserve"> (editor of Current Affairs, "Never Trust </w:t>
      </w:r>
      <w:proofErr w:type="gramStart"/>
      <w:r>
        <w:t>The</w:t>
      </w:r>
      <w:proofErr w:type="gramEnd"/>
      <w:r>
        <w:t xml:space="preserve"> Cato Institute", Current Affairs, https://www.currentaffairs.org/2018/10/never-trust-the-cato-institute, 10-13-2018, accessed 7-19-2019 //SKH)</w:t>
      </w:r>
    </w:p>
    <w:p w:rsidR="00354956" w:rsidRPr="00D90CFC" w:rsidRDefault="00354956" w:rsidP="00354956">
      <w:pPr>
        <w:rPr>
          <w:rStyle w:val="StyleUnderline"/>
        </w:rPr>
      </w:pPr>
      <w:r w:rsidRPr="00D90CFC">
        <w:rPr>
          <w:sz w:val="14"/>
        </w:rPr>
        <w:t xml:space="preserve">If you are not an economist, social scientist, or serious policy wonk, </w:t>
      </w:r>
      <w:r w:rsidRPr="00B80456">
        <w:rPr>
          <w:rStyle w:val="StyleUnderline"/>
        </w:rPr>
        <w:t>it can be difficult to know how to decide which of two conflicting sources to trust, if both have a bunch of credentials and present a lot of charts and have a lot of endnotes.</w:t>
      </w:r>
      <w:r w:rsidRPr="00D90CFC">
        <w:rPr>
          <w:sz w:val="14"/>
        </w:rPr>
        <w:t xml:space="preserve"> A left-leaning think tank scholar tells me raising the minimum wage does not have substantial effects on employment rates. A right-leaning think tank scholar tells me it absolutely does. </w:t>
      </w:r>
      <w:r w:rsidRPr="00B80456">
        <w:rPr>
          <w:rStyle w:val="StyleUnderline"/>
        </w:rPr>
        <w:t>Unless I am going to dig into every study, and try to resolve a complicated empirical question on my own, how am I to know what to believe?</w:t>
      </w:r>
      <w:r w:rsidRPr="00D90CFC">
        <w:rPr>
          <w:sz w:val="14"/>
        </w:rPr>
        <w:t xml:space="preserve"> My training is as a lawyer, not an economist, so when I see a dispute over whether, say, some proposed regulation will or won’t “kill jobs,” I don’t always know how to settle the question to my own satisfaction. Fortunately, there are things I can do to increase my confidence in an answer. I look carefully at what each side is </w:t>
      </w:r>
      <w:proofErr w:type="gramStart"/>
      <w:r w:rsidRPr="00D90CFC">
        <w:rPr>
          <w:sz w:val="14"/>
        </w:rPr>
        <w:t>saying, and</w:t>
      </w:r>
      <w:proofErr w:type="gramEnd"/>
      <w:r w:rsidRPr="00D90CFC">
        <w:rPr>
          <w:sz w:val="14"/>
        </w:rPr>
        <w:t xml:space="preserve"> see if any parts of it that I do understand are wrong, irrational, unfair, or manipulative. Then I can at least identify untrustworthy sources, those who I should mostly ignore because I have evidence that, on matters I don’t have expertise in, they are willing to pull the wool over my eyes. </w:t>
      </w:r>
      <w:r w:rsidRPr="00D750C9">
        <w:rPr>
          <w:rStyle w:val="StyleUnderline"/>
        </w:rPr>
        <w:t>The Cato Institute is a libertarian think tank, often rated one of the most important and influential think tanks in the world. About 10 Nobel laureates in economics have been affiliated with it, and it is home to many PhD economists who have extremely long CVs.</w:t>
      </w:r>
      <w:r w:rsidRPr="00D90CFC">
        <w:rPr>
          <w:sz w:val="14"/>
        </w:rPr>
        <w:t xml:space="preserve"> I do not have a PhD, and my CV has more children’s books than academic articles. And yet I </w:t>
      </w:r>
      <w:r w:rsidRPr="00D750C9">
        <w:rPr>
          <w:rStyle w:val="Emphasis"/>
        </w:rPr>
        <w:t>take</w:t>
      </w:r>
      <w:r w:rsidRPr="00D90CFC">
        <w:rPr>
          <w:sz w:val="14"/>
        </w:rPr>
        <w:t xml:space="preserve"> almost </w:t>
      </w:r>
      <w:r w:rsidRPr="00D750C9">
        <w:rPr>
          <w:rStyle w:val="Emphasis"/>
        </w:rPr>
        <w:t>nothing from the Cato Institute seriously.</w:t>
      </w:r>
      <w:r w:rsidRPr="00D90CFC">
        <w:rPr>
          <w:sz w:val="14"/>
        </w:rPr>
        <w:t xml:space="preserve"> Why? Am I simply a partisan, refusing to listen to the arguments of smart people who disagree with me? Perhaps. But mostly I don’t trust them because every time I do read something from them, it’s untrustworthy. </w:t>
      </w:r>
      <w:r w:rsidRPr="00D750C9">
        <w:rPr>
          <w:rStyle w:val="StyleUnderline"/>
        </w:rPr>
        <w:t>The Cato Institute is ideologically committed to free markets. They think the market knows best, and regulation is harmful.</w:t>
      </w:r>
      <w:r w:rsidRPr="00D90CFC">
        <w:rPr>
          <w:sz w:val="14"/>
        </w:rPr>
        <w:t xml:space="preserve"> But, like many libertarians, it means that </w:t>
      </w:r>
      <w:r w:rsidRPr="00D750C9">
        <w:rPr>
          <w:rStyle w:val="StyleUnderline"/>
        </w:rPr>
        <w:t>they are reluctant to admit any facts that contradict this case. If you read a Cato publication</w:t>
      </w:r>
      <w:r w:rsidRPr="00D90CFC">
        <w:rPr>
          <w:sz w:val="14"/>
        </w:rPr>
        <w:t xml:space="preserve"> on almost any issue, </w:t>
      </w:r>
      <w:r w:rsidRPr="00D750C9">
        <w:rPr>
          <w:rStyle w:val="StyleUnderline"/>
        </w:rPr>
        <w:t>you will find that</w:t>
      </w:r>
      <w:r w:rsidRPr="00D90CFC">
        <w:rPr>
          <w:sz w:val="14"/>
        </w:rPr>
        <w:t>—</w:t>
      </w:r>
      <w:proofErr w:type="gramStart"/>
      <w:r w:rsidRPr="00D90CFC">
        <w:rPr>
          <w:sz w:val="14"/>
        </w:rPr>
        <w:t>surprise!—</w:t>
      </w:r>
      <w:proofErr w:type="gramEnd"/>
      <w:r w:rsidRPr="00D750C9">
        <w:rPr>
          <w:rStyle w:val="Emphasis"/>
        </w:rPr>
        <w:t>privatization and deregulation are the solution, and government is getting in the way.</w:t>
      </w:r>
      <w:r w:rsidRPr="00D90CFC">
        <w:rPr>
          <w:sz w:val="14"/>
        </w:rPr>
        <w:t xml:space="preserve"> </w:t>
      </w:r>
      <w:proofErr w:type="gramStart"/>
      <w:r w:rsidRPr="00D90CFC">
        <w:rPr>
          <w:sz w:val="14"/>
        </w:rPr>
        <w:t>As a general rule</w:t>
      </w:r>
      <w:proofErr w:type="gramEnd"/>
      <w:r w:rsidRPr="00D90CFC">
        <w:rPr>
          <w:sz w:val="14"/>
        </w:rPr>
        <w:t xml:space="preserve">, </w:t>
      </w:r>
      <w:r w:rsidRPr="00D750C9">
        <w:rPr>
          <w:rStyle w:val="StyleUnderline"/>
        </w:rPr>
        <w:t xml:space="preserve">you should </w:t>
      </w:r>
      <w:r w:rsidRPr="00D750C9">
        <w:rPr>
          <w:rStyle w:val="Emphasis"/>
        </w:rPr>
        <w:t>be wary</w:t>
      </w:r>
      <w:r w:rsidRPr="00D750C9">
        <w:rPr>
          <w:rStyle w:val="StyleUnderline"/>
        </w:rPr>
        <w:t xml:space="preserve"> of people who always know the solutions </w:t>
      </w:r>
      <w:r w:rsidRPr="00D90CFC">
        <w:rPr>
          <w:sz w:val="14"/>
        </w:rPr>
        <w:t xml:space="preserve">before they have looked at the facts. Let me show you two examples of what I mean. Here is </w:t>
      </w:r>
      <w:r w:rsidRPr="005C14FD">
        <w:rPr>
          <w:rStyle w:val="StyleUnderline"/>
        </w:rPr>
        <w:t>a recent Cato paper</w:t>
      </w:r>
      <w:r w:rsidRPr="00D90CFC">
        <w:rPr>
          <w:sz w:val="14"/>
        </w:rPr>
        <w:t xml:space="preserve"> by Vanessa Brown Calder </w:t>
      </w:r>
      <w:r w:rsidRPr="005C14FD">
        <w:rPr>
          <w:rStyle w:val="StyleUnderline"/>
        </w:rPr>
        <w:t>called “Parental leave: Is there a case for government action?”</w:t>
      </w:r>
      <w:r w:rsidRPr="00D90CFC">
        <w:rPr>
          <w:sz w:val="14"/>
        </w:rPr>
        <w:t xml:space="preserve"> (It’s just the first paper I came across.) Many on the left believe that the United States government should introduce paid family leave policies </w:t>
      </w:r>
      <w:proofErr w:type="gramStart"/>
      <w:r w:rsidRPr="00D90CFC">
        <w:rPr>
          <w:sz w:val="14"/>
        </w:rPr>
        <w:t>similar to</w:t>
      </w:r>
      <w:proofErr w:type="gramEnd"/>
      <w:r w:rsidRPr="00D90CFC">
        <w:rPr>
          <w:sz w:val="14"/>
        </w:rPr>
        <w:t xml:space="preserve"> the ones found in essentially every other industrialized country. The argument we lefties make is that working mothers need to be guaranteed time to spend with their newborn child during the critical first months of its life, without having to worry that they can’t afford to be with their baby. Not only do </w:t>
      </w:r>
      <w:proofErr w:type="gramStart"/>
      <w:r w:rsidRPr="00D90CFC">
        <w:rPr>
          <w:sz w:val="14"/>
        </w:rPr>
        <w:t>the vast majority of</w:t>
      </w:r>
      <w:proofErr w:type="gramEnd"/>
      <w:r w:rsidRPr="00D90CFC">
        <w:rPr>
          <w:sz w:val="14"/>
        </w:rPr>
        <w:t xml:space="preserve"> women believe new mothers should be allowed to take paid leave, but the countries that have required paid leave by law have achieved success in extending the time mothers get to bond with their babies. Calder’s paper </w:t>
      </w:r>
      <w:r w:rsidRPr="005C14FD">
        <w:rPr>
          <w:rStyle w:val="StyleUnderline"/>
        </w:rPr>
        <w:t>argues that the federal government should not require paid family leave. To address the problems</w:t>
      </w:r>
      <w:r w:rsidRPr="00D90CFC">
        <w:rPr>
          <w:sz w:val="14"/>
        </w:rPr>
        <w:t xml:space="preserve"> faced by working mothers, </w:t>
      </w:r>
      <w:r w:rsidRPr="005C14FD">
        <w:rPr>
          <w:rStyle w:val="StyleUnderline"/>
        </w:rPr>
        <w:t>Calder proposes</w:t>
      </w:r>
      <w:r w:rsidRPr="00D90CFC">
        <w:rPr>
          <w:sz w:val="14"/>
        </w:rPr>
        <w:t xml:space="preserve"> libertarian measures like </w:t>
      </w:r>
      <w:r w:rsidRPr="005C14FD">
        <w:rPr>
          <w:rStyle w:val="StyleUnderline"/>
        </w:rPr>
        <w:t>deregulating childcare to eliminate legal requirements that care providers have a high school diploma.</w:t>
      </w:r>
      <w:r w:rsidRPr="00D90CFC">
        <w:rPr>
          <w:sz w:val="14"/>
        </w:rPr>
        <w:t xml:space="preserve"> I don’t think that’s any kind of solution at all, and think </w:t>
      </w:r>
      <w:r w:rsidRPr="005C14FD">
        <w:rPr>
          <w:rStyle w:val="Emphasis"/>
        </w:rPr>
        <w:t>it illustrates just how few actual helpful policy proposals libertarians are capable of offering</w:t>
      </w:r>
      <w:r w:rsidRPr="00D90CFC">
        <w:rPr>
          <w:sz w:val="14"/>
        </w:rPr>
        <w:t>, but here I’m more interested in examining the way Calder makes the case that paid family leave is bad policy. You hear people accusing each other of “cherry-picking” evidence a lot, the accusation being so common that it has lost its force. I don’t like the phrase</w:t>
      </w:r>
      <w:proofErr w:type="gramStart"/>
      <w:r w:rsidRPr="00D90CFC">
        <w:rPr>
          <w:sz w:val="14"/>
        </w:rPr>
        <w:t>, actually, because</w:t>
      </w:r>
      <w:proofErr w:type="gramEnd"/>
      <w:r w:rsidRPr="00D90CFC">
        <w:rPr>
          <w:sz w:val="14"/>
        </w:rPr>
        <w:t xml:space="preserve"> I don’t think it actually sounds bad: Cherries are delicious, why wouldn’t you pick the cherries? What’s wrong with presenting the best possible case? But the actual actions “cherry-picking” refers to are a form of serious intellectual dishonesty</w:t>
      </w:r>
      <w:r w:rsidRPr="005C14FD">
        <w:rPr>
          <w:rStyle w:val="StyleUnderline"/>
        </w:rPr>
        <w:t xml:space="preserve">. If you pick only the data that support the position you already </w:t>
      </w:r>
      <w:proofErr w:type="gramStart"/>
      <w:r w:rsidRPr="005C14FD">
        <w:rPr>
          <w:rStyle w:val="StyleUnderline"/>
        </w:rPr>
        <w:t>hold, and</w:t>
      </w:r>
      <w:proofErr w:type="gramEnd"/>
      <w:r w:rsidRPr="005C14FD">
        <w:rPr>
          <w:rStyle w:val="StyleUnderline"/>
        </w:rPr>
        <w:t xml:space="preserve"> ignore</w:t>
      </w:r>
      <w:r w:rsidRPr="00D90CFC">
        <w:rPr>
          <w:sz w:val="14"/>
        </w:rPr>
        <w:t xml:space="preserve"> or bury </w:t>
      </w:r>
      <w:r w:rsidRPr="005C14FD">
        <w:rPr>
          <w:rStyle w:val="StyleUnderline"/>
        </w:rPr>
        <w:t xml:space="preserve">the data that undermine that position, </w:t>
      </w:r>
      <w:r w:rsidRPr="005C14FD">
        <w:rPr>
          <w:rStyle w:val="Emphasis"/>
        </w:rPr>
        <w:t>you are not a scholar.</w:t>
      </w:r>
      <w:r w:rsidRPr="00D90CFC">
        <w:rPr>
          <w:sz w:val="14"/>
        </w:rPr>
        <w:t xml:space="preserve"> You are violating the core mission of social science, which is to find the truth. </w:t>
      </w:r>
      <w:r w:rsidRPr="005C14FD">
        <w:rPr>
          <w:rStyle w:val="Emphasis"/>
        </w:rPr>
        <w:t>You’re just a propagandist</w:t>
      </w:r>
      <w:r w:rsidRPr="00D90CFC">
        <w:rPr>
          <w:sz w:val="14"/>
        </w:rPr>
        <w:t xml:space="preserve">, someone who produces whatever arguments they think will be convincing without regard for whether those arguments are correct. Vanessa Brown </w:t>
      </w:r>
      <w:r w:rsidRPr="005C14FD">
        <w:rPr>
          <w:rStyle w:val="StyleUnderline"/>
        </w:rPr>
        <w:t>Calder’s paper is exactly this kind of unscholarly propaganda. She</w:t>
      </w:r>
      <w:r w:rsidRPr="00D90CFC">
        <w:rPr>
          <w:sz w:val="14"/>
        </w:rPr>
        <w:t xml:space="preserve"> wants to show us that paid family leave is a bad policy, so she </w:t>
      </w:r>
      <w:r w:rsidRPr="005C14FD">
        <w:rPr>
          <w:rStyle w:val="StyleUnderline"/>
        </w:rPr>
        <w:t>goes rifling through academic research and presents all the pieces that suggest paid family leave is bad, ignoring the parts that she doesn’t like because they don’t comport with the Cato Institute’s unscientific libertarian dogmas.</w:t>
      </w:r>
      <w:r w:rsidRPr="00D90CFC">
        <w:rPr>
          <w:sz w:val="14"/>
        </w:rPr>
        <w:t xml:space="preserve"> Here is how Brown Calder presents her research: Proponents of these measures often argue the private market cannot sufficiently provide paid leave due to collective action problems. They claim that government-supported leave would markedly improve workers’ lives by improving labor-market outcomes and reducing gender inequality. In this paper, I provide economic research and federal data that suggest otherwise. Her first section is titled “The Private Market Provides Paid Family Leave.” She aims to show that, contrary to the claims of paid leave advocates, the market is doing an adequate job. She says that advocates of paid leave distort the facts by citing a number from the Bureau of Labor Statistics, which says that only 15 percent of workers have paid maternity leave. Calder argues that this number is misleading, because it only counts those workers who have paid maternity leave. Or rather, it counts those who have a maternity benefit “in addition to any sick leave, vacation, personal leave, or short-term disability leave that is available to the employee.” Calder says that this means a worker who used her sick leave or vacation leave as baby time would not be counted, and that this makes the statistic inaccurate. Now, you might think the fact that women are cobbling together their maternity leave from their vacation days and sick leave </w:t>
      </w:r>
      <w:proofErr w:type="gramStart"/>
      <w:r w:rsidRPr="00D90CFC">
        <w:rPr>
          <w:sz w:val="14"/>
        </w:rPr>
        <w:t>actually shows</w:t>
      </w:r>
      <w:proofErr w:type="gramEnd"/>
      <w:r w:rsidRPr="00D90CFC">
        <w:rPr>
          <w:sz w:val="14"/>
        </w:rPr>
        <w:t xml:space="preserve"> why paid maternity leave is necessary. But look also at the way she proves that the market is providing adequately. She cites five other surveys. They found, respectively: “63% of employed mothers said their employer provided paid maternity leave benefits.” “63% of Americans who took time off from work in the past two years for parental, family, or medical reasons report that they received at least some pay during this time.” 50.8% of mothers report using paid leave “of some kind” before or after childbirth and 60% report using paid leave or disability “45% of working women who took parental leave received some pay” For Calder, the upshot of this is that “between voluntary expansions in paid leave and more mothers in the workforce, U.S. companies are already spending substantial resources on paid leave benefits” and “the functional consequence of firms’ policies is that workers can take time off for family matters.” You will, I am sure, have already seen why much of this is fishy. “Some pay.” How much pay? How much time? In the first survey, it turns out that only ⅓ of the 63 percent provided full pay during the leave period. In two of these surveys it’s unclear whether it was specifically maternity leave, and in none of these findings do we know anything about what the benefits are! Perhaps the benefits are substantial. But </w:t>
      </w:r>
      <w:r w:rsidRPr="005C14FD">
        <w:rPr>
          <w:rStyle w:val="StyleUnderline"/>
        </w:rPr>
        <w:t>for Calder, once we’ve proved that there is any kind of benefit that is used by new mothers, we’ve shown that the market is doing its work.</w:t>
      </w:r>
      <w:r w:rsidRPr="00D90CFC">
        <w:rPr>
          <w:sz w:val="14"/>
        </w:rPr>
        <w:t xml:space="preserve"> Another few things to note: First, California, by far the largest state in the union, has a mandatory paid leave law, which one might consider important when discussing what the “market” has done. (New York also has one too, though it was enacted after most of these studies.) Second, Calder has chosen to cite only the studies that yield the highest numbers of people taking paid leave. The Council of Economic Advisers says “only 39 percent report being able to take some type of paid family leave for the birth of a child,” and even one of the studies Calder cites elsewhere contains findings that “35 percent of worksites offered paid maternity leave to all or most employees” and “39 percent of workers reported having paid leave coverage for reasons related to the birth or adoption of a child.” If the high numbers make it onto your chart, and the lower numbers are left off, are you an honest scholar? (You are not.) But wait a second, there’s another thing: Let’s assume </w:t>
      </w:r>
      <w:proofErr w:type="gramStart"/>
      <w:r w:rsidRPr="00D90CFC">
        <w:rPr>
          <w:sz w:val="14"/>
        </w:rPr>
        <w:t>it’s</w:t>
      </w:r>
      <w:proofErr w:type="gramEnd"/>
      <w:r w:rsidRPr="00D90CFC">
        <w:rPr>
          <w:sz w:val="14"/>
        </w:rPr>
        <w:t xml:space="preserve"> 63 percent. And let’s assume those 63 percent all get decent benefits for a generous time and aren’t having to use up their other sick leave. What about the rest of them? Presumably the ones with the benefits are going to disproportionately be in professional jobs. Are a huge number of working-class moms just screwed? “The Private Market Provides Paid Family Leave.” It doesn’t seem to, actually! It seems to provide some leave to some people. Note Calder’s phrasing: “U.S. companies are already spending substantial resources.” Substantial! Enough? Who knows! </w:t>
      </w:r>
      <w:r w:rsidRPr="005C14FD">
        <w:rPr>
          <w:rStyle w:val="StyleUnderline"/>
        </w:rPr>
        <w:t>Throughout</w:t>
      </w:r>
      <w:r w:rsidRPr="00D90CFC">
        <w:rPr>
          <w:sz w:val="14"/>
        </w:rPr>
        <w:t xml:space="preserve"> the rest of </w:t>
      </w:r>
      <w:r w:rsidRPr="005C14FD">
        <w:rPr>
          <w:rStyle w:val="StyleUnderline"/>
        </w:rPr>
        <w:t xml:space="preserve">Calder’s paper, the dishonesty really escalates. She wants to show that paid family leave laws don’t help </w:t>
      </w:r>
      <w:proofErr w:type="gramStart"/>
      <w:r w:rsidRPr="005C14FD">
        <w:rPr>
          <w:rStyle w:val="StyleUnderline"/>
        </w:rPr>
        <w:t>women</w:t>
      </w:r>
      <w:r w:rsidRPr="00D90CFC">
        <w:rPr>
          <w:sz w:val="14"/>
        </w:rPr>
        <w:t>, and</w:t>
      </w:r>
      <w:proofErr w:type="gramEnd"/>
      <w:r w:rsidRPr="00D90CFC">
        <w:rPr>
          <w:sz w:val="14"/>
        </w:rPr>
        <w:t xml:space="preserve"> might actually hurt them. (</w:t>
      </w:r>
      <w:r w:rsidRPr="005C14FD">
        <w:rPr>
          <w:rStyle w:val="Emphasis"/>
        </w:rPr>
        <w:t xml:space="preserve">It is an absolute truth of the libertarian universe that every regulation must Hurt </w:t>
      </w:r>
      <w:proofErr w:type="gramStart"/>
      <w:r w:rsidRPr="005C14FD">
        <w:rPr>
          <w:rStyle w:val="Emphasis"/>
        </w:rPr>
        <w:t>The</w:t>
      </w:r>
      <w:proofErr w:type="gramEnd"/>
      <w:r w:rsidRPr="005C14FD">
        <w:rPr>
          <w:rStyle w:val="Emphasis"/>
        </w:rPr>
        <w:t xml:space="preserve"> Very People It’s Trying To Help.</w:t>
      </w:r>
      <w:r w:rsidRPr="00D90CFC">
        <w:rPr>
          <w:sz w:val="14"/>
        </w:rPr>
        <w:t xml:space="preserve">) Consider this paragraph: Government-mandated leave has similar effects internationally. A study of 16 European countries over a period of around 20 years found that “parental leave is associated … with reductions in [women’s] relative wages at extended durations.”15 Other researchers have noted that “work-family policies … have also contributed to … lower wage-levels for women relative to men.”16 “I bet if I actually look at those footnotes, I will find that Calder is taking the parts of the papers that support her argument and ignoring the parts that undercut it,” I said to myself upon reading this. And, well, here’s the conclusion from the first study she cites: Rights to paid time off work raise the percentage of women employed, with a substantial effect observed for even short durations (i.e. less than 3 months) of guaranteed work absence. [L]eave legislation increases the employment-to-population ratio of all females by around 4% and of women of childbearing age by approximately 9%… Short periods of leave are found to either have no effect on or to raise female earnings. Conversely, lengthier paid entitlements are associated with substantial wage reductions, with predicted decreases in the range of 1.5% to 3% for durations of six months or more… To summarize, the employment of women appears to be increased by even relatively short (less than 6 months) durations of paid leave, whereas their relative wages may fall with more extended entitlements. This suggests that the work absences currently guaranteed in many European countries may be so lengthy as to reduce the earnings of females. Conversely, there is little indication that substantial costs would be incurred, in the U.S., if the period of parental leave were modestly extended or if payment were provided. So, the study author found that: 1. Paid leave policies increase female employment 2. For anything up to six months, there is either no effect or an increase in female earnings. 3. If it’s over six months wages drop slightly. 4. </w:t>
      </w:r>
      <w:r w:rsidRPr="005C14FD">
        <w:rPr>
          <w:rStyle w:val="StyleUnderline"/>
        </w:rPr>
        <w:t xml:space="preserve">THERE IS LITTLE INDICATION THAT INTRODUCING A PAID PARENTAL LEAVE POLICY WOULD INTRODUCE SUBSTANTIAL COSTS. What does Calder cite? </w:t>
      </w:r>
      <w:r w:rsidRPr="005C14FD">
        <w:rPr>
          <w:rStyle w:val="Emphasis"/>
        </w:rPr>
        <w:t>The bit about wages dropping during long leave periods, and nothing else</w:t>
      </w:r>
      <w:r w:rsidRPr="005C14FD">
        <w:rPr>
          <w:rStyle w:val="StyleUnderline"/>
        </w:rPr>
        <w:t>. The next footnote—more of the same</w:t>
      </w:r>
      <w:r w:rsidRPr="00D90CFC">
        <w:rPr>
          <w:sz w:val="14"/>
        </w:rPr>
        <w:t xml:space="preserve">? Yes, to a slightly lesser degree. It does indeed present evidence that existing work-family policies contribute to gender inequality in the workplace. But it argues that the solution is to fix the policies to promote gender equality; it doesn’t even contemplate getting rid of paid leave policies altogether: As we see more generous and paternity leave and “daddy month” measures – as well as men’s take up of these policies – we hope to see more egalitarian outcomes. Yet, our analyses also suggest the importance of designing effective leave policies – that promote parental attachment to the labor force rather than “cooling out” parents, and public provisioning for high quality, employment-enabling childcare. Okay let’s do one more, </w:t>
      </w:r>
      <w:proofErr w:type="gramStart"/>
      <w:r w:rsidRPr="00D90CFC">
        <w:rPr>
          <w:sz w:val="14"/>
        </w:rPr>
        <w:t>real</w:t>
      </w:r>
      <w:proofErr w:type="gramEnd"/>
      <w:r w:rsidRPr="00D90CFC">
        <w:rPr>
          <w:sz w:val="14"/>
        </w:rPr>
        <w:t xml:space="preserve"> quick: A recent review of the literature suggests “employers who find leave-taking costly may discriminate against female employees by being less likely to hire them.”21 Does this recent review of the literature say anything else? Oh look, it does: Maternity and family leave policies play an important role in helping working parents— especially mothers—navigate the challenges of balancing job and family responsibilities upon the arrival of a new child. This review of the existing research provides insights into key questions regarding the take-up of leave, impacts on women’s labor market experiences, consequences for child well-being, and effects on employers. The current evidence demonstrates that the introduction of new leave programs and extensions of existing programs increase leave-taking rates among parents. Leave policies that are less than one year in length can increase labor supply among women immediately after childbirth as well as several years later; longer leaves can have negative consequences on women’s careers. Moreover, while extensions in existing paid leave programs have no impacts on child welfare, the introduction of short programs can improve infant health and children’s long-run outcomes like education and earnings. </w:t>
      </w:r>
      <w:proofErr w:type="gramStart"/>
      <w:r w:rsidRPr="00D90CFC">
        <w:rPr>
          <w:sz w:val="14"/>
        </w:rPr>
        <w:t>With regard to</w:t>
      </w:r>
      <w:proofErr w:type="gramEnd"/>
      <w:r w:rsidRPr="00D90CFC">
        <w:rPr>
          <w:sz w:val="14"/>
        </w:rPr>
        <w:t xml:space="preserve"> employers, the current research finds little evidence of adverse impacts on self-reported productivity, employee morale, turnover rates or the total wage bill. Those who study the impact of paid family leave policies have generally found that there are benefits and trade-offs, and they vary based on the kind of policy you introduce, but in general short-term paid leave policies produce a lot of good outcomes and only limited downsides. </w:t>
      </w:r>
      <w:r w:rsidRPr="00440A4B">
        <w:rPr>
          <w:rStyle w:val="StyleUnderline"/>
        </w:rPr>
        <w:t>If you are an honest scholar, you would present</w:t>
      </w:r>
      <w:r w:rsidRPr="00D90CFC">
        <w:rPr>
          <w:sz w:val="14"/>
        </w:rPr>
        <w:t xml:space="preserve"> both </w:t>
      </w:r>
      <w:r w:rsidRPr="00440A4B">
        <w:rPr>
          <w:rStyle w:val="StyleUnderline"/>
        </w:rPr>
        <w:t>the benefits and the trade-offs</w:t>
      </w:r>
      <w:r w:rsidRPr="00D90CFC">
        <w:rPr>
          <w:sz w:val="14"/>
        </w:rPr>
        <w:t>. Most economists who study this are honest, and that’s exactly what they do</w:t>
      </w:r>
      <w:r w:rsidRPr="00440A4B">
        <w:rPr>
          <w:rStyle w:val="StyleUnderline"/>
        </w:rPr>
        <w:t xml:space="preserve">. If you are a Cato Institute “scholar,” </w:t>
      </w:r>
      <w:r w:rsidRPr="00D90CFC">
        <w:rPr>
          <w:sz w:val="14"/>
        </w:rPr>
        <w:t xml:space="preserve">on the other hand, </w:t>
      </w:r>
      <w:r w:rsidRPr="00440A4B">
        <w:rPr>
          <w:rStyle w:val="StyleUnderline"/>
        </w:rPr>
        <w:t xml:space="preserve">you present the parts that make it seem as if all regulation is bad and the downsides of mandates always necessarily outweigh the upsides and lefties are economic illiterates who will Hurt </w:t>
      </w:r>
      <w:proofErr w:type="gramStart"/>
      <w:r w:rsidRPr="00440A4B">
        <w:rPr>
          <w:rStyle w:val="StyleUnderline"/>
        </w:rPr>
        <w:t>The</w:t>
      </w:r>
      <w:proofErr w:type="gramEnd"/>
      <w:r w:rsidRPr="00440A4B">
        <w:rPr>
          <w:rStyle w:val="StyleUnderline"/>
        </w:rPr>
        <w:t xml:space="preserve"> Very People They’re Trying To Help.</w:t>
      </w:r>
      <w:r w:rsidRPr="00D90CFC">
        <w:rPr>
          <w:sz w:val="14"/>
        </w:rPr>
        <w:t xml:space="preserve"> Now, Calder does not find space to present the benefits of paid leave policies described in the literature. But she does find space for an extremely stupid chart. Have a look at this: Although descriptive data do not constitute strong standalone evidence, female unemployment is lower in the United States compared to non-U.S. OECD (</w:t>
      </w:r>
      <w:proofErr w:type="spellStart"/>
      <w:r w:rsidRPr="00D90CFC">
        <w:rPr>
          <w:sz w:val="14"/>
        </w:rPr>
        <w:t>Organisation</w:t>
      </w:r>
      <w:proofErr w:type="spellEnd"/>
      <w:r w:rsidRPr="00D90CFC">
        <w:rPr>
          <w:sz w:val="14"/>
        </w:rPr>
        <w:t xml:space="preserve"> for Economic Co-operation and Development) countries with government-supported leave (Figure 4). Labor-force participation is higher for U.S. women than it is in the OECD overall. This pattern is consistent with the theory that government-supported leave increases discrimination against women in the labor market. Ok, so the other OECD countries provide leave and have worse female unemployment. But should we really be lumping those countries together? Is it necessarily true that if your country has more generous leave policies than the U.S., your female unemployment rate will be worse? From the source she cites, here’s the U.S. unemployment rate for the 26 years from 1990 to 2016: But what about, say, the Nordic countries? Here’s Norway: Consistently lower. Iceland? Same. Denmark? Sometimes higher, sometimes lower. Sweden? Usually higher. Note, though, that it’s not much different for men and women, and that women tend to have lower unemployment rates. So why present this chart? What does it tell us? Calder even concedes that it “does not constitute strong standalone evidence,” but that’s something of an understatement. Thinking you can draw conclusions about paid family leave solely from the wildly varying unemployment rates of all other OECD countries compared to the United States… well, I think </w:t>
      </w:r>
      <w:r w:rsidRPr="00440A4B">
        <w:rPr>
          <w:rStyle w:val="StyleUnderline"/>
        </w:rPr>
        <w:t xml:space="preserve">this chart is solely designed to impress the people who are impressed when they see charts. </w:t>
      </w:r>
      <w:r w:rsidRPr="00D90CFC">
        <w:rPr>
          <w:sz w:val="14"/>
        </w:rPr>
        <w:t xml:space="preserve">Now as for Calder’s contention that U.S. women’s higher labor-force participation “is consistent with the theory that government-supported leave increases discrimination against women”: yes, </w:t>
      </w:r>
      <w:r w:rsidRPr="00440A4B">
        <w:rPr>
          <w:rStyle w:val="StyleUnderline"/>
        </w:rPr>
        <w:t>it’s consistent with that theory. It would also be consistent with a ton of other theories,</w:t>
      </w:r>
      <w:r w:rsidRPr="00D90CFC">
        <w:rPr>
          <w:sz w:val="14"/>
        </w:rPr>
        <w:t xml:space="preserve"> like the theory that U.S. women work more because they </w:t>
      </w:r>
      <w:proofErr w:type="gramStart"/>
      <w:r w:rsidRPr="00D90CFC">
        <w:rPr>
          <w:sz w:val="14"/>
        </w:rPr>
        <w:t>have to</w:t>
      </w:r>
      <w:proofErr w:type="gramEnd"/>
      <w:r w:rsidRPr="00D90CFC">
        <w:rPr>
          <w:sz w:val="14"/>
        </w:rPr>
        <w:t xml:space="preserve">. And Calder ignores any study showing that paid family leave policies increase women’s participation in the workforce. I have spent a long time on this </w:t>
      </w:r>
      <w:proofErr w:type="gramStart"/>
      <w:r w:rsidRPr="00D90CFC">
        <w:rPr>
          <w:sz w:val="14"/>
        </w:rPr>
        <w:t>particular paper</w:t>
      </w:r>
      <w:proofErr w:type="gramEnd"/>
      <w:r w:rsidRPr="00D90CFC">
        <w:rPr>
          <w:sz w:val="14"/>
        </w:rPr>
        <w:t xml:space="preserve">. I think the very fact that the Cato Institute put it out tells you all you need to know about their standards of rigor and their lack of interest in genuinely answering the empirical question of whether the free market is working or not. I’ll bet you </w:t>
      </w:r>
      <w:r w:rsidRPr="00440A4B">
        <w:rPr>
          <w:rStyle w:val="StyleUnderline"/>
        </w:rPr>
        <w:t xml:space="preserve">I could go through </w:t>
      </w:r>
      <w:r w:rsidRPr="00440A4B">
        <w:rPr>
          <w:rStyle w:val="Emphasis"/>
        </w:rPr>
        <w:t>a dozen of their other papers and find the exact same tendencies.</w:t>
      </w:r>
      <w:r w:rsidRPr="00D90CFC">
        <w:rPr>
          <w:sz w:val="14"/>
        </w:rPr>
        <w:t xml:space="preserve"> (I really, really don’t want to have to do this though.) But I do want to give you another example of Cato Institute “policy analysis.” </w:t>
      </w:r>
      <w:r w:rsidRPr="00440A4B">
        <w:rPr>
          <w:rStyle w:val="StyleUnderline"/>
        </w:rPr>
        <w:t xml:space="preserve">Here is an op-ed about Democrats and Obamacare </w:t>
      </w:r>
      <w:r w:rsidRPr="00D90CFC">
        <w:rPr>
          <w:sz w:val="14"/>
        </w:rPr>
        <w:t xml:space="preserve">from this morning’s Wall Street Journal, by Cato’s director of health policy studies, Michael F. Cannon. I’ll give it to you without much context so you can have the same “Huh?” experience I had while reading: By the narrowest of margins, the U.S. Senate rejected legislation Wednesday that would have subjected patients with expensive illnesses to soaring premiums, canceled coverage and medical bankruptcy. You might expect such legislation to have been introduced by Republicans and defeated by Democrats, but you’d be wrong. Democrats sought to deny care to the sick. Republicans stopped them. The legislation would have rescinded new Trump administration rules that expand consumer protections in short-term health-insurance plans. Exempt from </w:t>
      </w:r>
      <w:proofErr w:type="spellStart"/>
      <w:r w:rsidRPr="00D90CFC">
        <w:rPr>
          <w:sz w:val="14"/>
        </w:rPr>
        <w:t>ObamaCare’s</w:t>
      </w:r>
      <w:proofErr w:type="spellEnd"/>
      <w:r w:rsidRPr="00D90CFC">
        <w:rPr>
          <w:sz w:val="14"/>
        </w:rPr>
        <w:t xml:space="preserve"> hidden taxes, mandates and regulations, these plans often cost 70% less and offer a broader choice of health-care providers. The new rules, which took effect Oct. 2, will expand coverage to an estimated two million Americans who would otherwise go uninsured… All 49 Senate Democrats plus Maine Republican Susan Collins voted to rescind these consumer protections and subject sick patients to canceled coverage and denied care by reverting to the Obama rule. The Democrats’ claim that short-term plans hurt patients with pre-existing conditions “doesn’t exactly make sense,” the Washington Post reports, because </w:t>
      </w:r>
      <w:proofErr w:type="spellStart"/>
      <w:r w:rsidRPr="00D90CFC">
        <w:rPr>
          <w:sz w:val="14"/>
        </w:rPr>
        <w:t>ObamaCare</w:t>
      </w:r>
      <w:proofErr w:type="spellEnd"/>
      <w:r w:rsidRPr="00D90CFC">
        <w:rPr>
          <w:sz w:val="14"/>
        </w:rPr>
        <w:t xml:space="preserve"> remains an option for those who want it. The Democrats’ real motivation was fear that </w:t>
      </w:r>
      <w:proofErr w:type="spellStart"/>
      <w:r w:rsidRPr="00D90CFC">
        <w:rPr>
          <w:sz w:val="14"/>
        </w:rPr>
        <w:t>ObamaCare</w:t>
      </w:r>
      <w:proofErr w:type="spellEnd"/>
      <w:r w:rsidRPr="00D90CFC">
        <w:rPr>
          <w:sz w:val="14"/>
        </w:rPr>
        <w:t xml:space="preserve"> would prove unpopular in a head-to-head contest with free-market health insurance. </w:t>
      </w:r>
      <w:proofErr w:type="gramStart"/>
      <w:r w:rsidRPr="00D90CFC">
        <w:rPr>
          <w:sz w:val="14"/>
        </w:rPr>
        <w:t>So</w:t>
      </w:r>
      <w:proofErr w:type="gramEnd"/>
      <w:r w:rsidRPr="00D90CFC">
        <w:rPr>
          <w:sz w:val="14"/>
        </w:rPr>
        <w:t xml:space="preserve"> they tried to sabotage the competition. If protecting their big-government scheme meant stripping coverage from two million Americans and denying care to sick patients, Democrats said so be it. Now, I’ll admit, I hadn’t </w:t>
      </w:r>
      <w:proofErr w:type="gramStart"/>
      <w:r w:rsidRPr="00D90CFC">
        <w:rPr>
          <w:sz w:val="14"/>
        </w:rPr>
        <w:t>actually followed</w:t>
      </w:r>
      <w:proofErr w:type="gramEnd"/>
      <w:r w:rsidRPr="00D90CFC">
        <w:rPr>
          <w:sz w:val="14"/>
        </w:rPr>
        <w:t xml:space="preserve"> the tussle over this piece of legislation and didn’t know about it, in part because Democrats are generally horrible at actually publicizing their agenda. And I didn’t know much about the issue of short-term health insurance plans. </w:t>
      </w:r>
      <w:r w:rsidRPr="00440A4B">
        <w:rPr>
          <w:rStyle w:val="StyleUnderline"/>
        </w:rPr>
        <w:t>Cannon implies that Democrats want to deny care to the sick merely because it would make their disastrous Big Government policies look good.</w:t>
      </w:r>
      <w:r w:rsidRPr="00D90CFC">
        <w:rPr>
          <w:sz w:val="14"/>
        </w:rPr>
        <w:t xml:space="preserve"> That sounds very bad indeed. I checked into it. </w:t>
      </w:r>
      <w:r w:rsidRPr="00440A4B">
        <w:rPr>
          <w:rStyle w:val="StyleUnderline"/>
        </w:rPr>
        <w:t xml:space="preserve">Cannon </w:t>
      </w:r>
      <w:proofErr w:type="gramStart"/>
      <w:r w:rsidRPr="00440A4B">
        <w:rPr>
          <w:rStyle w:val="StyleUnderline"/>
        </w:rPr>
        <w:t>has to</w:t>
      </w:r>
      <w:proofErr w:type="gramEnd"/>
      <w:r w:rsidRPr="00440A4B">
        <w:rPr>
          <w:rStyle w:val="StyleUnderline"/>
        </w:rPr>
        <w:t xml:space="preserve"> know that he has not given a fair statement of the Democrats’ “real motivation.” The dispute over short-term plans is this: These are cheapo plans that do not meet the A</w:t>
      </w:r>
      <w:r w:rsidRPr="00D90CFC">
        <w:rPr>
          <w:sz w:val="14"/>
        </w:rPr>
        <w:t xml:space="preserve">ffordable </w:t>
      </w:r>
      <w:r w:rsidRPr="00440A4B">
        <w:rPr>
          <w:rStyle w:val="StyleUnderline"/>
        </w:rPr>
        <w:t>C</w:t>
      </w:r>
      <w:r w:rsidRPr="00D90CFC">
        <w:rPr>
          <w:sz w:val="14"/>
        </w:rPr>
        <w:t xml:space="preserve">are </w:t>
      </w:r>
      <w:r w:rsidRPr="00440A4B">
        <w:rPr>
          <w:rStyle w:val="StyleUnderline"/>
        </w:rPr>
        <w:t>A</w:t>
      </w:r>
      <w:r w:rsidRPr="00D90CFC">
        <w:rPr>
          <w:sz w:val="14"/>
        </w:rPr>
        <w:t>ct</w:t>
      </w:r>
      <w:r w:rsidRPr="00440A4B">
        <w:rPr>
          <w:rStyle w:val="StyleUnderline"/>
        </w:rPr>
        <w:t>’s definition of minimal coverage.</w:t>
      </w:r>
      <w:r w:rsidRPr="00D90CFC">
        <w:rPr>
          <w:sz w:val="14"/>
        </w:rPr>
        <w:t xml:space="preserve"> The ACA prevented insurance companies from establishing benefit caps, prohibited them from turning down people with pre-existing conditions, and required that they cover prescription drugs, mental health, prenatal care, etc. The short-term plans, which have been derisively called “junk” plans, don’t have to meet these requirements. </w:t>
      </w:r>
      <w:r w:rsidRPr="00440A4B">
        <w:rPr>
          <w:rStyle w:val="StyleUnderline"/>
        </w:rPr>
        <w:t>The Trump Administration is trying to extend the length that people can use the “short-term” plans. The argument</w:t>
      </w:r>
      <w:r w:rsidRPr="00D90CFC">
        <w:rPr>
          <w:sz w:val="14"/>
        </w:rPr>
        <w:t xml:space="preserve"> made by them, and libertarians like Cannon, </w:t>
      </w:r>
      <w:r w:rsidRPr="00440A4B">
        <w:rPr>
          <w:rStyle w:val="StyleUnderline"/>
        </w:rPr>
        <w:t>is that people should get the free choice to purchase cheap,</w:t>
      </w:r>
      <w:r w:rsidRPr="00D90CFC">
        <w:rPr>
          <w:sz w:val="14"/>
        </w:rPr>
        <w:t xml:space="preserve"> limited-benefit plans if they want to. Cannon’s “two million” figure is the number of uninsured people who would be expected to buy cheap, limited coverage plans if they could. </w:t>
      </w:r>
      <w:r w:rsidRPr="00440A4B">
        <w:rPr>
          <w:rStyle w:val="StyleUnderline"/>
        </w:rPr>
        <w:t xml:space="preserve">The reasons Democrats oppose this are </w:t>
      </w:r>
      <w:proofErr w:type="gramStart"/>
      <w:r w:rsidRPr="00440A4B">
        <w:rPr>
          <w:rStyle w:val="StyleUnderline"/>
        </w:rPr>
        <w:t>quite obvious</w:t>
      </w:r>
      <w:proofErr w:type="gramEnd"/>
      <w:r w:rsidRPr="00440A4B">
        <w:rPr>
          <w:rStyle w:val="StyleUnderline"/>
        </w:rPr>
        <w:t>.</w:t>
      </w:r>
      <w:r w:rsidRPr="00D90CFC">
        <w:rPr>
          <w:sz w:val="14"/>
        </w:rPr>
        <w:t xml:space="preserve"> First, </w:t>
      </w:r>
      <w:r w:rsidRPr="00440A4B">
        <w:rPr>
          <w:rStyle w:val="StyleUnderline"/>
        </w:rPr>
        <w:t>we lefties are quite skeptical of the libertarian concept of “free” consumer choice, because we know how aggressively and misleadingly companies often market their products. People often don’t understand the “fine print”</w:t>
      </w:r>
      <w:r w:rsidRPr="00D90CFC">
        <w:rPr>
          <w:sz w:val="14"/>
        </w:rPr>
        <w:t xml:space="preserve"> and insurance companies have a strong financial interest in tricking people into thinking they have more coverage than they do and then screwing them when they make a claim. Here, for example, is a Consumer Reports story about one woman’s experience with one of the short-term, ACA-exempt plans: When Jeanne </w:t>
      </w:r>
      <w:proofErr w:type="spellStart"/>
      <w:r w:rsidRPr="00D90CFC">
        <w:rPr>
          <w:sz w:val="14"/>
        </w:rPr>
        <w:t>Balvin</w:t>
      </w:r>
      <w:proofErr w:type="spellEnd"/>
      <w:r w:rsidRPr="00D90CFC">
        <w:rPr>
          <w:sz w:val="14"/>
        </w:rPr>
        <w:t xml:space="preserve"> had emergency surgery for diverticulitis in June 2017, her short-term health insurance plan—a policy she bought instead of more comprehensive insurance—covered most of the bills after she paid a $2,500 deductible. But when she landed back in the hospital with an abdominal infection a few weeks later, she says her insurance company, UnitedHealthcare, wouldn’t cover the charges—and then canceled the three-month policy she had just renewed. UnitedHealthcare said the infection was a pre-existing condition related to the diverticulitis and wouldn’t be covered under terms of the contract. And when </w:t>
      </w:r>
      <w:proofErr w:type="spellStart"/>
      <w:r w:rsidRPr="00D90CFC">
        <w:rPr>
          <w:sz w:val="14"/>
        </w:rPr>
        <w:t>Balvin</w:t>
      </w:r>
      <w:proofErr w:type="spellEnd"/>
      <w:r w:rsidRPr="00D90CFC">
        <w:rPr>
          <w:sz w:val="14"/>
        </w:rPr>
        <w:t xml:space="preserve">, 61, was hospitalized a third time at the end of July—this time for a blood clot probably caused by inactivity following the hospitalizations—she had no insurance at all, leaving her with $97,000 in hospital bills. This is precisely the situation </w:t>
      </w:r>
      <w:proofErr w:type="spellStart"/>
      <w:r w:rsidRPr="00D90CFC">
        <w:rPr>
          <w:sz w:val="14"/>
        </w:rPr>
        <w:t>ObamaCare</w:t>
      </w:r>
      <w:proofErr w:type="spellEnd"/>
      <w:r w:rsidRPr="00D90CFC">
        <w:rPr>
          <w:sz w:val="14"/>
        </w:rPr>
        <w:t xml:space="preserve"> was passed in order to prevent. And </w:t>
      </w:r>
      <w:r w:rsidRPr="00440A4B">
        <w:rPr>
          <w:rStyle w:val="StyleUnderline"/>
        </w:rPr>
        <w:t>the more you expand the use of these plans, the more of this will happen. Democrats also oppose the plans because they threaten to destroy the entire structure of the ACA insurance market: Young healthy people will buy cheapo plans, the group of people with ACA-compliant plans will be disproportionately sicker, those prices will rise, and the whole ACA scheme will collapse.</w:t>
      </w:r>
      <w:r w:rsidRPr="00D90CFC">
        <w:rPr>
          <w:sz w:val="14"/>
        </w:rPr>
        <w:t xml:space="preserve"> “Exactly,” Cannon would say. “Like I say, they want to protect the ACA even if it means denying people the ability to choose cheaper plans.” But </w:t>
      </w:r>
      <w:r w:rsidRPr="00440A4B">
        <w:rPr>
          <w:rStyle w:val="Emphasis"/>
        </w:rPr>
        <w:t>there is an actual reason they want to protect the ACA, and it’s not just because they get wet when they think about Big Government.</w:t>
      </w:r>
      <w:r w:rsidRPr="00D90CFC">
        <w:rPr>
          <w:sz w:val="14"/>
        </w:rPr>
        <w:t xml:space="preserve"> It’s because </w:t>
      </w:r>
      <w:r w:rsidRPr="00440A4B">
        <w:rPr>
          <w:rStyle w:val="StyleUnderline"/>
        </w:rPr>
        <w:t xml:space="preserve">the “free market” situation that existed before the ACA, and that Cannon/Trump would like to return to, produces </w:t>
      </w:r>
      <w:r w:rsidRPr="00440A4B">
        <w:rPr>
          <w:rStyle w:val="Emphasis"/>
        </w:rPr>
        <w:t>inhumane outcomes.</w:t>
      </w:r>
      <w:r w:rsidRPr="00D90CFC">
        <w:rPr>
          <w:sz w:val="14"/>
        </w:rPr>
        <w:t xml:space="preserve"> People get denied for pre-existing conditions, go deep into debt when they exceed their benefit maximum, and have significant gaps in their coverage. That’s why the American Medical Association strongly opposes the Trump plan. Here’s an excerpt from a brief filed by the AMA, The American College of Physicians, The American Osteopathic Association, The American Academy of Family Physicians, The American Academy of Pediatrics, The American College of Obstetricians and Gynecologists, the HIV Medicine Association, and the Medical Society of the District of Columbia: Although [we] represent a variety of different specialties, [we] all share the goal of improving healthcare in the United States. A key part of this mission is providing as many of [our] members’ patients as possible with affordable, meaningful health coverage. As courts have recognized again and again, this is the same goal as underpins the Affordable Care Act itself. The 2018 Short-Term, Limited Duration Insurance (STLDI) Rule is antithetical to this shared goal. The Rule will be devastating to the health, well-being, and pocketbooks of millions of Americans—and disproportionately so for women, children, and the chronically ill. To understand why, this Court need look no further than the comments Defendants received during the rulemaking process. Approximately 12,000 commenters submitted responses to the proposed rule. Remarkably </w:t>
      </w:r>
      <w:r w:rsidRPr="00440A4B">
        <w:rPr>
          <w:rStyle w:val="StyleUnderline"/>
        </w:rPr>
        <w:t>“[n]</w:t>
      </w:r>
      <w:proofErr w:type="spellStart"/>
      <w:r w:rsidRPr="00440A4B">
        <w:rPr>
          <w:rStyle w:val="StyleUnderline"/>
        </w:rPr>
        <w:t>ot</w:t>
      </w:r>
      <w:proofErr w:type="spellEnd"/>
      <w:r w:rsidRPr="00440A4B">
        <w:rPr>
          <w:rStyle w:val="StyleUnderline"/>
        </w:rPr>
        <w:t xml:space="preserve"> a single group representing patients, physicians, nurses or hospitals voiced support” for the proposal… [T]he coverage gains of the past decade should be maintained</w:t>
      </w:r>
      <w:r w:rsidRPr="00D90CFC">
        <w:rPr>
          <w:sz w:val="14"/>
        </w:rPr>
        <w:t xml:space="preserve">. Central to this principle is ensuring meaningful coverage, assisting individuals with low-incomes or unusually high medical costs in obtaining health insurance coverage and meeting cost-sharing obligations, and ensuring the continuation of essential health benefit (EHB) categories and their associated protections against annual and lifetime limits and out-of-pocket expenses. Affordability is also critical, as is stabilizing and strengthening the individual health insurance market, maintaining key insurance market reforms under current law, and expanding choice of health insurance coverage to best meet individual needs. The proposed rule fails to comply with these important principles, and in fact, would reverse progress that has been made in expanding meaningful coverage to millions of previously uninsured Americans. Michael F. </w:t>
      </w:r>
      <w:r w:rsidRPr="00440A4B">
        <w:rPr>
          <w:rStyle w:val="StyleUnderline"/>
        </w:rPr>
        <w:t>Cannon did not mention the AMA or other organizations in his op-ed. I suppose he thinks they are just so ideologically committed to Big Government for the sake of Big Government that they don’t mind if they make millions of their patients sick.</w:t>
      </w:r>
      <w:r w:rsidRPr="00D90CFC">
        <w:rPr>
          <w:sz w:val="14"/>
        </w:rPr>
        <w:t xml:space="preserve"> But let’s consider for a moment the possibility that they know what they’re talking about. At the very least, a think tank’s “director of health policy studies” should not bury strong counter-arguments from experts. But </w:t>
      </w:r>
      <w:r w:rsidRPr="00D90CFC">
        <w:rPr>
          <w:rStyle w:val="StyleUnderline"/>
        </w:rPr>
        <w:t>even in Cannon’s longer discussions of this issue, he at no point takes the objections seriously. He says that the short-term plans “free consumers to avoid coverage they do not want” and cites studies showing that millions would choose the short-term plans, saying that this “would produce significant social-welfare gains”</w:t>
      </w:r>
      <w:r w:rsidRPr="00D90CFC">
        <w:rPr>
          <w:sz w:val="14"/>
        </w:rPr>
        <w:t xml:space="preserve"> (because the more people’s market preferences are satisfied, the better). Bu</w:t>
      </w:r>
      <w:r w:rsidRPr="00D90CFC">
        <w:rPr>
          <w:rStyle w:val="StyleUnderline"/>
        </w:rPr>
        <w:t xml:space="preserve">t the whole argument of the critics is that the gains of “increased choice” and “letting health people opt to have less coverage” are outweighed by the costs of destroying the whole framework by which the Affordable Care Act has succeeded in getting so many people into plans with strong basic coverage. </w:t>
      </w:r>
      <w:r w:rsidRPr="00D90CFC">
        <w:rPr>
          <w:sz w:val="14"/>
        </w:rPr>
        <w:t xml:space="preserve">That’s the AMA’s argument, and if you’re going to be a serious public commentator on health policy, you can’t pretend to readers of the Wall Street Journal that the argument doesn’t exist. So, </w:t>
      </w:r>
      <w:r w:rsidRPr="00D90CFC">
        <w:rPr>
          <w:rStyle w:val="Emphasis"/>
        </w:rPr>
        <w:t>the Cato Institute: Never trust them</w:t>
      </w:r>
      <w:r w:rsidRPr="00D90CFC">
        <w:rPr>
          <w:rStyle w:val="StyleUnderline"/>
        </w:rPr>
        <w:t>. Because these sorts of people are just not going to represent the issues fairly. They’re not going to report the conclusions of experts accurately</w:t>
      </w:r>
      <w:r w:rsidRPr="00D90CFC">
        <w:rPr>
          <w:sz w:val="14"/>
        </w:rPr>
        <w:t xml:space="preserve"> (Cannon cites the National Association of Insurance Commissioners to show that industry professionals agree with </w:t>
      </w:r>
      <w:proofErr w:type="gramStart"/>
      <w:r w:rsidRPr="00D90CFC">
        <w:rPr>
          <w:sz w:val="14"/>
        </w:rPr>
        <w:t>him, and</w:t>
      </w:r>
      <w:proofErr w:type="gramEnd"/>
      <w:r w:rsidRPr="00D90CFC">
        <w:rPr>
          <w:sz w:val="14"/>
        </w:rPr>
        <w:t xml:space="preserve"> ignores the many medical practitioners who don’t). </w:t>
      </w:r>
      <w:r w:rsidRPr="00D90CFC">
        <w:rPr>
          <w:rStyle w:val="StyleUnderline"/>
        </w:rPr>
        <w:t xml:space="preserve">They’re going to pick quotes from studies that sound good, and unless you have academic journal access and can check for yourself, you’ll never know whether the studies contained other important findings. </w:t>
      </w:r>
      <w:r w:rsidRPr="00D90CFC">
        <w:rPr>
          <w:rStyle w:val="Emphasis"/>
        </w:rPr>
        <w:t>In an academic setting, this would border on malpractice</w:t>
      </w:r>
      <w:r w:rsidRPr="00D90CFC">
        <w:rPr>
          <w:rStyle w:val="StyleUnderline"/>
        </w:rPr>
        <w:t xml:space="preserve">. These people may have charts and statistics and degrees, but </w:t>
      </w:r>
      <w:r w:rsidRPr="00D90CFC">
        <w:rPr>
          <w:rStyle w:val="Emphasis"/>
        </w:rPr>
        <w:t>they are just not scholars</w:t>
      </w:r>
      <w:r w:rsidRPr="00D90CFC">
        <w:rPr>
          <w:rStyle w:val="StyleUnderline"/>
        </w:rPr>
        <w:t>. They already think that laissez-faire capitalism is correct, and they think it because it’s what their economic theory tells them must be true, and so any empirical evidence to the contrary will be ignored. (</w:t>
      </w:r>
      <w:r w:rsidRPr="00D90CFC">
        <w:rPr>
          <w:sz w:val="14"/>
        </w:rPr>
        <w:t xml:space="preserve">Again, if you truly won’t be satisfied until I go through a dozen more of their publications and show all the same tendencies, I can do it. But just try it for yourself.) Honestly, </w:t>
      </w:r>
      <w:r w:rsidRPr="00D90CFC">
        <w:rPr>
          <w:rStyle w:val="Emphasis"/>
          <w:sz w:val="32"/>
          <w:szCs w:val="32"/>
        </w:rPr>
        <w:t>I’m just exhausted by the existence of these people.</w:t>
      </w:r>
      <w:r w:rsidRPr="00D90CFC">
        <w:rPr>
          <w:sz w:val="20"/>
          <w:szCs w:val="32"/>
        </w:rPr>
        <w:t xml:space="preserve"> </w:t>
      </w:r>
      <w:r w:rsidRPr="00D90CFC">
        <w:rPr>
          <w:sz w:val="14"/>
        </w:rPr>
        <w:t xml:space="preserve">It’s so hard to figure out the truth in a complicated world. I wish I didn’t have to deal with a whole army of propagandists who couldn’t care less about neutral scholarly inquiry. </w:t>
      </w:r>
      <w:r w:rsidRPr="00D90CFC">
        <w:rPr>
          <w:rStyle w:val="StyleUnderline"/>
        </w:rPr>
        <w:t xml:space="preserve">They might be right, or they might be wrong, but I’m always going to have to investigate for myself since </w:t>
      </w:r>
      <w:r w:rsidRPr="00D90CFC">
        <w:rPr>
          <w:rStyle w:val="Emphasis"/>
        </w:rPr>
        <w:t>their publications are useless.</w:t>
      </w:r>
      <w:r w:rsidRPr="00D90CFC">
        <w:rPr>
          <w:sz w:val="14"/>
        </w:rPr>
        <w:t xml:space="preserve"> </w:t>
      </w:r>
      <w:proofErr w:type="gramStart"/>
      <w:r w:rsidRPr="00D90CFC">
        <w:rPr>
          <w:sz w:val="14"/>
        </w:rPr>
        <w:t>So</w:t>
      </w:r>
      <w:proofErr w:type="gramEnd"/>
      <w:r w:rsidRPr="00D90CFC">
        <w:rPr>
          <w:sz w:val="14"/>
        </w:rPr>
        <w:t xml:space="preserve"> I generally don’t bother responding to the Cato Institute because it’s always going to require such a battle: They will do everything in their power, they will strain themselves to their limit, to prove that regulation is bad and laissez-faire is good. (This is, by the way, why </w:t>
      </w:r>
      <w:r w:rsidRPr="00D90CFC">
        <w:rPr>
          <w:rStyle w:val="StyleUnderline"/>
        </w:rPr>
        <w:t>Charles Koch has given them so much money, and the Institute used to be called the Charles Koch Foundation.</w:t>
      </w:r>
      <w:r w:rsidRPr="00D90CFC">
        <w:rPr>
          <w:sz w:val="14"/>
        </w:rPr>
        <w:t xml:space="preserve">) All these “economic liberty” places are the same. The Free Enterprise institutes, and the Economic Education funds. You could pile up mountainous evidence of market failures or regulatory success, and they’d die before they conceded the point. I know everybody on the left will greet my conclusion here with a yawn: </w:t>
      </w:r>
      <w:r w:rsidRPr="00D90CFC">
        <w:rPr>
          <w:rStyle w:val="StyleUnderline"/>
        </w:rPr>
        <w:t>Breaking news—</w:t>
      </w:r>
      <w:r w:rsidRPr="00D90CFC">
        <w:rPr>
          <w:rStyle w:val="Emphasis"/>
          <w:sz w:val="28"/>
          <w:szCs w:val="28"/>
        </w:rPr>
        <w:t>the Cato Institute care about their free market ideology more than they care about facts!</w:t>
      </w:r>
      <w:r w:rsidRPr="00D90CFC">
        <w:rPr>
          <w:sz w:val="14"/>
        </w:rPr>
        <w:t xml:space="preserve"> But it’s still so unbelievable to me that this can be an influential think tank that anyone takes seriously. It’s worth remembering that the actual profession of economics is far less rigidly committed to laissez-faire than the “economistic” commentators who serve as the field’s public face. You can see the difference by looking at how Cato writes about these issues versus the scholars Cato </w:t>
      </w:r>
      <w:proofErr w:type="gramStart"/>
      <w:r w:rsidRPr="00D90CFC">
        <w:rPr>
          <w:sz w:val="14"/>
        </w:rPr>
        <w:t>actually cites</w:t>
      </w:r>
      <w:proofErr w:type="gramEnd"/>
      <w:r w:rsidRPr="00D90CFC">
        <w:rPr>
          <w:sz w:val="14"/>
        </w:rPr>
        <w:t xml:space="preserve">. </w:t>
      </w:r>
      <w:r w:rsidRPr="00D90CFC">
        <w:rPr>
          <w:rStyle w:val="StyleUnderline"/>
        </w:rPr>
        <w:t xml:space="preserve">The real papers have nuance. They are scholarship. </w:t>
      </w:r>
      <w:r w:rsidRPr="00D90CFC">
        <w:rPr>
          <w:rStyle w:val="Emphasis"/>
          <w:sz w:val="28"/>
          <w:szCs w:val="28"/>
        </w:rPr>
        <w:t xml:space="preserve">This is </w:t>
      </w:r>
      <w:proofErr w:type="gramStart"/>
      <w:r w:rsidRPr="00D90CFC">
        <w:rPr>
          <w:rStyle w:val="Emphasis"/>
          <w:sz w:val="28"/>
          <w:szCs w:val="28"/>
        </w:rPr>
        <w:t>bullshit</w:t>
      </w:r>
      <w:r w:rsidRPr="00D90CFC">
        <w:rPr>
          <w:rStyle w:val="StyleUnderline"/>
        </w:rPr>
        <w:t>, and</w:t>
      </w:r>
      <w:proofErr w:type="gramEnd"/>
      <w:r w:rsidRPr="00D90CFC">
        <w:rPr>
          <w:rStyle w:val="StyleUnderline"/>
        </w:rPr>
        <w:t xml:space="preserve"> can never be trusted.</w:t>
      </w:r>
    </w:p>
    <w:p w:rsidR="00354956" w:rsidRDefault="00354956" w:rsidP="00354956">
      <w:pPr>
        <w:pStyle w:val="Heading3"/>
        <w:rPr>
          <w:rStyle w:val="StyleUnderline"/>
          <w:sz w:val="32"/>
        </w:rPr>
      </w:pPr>
      <w:r>
        <w:rPr>
          <w:rStyle w:val="StyleUnderline"/>
          <w:sz w:val="32"/>
        </w:rPr>
        <w:t>Bandow Indict</w:t>
      </w:r>
    </w:p>
    <w:p w:rsidR="00354956" w:rsidRPr="00D119BC" w:rsidRDefault="00354956" w:rsidP="00354956">
      <w:pPr>
        <w:pStyle w:val="Heading4"/>
      </w:pPr>
      <w:r>
        <w:t>Doug Bandow is a hack with a history of taking bribes from lobbyists</w:t>
      </w:r>
    </w:p>
    <w:p w:rsidR="00354956" w:rsidRPr="00D119BC" w:rsidRDefault="00354956" w:rsidP="00354956">
      <w:r>
        <w:t xml:space="preserve">Anne E. </w:t>
      </w:r>
      <w:proofErr w:type="spellStart"/>
      <w:r w:rsidRPr="00D119BC">
        <w:rPr>
          <w:rStyle w:val="Style13ptBold"/>
        </w:rPr>
        <w:t>Kornblut</w:t>
      </w:r>
      <w:proofErr w:type="spellEnd"/>
      <w:r w:rsidRPr="00D119BC">
        <w:rPr>
          <w:rStyle w:val="Style13ptBold"/>
        </w:rPr>
        <w:t xml:space="preserve"> and</w:t>
      </w:r>
      <w:r>
        <w:t xml:space="preserve"> Philip </w:t>
      </w:r>
      <w:proofErr w:type="spellStart"/>
      <w:r w:rsidRPr="00D119BC">
        <w:rPr>
          <w:rStyle w:val="Style13ptBold"/>
        </w:rPr>
        <w:t>Shenon</w:t>
      </w:r>
      <w:proofErr w:type="spellEnd"/>
      <w:r w:rsidRPr="00D119BC">
        <w:rPr>
          <w:rStyle w:val="Style13ptBold"/>
        </w:rPr>
        <w:t xml:space="preserve"> 5</w:t>
      </w:r>
      <w:r>
        <w:t xml:space="preserve"> (Reporters for the New York Times, "Columnist Resigns His Post, Admitting Lobbyist Paid Him", New York Times, https://www.nytimes.com/2005/12/17/politics/columnist-resigns-his-post-admitting-lobbyist-paid-him.html, 12-17-2005, accessed 7-19-2019 //SKH)</w:t>
      </w:r>
    </w:p>
    <w:p w:rsidR="00354956" w:rsidRDefault="00354956" w:rsidP="00354956">
      <w:r w:rsidRPr="0013458C">
        <w:rPr>
          <w:sz w:val="16"/>
        </w:rPr>
        <w:t xml:space="preserve">WASHINGTON, Dec. 16 - </w:t>
      </w:r>
      <w:r w:rsidRPr="00D119BC">
        <w:rPr>
          <w:rStyle w:val="StyleUnderline"/>
        </w:rPr>
        <w:t>A senior scholar at the Cato Institute</w:t>
      </w:r>
      <w:r w:rsidRPr="0013458C">
        <w:rPr>
          <w:sz w:val="16"/>
        </w:rPr>
        <w:t xml:space="preserve">, the respected libertarian research organization, </w:t>
      </w:r>
      <w:r w:rsidRPr="00D119BC">
        <w:rPr>
          <w:rStyle w:val="StyleUnderline"/>
        </w:rPr>
        <w:t>has resigned after revelations that he took payments from the lobbyist Jack Abramoff in exchange for writing columns favorable to his clients.</w:t>
      </w:r>
      <w:r w:rsidRPr="0013458C">
        <w:rPr>
          <w:sz w:val="16"/>
        </w:rPr>
        <w:t xml:space="preserve"> The scholar, </w:t>
      </w:r>
      <w:r w:rsidRPr="00D119BC">
        <w:rPr>
          <w:rStyle w:val="Emphasis"/>
        </w:rPr>
        <w:t>Doug Bandow</w:t>
      </w:r>
      <w:r w:rsidRPr="0013458C">
        <w:rPr>
          <w:sz w:val="16"/>
        </w:rPr>
        <w:t xml:space="preserve">, who </w:t>
      </w:r>
      <w:r w:rsidRPr="00D119BC">
        <w:rPr>
          <w:rStyle w:val="StyleUnderline"/>
        </w:rPr>
        <w:t xml:space="preserve">wrote a column for the Copley News Service in addition to serving as a Cato fellow, acknowledged to executives at the organization that he </w:t>
      </w:r>
      <w:r w:rsidRPr="0013458C">
        <w:rPr>
          <w:rStyle w:val="Emphasis"/>
        </w:rPr>
        <w:t>had taken money from Mr. Abramoff</w:t>
      </w:r>
      <w:r w:rsidRPr="0013458C">
        <w:rPr>
          <w:sz w:val="16"/>
        </w:rPr>
        <w:t xml:space="preserve"> after he was confronted about the payments by a reporter from BusinessWeek Online. "He acknowledges he made a lapse in judgment," said Jamie Dettmer, director of communications at Cato. "There's a lot of sadness here." </w:t>
      </w:r>
      <w:r w:rsidRPr="0013458C">
        <w:rPr>
          <w:rStyle w:val="StyleUnderline"/>
        </w:rPr>
        <w:t>Copley suspended Mr. Bandow's column</w:t>
      </w:r>
      <w:r w:rsidRPr="0013458C">
        <w:rPr>
          <w:sz w:val="16"/>
        </w:rPr>
        <w:t xml:space="preserve">. Efforts to reach Mr. Bandow through the Cato Institute and at home were unsuccessful. </w:t>
      </w:r>
      <w:r w:rsidRPr="0013458C">
        <w:rPr>
          <w:rStyle w:val="StyleUnderline"/>
        </w:rPr>
        <w:t>The revelation caps a year of disclosures about partisan payments to seemingly independent writers, including Armstrong Williams</w:t>
      </w:r>
      <w:r w:rsidRPr="0013458C">
        <w:rPr>
          <w:sz w:val="16"/>
        </w:rPr>
        <w:t xml:space="preserve">, the conservative columnist and television host, who received payments from the federal Education Department at a time when he was promoting the Bush administration's education policies in his columns. The administration has been under mounting pressure to become more transparent in its communications after accounts that it paid for and printed articles in Iraqi periodicals as part of its overseas propaganda effort. </w:t>
      </w:r>
      <w:r w:rsidRPr="0013458C">
        <w:rPr>
          <w:rStyle w:val="StyleUnderline"/>
        </w:rPr>
        <w:t>Mr. Bandow did not take government money, but the source of his payments -- around $2,000 an article -- is no less controversial. His</w:t>
      </w:r>
      <w:r w:rsidRPr="0013458C">
        <w:rPr>
          <w:sz w:val="16"/>
        </w:rPr>
        <w:t xml:space="preserve"> sometime </w:t>
      </w:r>
      <w:r w:rsidRPr="0013458C">
        <w:rPr>
          <w:rStyle w:val="StyleUnderline"/>
        </w:rPr>
        <w:t>sponsor</w:t>
      </w:r>
      <w:r w:rsidRPr="0013458C">
        <w:rPr>
          <w:sz w:val="16"/>
        </w:rPr>
        <w:t>, Mr. Abramoff</w:t>
      </w:r>
      <w:r w:rsidRPr="0013458C">
        <w:rPr>
          <w:rStyle w:val="StyleUnderline"/>
        </w:rPr>
        <w:t xml:space="preserve">, is at the center of a </w:t>
      </w:r>
      <w:r w:rsidRPr="0013458C">
        <w:rPr>
          <w:rStyle w:val="Emphasis"/>
        </w:rPr>
        <w:t>far-reaching criminal corruption investigation involving several members of Congress</w:t>
      </w:r>
      <w:r w:rsidRPr="0013458C">
        <w:rPr>
          <w:sz w:val="16"/>
        </w:rPr>
        <w:t xml:space="preserve">, with prosecutors examining whether he sought to bribe lawmakers in exchange for legislative help. A second scholar, Peter Ferrara, of the Institute for Policy Innovation, acknowledged in the same BusinessWeek Online piece that he had also taken money from Mr. Abramoff in exchange for writing certain opinion articles. But Mr. Ferrara did not apologize for doing so. "I do that all the time," Mr. Ferrara was quoted as saying. He did not reply to an e-mail message seeking comment on Friday. At Cato and similar institutions, adjunct scholars are not always prohibited from accepting outside consulting roles. But at Cato, said Mr. Dettmer, and at the American Enterprise Institute, said a spokeswoman there, rules require scholars to make public all their affiliations, and there is an expectation that scholars will not embarrass the institution. "Our scholarship is not for sale," Mr. Dettmer said. Glenda Winders, the vice president and editor of the Copley News Service, said in a statement that the company was immediately suspending Mr. Bandow's column pending further review. Mr. Abramoff, who built a powerful lobbying business largely through his affluent Indian tribe clients in the late 1990's, paid Mr. Bandow during those years to advance the causes of such clients as the Commonwealth of the Northern Mariana Islands and the Mississippi Band of Choctaw Indians. In one column in 2001, </w:t>
      </w:r>
      <w:r w:rsidRPr="0013458C">
        <w:rPr>
          <w:rStyle w:val="StyleUnderline"/>
        </w:rPr>
        <w:t>Mr. Bandow extolled the free-market system that had allowed the Marianas to thrive, saying that fighting terrorism was no excuse for "economic meddling" -- the same position that Mr. Abramoff was being paid to advance.</w:t>
      </w:r>
      <w:r w:rsidRPr="0013458C">
        <w:rPr>
          <w:sz w:val="16"/>
        </w:rPr>
        <w:t xml:space="preserve"> The federal government "should respect the commonwealth's independent policies, which have allowed the islands to rise above the poverty evident elsewhere throughout Micronesia," Mr. Bandow wrote. In an earlier column, in 1997, </w:t>
      </w:r>
      <w:r w:rsidRPr="0013458C">
        <w:rPr>
          <w:rStyle w:val="StyleUnderline"/>
        </w:rPr>
        <w:t>Mr. Bandow defended the gambling enterprise of the Choctaws. "There's certainly no evidence that Indian gambling operations harm the local community," he wrote. Mr. Abramoff, whose work has already been the subject of Senate hearings, is suspected of misleading the tribes about the way he used tens of millions of dollars in payments.</w:t>
      </w:r>
      <w:r w:rsidRPr="0013458C">
        <w:rPr>
          <w:sz w:val="16"/>
        </w:rPr>
        <w:t xml:space="preserve"> He has been indicted in a separate case in Florida, where he is scheduled to stand trial on Jan. 9 on charges of defrauding a lender as he tried to buy a fleet of gambling boats. </w:t>
      </w:r>
      <w:r w:rsidRPr="0013458C">
        <w:rPr>
          <w:rStyle w:val="StyleUnderline"/>
        </w:rPr>
        <w:t xml:space="preserve">Although Mr. Abramoff has not yet been charged in connection with any lobbying case, his money is considered so tainted that on Friday, for a second time this week, a member of the Senate who had received large political contributions from Mr. Abramoff's clients and partners announced that he was returning the money. </w:t>
      </w:r>
      <w:r w:rsidRPr="0013458C">
        <w:rPr>
          <w:sz w:val="16"/>
        </w:rPr>
        <w:t>The latest announcement came from Senator Conrad Burns, Republican of Montana, who is up for re-election next year and who said he would return about $150,000 in contributions from Mr. Abramoff, his clients and his associates. Earlier in the week, Senator Byron L. Dorgan, Democrat of North Dakota, said he was returning $66,000 in contributions from Mr. Abramoff's partners and Indian tribe clients. "The contributions given to my political committees by Jack Abramoff and his clients, while legally and fully disclosed, have served to undermine the public's confidence in its government," Mr. Burns said in a statement. "From what I've read about Jack Abramoff and the charges which are pending or about to be brought against him, he massively deceived and betrayed his clients."</w:t>
      </w:r>
    </w:p>
    <w:p w:rsidR="00AC4529" w:rsidRDefault="00AC4529" w:rsidP="00AC4529">
      <w:pPr>
        <w:pStyle w:val="Heading2"/>
      </w:pPr>
      <w:r>
        <w:t>Top Level – Alliances Good</w:t>
      </w:r>
    </w:p>
    <w:p w:rsidR="00294C64" w:rsidRDefault="00F77DFF" w:rsidP="00294C64">
      <w:pPr>
        <w:pStyle w:val="Heading3"/>
      </w:pPr>
      <w:r>
        <w:t xml:space="preserve">Impact – </w:t>
      </w:r>
      <w:r w:rsidR="00294C64">
        <w:t>Terrorism</w:t>
      </w:r>
      <w:r>
        <w:t xml:space="preserve"> –</w:t>
      </w:r>
      <w:r w:rsidR="00294C64">
        <w:t xml:space="preserve"> Module</w:t>
      </w:r>
    </w:p>
    <w:p w:rsidR="00294C64" w:rsidRPr="00DC0F47" w:rsidRDefault="00294C64" w:rsidP="00294C64">
      <w:pPr>
        <w:pStyle w:val="Heading4"/>
      </w:pPr>
      <w:r>
        <w:t xml:space="preserve">Alliances are key to </w:t>
      </w:r>
      <w:r w:rsidRPr="002A41E2">
        <w:rPr>
          <w:u w:val="single"/>
        </w:rPr>
        <w:t>global</w:t>
      </w:r>
      <w:r>
        <w:t xml:space="preserve"> counter terrorism efforts</w:t>
      </w:r>
    </w:p>
    <w:p w:rsidR="00294C64" w:rsidRPr="002075E2" w:rsidRDefault="00294C64" w:rsidP="00294C64">
      <w:proofErr w:type="spellStart"/>
      <w:r w:rsidRPr="002075E2">
        <w:rPr>
          <w:rStyle w:val="Style13ptBold"/>
        </w:rPr>
        <w:t>Byman</w:t>
      </w:r>
      <w:proofErr w:type="spellEnd"/>
      <w:r w:rsidRPr="002075E2">
        <w:rPr>
          <w:rStyle w:val="Style13ptBold"/>
        </w:rPr>
        <w:t xml:space="preserve"> 17</w:t>
      </w:r>
      <w:r>
        <w:t xml:space="preserve"> - senior fellow in the Center for Middle East Policy at Brookings, where his research focuses on counterterrorism and Middle East security. (Daniel L., "How foreign intelligence services help keep America safe", https://www.brookings.edu/blog/markaz/2017/05/17/how-foreign-intelligence-services-help-keep-america-safe/, A$)</w:t>
      </w:r>
    </w:p>
    <w:p w:rsidR="00294C64" w:rsidRDefault="00294C64" w:rsidP="00294C64">
      <w:pPr>
        <w:rPr>
          <w:rStyle w:val="Emphasis"/>
        </w:rPr>
      </w:pPr>
      <w:r w:rsidRPr="002075E2">
        <w:rPr>
          <w:sz w:val="16"/>
        </w:rPr>
        <w:t xml:space="preserve">Press reports that President Trump may have revealed sensitive counterterrorism information originating from the Israeli government to Russian officials are potentially disastrous for U.S. counterterrorism efforts. Notably, the Wall Street Journal writes that the </w:t>
      </w:r>
      <w:r w:rsidRPr="004B7C52">
        <w:rPr>
          <w:rStyle w:val="StyleUnderline"/>
        </w:rPr>
        <w:t>information provided by Israel had not even been shared with America’s most important intelligence allies</w:t>
      </w:r>
      <w:r w:rsidRPr="002075E2">
        <w:rPr>
          <w:sz w:val="16"/>
        </w:rPr>
        <w:t xml:space="preserve">. For the </w:t>
      </w:r>
      <w:r w:rsidRPr="004B7C52">
        <w:rPr>
          <w:rStyle w:val="StyleUnderline"/>
        </w:rPr>
        <w:t>President to disclose this information to Russian</w:t>
      </w:r>
      <w:r w:rsidRPr="002075E2">
        <w:rPr>
          <w:sz w:val="16"/>
        </w:rPr>
        <w:t xml:space="preserve"> Foreign Minister Sergey Lavrov and Russian Ambassador to the United States Sergey </w:t>
      </w:r>
      <w:proofErr w:type="spellStart"/>
      <w:r w:rsidRPr="002075E2">
        <w:rPr>
          <w:sz w:val="16"/>
        </w:rPr>
        <w:t>Kislyak</w:t>
      </w:r>
      <w:proofErr w:type="spellEnd"/>
      <w:r w:rsidRPr="002075E2">
        <w:rPr>
          <w:sz w:val="16"/>
        </w:rPr>
        <w:t xml:space="preserve"> in what the press reporting indicates was an </w:t>
      </w:r>
      <w:r w:rsidRPr="004B7C52">
        <w:rPr>
          <w:rStyle w:val="StyleUnderline"/>
        </w:rPr>
        <w:t>unguarded moment is a potentially serious breach of U.S. commitments to a vital ally and hurts the overall U.S. reputation for confidentiality.</w:t>
      </w:r>
      <w:r w:rsidRPr="002075E2">
        <w:rPr>
          <w:sz w:val="16"/>
        </w:rPr>
        <w:t xml:space="preserve"> </w:t>
      </w:r>
      <w:proofErr w:type="gramStart"/>
      <w:r w:rsidRPr="002075E2">
        <w:rPr>
          <w:sz w:val="16"/>
        </w:rPr>
        <w:t>In light of</w:t>
      </w:r>
      <w:proofErr w:type="gramEnd"/>
      <w:r w:rsidRPr="002075E2">
        <w:rPr>
          <w:sz w:val="16"/>
        </w:rPr>
        <w:t xml:space="preserve"> this news, </w:t>
      </w:r>
      <w:r w:rsidRPr="004B7C52">
        <w:rPr>
          <w:rStyle w:val="StyleUnderline"/>
        </w:rPr>
        <w:t xml:space="preserve">it’s useful to take a step back and run through what foreign liaison relationships do and why </w:t>
      </w:r>
      <w:r w:rsidRPr="004B7C52">
        <w:rPr>
          <w:rStyle w:val="Emphasis"/>
        </w:rPr>
        <w:t>they are important to U.S. counterterrorism.</w:t>
      </w:r>
      <w:r>
        <w:rPr>
          <w:rStyle w:val="Emphasis"/>
        </w:rPr>
        <w:t xml:space="preserve"> </w:t>
      </w:r>
      <w:r w:rsidRPr="002075E2">
        <w:rPr>
          <w:sz w:val="16"/>
        </w:rPr>
        <w:t xml:space="preserve">Perhaps more than any other policy instrument, </w:t>
      </w:r>
      <w:r w:rsidRPr="004B7C52">
        <w:rPr>
          <w:rStyle w:val="StyleUnderline"/>
        </w:rPr>
        <w:t>foreign liaison relationships play a vital role in counterterrorism against global terrorist groups like the Islamic State and al-Qaida</w:t>
      </w:r>
      <w:r w:rsidRPr="002075E2">
        <w:rPr>
          <w:sz w:val="16"/>
        </w:rPr>
        <w:t>. Given the geographic span of these groups’ operations</w:t>
      </w:r>
      <w:r w:rsidRPr="004B7C52">
        <w:rPr>
          <w:rStyle w:val="StyleUnderline"/>
        </w:rPr>
        <w:t>, it is not realistic for the United States to have strong unilateral capabilities in every possible country</w:t>
      </w:r>
      <w:r w:rsidRPr="002075E2">
        <w:rPr>
          <w:sz w:val="16"/>
        </w:rPr>
        <w:t xml:space="preserve"> where they might operate, and even if it were, it would be wasteful. </w:t>
      </w:r>
      <w:r w:rsidRPr="004B7C52">
        <w:rPr>
          <w:rStyle w:val="StyleUnderline"/>
        </w:rPr>
        <w:t>Foreign governments fill this gap, acting as a force multiplier for the United States.</w:t>
      </w:r>
      <w:r w:rsidRPr="002075E2">
        <w:rPr>
          <w:sz w:val="16"/>
        </w:rPr>
        <w:t xml:space="preserve"> Shortly after 9/11, the United States was working with over 100 countries on counterterrorism. In 2005, a senior government official testified that </w:t>
      </w:r>
      <w:r w:rsidRPr="004B7C52">
        <w:rPr>
          <w:rStyle w:val="Emphasis"/>
        </w:rPr>
        <w:t>virtually every capture or killing of a suspected terrorist</w:t>
      </w:r>
      <w:r w:rsidRPr="004B7C52">
        <w:rPr>
          <w:rStyle w:val="StyleUnderline"/>
        </w:rPr>
        <w:t xml:space="preserve"> outside Iraq was at least in part due to assistance from foreign intelligence service</w:t>
      </w:r>
      <w:r w:rsidRPr="002075E2">
        <w:rPr>
          <w:sz w:val="16"/>
        </w:rPr>
        <w:t xml:space="preserve">s—a staggering claim. </w:t>
      </w:r>
      <w:r w:rsidRPr="004B7C52">
        <w:rPr>
          <w:rStyle w:val="StyleUnderline"/>
        </w:rPr>
        <w:t>For their own reasons, liaison services police their own countries against the threats posed by terrorists</w:t>
      </w:r>
      <w:r w:rsidRPr="002075E2">
        <w:rPr>
          <w:sz w:val="16"/>
        </w:rPr>
        <w:t xml:space="preserve">. Understandably, </w:t>
      </w:r>
      <w:r w:rsidRPr="004B7C52">
        <w:rPr>
          <w:rStyle w:val="StyleUnderline"/>
        </w:rPr>
        <w:t xml:space="preserve">allied governments see the groups that operate within their borders as a </w:t>
      </w:r>
      <w:r w:rsidRPr="004B7C52">
        <w:rPr>
          <w:rStyle w:val="Emphasis"/>
        </w:rPr>
        <w:t>threat to their citizens and their sovereignty</w:t>
      </w:r>
      <w:r w:rsidRPr="002075E2">
        <w:rPr>
          <w:sz w:val="16"/>
        </w:rPr>
        <w:t xml:space="preserve">. Most jihadist groups operate primarily against the ally and only secondarily against the United States. Indeed, the very problems many local partners have make them necessary for any solution. Governments where al-Qaida or the Islamic State have a strong presence are often corrupt and undemocratic, creating grievances that terrorists work to exploit. As a result, they become terrorist hotbeds, and thus places where many terrorists can be killed or apprehended. Moreover, because the jihadist network is global, a source might be more easily recruited in a friendly country and then sent to Afghanistan or Pakistan. </w:t>
      </w:r>
      <w:r w:rsidRPr="004B7C52">
        <w:rPr>
          <w:rStyle w:val="StyleUnderline"/>
        </w:rPr>
        <w:t>In addition to harboring considerable will to go after terrorist groups, allies often have impressive capabilities to do so</w:t>
      </w:r>
      <w:r w:rsidRPr="002075E2">
        <w:rPr>
          <w:sz w:val="16"/>
        </w:rPr>
        <w:t xml:space="preserve">. </w:t>
      </w:r>
      <w:r w:rsidRPr="004B7C52">
        <w:rPr>
          <w:rStyle w:val="StyleUnderline"/>
        </w:rPr>
        <w:t>Many key counterterrorism allies are autocracies and thus rely heavily on their intelligence services to preserve their power</w:t>
      </w:r>
      <w:r w:rsidRPr="002075E2">
        <w:rPr>
          <w:sz w:val="16"/>
        </w:rPr>
        <w:t xml:space="preserve">. Even in many developing countries, the intelligence services stand out for their relative competence and power, making them useful partners. Size is another local advantage. </w:t>
      </w:r>
      <w:r w:rsidRPr="004B7C52">
        <w:rPr>
          <w:rStyle w:val="StyleUnderline"/>
        </w:rPr>
        <w:t>Local services can draw on police and their domestic intelligence services to gather information, as they are often the “</w:t>
      </w:r>
      <w:r w:rsidRPr="004B7C52">
        <w:rPr>
          <w:rStyle w:val="Emphasis"/>
        </w:rPr>
        <w:t>front line” of counterterrorism.</w:t>
      </w:r>
      <w:r w:rsidRPr="002075E2">
        <w:rPr>
          <w:sz w:val="16"/>
        </w:rPr>
        <w:t xml:space="preserve"> Their personnel in country dwarfs the size of the contingent of U.S. intelligence officials that might focus on a country. This is true not only in small countries like Jordan, or others like Yemen that are not traditional intelligence targets, but also in key countries of longstanding importance like Egypt. For example, at the end of 2010, the U.S. embassy in Cairo had just under 400 employees; Egypt’s domestic security services, including the police, had between 300,000 and 2 million, depending on which services are included. Houthi fighters attend the funeral of their fellow who were killed during the recent clashes in Sanaa, Yemen December 7, 2017. REUTERS /Mohammed Al-</w:t>
      </w:r>
      <w:proofErr w:type="spellStart"/>
      <w:r w:rsidRPr="002075E2">
        <w:rPr>
          <w:sz w:val="16"/>
        </w:rPr>
        <w:t>Sayaghi</w:t>
      </w:r>
      <w:proofErr w:type="spellEnd"/>
      <w:r w:rsidRPr="002075E2">
        <w:rPr>
          <w:sz w:val="16"/>
        </w:rPr>
        <w:t xml:space="preserve"> - RC1B26B1C800 Lebanon's Hezbollah supporters take part in a rally marking Resistance and Liberation Day in Beirut May 25, 2009, commemorating the anniversary of Israel's withdrawal from southern Lebanon in 2000. REUTERS/</w:t>
      </w:r>
      <w:proofErr w:type="spellStart"/>
      <w:r w:rsidRPr="002075E2">
        <w:rPr>
          <w:sz w:val="16"/>
        </w:rPr>
        <w:t>Issam</w:t>
      </w:r>
      <w:proofErr w:type="spellEnd"/>
      <w:r w:rsidRPr="002075E2">
        <w:rPr>
          <w:sz w:val="16"/>
        </w:rPr>
        <w:t xml:space="preserve"> </w:t>
      </w:r>
      <w:proofErr w:type="spellStart"/>
      <w:r w:rsidRPr="002075E2">
        <w:rPr>
          <w:sz w:val="16"/>
        </w:rPr>
        <w:t>Kobeisy</w:t>
      </w:r>
      <w:proofErr w:type="spellEnd"/>
      <w:r w:rsidRPr="002075E2">
        <w:rPr>
          <w:sz w:val="16"/>
        </w:rPr>
        <w:t xml:space="preserve"> (LEBANON POLITICS ANNIVERSARY) - GM1E55Q09RQ01 </w:t>
      </w:r>
      <w:proofErr w:type="gramStart"/>
      <w:r w:rsidRPr="002075E2">
        <w:rPr>
          <w:sz w:val="16"/>
        </w:rPr>
        <w:t>An</w:t>
      </w:r>
      <w:proofErr w:type="gramEnd"/>
      <w:r w:rsidRPr="002075E2">
        <w:rPr>
          <w:sz w:val="16"/>
        </w:rPr>
        <w:t xml:space="preserve"> injured person is helped by emergency services outside </w:t>
      </w:r>
      <w:proofErr w:type="spellStart"/>
      <w:r w:rsidRPr="002075E2">
        <w:rPr>
          <w:sz w:val="16"/>
        </w:rPr>
        <w:t>Sennaya</w:t>
      </w:r>
      <w:proofErr w:type="spellEnd"/>
      <w:r w:rsidRPr="002075E2">
        <w:rPr>
          <w:sz w:val="16"/>
        </w:rPr>
        <w:t xml:space="preserve"> </w:t>
      </w:r>
      <w:proofErr w:type="spellStart"/>
      <w:r w:rsidRPr="002075E2">
        <w:rPr>
          <w:sz w:val="16"/>
        </w:rPr>
        <w:t>Ploshchad</w:t>
      </w:r>
      <w:proofErr w:type="spellEnd"/>
      <w:r w:rsidRPr="002075E2">
        <w:rPr>
          <w:sz w:val="16"/>
        </w:rPr>
        <w:t xml:space="preserve"> metro station, following explosions in two train carriages at metro stations in St. Petersburg, Russia April 3, 2017. REUTERS/Anton </w:t>
      </w:r>
      <w:proofErr w:type="spellStart"/>
      <w:r w:rsidRPr="002075E2">
        <w:rPr>
          <w:sz w:val="16"/>
        </w:rPr>
        <w:t>Vaganov</w:t>
      </w:r>
      <w:proofErr w:type="spellEnd"/>
      <w:r w:rsidRPr="002075E2">
        <w:rPr>
          <w:sz w:val="16"/>
        </w:rPr>
        <w:t xml:space="preserve"> TPX IMAGES OF THE DAY - RTX33XUA </w:t>
      </w:r>
      <w:r w:rsidRPr="004B7C52">
        <w:rPr>
          <w:rStyle w:val="StyleUnderline"/>
        </w:rPr>
        <w:t>Allied intelligence services also have a huge advantage given their knowledge of local languages and cultural awareness</w:t>
      </w:r>
      <w:r w:rsidRPr="002075E2">
        <w:rPr>
          <w:sz w:val="16"/>
        </w:rPr>
        <w:t xml:space="preserve">. U.S. intelligence is regularly criticized for having too few speakers of Arabic, Punjabi, or other languages that many al-Qaida and Islamic State members speak. Indeed, the problem for the United States may be even harder, and the role of local services even more important, than is commonly understood. Individuals might speak a </w:t>
      </w:r>
      <w:proofErr w:type="gramStart"/>
      <w:r w:rsidRPr="002075E2">
        <w:rPr>
          <w:sz w:val="16"/>
        </w:rPr>
        <w:t>particular dialect</w:t>
      </w:r>
      <w:proofErr w:type="gramEnd"/>
      <w:r w:rsidRPr="002075E2">
        <w:rPr>
          <w:sz w:val="16"/>
        </w:rPr>
        <w:t xml:space="preserve"> that even a fluent speaker of the language may not understand. In Pakistan, for example, there are six major languages and over sixty others—and that does not count dialectical variations. Local service members, of course, know their own languages and dialects. </w:t>
      </w:r>
      <w:r w:rsidRPr="002075E2">
        <w:rPr>
          <w:rStyle w:val="StyleUnderline"/>
        </w:rPr>
        <w:t>Local services are also more likely to know what makes the individual tick and, just as important, how to turn him from terrorist into a source.</w:t>
      </w:r>
      <w:r>
        <w:rPr>
          <w:rStyle w:val="StyleUnderline"/>
        </w:rPr>
        <w:t xml:space="preserve"> </w:t>
      </w:r>
      <w:r w:rsidRPr="002075E2">
        <w:rPr>
          <w:sz w:val="16"/>
        </w:rPr>
        <w:t xml:space="preserve">As terrorism expert Paul Pillar has argued, all liaison services can take advantage of the law in their efforts to disrupt terrorism and recruit sources. Being a member of a terrorist group or otherwise supporting violence is almost uniformly illegal, and states can simply arrest and question those they believe are linked to either. In addition, they can identify and go after, or at least intimidate, major financiers of terrorism. </w:t>
      </w:r>
      <w:r w:rsidRPr="002075E2">
        <w:rPr>
          <w:rStyle w:val="StyleUnderline"/>
        </w:rPr>
        <w:t>Local services may use the power of the state to coerce individuals to reveal information.</w:t>
      </w:r>
      <w:r w:rsidRPr="002075E2">
        <w:rPr>
          <w:sz w:val="16"/>
        </w:rPr>
        <w:t xml:space="preserve"> Torture aside, this can range from </w:t>
      </w:r>
      <w:r w:rsidRPr="002075E2">
        <w:rPr>
          <w:rStyle w:val="StyleUnderline"/>
        </w:rPr>
        <w:t>threats of imprisonment to “encourage” someone who might have a relative in a terrorist organization to pressure on families such as withholding or granting a business permit or the right to attend university, which can lead an individual to reveal information.</w:t>
      </w:r>
      <w:r w:rsidRPr="002075E2">
        <w:rPr>
          <w:sz w:val="16"/>
        </w:rPr>
        <w:t xml:space="preserve"> Going after terrorist logistics is particularly difficult to do without host nation support given the vast nature of logistic activities. For example, Saudi efforts to go after terrorist fundraising, passport production, and recruitment from within the Kingdom played an important role in reducing jihadists’ ability to travel abroad. </w:t>
      </w:r>
      <w:r w:rsidRPr="002075E2">
        <w:rPr>
          <w:rStyle w:val="StyleUnderline"/>
        </w:rPr>
        <w:t>These seemingly basic functions are something that the United States cannot do outside its own borders, putting it at a disadvantage in terms of interrogation, gaining pocket litter, stopping support networks, and so on</w:t>
      </w:r>
      <w:r w:rsidRPr="002075E2">
        <w:rPr>
          <w:sz w:val="16"/>
        </w:rPr>
        <w:t xml:space="preserve">. Moreover, because of these powers, local partners can also take dramatic and far-ranging steps against the adversary, operating on a scale beyond what the United States can accomplish. For example, after terrorism surged in Saudi Arabia in 2003, the Saudi government arrested thousands of suspects. </w:t>
      </w:r>
      <w:r w:rsidRPr="002075E2">
        <w:rPr>
          <w:rStyle w:val="StyleUnderline"/>
        </w:rPr>
        <w:t>Liaison services may also have better access to a terrorist stronghold due to geography or historic ties.</w:t>
      </w:r>
      <w:r w:rsidRPr="002075E2">
        <w:rPr>
          <w:sz w:val="16"/>
        </w:rPr>
        <w:t xml:space="preserve"> </w:t>
      </w:r>
      <w:r w:rsidRPr="002075E2">
        <w:rPr>
          <w:rStyle w:val="StyleUnderline"/>
        </w:rPr>
        <w:t>Sanctuaries are often vital for terrorist movements, and it is often exceedingly difficult for the United States to gain access to them</w:t>
      </w:r>
      <w:r w:rsidRPr="002075E2">
        <w:rPr>
          <w:sz w:val="16"/>
        </w:rPr>
        <w:t>—indeed, if America could, they might not be sanctuaries. It is not surprising that Pakistani intelligence knows Afghanistan, its backyard, quite well. According to press reporting, the United States has worked with Ethiopia’s intelligence service against al-Qaida in Africa. The Wall Street Journal writes that the United States has “relied on a Saudi intelligence network that stretches deep within Yemen’s tribal areas” while the Congressional Research Service adds, “</w:t>
      </w:r>
      <w:r w:rsidRPr="002075E2">
        <w:rPr>
          <w:rStyle w:val="StyleUnderline"/>
        </w:rPr>
        <w:t xml:space="preserve">at present, there appears to be significant U.S.-Saudi intelligence cooperation </w:t>
      </w:r>
      <w:proofErr w:type="gramStart"/>
      <w:r w:rsidRPr="002075E2">
        <w:rPr>
          <w:rStyle w:val="StyleUnderline"/>
        </w:rPr>
        <w:t>with regard to</w:t>
      </w:r>
      <w:proofErr w:type="gramEnd"/>
      <w:r w:rsidRPr="002075E2">
        <w:rPr>
          <w:rStyle w:val="StyleUnderline"/>
        </w:rPr>
        <w:t xml:space="preserve"> the AQAP threat</w:t>
      </w:r>
      <w:r w:rsidRPr="002075E2">
        <w:rPr>
          <w:sz w:val="16"/>
        </w:rPr>
        <w:t xml:space="preserve">.” Indeed, the United States at times even liaises with quasi-states given the importance of liaison—in Somalia, for the example, U.S. intelligence works with Puntland and Somaliland </w:t>
      </w:r>
      <w:proofErr w:type="gramStart"/>
      <w:r w:rsidRPr="002075E2">
        <w:rPr>
          <w:sz w:val="16"/>
        </w:rPr>
        <w:t>despite the fact that</w:t>
      </w:r>
      <w:proofErr w:type="gramEnd"/>
      <w:r w:rsidRPr="002075E2">
        <w:rPr>
          <w:sz w:val="16"/>
        </w:rPr>
        <w:t xml:space="preserve"> these are not recognized states. Given these many advantages, it is not surprising that liaison services have had frequent successes in penetrating terrorist movements, often using their own nationals as assets while limiting their support activities. Egypt, Jordan, Morocco, Syria, and Pakistan have all reportedly penetrated terrorist groups. In some cases, certain of these countries will “run” the agent in cooperation with the United States. </w:t>
      </w:r>
      <w:r w:rsidRPr="002075E2">
        <w:rPr>
          <w:rStyle w:val="StyleUnderline"/>
        </w:rPr>
        <w:t>The United States also uses foreign governments as jailers, employing them to arrest and detain suspected terrorists who pose potential threats to the United States</w:t>
      </w:r>
      <w:r w:rsidRPr="002075E2">
        <w:rPr>
          <w:sz w:val="16"/>
        </w:rPr>
        <w:t xml:space="preserve">. The New Yorker reports that Egypt, Morocco, Syria, and Jordan were the primary destinations for rendered suspects after 9/11. This role as jailor serves two purposes. </w:t>
      </w:r>
      <w:r w:rsidRPr="002075E2">
        <w:rPr>
          <w:rStyle w:val="StyleUnderline"/>
        </w:rPr>
        <w:t>First, and most contentiously, foreign governments interrogate suspects and can share information with the United States</w:t>
      </w:r>
      <w:r w:rsidRPr="002075E2">
        <w:rPr>
          <w:sz w:val="16"/>
        </w:rPr>
        <w:t xml:space="preserve">. Through its rendition program, the United States has thus been accused of sending over 100 individuals overseas with the express purpose of being tortured. A second, and usually far more important, </w:t>
      </w:r>
      <w:r w:rsidRPr="002075E2">
        <w:rPr>
          <w:rStyle w:val="StyleUnderline"/>
        </w:rPr>
        <w:t xml:space="preserve">role of foreign governments is simply to take suspected terrorists off the streets. Individuals might be wanted in Egypt, but there may not be </w:t>
      </w:r>
      <w:proofErr w:type="gramStart"/>
      <w:r w:rsidRPr="002075E2">
        <w:rPr>
          <w:rStyle w:val="StyleUnderline"/>
        </w:rPr>
        <w:t>sufficient</w:t>
      </w:r>
      <w:proofErr w:type="gramEnd"/>
      <w:r w:rsidRPr="002075E2">
        <w:rPr>
          <w:rStyle w:val="StyleUnderline"/>
        </w:rPr>
        <w:t xml:space="preserve"> evidence for them to be tried in the United States.</w:t>
      </w:r>
      <w:r w:rsidRPr="002075E2">
        <w:rPr>
          <w:sz w:val="16"/>
        </w:rPr>
        <w:t xml:space="preserve"> Moreover, because Egypt under Mubarak and other developing world allies often have a low bar for trial and the rule of law, they </w:t>
      </w:r>
      <w:proofErr w:type="gramStart"/>
      <w:r w:rsidRPr="002075E2">
        <w:rPr>
          <w:sz w:val="16"/>
        </w:rPr>
        <w:t>are able to</w:t>
      </w:r>
      <w:proofErr w:type="gramEnd"/>
      <w:r w:rsidRPr="002075E2">
        <w:rPr>
          <w:sz w:val="16"/>
        </w:rPr>
        <w:t xml:space="preserve"> imprison suspects with relative ease. Given these advantages, </w:t>
      </w:r>
      <w:r w:rsidRPr="002075E2">
        <w:rPr>
          <w:rStyle w:val="StyleUnderline"/>
        </w:rPr>
        <w:t>the primary role of U.S. intelligence is to cajole and augment the value of its allies, not replace them.</w:t>
      </w:r>
      <w:r w:rsidRPr="002075E2">
        <w:rPr>
          <w:sz w:val="16"/>
        </w:rPr>
        <w:t xml:space="preserve"> </w:t>
      </w:r>
      <w:r w:rsidRPr="002075E2">
        <w:rPr>
          <w:rStyle w:val="StyleUnderline"/>
        </w:rPr>
        <w:t>The United States might provide technical assistance</w:t>
      </w:r>
      <w:r w:rsidRPr="002075E2">
        <w:rPr>
          <w:sz w:val="16"/>
        </w:rPr>
        <w:t xml:space="preserve">, for example, as many U.S. allies, particularly in the developing world, fall far below U.S. capabilities in this regard. Aid in forensics in a post-blast investigation and other specialized expertise represent valuable forms of assistance. In addition, </w:t>
      </w:r>
      <w:r w:rsidRPr="002075E2">
        <w:rPr>
          <w:rStyle w:val="StyleUnderline"/>
        </w:rPr>
        <w:t>U.S. intelligence often acts as a conductor of global liaison services</w:t>
      </w:r>
      <w:r w:rsidRPr="002075E2">
        <w:rPr>
          <w:sz w:val="16"/>
        </w:rPr>
        <w:t xml:space="preserve">. For example, the arrest of the al-Qaida operative and key Jemaah </w:t>
      </w:r>
      <w:proofErr w:type="spellStart"/>
      <w:r w:rsidRPr="002075E2">
        <w:rPr>
          <w:sz w:val="16"/>
        </w:rPr>
        <w:t>Islamiyya</w:t>
      </w:r>
      <w:proofErr w:type="spellEnd"/>
      <w:r w:rsidRPr="002075E2">
        <w:rPr>
          <w:sz w:val="16"/>
        </w:rPr>
        <w:t xml:space="preserve"> leader “</w:t>
      </w:r>
      <w:proofErr w:type="spellStart"/>
      <w:r w:rsidRPr="002075E2">
        <w:rPr>
          <w:sz w:val="16"/>
        </w:rPr>
        <w:t>Hambali</w:t>
      </w:r>
      <w:proofErr w:type="spellEnd"/>
      <w:r w:rsidRPr="002075E2">
        <w:rPr>
          <w:sz w:val="16"/>
        </w:rPr>
        <w:t xml:space="preserve">” involved U.S. coordination of information and action from Indonesia, Malaysia, the Philippines, Singapore, and Thailand. In 2010 al-Qaida of the Arabian Peninsula attempted to bomb two cargo planes as they neared the United States, using bombs hidden in FedEx and UPS packages. The plot involved not only Yemen and the United States, but also the countries in transit, including Qatar, the United Arab Emirates, Germany, and the United Kingdom. Saudi Arabia provided the key intelligence tip, and Dubai and Britain quickly stopped the flights from going forward and eventually found the bombs. In both these cases the countries in question at times did not cooperate well with each other, but they were able to succeed in doing so because the United States assisted with overall coordination. </w:t>
      </w:r>
      <w:r w:rsidRPr="002075E2">
        <w:rPr>
          <w:rStyle w:val="StyleUnderline"/>
        </w:rPr>
        <w:t xml:space="preserve">Given the importance of these relationships, anything that might jeopardize liaison cooperation could be </w:t>
      </w:r>
      <w:r w:rsidRPr="002075E2">
        <w:rPr>
          <w:rStyle w:val="Emphasis"/>
        </w:rPr>
        <w:t>disastrous</w:t>
      </w:r>
      <w:r w:rsidRPr="002075E2">
        <w:rPr>
          <w:sz w:val="16"/>
        </w:rPr>
        <w:t xml:space="preserve">. </w:t>
      </w:r>
      <w:r w:rsidRPr="002075E2">
        <w:rPr>
          <w:rStyle w:val="Emphasis"/>
        </w:rPr>
        <w:t>If the United States gains a reputation</w:t>
      </w:r>
      <w:r w:rsidRPr="002075E2">
        <w:rPr>
          <w:rStyle w:val="StyleUnderline"/>
        </w:rPr>
        <w:t xml:space="preserve"> as a country that cannot keep sensitive information secret or otherwise is </w:t>
      </w:r>
      <w:r w:rsidRPr="002075E2">
        <w:rPr>
          <w:rStyle w:val="Emphasis"/>
        </w:rPr>
        <w:t>not a worthy partner</w:t>
      </w:r>
      <w:r w:rsidRPr="002075E2">
        <w:rPr>
          <w:rStyle w:val="StyleUnderline"/>
        </w:rPr>
        <w:t xml:space="preserve">, this could make countries less likely to share information and </w:t>
      </w:r>
      <w:r w:rsidRPr="002075E2">
        <w:rPr>
          <w:rStyle w:val="Emphasis"/>
        </w:rPr>
        <w:t>hinder the fight against terrorism.</w:t>
      </w:r>
    </w:p>
    <w:p w:rsidR="005C1FE7" w:rsidRDefault="005C1FE7" w:rsidP="00294C64">
      <w:pPr>
        <w:rPr>
          <w:rStyle w:val="Emphasis"/>
        </w:rPr>
      </w:pPr>
    </w:p>
    <w:p w:rsidR="005C1FE7" w:rsidRDefault="005C1FE7" w:rsidP="005C1FE7">
      <w:pPr>
        <w:pStyle w:val="Heading4"/>
      </w:pPr>
      <w:r>
        <w:t xml:space="preserve">Nuclear terrorism lead to global nuclear war, economic collapse, and worldwide </w:t>
      </w:r>
      <w:proofErr w:type="spellStart"/>
      <w:r>
        <w:t>prolif</w:t>
      </w:r>
      <w:proofErr w:type="spellEnd"/>
    </w:p>
    <w:p w:rsidR="005C1FE7" w:rsidRPr="00557231" w:rsidRDefault="005C1FE7" w:rsidP="005C1FE7">
      <w:r w:rsidRPr="00557231">
        <w:rPr>
          <w:rStyle w:val="Style13ptBold"/>
        </w:rPr>
        <w:t xml:space="preserve">Arguello and </w:t>
      </w:r>
      <w:proofErr w:type="spellStart"/>
      <w:r w:rsidRPr="00557231">
        <w:rPr>
          <w:rStyle w:val="Style13ptBold"/>
        </w:rPr>
        <w:t>Buis</w:t>
      </w:r>
      <w:proofErr w:type="spellEnd"/>
      <w:r w:rsidRPr="00557231">
        <w:rPr>
          <w:rStyle w:val="Style13ptBold"/>
        </w:rPr>
        <w:t xml:space="preserve"> 18</w:t>
      </w:r>
      <w:r>
        <w:t xml:space="preserve"> - (Irma and Emiliano, "The global impacts of a terrorist nuclear attack: What would happen? What should we do?", Bulletin of the Atomic Scientists, Volume 74, Issue 2, pp. 114-119, A$)</w:t>
      </w:r>
    </w:p>
    <w:p w:rsidR="005C1FE7" w:rsidRPr="00557231" w:rsidRDefault="005C1FE7" w:rsidP="005C1FE7">
      <w:pPr>
        <w:rPr>
          <w:rStyle w:val="StyleUnderline"/>
        </w:rPr>
      </w:pPr>
      <w:r w:rsidRPr="00C65727">
        <w:rPr>
          <w:rStyle w:val="StyleUnderline"/>
        </w:rPr>
        <w:t>The consequences of a terrorist nuclear attack</w:t>
      </w:r>
      <w:r>
        <w:rPr>
          <w:rStyle w:val="StyleUnderline"/>
        </w:rPr>
        <w:t xml:space="preserve"> </w:t>
      </w:r>
      <w:r w:rsidRPr="00C65727">
        <w:rPr>
          <w:rStyle w:val="StyleUnderline"/>
        </w:rPr>
        <w:t>A small and primitive 1-kiloton fission bomb (with a yield of about one-fifteenth of the one dropped on Hiroshima, and certainly much less sophisticated</w:t>
      </w:r>
      <w:r w:rsidRPr="00557231">
        <w:rPr>
          <w:sz w:val="16"/>
        </w:rPr>
        <w:t xml:space="preserve">; cf. Figure 1), </w:t>
      </w:r>
      <w:r w:rsidRPr="00C65727">
        <w:rPr>
          <w:rStyle w:val="StyleUnderline"/>
        </w:rPr>
        <w:t>detonated in any large capital city of the developed world, would cause an unprecedented catastrophic scenario.</w:t>
      </w:r>
      <w:r>
        <w:rPr>
          <w:rStyle w:val="StyleUnderline"/>
        </w:rPr>
        <w:t xml:space="preserve"> </w:t>
      </w:r>
      <w:r w:rsidRPr="00557231">
        <w:rPr>
          <w:sz w:val="16"/>
        </w:rPr>
        <w:t xml:space="preserve">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w:t>
      </w:r>
      <w:r w:rsidRPr="00557231">
        <w:rPr>
          <w:rStyle w:val="StyleUnderline"/>
        </w:rPr>
        <w:t>From the environmental point of view, such an area would be unusable for years. In addition, radioactive fallout would expand in an area of about 300 square kilometers, depending on meteorological conditions (</w:t>
      </w:r>
      <w:r w:rsidRPr="00557231">
        <w:rPr>
          <w:sz w:val="16"/>
        </w:rPr>
        <w:t>cf</w:t>
      </w:r>
      <w:r w:rsidRPr="00557231">
        <w:rPr>
          <w:rStyle w:val="StyleUnderline"/>
        </w:rPr>
        <w:t>.</w:t>
      </w:r>
      <w:r w:rsidRPr="00557231">
        <w:rPr>
          <w:sz w:val="16"/>
        </w:rPr>
        <w:t xml:space="preserve"> Figure 2). </w:t>
      </w:r>
      <w:r w:rsidRPr="00557231">
        <w:rPr>
          <w:rStyle w:val="StyleUnderline"/>
        </w:rPr>
        <w:t>But the consequences would go far beyond the effects in the target country</w:t>
      </w:r>
      <w:r w:rsidRPr="00557231">
        <w:rPr>
          <w:sz w:val="16"/>
        </w:rPr>
        <w:t xml:space="preserve">, however, and promptly </w:t>
      </w:r>
      <w:r w:rsidRPr="00557231">
        <w:rPr>
          <w:rStyle w:val="StyleUnderline"/>
        </w:rPr>
        <w:t>propagate worldwide</w:t>
      </w:r>
      <w:r w:rsidRPr="00557231">
        <w:rPr>
          <w:sz w:val="16"/>
        </w:rPr>
        <w:t xml:space="preserve">. </w:t>
      </w:r>
      <w:r w:rsidRPr="00557231">
        <w:rPr>
          <w:rStyle w:val="StyleUnderline"/>
        </w:rPr>
        <w:t>Global and national security, economy and finance, international governance and its framework, national political systems, and the behavior of governments and individuals would all be put under severe trial.</w:t>
      </w:r>
      <w:r w:rsidRPr="00557231">
        <w:rPr>
          <w:sz w:val="16"/>
        </w:rPr>
        <w:t xml:space="preserve"> </w:t>
      </w:r>
      <w:r w:rsidRPr="00557231">
        <w:rPr>
          <w:rStyle w:val="StyleUnderline"/>
        </w:rPr>
        <w:t>The severity of the effects at a national level, however, would depend on the countries’ level of development, geopolitical location, and resilience.</w:t>
      </w:r>
      <w:r>
        <w:rPr>
          <w:rStyle w:val="StyleUnderline"/>
        </w:rPr>
        <w:t xml:space="preserve"> </w:t>
      </w:r>
      <w:r w:rsidRPr="00557231">
        <w:rPr>
          <w:rStyle w:val="StyleUnderline"/>
        </w:rPr>
        <w:t xml:space="preserve">Global security and regional/national defense schemes would be strongly affected. An increase in global distrust would </w:t>
      </w:r>
      <w:r w:rsidRPr="00557231">
        <w:rPr>
          <w:rStyle w:val="Emphasis"/>
        </w:rPr>
        <w:t>spark rising tensions among countries and blocs</w:t>
      </w:r>
      <w:r w:rsidRPr="00557231">
        <w:rPr>
          <w:rStyle w:val="StyleUnderline"/>
        </w:rPr>
        <w:t xml:space="preserve">, that could even </w:t>
      </w:r>
      <w:r w:rsidRPr="00557231">
        <w:rPr>
          <w:rStyle w:val="Emphasis"/>
        </w:rPr>
        <w:t>lead to the brink of nuclear weapons use by states</w:t>
      </w:r>
      <w:r w:rsidRPr="00557231">
        <w:rPr>
          <w:sz w:val="16"/>
        </w:rPr>
        <w:t xml:space="preserve"> (if, for instance, a sponsor country is identified). </w:t>
      </w:r>
      <w:r w:rsidRPr="00557231">
        <w:rPr>
          <w:rStyle w:val="StyleUnderline"/>
        </w:rPr>
        <w:t xml:space="preserve">The consequences of such a shocking scenario would include a </w:t>
      </w:r>
      <w:r w:rsidRPr="00557231">
        <w:rPr>
          <w:rStyle w:val="Emphasis"/>
        </w:rPr>
        <w:t>decrease in states’ self-control</w:t>
      </w:r>
      <w:r w:rsidRPr="00557231">
        <w:rPr>
          <w:rStyle w:val="StyleUnderline"/>
        </w:rPr>
        <w:t xml:space="preserve">, an </w:t>
      </w:r>
      <w:r w:rsidRPr="00557231">
        <w:rPr>
          <w:rStyle w:val="Emphasis"/>
        </w:rPr>
        <w:t>escalation of present conflicts</w:t>
      </w:r>
      <w:r w:rsidRPr="00557231">
        <w:rPr>
          <w:rStyle w:val="StyleUnderline"/>
        </w:rPr>
        <w:t xml:space="preserve"> and the </w:t>
      </w:r>
      <w:r w:rsidRPr="00557231">
        <w:rPr>
          <w:rStyle w:val="Emphasis"/>
        </w:rPr>
        <w:t>emergence of new ones</w:t>
      </w:r>
      <w:r w:rsidRPr="00557231">
        <w:rPr>
          <w:rStyle w:val="StyleUnderline"/>
        </w:rPr>
        <w:t xml:space="preserve">, accompanied by an </w:t>
      </w:r>
      <w:r w:rsidRPr="00557231">
        <w:rPr>
          <w:rStyle w:val="Emphasis"/>
        </w:rPr>
        <w:t>increase in military unilateralism and military expenditures.</w:t>
      </w:r>
      <w:r>
        <w:rPr>
          <w:rStyle w:val="Emphasis"/>
        </w:rPr>
        <w:t xml:space="preserve"> </w:t>
      </w:r>
      <w:r w:rsidRPr="00557231">
        <w:rPr>
          <w:rStyle w:val="StyleUnderline"/>
        </w:rPr>
        <w:t xml:space="preserve">Regarding the economic and financial impacts, a </w:t>
      </w:r>
      <w:r w:rsidRPr="00557231">
        <w:rPr>
          <w:rStyle w:val="Emphasis"/>
        </w:rPr>
        <w:t>severe global economic depression</w:t>
      </w:r>
      <w:r w:rsidRPr="00557231">
        <w:rPr>
          <w:rStyle w:val="StyleUnderline"/>
        </w:rPr>
        <w:t xml:space="preserve"> would rise from the attack, likely lasting for years</w:t>
      </w:r>
      <w:r w:rsidRPr="00557231">
        <w:rPr>
          <w:sz w:val="16"/>
        </w:rPr>
        <w:t xml:space="preserve">. Its </w:t>
      </w:r>
      <w:r w:rsidRPr="00557231">
        <w:rPr>
          <w:rStyle w:val="StyleUnderline"/>
        </w:rPr>
        <w:t>duration would be strongly dependent on the course of the crisis.</w:t>
      </w:r>
      <w:r w:rsidRPr="00557231">
        <w:rPr>
          <w:sz w:val="16"/>
        </w:rPr>
        <w:t xml:space="preserve"> The main results of such a crisis would include a 2 percent fall of growth in global Gross Domestic Product, and a 4 percent decline of international trade in the two years following the attack (cf. Figure 3). In the case of developing and less-developed countries, </w:t>
      </w:r>
      <w:r w:rsidRPr="00557231">
        <w:rPr>
          <w:rStyle w:val="StyleUnderline"/>
        </w:rPr>
        <w:t>the economic impacts would also include a shortage of high-technology products such as medicines, as well as a fall in foreign direct investment and a severe decline of international humanitarian aid toward low-income countries</w:t>
      </w:r>
      <w:r w:rsidRPr="00557231">
        <w:rPr>
          <w:sz w:val="16"/>
        </w:rPr>
        <w:t xml:space="preserve">. We expect an </w:t>
      </w:r>
      <w:r w:rsidRPr="00557231">
        <w:rPr>
          <w:rStyle w:val="StyleUnderline"/>
        </w:rPr>
        <w:t>increase of unemployment and poverty in all countries</w:t>
      </w:r>
      <w:r w:rsidRPr="00557231">
        <w:rPr>
          <w:sz w:val="16"/>
        </w:rPr>
        <w:t xml:space="preserve">. Global poverty would raise about 4 percent after the attack, which implies that at least 30 million more people would be living in extreme poverty, in addition to the current estimated 767 million. In the area of international relations, we would expect a </w:t>
      </w:r>
      <w:r w:rsidRPr="00557231">
        <w:rPr>
          <w:rStyle w:val="StyleUnderline"/>
        </w:rPr>
        <w:t>breakdown of key doctrines involving politics, security, and relations among states.</w:t>
      </w:r>
      <w:r w:rsidRPr="00557231">
        <w:rPr>
          <w:sz w:val="16"/>
        </w:rPr>
        <w:t xml:space="preserve"> </w:t>
      </w:r>
      <w:r w:rsidRPr="00557231">
        <w:rPr>
          <w:rStyle w:val="StyleUnderline"/>
        </w:rPr>
        <w:t xml:space="preserve">These international tensions could lead to a </w:t>
      </w:r>
      <w:r w:rsidRPr="00557231">
        <w:rPr>
          <w:rStyle w:val="Emphasis"/>
        </w:rPr>
        <w:t>collapse of the nuclear order</w:t>
      </w:r>
      <w:r w:rsidRPr="00557231">
        <w:rPr>
          <w:rStyle w:val="StyleUnderline"/>
        </w:rPr>
        <w:t xml:space="preserve"> as we know it today, with a consequent </w:t>
      </w:r>
      <w:r w:rsidRPr="00557231">
        <w:rPr>
          <w:rStyle w:val="Emphasis"/>
        </w:rPr>
        <w:t xml:space="preserve">setback of nuclear disarmament and nonproliferation commitments. </w:t>
      </w:r>
      <w:r w:rsidRPr="00557231">
        <w:rPr>
          <w:sz w:val="16"/>
        </w:rPr>
        <w:t xml:space="preserve">In other words, the </w:t>
      </w:r>
      <w:r w:rsidRPr="00557231">
        <w:rPr>
          <w:rStyle w:val="StyleUnderline"/>
        </w:rPr>
        <w:t>whole system based on the Nuclear Non- Proliferation Treaty would be put under severe trial</w:t>
      </w:r>
      <w:r w:rsidRPr="00557231">
        <w:rPr>
          <w:sz w:val="16"/>
        </w:rPr>
        <w:t xml:space="preserve">. After the attack, there would be </w:t>
      </w:r>
      <w:r w:rsidRPr="00557231">
        <w:rPr>
          <w:rStyle w:val="StyleUnderline"/>
        </w:rPr>
        <w:t xml:space="preserve">a </w:t>
      </w:r>
      <w:r w:rsidRPr="00557231">
        <w:rPr>
          <w:rStyle w:val="Emphasis"/>
        </w:rPr>
        <w:t>re-assessment of existing security doctrines</w:t>
      </w:r>
      <w:r w:rsidRPr="00557231">
        <w:rPr>
          <w:rStyle w:val="StyleUnderline"/>
        </w:rPr>
        <w:t>, and a deep review of concepts such as nuclear deterrence, no-first-use, proportionality, and negative security assurances.</w:t>
      </w:r>
      <w:r>
        <w:rPr>
          <w:rStyle w:val="StyleUnderline"/>
        </w:rPr>
        <w:t xml:space="preserve"> </w:t>
      </w:r>
      <w:r w:rsidRPr="00557231">
        <w:rPr>
          <w:sz w:val="16"/>
        </w:rPr>
        <w:t xml:space="preserve">Finally, the </w:t>
      </w:r>
      <w:r w:rsidRPr="00557231">
        <w:rPr>
          <w:rStyle w:val="StyleUnderline"/>
        </w:rPr>
        <w:t>behavior of governments and individuals would also change radically</w:t>
      </w:r>
      <w:r w:rsidRPr="00557231">
        <w:rPr>
          <w:sz w:val="16"/>
        </w:rPr>
        <w:t xml:space="preserve">. </w:t>
      </w:r>
      <w:r w:rsidRPr="00557231">
        <w:rPr>
          <w:rStyle w:val="StyleUnderline"/>
        </w:rPr>
        <w:t>Internal chaos fueled by the media and social networks would threaten governance at all levels, with greater impact on those countries with weak institutional frameworks</w:t>
      </w:r>
      <w:r w:rsidRPr="00557231">
        <w:rPr>
          <w:sz w:val="16"/>
        </w:rPr>
        <w:t xml:space="preserve">. </w:t>
      </w:r>
      <w:r w:rsidRPr="00557231">
        <w:rPr>
          <w:rStyle w:val="StyleUnderline"/>
        </w:rPr>
        <w:t xml:space="preserve">Social turbulence would emerge in most countries, with consequent attempts by governments to impose restrictions on personal freedoms to preserve order – possibly by declaring a state of siege or state of emergency – and legislation would surely become </w:t>
      </w:r>
      <w:r w:rsidRPr="00557231">
        <w:rPr>
          <w:rStyle w:val="Emphasis"/>
        </w:rPr>
        <w:t>tougher on human rights</w:t>
      </w:r>
      <w:r w:rsidRPr="00557231">
        <w:rPr>
          <w:sz w:val="16"/>
        </w:rPr>
        <w:t xml:space="preserve">. There would also be a significant </w:t>
      </w:r>
      <w:r w:rsidRPr="00557231">
        <w:rPr>
          <w:rStyle w:val="StyleUnderline"/>
        </w:rPr>
        <w:t>increase in social fragmentation</w:t>
      </w:r>
      <w:r w:rsidRPr="00557231">
        <w:rPr>
          <w:sz w:val="16"/>
        </w:rPr>
        <w:t xml:space="preserve"> – with a deepening of antagonistic views, mistrust, and intolerance, both within countries and towards others – </w:t>
      </w:r>
      <w:r w:rsidRPr="00557231">
        <w:rPr>
          <w:rStyle w:val="StyleUnderline"/>
        </w:rPr>
        <w:t>and a resurgence of large-scale social movements fostered by ideological interests and easily mobilized through social media.</w:t>
      </w:r>
    </w:p>
    <w:p w:rsidR="00294C64" w:rsidRDefault="00F77DFF" w:rsidP="00294C64">
      <w:pPr>
        <w:pStyle w:val="Heading3"/>
      </w:pPr>
      <w:r>
        <w:t xml:space="preserve">Impact – </w:t>
      </w:r>
      <w:proofErr w:type="spellStart"/>
      <w:r w:rsidR="00294C64">
        <w:t>Prolif</w:t>
      </w:r>
      <w:proofErr w:type="spellEnd"/>
      <w:r w:rsidR="00294C64">
        <w:t xml:space="preserve"> </w:t>
      </w:r>
      <w:r>
        <w:t xml:space="preserve">– </w:t>
      </w:r>
      <w:r w:rsidR="00294C64">
        <w:t>Module</w:t>
      </w:r>
    </w:p>
    <w:p w:rsidR="00294C64" w:rsidRPr="00626E0E" w:rsidRDefault="00294C64" w:rsidP="00294C64">
      <w:pPr>
        <w:pStyle w:val="Heading4"/>
      </w:pPr>
      <w:r>
        <w:t xml:space="preserve">Strong alliances prevent global </w:t>
      </w:r>
      <w:r w:rsidRPr="00626E0E">
        <w:rPr>
          <w:u w:val="single"/>
        </w:rPr>
        <w:t>nuclear</w:t>
      </w:r>
      <w:r>
        <w:t xml:space="preserve"> proliferation</w:t>
      </w:r>
    </w:p>
    <w:p w:rsidR="00294C64" w:rsidRPr="008C3D6B" w:rsidRDefault="00294C64" w:rsidP="00294C64">
      <w:proofErr w:type="spellStart"/>
      <w:r w:rsidRPr="008C3D6B">
        <w:rPr>
          <w:rStyle w:val="Style13ptBold"/>
        </w:rPr>
        <w:t>Lanoszka</w:t>
      </w:r>
      <w:proofErr w:type="spellEnd"/>
      <w:r w:rsidRPr="008C3D6B">
        <w:rPr>
          <w:rStyle w:val="Style13ptBold"/>
        </w:rPr>
        <w:t xml:space="preserve"> </w:t>
      </w:r>
      <w:r w:rsidRPr="00B45A11">
        <w:rPr>
          <w:rStyle w:val="Style13ptBold"/>
        </w:rPr>
        <w:t xml:space="preserve">19 </w:t>
      </w:r>
      <w:r w:rsidRPr="00B45A11">
        <w:t>-</w:t>
      </w:r>
      <w:r>
        <w:t xml:space="preserve"> PhD from Princeton, BA from Windsor, </w:t>
      </w:r>
      <w:r w:rsidRPr="00B45A11">
        <w:t>Assistant Professor of International Relations at the University of Waterloo</w:t>
      </w:r>
      <w:r>
        <w:t xml:space="preserve"> (Alexander, “Alliances and Nuclear Proliferation in the Trump Era”, The Washington Quarterly, Volume 41, Issue 4, pp. 85-101, A$)</w:t>
      </w:r>
    </w:p>
    <w:p w:rsidR="00294C64" w:rsidRDefault="00294C64" w:rsidP="00294C64">
      <w:pPr>
        <w:rPr>
          <w:rStyle w:val="StyleUnderline"/>
        </w:rPr>
      </w:pPr>
      <w:r w:rsidRPr="0031382D">
        <w:rPr>
          <w:rStyle w:val="StyleUnderline"/>
        </w:rPr>
        <w:t>Alliances are formal or informal arrangements that two or more states use to coordinate their military policies with each other, whether for offensive or defensive purposes.</w:t>
      </w:r>
      <w:r w:rsidRPr="00626E0E">
        <w:rPr>
          <w:sz w:val="16"/>
        </w:rPr>
        <w:t xml:space="preserve"> Scholars generally view formal defensive alliances like the North Atlantic Treaty Organization (</w:t>
      </w:r>
      <w:r w:rsidRPr="0031382D">
        <w:rPr>
          <w:rStyle w:val="StyleUnderline"/>
        </w:rPr>
        <w:t>NATO), the U.S.-Japan Security Treaty, and the U.S.-ROK alliance as crucial for reducing the nuclear weapons interest on the part of the countries that benefit from these security arrangements</w:t>
      </w:r>
      <w:r w:rsidRPr="00626E0E">
        <w:rPr>
          <w:sz w:val="16"/>
        </w:rPr>
        <w:t xml:space="preserve">.7 The logic for how </w:t>
      </w:r>
      <w:r w:rsidRPr="0031382D">
        <w:rPr>
          <w:rStyle w:val="StyleUnderline"/>
        </w:rPr>
        <w:t xml:space="preserve">formal defense pacts might discourage nuclear proliferation is straightforward. </w:t>
      </w:r>
      <w:r w:rsidRPr="00626E0E">
        <w:rPr>
          <w:sz w:val="16"/>
        </w:rPr>
        <w:t xml:space="preserve">Since the United States has signed a </w:t>
      </w:r>
      <w:r w:rsidRPr="00E405B9">
        <w:rPr>
          <w:rStyle w:val="StyleUnderline"/>
        </w:rPr>
        <w:t>written document pledging to assist an ally militarily, an adversary would refrain from attack</w:t>
      </w:r>
      <w:r w:rsidRPr="00626E0E">
        <w:rPr>
          <w:sz w:val="16"/>
        </w:rPr>
        <w:t xml:space="preserve">. For one, an adversary might calculate that Washington would not have gone through the hassle of ratifying a security treaty through domestic legislatures for an ally of little value.8 For another, a direct attack on a treaty ally would engage the </w:t>
      </w:r>
      <w:r w:rsidRPr="00E405B9">
        <w:rPr>
          <w:rStyle w:val="StyleUnderline"/>
        </w:rPr>
        <w:t>reputation of the United States. Washington would come under psychological pressure to rescue its ally for fear that not doing so would convey irresolution and cowardice</w:t>
      </w:r>
      <w:r w:rsidRPr="00626E0E">
        <w:rPr>
          <w:sz w:val="16"/>
        </w:rPr>
        <w:t xml:space="preserve">.9 Other partners would begin questioning their own received commitments. Adversaries would become bolder </w:t>
      </w:r>
      <w:proofErr w:type="gramStart"/>
      <w:r w:rsidRPr="00626E0E">
        <w:rPr>
          <w:sz w:val="16"/>
        </w:rPr>
        <w:t>so as to</w:t>
      </w:r>
      <w:proofErr w:type="gramEnd"/>
      <w:r w:rsidRPr="00626E0E">
        <w:rPr>
          <w:sz w:val="16"/>
        </w:rPr>
        <w:t xml:space="preserve"> press their claims against U.S. and allied interests more aggressively. Yet, allies might not want to place too much faith on signed pledges. Scholars have found that allies in general, although not necessarily the United States, reneged on their commitments 44 percent of the time when war broke out before 1945, and 78 percent of the time between 1945 and 2003.10 Several reasons account for all this reneging. To begin with, interests change over time, even if an alliance declaration is an attempt to make them at least appear sticky. Another is that </w:t>
      </w:r>
      <w:proofErr w:type="gramStart"/>
      <w:r w:rsidRPr="00626E0E">
        <w:rPr>
          <w:sz w:val="16"/>
        </w:rPr>
        <w:t>actually aiding</w:t>
      </w:r>
      <w:proofErr w:type="gramEnd"/>
      <w:r w:rsidRPr="00626E0E">
        <w:rPr>
          <w:sz w:val="16"/>
        </w:rPr>
        <w:t xml:space="preserve"> an ally militarily bears high costs and risks. At the time of treaty signature, the security guarantor might have at least partly understood these implications, but the calculus might have evolved due to military-technological developments. </w:t>
      </w:r>
      <w:r w:rsidRPr="00E405B9">
        <w:rPr>
          <w:rStyle w:val="StyleUnderline"/>
        </w:rPr>
        <w:t>This is especially true in the nuclear age when a conventional conflict can spiral out of control and create pressures for nuclear weapons use.11</w:t>
      </w:r>
      <w:r w:rsidRPr="00626E0E">
        <w:rPr>
          <w:sz w:val="16"/>
        </w:rPr>
        <w:t xml:space="preserve"> A guarantor might determine that exchanging one or more of its cities to save an ally may not actually be worthwhile. </w:t>
      </w:r>
      <w:r w:rsidRPr="00E405B9">
        <w:rPr>
          <w:rStyle w:val="StyleUnderline"/>
        </w:rPr>
        <w:t>Indeed, the promise to impose unacceptable costs via a major nuclear attack (usually called deterrence-by-punishment) can suffer from such inherent credibility issues.12 Allies naturally fear abandonment as a result. If treaty pledges are insufficient and threats of nuclear retaliation lack believability, then what information does an ally use to evaluate the strength of its received security guarantees</w:t>
      </w:r>
      <w:r w:rsidRPr="00626E0E">
        <w:rPr>
          <w:sz w:val="16"/>
        </w:rPr>
        <w:t xml:space="preserve">? The answer is that the ally examines the foreign policy doctrine and military deployments of the guarantor to estimate the support the ally can expect if attacked. Foreign policy doctrine conveys information on the interests of the guarantor. Does the United States have the same threat assessment regarding a </w:t>
      </w:r>
      <w:proofErr w:type="gramStart"/>
      <w:r w:rsidRPr="00626E0E">
        <w:rPr>
          <w:sz w:val="16"/>
        </w:rPr>
        <w:t>particular adversary</w:t>
      </w:r>
      <w:proofErr w:type="gramEnd"/>
      <w:r w:rsidRPr="00626E0E">
        <w:rPr>
          <w:sz w:val="16"/>
        </w:rPr>
        <w:t>, and does it pursue a similar strategy for containing or confronting that adversary? To what extent does the United States accord importance to the regional theater in which an ally is situated</w:t>
      </w:r>
      <w:r w:rsidRPr="00E405B9">
        <w:rPr>
          <w:rStyle w:val="StyleUnderline"/>
        </w:rPr>
        <w:t>? Like rhetoric, however, foreign policy doctrine can be a noisy indicator: what a guarantor like the United States broadcasts to the world in key policy documents may not reflect what it does in a crisis.</w:t>
      </w:r>
      <w:r w:rsidRPr="00626E0E">
        <w:rPr>
          <w:sz w:val="16"/>
        </w:rPr>
        <w:t xml:space="preserve"> </w:t>
      </w:r>
      <w:r w:rsidRPr="00E405B9">
        <w:rPr>
          <w:rStyle w:val="StyleUnderline"/>
        </w:rPr>
        <w:t>Allies thus monitor how and where the United States is spending money on its overseas deployments and military operations to evaluate the credibility of security guarantees</w:t>
      </w:r>
      <w:r w:rsidRPr="00626E0E">
        <w:rPr>
          <w:sz w:val="16"/>
        </w:rPr>
        <w:t xml:space="preserve">. The most tangible indicator is where (and to what extent) the United States is positioning its forward-deployed forces.13 Yet, the significance of conventional military deployments is often misunderstood since many analysts usually regard all frontline troops as tripwires. According to tripwire theory, these forces are garrisoned on an ally’s territory in order to create additional risks for an adversary. If the adversary attacks the ally and U.S. soldiers happen to die in action, then Washington would be under pressure to retaliate by expanding the conflict beyond what the adversary is willing to tolerate. The tripwire effect is important because it enhances deterrence-by-punishment. But forward-deployed U.S. forces have an additional, often obscured, advantage if they can mass firepower. They can have the capacity to raise the costs of aggression directly by killing an adversary’s attacking soldiers. That is, they can enhance local deterrence-by-denial, which refers to the ability to hinder the adversary from achieving operational success on the battlefield or from executing military </w:t>
      </w:r>
      <w:proofErr w:type="spellStart"/>
      <w:r w:rsidRPr="00626E0E">
        <w:rPr>
          <w:sz w:val="16"/>
        </w:rPr>
        <w:t>faits</w:t>
      </w:r>
      <w:proofErr w:type="spellEnd"/>
      <w:r w:rsidRPr="00626E0E">
        <w:rPr>
          <w:sz w:val="16"/>
        </w:rPr>
        <w:t xml:space="preserve"> </w:t>
      </w:r>
      <w:proofErr w:type="spellStart"/>
      <w:r w:rsidRPr="00626E0E">
        <w:rPr>
          <w:sz w:val="16"/>
        </w:rPr>
        <w:t>accomplis</w:t>
      </w:r>
      <w:proofErr w:type="spellEnd"/>
      <w:r w:rsidRPr="00626E0E">
        <w:rPr>
          <w:sz w:val="16"/>
        </w:rPr>
        <w:t xml:space="preserve"> at acceptable cost. </w:t>
      </w:r>
      <w:r w:rsidRPr="00E405B9">
        <w:rPr>
          <w:rStyle w:val="StyleUnderline"/>
        </w:rPr>
        <w:t>The history of nuclear proliferation demonstrates that the military infrastructure undergirding an alliance matters for curbing states’ appetites for nuclear weapons</w:t>
      </w:r>
      <w:r w:rsidRPr="00626E0E">
        <w:rPr>
          <w:sz w:val="16"/>
        </w:rPr>
        <w:t xml:space="preserve">. During the 1950s, West German Chancellor Konrad Adenauer appeared satisfied with U.S. security guarantees despite the Eisenhower administration’s stated rhetorical reliance on nuclear weapons to deter Soviet aggression in its New Look strategy. But Adenauer’s confidence appeared to rest in the U.S. troop presence in his country. He so valued that presence that when he read in the New York Times that the U.S. military was planning massive personnel cuts (which in turn would reduce U.S. forces in Europe), he became despondent and lost faith in U.S. security guarantees. Shortly thereafter, Adenauer entered into an arrangement with France and Italy to develop a European nuclear deterrent.14 This initiative was short-lived, but questions over West Germany’s nuclear intentions troubled U.S. decision makers for another decade. Similar experiences were repeated elsewhere. </w:t>
      </w:r>
      <w:r w:rsidRPr="00E405B9">
        <w:rPr>
          <w:rStyle w:val="StyleUnderline"/>
        </w:rPr>
        <w:t>South Korean President Park Chung-</w:t>
      </w:r>
      <w:proofErr w:type="spellStart"/>
      <w:r w:rsidRPr="00E405B9">
        <w:rPr>
          <w:rStyle w:val="StyleUnderline"/>
        </w:rPr>
        <w:t>hee</w:t>
      </w:r>
      <w:proofErr w:type="spellEnd"/>
      <w:r w:rsidRPr="00E405B9">
        <w:rPr>
          <w:rStyle w:val="StyleUnderline"/>
        </w:rPr>
        <w:t xml:space="preserve"> began considering the nuclear weapons option upon learning that U.S. President Richard Nixon would withdraw 20,000 troops from South Korea</w:t>
      </w:r>
      <w:r w:rsidRPr="00626E0E">
        <w:rPr>
          <w:sz w:val="16"/>
        </w:rPr>
        <w:t xml:space="preserve">. A program came into being by 1972.15 </w:t>
      </w:r>
      <w:r w:rsidRPr="008C3D6B">
        <w:rPr>
          <w:rStyle w:val="StyleUnderline"/>
        </w:rPr>
        <w:t xml:space="preserve">Park knew of Nixon’s stated plan to shift the conventional defense burden onto allies in East Asia (that is, the Nixon Doctrine), but believed that his country’s contributions to the Vietnam War would exempt South Korea. Even Japan was alarmed at this time—initially having had concerns raised by China first detonating a nuclear weapon in 1964, and then exacerbated by the seeming inability and unwillingness of the United States to defend East Asia from communist aggression </w:t>
      </w:r>
      <w:proofErr w:type="gramStart"/>
      <w:r w:rsidRPr="008C3D6B">
        <w:rPr>
          <w:rStyle w:val="StyleUnderline"/>
        </w:rPr>
        <w:t>in light of</w:t>
      </w:r>
      <w:proofErr w:type="gramEnd"/>
      <w:r w:rsidRPr="008C3D6B">
        <w:rPr>
          <w:rStyle w:val="StyleUnderline"/>
        </w:rPr>
        <w:t xml:space="preserve"> its failures in the Vietnam War toward the end of Lyndon Johnson’s presidency and into Nixon’s.</w:t>
      </w:r>
      <w:r w:rsidRPr="00626E0E">
        <w:rPr>
          <w:sz w:val="16"/>
        </w:rPr>
        <w:t xml:space="preserve"> Against this backdrop, its leaders determined that, if nothing else, </w:t>
      </w:r>
      <w:r w:rsidRPr="008C3D6B">
        <w:rPr>
          <w:rStyle w:val="StyleUnderline"/>
        </w:rPr>
        <w:t>proliferation-risky technologies like centrifuges would bear security benefits for Japan.</w:t>
      </w:r>
    </w:p>
    <w:p w:rsidR="005C1FE7" w:rsidRDefault="005C1FE7" w:rsidP="00294C64">
      <w:pPr>
        <w:rPr>
          <w:rStyle w:val="StyleUnderline"/>
        </w:rPr>
      </w:pPr>
    </w:p>
    <w:p w:rsidR="005C1FE7" w:rsidRPr="001870D4" w:rsidRDefault="005C1FE7" w:rsidP="005C1FE7">
      <w:pPr>
        <w:pStyle w:val="Heading4"/>
        <w:rPr>
          <w:rFonts w:asciiTheme="minorHAnsi" w:hAnsiTheme="minorHAnsi" w:cstheme="minorHAnsi"/>
        </w:rPr>
      </w:pPr>
      <w:r w:rsidRPr="001870D4">
        <w:rPr>
          <w:rFonts w:asciiTheme="minorHAnsi" w:hAnsiTheme="minorHAnsi" w:cstheme="minorHAnsi"/>
        </w:rPr>
        <w:t>Proliferation ensures multiple scenarios for global war</w:t>
      </w:r>
    </w:p>
    <w:p w:rsidR="005C1FE7" w:rsidRPr="001870D4" w:rsidRDefault="005C1FE7" w:rsidP="005C1FE7">
      <w:pPr>
        <w:rPr>
          <w:rFonts w:asciiTheme="minorHAnsi" w:hAnsiTheme="minorHAnsi" w:cstheme="minorHAnsi"/>
        </w:rPr>
      </w:pPr>
      <w:proofErr w:type="spellStart"/>
      <w:r w:rsidRPr="001870D4">
        <w:rPr>
          <w:rStyle w:val="Style13ptBold"/>
          <w:rFonts w:asciiTheme="minorHAnsi" w:hAnsiTheme="minorHAnsi" w:cstheme="minorHAnsi"/>
        </w:rPr>
        <w:t>Kroenig</w:t>
      </w:r>
      <w:proofErr w:type="spellEnd"/>
      <w:r w:rsidRPr="001870D4">
        <w:rPr>
          <w:rStyle w:val="Style13ptBold"/>
          <w:rFonts w:asciiTheme="minorHAnsi" w:hAnsiTheme="minorHAnsi" w:cstheme="minorHAnsi"/>
        </w:rPr>
        <w:t>, 14</w:t>
      </w:r>
      <w:r w:rsidRPr="001870D4">
        <w:rPr>
          <w:rFonts w:asciiTheme="minorHAnsi" w:hAnsiTheme="minorHAnsi" w:cstheme="minorHAnsi"/>
        </w:rPr>
        <w:t xml:space="preserve"> – Associate Professor and International Relations Field Chair, Department of Government, Georgetown (Matthew, February. “The History of Proliferation Optimism: Does It Have a Future?” Journal of Strategic Studies Vol 38, Issue 1-2. http://www.matthewkroenig.com/The%20History%20of%20Proliferation%20Optimism_Feb2014.pdf)</w:t>
      </w:r>
    </w:p>
    <w:p w:rsidR="005C1FE7" w:rsidRPr="001870D4" w:rsidRDefault="005C1FE7" w:rsidP="005C1FE7">
      <w:pPr>
        <w:rPr>
          <w:rFonts w:asciiTheme="minorHAnsi" w:hAnsiTheme="minorHAnsi" w:cstheme="minorHAnsi"/>
          <w:sz w:val="16"/>
        </w:rPr>
      </w:pPr>
      <w:r w:rsidRPr="001870D4">
        <w:rPr>
          <w:rFonts w:asciiTheme="minorHAnsi" w:hAnsiTheme="minorHAnsi" w:cstheme="minorHAnsi"/>
          <w:sz w:val="16"/>
        </w:rPr>
        <w:t xml:space="preserve">First and foremost, </w:t>
      </w:r>
      <w:r w:rsidRPr="001870D4">
        <w:rPr>
          <w:rFonts w:asciiTheme="minorHAnsi" w:hAnsiTheme="minorHAnsi" w:cstheme="minorHAnsi"/>
          <w:u w:val="single"/>
        </w:rPr>
        <w:t xml:space="preserve">proliferation </w:t>
      </w:r>
      <w:r w:rsidRPr="001870D4">
        <w:rPr>
          <w:rFonts w:asciiTheme="minorHAnsi" w:hAnsiTheme="minorHAnsi" w:cstheme="minorHAnsi"/>
          <w:b/>
          <w:u w:val="single"/>
        </w:rPr>
        <w:t xml:space="preserve">optimists present an </w:t>
      </w:r>
      <w:r w:rsidRPr="001870D4">
        <w:rPr>
          <w:rFonts w:asciiTheme="minorHAnsi" w:hAnsiTheme="minorHAnsi" w:cstheme="minorHAnsi"/>
          <w:b/>
          <w:iCs/>
          <w:u w:val="single"/>
        </w:rPr>
        <w:t>oversimplified view of nuclear deterrence theory</w:t>
      </w:r>
      <w:r w:rsidRPr="001870D4">
        <w:rPr>
          <w:rFonts w:asciiTheme="minorHAnsi" w:hAnsiTheme="minorHAnsi" w:cstheme="minorHAnsi"/>
          <w:sz w:val="16"/>
        </w:rPr>
        <w:t xml:space="preserve">. </w:t>
      </w:r>
      <w:r w:rsidRPr="001870D4">
        <w:rPr>
          <w:rFonts w:asciiTheme="minorHAnsi" w:hAnsiTheme="minorHAnsi" w:cstheme="minorHAnsi"/>
          <w:u w:val="single"/>
        </w:rPr>
        <w:t>Optimists argue</w:t>
      </w:r>
      <w:r w:rsidRPr="001870D4">
        <w:rPr>
          <w:rFonts w:asciiTheme="minorHAnsi" w:hAnsiTheme="minorHAnsi" w:cstheme="minorHAnsi"/>
          <w:sz w:val="16"/>
        </w:rPr>
        <w:t xml:space="preserve"> that since the advent of Mutually Assured Destruction (MAD), any </w:t>
      </w:r>
      <w:r w:rsidRPr="001870D4">
        <w:rPr>
          <w:rFonts w:asciiTheme="minorHAnsi" w:hAnsiTheme="minorHAnsi" w:cstheme="minorHAnsi"/>
          <w:u w:val="single"/>
        </w:rPr>
        <w:t>nuclear war would mean national suicide and, therefore, no rational leader would ever choose to start one.</w:t>
      </w:r>
      <w:r w:rsidRPr="001870D4">
        <w:rPr>
          <w:rFonts w:asciiTheme="minorHAnsi" w:hAnsiTheme="minorHAnsi" w:cstheme="minorHAnsi"/>
          <w:sz w:val="16"/>
        </w:rPr>
        <w:t xml:space="preserve"> Furthermore, they argue that the requirements for rationality are not high. Rather, leaders must value their own survival and the survival of their nation and understand that intentionally launching a nuclear war would threaten those values. Many analysts and policymakers attempt to challenge the optimists on their own turf and question whether the leaders of potential </w:t>
      </w:r>
      <w:proofErr w:type="spellStart"/>
      <w:r w:rsidRPr="001870D4">
        <w:rPr>
          <w:rFonts w:asciiTheme="minorHAnsi" w:hAnsiTheme="minorHAnsi" w:cstheme="minorHAnsi"/>
          <w:sz w:val="16"/>
        </w:rPr>
        <w:t>proliferant</w:t>
      </w:r>
      <w:proofErr w:type="spellEnd"/>
      <w:r w:rsidRPr="001870D4">
        <w:rPr>
          <w:rFonts w:asciiTheme="minorHAnsi" w:hAnsiTheme="minorHAnsi" w:cstheme="minorHAnsi"/>
          <w:sz w:val="16"/>
        </w:rPr>
        <w:t xml:space="preserve"> states are fully rational.34 Yet, these debates overlook the fact that, apart from the optimists, leadi</w:t>
      </w:r>
      <w:r w:rsidRPr="001870D4">
        <w:rPr>
          <w:rFonts w:asciiTheme="minorHAnsi" w:hAnsiTheme="minorHAnsi" w:cstheme="minorHAnsi"/>
          <w:u w:val="single"/>
        </w:rPr>
        <w:t xml:space="preserve">ng nuclear deterrence theorists believe that nuclear proliferation contributes to a </w:t>
      </w:r>
      <w:r w:rsidRPr="001870D4">
        <w:rPr>
          <w:rFonts w:asciiTheme="minorHAnsi" w:hAnsiTheme="minorHAnsi" w:cstheme="minorHAnsi"/>
          <w:b/>
          <w:iCs/>
          <w:u w:val="single"/>
        </w:rPr>
        <w:t>real risk of nuclear war even in a situation of MAD among rational states</w:t>
      </w:r>
      <w:r w:rsidRPr="001870D4">
        <w:rPr>
          <w:rFonts w:asciiTheme="minorHAnsi" w:hAnsiTheme="minorHAnsi" w:cstheme="minorHAnsi"/>
          <w:sz w:val="16"/>
        </w:rPr>
        <w:t xml:space="preserve">.35 Moreover, realizing that nuclear war is possible does not depend on peculiar beliefs about the possibility of escaping MAD.36 Rather, as we will discuss below, these theorists understand that </w:t>
      </w:r>
      <w:r w:rsidRPr="001870D4">
        <w:rPr>
          <w:rFonts w:asciiTheme="minorHAnsi" w:hAnsiTheme="minorHAnsi" w:cstheme="minorHAnsi"/>
          <w:u w:val="single"/>
        </w:rPr>
        <w:t xml:space="preserve">some risk of nuclear war is </w:t>
      </w:r>
      <w:r w:rsidRPr="001870D4">
        <w:rPr>
          <w:rFonts w:asciiTheme="minorHAnsi" w:hAnsiTheme="minorHAnsi" w:cstheme="minorHAnsi"/>
          <w:b/>
          <w:iCs/>
          <w:u w:val="single"/>
        </w:rPr>
        <w:t>necessary in order for deterrence to function</w:t>
      </w:r>
      <w:r w:rsidRPr="001870D4">
        <w:rPr>
          <w:rFonts w:asciiTheme="minorHAnsi" w:hAnsiTheme="minorHAnsi" w:cstheme="minorHAnsi"/>
          <w:sz w:val="16"/>
        </w:rPr>
        <w:t xml:space="preserve">. To be sure, in the 1940s, Viner, Brodie, and others argued that MAD rendered war among major powers obsolete, but nuclear deterrence theory soon advanced beyond that simple understanding.37 After all, </w:t>
      </w:r>
      <w:r w:rsidRPr="001870D4">
        <w:rPr>
          <w:rFonts w:asciiTheme="minorHAnsi" w:hAnsiTheme="minorHAnsi" w:cstheme="minorHAnsi"/>
          <w:u w:val="single"/>
        </w:rPr>
        <w:t>great power political competition does not end with nuclear weapons</w:t>
      </w:r>
      <w:r w:rsidRPr="001870D4">
        <w:rPr>
          <w:rFonts w:asciiTheme="minorHAnsi" w:hAnsiTheme="minorHAnsi" w:cstheme="minorHAnsi"/>
          <w:sz w:val="16"/>
        </w:rPr>
        <w:t xml:space="preserve">. And </w:t>
      </w:r>
      <w:r w:rsidRPr="001870D4">
        <w:rPr>
          <w:rFonts w:asciiTheme="minorHAnsi" w:hAnsiTheme="minorHAnsi" w:cstheme="minorHAnsi"/>
          <w:u w:val="single"/>
        </w:rPr>
        <w:t>nuclear-armed states still seek to threaten nuclear-armed adversaries</w:t>
      </w:r>
      <w:r w:rsidRPr="001870D4">
        <w:rPr>
          <w:rFonts w:asciiTheme="minorHAnsi" w:hAnsiTheme="minorHAnsi" w:cstheme="minorHAnsi"/>
          <w:sz w:val="16"/>
        </w:rPr>
        <w:t xml:space="preserve">. </w:t>
      </w:r>
      <w:r w:rsidRPr="001870D4">
        <w:rPr>
          <w:rFonts w:asciiTheme="minorHAnsi" w:hAnsiTheme="minorHAnsi" w:cstheme="minorHAnsi"/>
          <w:u w:val="single"/>
        </w:rPr>
        <w:t>States cannot credibly threaten to launch a suicidal nuclear war, but they still want to coerce their adversaries. This leads to a credibility problem: how can states credibly threaten a nuclear-armed opponent?</w:t>
      </w:r>
      <w:r w:rsidRPr="001870D4">
        <w:rPr>
          <w:rFonts w:asciiTheme="minorHAnsi" w:hAnsiTheme="minorHAnsi" w:cstheme="minorHAnsi"/>
          <w:sz w:val="16"/>
        </w:rPr>
        <w:t xml:space="preserve"> Since the 1960s, academic nuclear deterrence theory has been devoted almost exclusively to answering this question.38 And their answers do not give us reasons to be optimistic. Thomas </w:t>
      </w:r>
      <w:r w:rsidRPr="001870D4">
        <w:rPr>
          <w:rFonts w:asciiTheme="minorHAnsi" w:hAnsiTheme="minorHAnsi" w:cstheme="minorHAnsi"/>
          <w:u w:val="single"/>
        </w:rPr>
        <w:t>Schelling was the first to devise a rational means by which states can threaten nuclear-armed opponents</w:t>
      </w:r>
      <w:r w:rsidRPr="001870D4">
        <w:rPr>
          <w:rFonts w:asciiTheme="minorHAnsi" w:hAnsiTheme="minorHAnsi" w:cstheme="minorHAnsi"/>
          <w:sz w:val="16"/>
        </w:rPr>
        <w:t xml:space="preserve">.39 He argued that </w:t>
      </w:r>
      <w:r w:rsidRPr="001870D4">
        <w:rPr>
          <w:rFonts w:asciiTheme="minorHAnsi" w:hAnsiTheme="minorHAnsi" w:cstheme="minorHAnsi"/>
          <w:u w:val="single"/>
        </w:rPr>
        <w:t>leaders cannot credibly threaten to intentionally launch a suicidal nuclear war, but they can make a ‘threat that leaves something to chance’.</w:t>
      </w:r>
      <w:r w:rsidRPr="001870D4">
        <w:rPr>
          <w:rFonts w:asciiTheme="minorHAnsi" w:hAnsiTheme="minorHAnsi" w:cstheme="minorHAnsi"/>
          <w:sz w:val="16"/>
        </w:rPr>
        <w:t xml:space="preserve"> 40 They can engage in a process, the nuclear crisis, which increases the risk of nuclear war </w:t>
      </w:r>
      <w:proofErr w:type="gramStart"/>
      <w:r w:rsidRPr="001870D4">
        <w:rPr>
          <w:rFonts w:asciiTheme="minorHAnsi" w:hAnsiTheme="minorHAnsi" w:cstheme="minorHAnsi"/>
          <w:sz w:val="16"/>
        </w:rPr>
        <w:t>in an attempt to</w:t>
      </w:r>
      <w:proofErr w:type="gramEnd"/>
      <w:r w:rsidRPr="001870D4">
        <w:rPr>
          <w:rFonts w:asciiTheme="minorHAnsi" w:hAnsiTheme="minorHAnsi" w:cstheme="minorHAnsi"/>
          <w:sz w:val="16"/>
        </w:rPr>
        <w:t xml:space="preserve"> force a less resolved adversary to back down. </w:t>
      </w:r>
      <w:r w:rsidRPr="001870D4">
        <w:rPr>
          <w:rFonts w:asciiTheme="minorHAnsi" w:hAnsiTheme="minorHAnsi" w:cstheme="minorHAnsi"/>
          <w:u w:val="single"/>
        </w:rPr>
        <w:t xml:space="preserve">As states escalate a nuclear crisis there is an </w:t>
      </w:r>
      <w:r w:rsidRPr="001870D4">
        <w:rPr>
          <w:rFonts w:asciiTheme="minorHAnsi" w:hAnsiTheme="minorHAnsi" w:cstheme="minorHAnsi"/>
          <w:b/>
          <w:iCs/>
          <w:u w:val="single"/>
        </w:rPr>
        <w:t>increasing probability that the conflict will spiral out of control</w:t>
      </w:r>
      <w:r w:rsidRPr="001870D4">
        <w:rPr>
          <w:rFonts w:asciiTheme="minorHAnsi" w:hAnsiTheme="minorHAnsi" w:cstheme="minorHAnsi"/>
          <w:u w:val="single"/>
        </w:rPr>
        <w:t xml:space="preserve"> </w:t>
      </w:r>
      <w:r w:rsidRPr="001870D4">
        <w:rPr>
          <w:rFonts w:asciiTheme="minorHAnsi" w:hAnsiTheme="minorHAnsi" w:cstheme="minorHAnsi"/>
          <w:b/>
          <w:u w:val="single"/>
        </w:rPr>
        <w:t>and result in an inadvertent or accidental nuclear exchange</w:t>
      </w:r>
      <w:r w:rsidRPr="001870D4">
        <w:rPr>
          <w:rFonts w:asciiTheme="minorHAnsi" w:hAnsiTheme="minorHAnsi" w:cstheme="minorHAnsi"/>
          <w:sz w:val="16"/>
        </w:rPr>
        <w:t xml:space="preserve">. </w:t>
      </w:r>
      <w:proofErr w:type="gramStart"/>
      <w:r w:rsidRPr="001870D4">
        <w:rPr>
          <w:rFonts w:asciiTheme="minorHAnsi" w:hAnsiTheme="minorHAnsi" w:cstheme="minorHAnsi"/>
          <w:u w:val="single"/>
        </w:rPr>
        <w:t>As long as</w:t>
      </w:r>
      <w:proofErr w:type="gramEnd"/>
      <w:r w:rsidRPr="001870D4">
        <w:rPr>
          <w:rFonts w:asciiTheme="minorHAnsi" w:hAnsiTheme="minorHAnsi" w:cstheme="minorHAnsi"/>
          <w:u w:val="single"/>
        </w:rPr>
        <w:t xml:space="preserve"> the benefit of winning the crisis is greater than the incremental increase in the risk of nuclear war, however, threats to escalate nuclear crises are inherently credible</w:t>
      </w:r>
      <w:r w:rsidRPr="001870D4">
        <w:rPr>
          <w:rFonts w:asciiTheme="minorHAnsi" w:hAnsiTheme="minorHAnsi" w:cstheme="minorHAnsi"/>
          <w:sz w:val="16"/>
        </w:rPr>
        <w:t xml:space="preserve">. In these games of nuclear brinkmanship, </w:t>
      </w:r>
      <w:r w:rsidRPr="001870D4">
        <w:rPr>
          <w:rFonts w:asciiTheme="minorHAnsi" w:hAnsiTheme="minorHAnsi" w:cstheme="minorHAnsi"/>
          <w:u w:val="single"/>
        </w:rPr>
        <w:t>the state that is willing to run the greatest risk of nuclear war before backing down will win the crisis</w:t>
      </w:r>
      <w:r w:rsidRPr="001870D4">
        <w:rPr>
          <w:rFonts w:asciiTheme="minorHAnsi" w:hAnsiTheme="minorHAnsi" w:cstheme="minorHAnsi"/>
          <w:sz w:val="16"/>
        </w:rPr>
        <w:t xml:space="preserve">, </w:t>
      </w:r>
      <w:proofErr w:type="gramStart"/>
      <w:r w:rsidRPr="001870D4">
        <w:rPr>
          <w:rFonts w:asciiTheme="minorHAnsi" w:hAnsiTheme="minorHAnsi" w:cstheme="minorHAnsi"/>
          <w:sz w:val="16"/>
        </w:rPr>
        <w:t>as long as</w:t>
      </w:r>
      <w:proofErr w:type="gramEnd"/>
      <w:r w:rsidRPr="001870D4">
        <w:rPr>
          <w:rFonts w:asciiTheme="minorHAnsi" w:hAnsiTheme="minorHAnsi" w:cstheme="minorHAnsi"/>
          <w:sz w:val="16"/>
        </w:rPr>
        <w:t xml:space="preserve"> it does not end in catastrophe. It is for this reason that Thomas </w:t>
      </w:r>
      <w:r w:rsidRPr="001870D4">
        <w:rPr>
          <w:rFonts w:asciiTheme="minorHAnsi" w:hAnsiTheme="minorHAnsi" w:cstheme="minorHAnsi"/>
          <w:u w:val="single"/>
        </w:rPr>
        <w:t>Schelling called great power politics in the nuclear era a ‘</w:t>
      </w:r>
      <w:r w:rsidRPr="001870D4">
        <w:rPr>
          <w:rFonts w:asciiTheme="minorHAnsi" w:hAnsiTheme="minorHAnsi" w:cstheme="minorHAnsi"/>
          <w:b/>
          <w:iCs/>
          <w:u w:val="single"/>
        </w:rPr>
        <w:t>competition in risk taking’</w:t>
      </w:r>
      <w:r w:rsidRPr="001870D4">
        <w:rPr>
          <w:rFonts w:asciiTheme="minorHAnsi" w:hAnsiTheme="minorHAnsi" w:cstheme="minorHAnsi"/>
          <w:u w:val="single"/>
        </w:rPr>
        <w:t>.</w:t>
      </w:r>
      <w:r w:rsidRPr="001870D4">
        <w:rPr>
          <w:rFonts w:asciiTheme="minorHAnsi" w:hAnsiTheme="minorHAnsi" w:cstheme="minorHAnsi"/>
          <w:sz w:val="16"/>
        </w:rPr>
        <w:t xml:space="preserve"> 41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w:t>
      </w:r>
      <w:proofErr w:type="gramStart"/>
      <w:r w:rsidRPr="001870D4">
        <w:rPr>
          <w:rFonts w:asciiTheme="minorHAnsi" w:hAnsiTheme="minorHAnsi" w:cstheme="minorHAnsi"/>
          <w:sz w:val="16"/>
        </w:rPr>
        <w:t>in an attempt to</w:t>
      </w:r>
      <w:proofErr w:type="gramEnd"/>
      <w:r w:rsidRPr="001870D4">
        <w:rPr>
          <w:rFonts w:asciiTheme="minorHAnsi" w:hAnsiTheme="minorHAnsi" w:cstheme="minorHAnsi"/>
          <w:sz w:val="16"/>
        </w:rPr>
        <w:t xml:space="preserve"> prevail, but only at the risk of suffering a possible nuclear exchange. Since 1945 there were have been 20 high stakes nuclear crises in which ‘rational’ states like the United States run a frighteningly-real risk of nuclear war.42 </w:t>
      </w:r>
      <w:r w:rsidRPr="001870D4">
        <w:rPr>
          <w:rFonts w:asciiTheme="minorHAnsi" w:hAnsiTheme="minorHAnsi" w:cstheme="minorHAnsi"/>
          <w:u w:val="single"/>
        </w:rPr>
        <w:t xml:space="preserve">By asking whether states can be deterred, therefore, proliferation optimists are </w:t>
      </w:r>
      <w:r w:rsidRPr="001870D4">
        <w:rPr>
          <w:rFonts w:asciiTheme="minorHAnsi" w:hAnsiTheme="minorHAnsi" w:cstheme="minorHAnsi"/>
          <w:b/>
          <w:iCs/>
          <w:u w:val="single"/>
        </w:rPr>
        <w:t>asking the wrong question</w:t>
      </w:r>
      <w:r w:rsidRPr="001870D4">
        <w:rPr>
          <w:rFonts w:asciiTheme="minorHAnsi" w:hAnsiTheme="minorHAnsi" w:cstheme="minorHAnsi"/>
          <w:sz w:val="16"/>
        </w:rPr>
        <w:t xml:space="preserve">. </w:t>
      </w:r>
      <w:r w:rsidRPr="001870D4">
        <w:rPr>
          <w:rFonts w:asciiTheme="minorHAnsi" w:hAnsiTheme="minorHAnsi" w:cstheme="minorHAnsi"/>
          <w:u w:val="single"/>
        </w:rPr>
        <w:t xml:space="preserve">The right question to ask is: what risk of nuclear war is a specific state willing to run against a </w:t>
      </w:r>
      <w:proofErr w:type="gramStart"/>
      <w:r w:rsidRPr="001870D4">
        <w:rPr>
          <w:rFonts w:asciiTheme="minorHAnsi" w:hAnsiTheme="minorHAnsi" w:cstheme="minorHAnsi"/>
          <w:u w:val="single"/>
        </w:rPr>
        <w:t>particular opponent</w:t>
      </w:r>
      <w:proofErr w:type="gramEnd"/>
      <w:r w:rsidRPr="001870D4">
        <w:rPr>
          <w:rFonts w:asciiTheme="minorHAnsi" w:hAnsiTheme="minorHAnsi" w:cstheme="minorHAnsi"/>
          <w:u w:val="single"/>
        </w:rPr>
        <w:t xml:space="preserve"> in a given crisis?</w:t>
      </w:r>
      <w:r w:rsidRPr="001870D4">
        <w:rPr>
          <w:rFonts w:asciiTheme="minorHAnsi" w:hAnsiTheme="minorHAnsi" w:cstheme="minorHAnsi"/>
          <w:sz w:val="16"/>
        </w:rPr>
        <w:t xml:space="preserve"> Optimists are likely correct when they assert that a nuclear-armed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It is also inconceivable that in those circumstances, Iran would not be willing to run some risk of nuclear war in order to achieve its objectives. If a nuclear-armed Iran and the United States or Israel were to have a geopolitical conflict in the future, over the internal politics of Syria, an Israeli conflict with Iran’s client Hizballah, the US presence in the Persian Gulf, shipping through the Strait of Hormuz, or some other issue, do we believe that Iran would immediately capitulate? Or is it possible that Iran would push back, possibly brandishing nuclear weapons </w:t>
      </w:r>
      <w:proofErr w:type="gramStart"/>
      <w:r w:rsidRPr="001870D4">
        <w:rPr>
          <w:rFonts w:asciiTheme="minorHAnsi" w:hAnsiTheme="minorHAnsi" w:cstheme="minorHAnsi"/>
          <w:sz w:val="16"/>
        </w:rPr>
        <w:t>in an attempt to</w:t>
      </w:r>
      <w:proofErr w:type="gramEnd"/>
      <w:r w:rsidRPr="001870D4">
        <w:rPr>
          <w:rFonts w:asciiTheme="minorHAnsi" w:hAnsiTheme="minorHAnsi" w:cstheme="minorHAnsi"/>
          <w:sz w:val="16"/>
        </w:rPr>
        <w:t xml:space="preserve"> coerce its adversaries? If the latter, there is a risk that proliferation to Iran could result in nuclear war and proliferation optimists are wrong to dismiss it out of hand. </w:t>
      </w:r>
      <w:r w:rsidRPr="001870D4">
        <w:rPr>
          <w:rFonts w:asciiTheme="minorHAnsi" w:hAnsiTheme="minorHAnsi" w:cstheme="minorHAnsi"/>
          <w:u w:val="single"/>
        </w:rPr>
        <w:t xml:space="preserve">An optimist might counter that nuclear weapons will never be used, even in </w:t>
      </w:r>
      <w:proofErr w:type="gramStart"/>
      <w:r w:rsidRPr="001870D4">
        <w:rPr>
          <w:rFonts w:asciiTheme="minorHAnsi" w:hAnsiTheme="minorHAnsi" w:cstheme="minorHAnsi"/>
          <w:u w:val="single"/>
        </w:rPr>
        <w:t>a crisis situation</w:t>
      </w:r>
      <w:proofErr w:type="gramEnd"/>
      <w:r w:rsidRPr="001870D4">
        <w:rPr>
          <w:rFonts w:asciiTheme="minorHAnsi" w:hAnsiTheme="minorHAnsi" w:cstheme="minorHAnsi"/>
          <w:u w:val="single"/>
        </w:rPr>
        <w:t>, because states have such a strong incentive</w:t>
      </w:r>
      <w:r w:rsidRPr="001870D4">
        <w:rPr>
          <w:rFonts w:asciiTheme="minorHAnsi" w:hAnsiTheme="minorHAnsi" w:cstheme="minorHAnsi"/>
          <w:sz w:val="16"/>
        </w:rPr>
        <w:t xml:space="preserve">, namely national survival, to ensure that nuclear weapons are not used. </w:t>
      </w:r>
      <w:r w:rsidRPr="001870D4">
        <w:rPr>
          <w:rFonts w:asciiTheme="minorHAnsi" w:hAnsiTheme="minorHAnsi" w:cstheme="minorHAnsi"/>
          <w:u w:val="single"/>
        </w:rPr>
        <w:t xml:space="preserve">But this objection ignores the fact that leaders operate under </w:t>
      </w:r>
      <w:r w:rsidRPr="001870D4">
        <w:rPr>
          <w:rFonts w:asciiTheme="minorHAnsi" w:hAnsiTheme="minorHAnsi" w:cstheme="minorHAnsi"/>
          <w:iCs/>
          <w:u w:val="single"/>
        </w:rPr>
        <w:t>competing pressures</w:t>
      </w:r>
      <w:r w:rsidRPr="001870D4">
        <w:rPr>
          <w:rFonts w:asciiTheme="minorHAnsi" w:hAnsiTheme="minorHAnsi" w:cstheme="minorHAnsi"/>
          <w:sz w:val="16"/>
        </w:rPr>
        <w:t xml:space="preserve">. </w:t>
      </w:r>
      <w:r w:rsidRPr="001870D4">
        <w:rPr>
          <w:rFonts w:asciiTheme="minorHAnsi" w:hAnsiTheme="minorHAnsi" w:cstheme="minorHAnsi"/>
          <w:u w:val="single"/>
        </w:rPr>
        <w:t>Leaders in nuclear-armed states also have strong incentives to convince their adversaries that nuclear weapons might be used.</w:t>
      </w:r>
      <w:r w:rsidRPr="001870D4">
        <w:rPr>
          <w:rFonts w:asciiTheme="minorHAnsi" w:hAnsiTheme="minorHAnsi" w:cstheme="minorHAnsi"/>
          <w:sz w:val="16"/>
        </w:rPr>
        <w:t xml:space="preserve"> Historically </w:t>
      </w:r>
      <w:r w:rsidRPr="001870D4">
        <w:rPr>
          <w:rFonts w:asciiTheme="minorHAnsi" w:hAnsiTheme="minorHAnsi" w:cstheme="minorHAnsi"/>
          <w:u w:val="single"/>
        </w:rPr>
        <w:t xml:space="preserve">we have seen that leaders take actions in crises, such as </w:t>
      </w:r>
      <w:r w:rsidRPr="001870D4">
        <w:rPr>
          <w:rFonts w:asciiTheme="minorHAnsi" w:hAnsiTheme="minorHAnsi" w:cstheme="minorHAnsi"/>
          <w:b/>
          <w:iCs/>
          <w:u w:val="single"/>
        </w:rPr>
        <w:t>placing nuclear weapons on high alert</w:t>
      </w:r>
      <w:r w:rsidRPr="001870D4">
        <w:rPr>
          <w:rFonts w:asciiTheme="minorHAnsi" w:hAnsiTheme="minorHAnsi" w:cstheme="minorHAnsi"/>
          <w:u w:val="single"/>
        </w:rPr>
        <w:t xml:space="preserve"> and </w:t>
      </w:r>
      <w:r w:rsidRPr="001870D4">
        <w:rPr>
          <w:rFonts w:asciiTheme="minorHAnsi" w:hAnsiTheme="minorHAnsi" w:cstheme="minorHAnsi"/>
          <w:b/>
          <w:iCs/>
          <w:u w:val="single"/>
        </w:rPr>
        <w:t>delegating nuclear launch authority to low-level commanders</w:t>
      </w:r>
      <w:r w:rsidRPr="001870D4">
        <w:rPr>
          <w:rFonts w:asciiTheme="minorHAnsi" w:hAnsiTheme="minorHAnsi" w:cstheme="minorHAnsi"/>
          <w:u w:val="single"/>
        </w:rPr>
        <w:t xml:space="preserve">, to </w:t>
      </w:r>
      <w:r w:rsidRPr="001870D4">
        <w:rPr>
          <w:rFonts w:asciiTheme="minorHAnsi" w:hAnsiTheme="minorHAnsi" w:cstheme="minorHAnsi"/>
          <w:b/>
          <w:iCs/>
          <w:u w:val="single"/>
        </w:rPr>
        <w:t>purposely increase the risk of nuclear war</w:t>
      </w:r>
      <w:r w:rsidRPr="001870D4">
        <w:rPr>
          <w:rFonts w:asciiTheme="minorHAnsi" w:hAnsiTheme="minorHAnsi" w:cstheme="minorHAnsi"/>
          <w:u w:val="single"/>
        </w:rPr>
        <w:t xml:space="preserve"> </w:t>
      </w:r>
      <w:proofErr w:type="gramStart"/>
      <w:r w:rsidRPr="001870D4">
        <w:rPr>
          <w:rFonts w:asciiTheme="minorHAnsi" w:hAnsiTheme="minorHAnsi" w:cstheme="minorHAnsi"/>
          <w:u w:val="single"/>
        </w:rPr>
        <w:t>in an attempt to</w:t>
      </w:r>
      <w:proofErr w:type="gramEnd"/>
      <w:r w:rsidRPr="001870D4">
        <w:rPr>
          <w:rFonts w:asciiTheme="minorHAnsi" w:hAnsiTheme="minorHAnsi" w:cstheme="minorHAnsi"/>
          <w:u w:val="single"/>
        </w:rPr>
        <w:t xml:space="preserve"> force less-resolved opponents to back down.</w:t>
      </w:r>
      <w:r w:rsidRPr="001870D4">
        <w:rPr>
          <w:rFonts w:asciiTheme="minorHAnsi" w:hAnsiTheme="minorHAnsi" w:cstheme="minorHAnsi"/>
          <w:sz w:val="16"/>
        </w:rPr>
        <w:t xml:space="preserve"> Moreover, not even the optimists’ first principles about the irrelevance of nuclear posture stand up to scrutiny. </w:t>
      </w:r>
      <w:r w:rsidRPr="001870D4">
        <w:rPr>
          <w:rFonts w:asciiTheme="minorHAnsi" w:hAnsiTheme="minorHAnsi" w:cstheme="minorHAnsi"/>
          <w:u w:val="single"/>
        </w:rPr>
        <w:t>Not all nuclear wars would be equally devastating.43 Any nuclear exchange would have devastating consequences no doubt, but, if a crisis were to spiral out of control and result in nuclear war, any sane leader would rather face a country with five nuclear weapons than one with 5,000</w:t>
      </w:r>
      <w:r w:rsidRPr="001870D4">
        <w:rPr>
          <w:rFonts w:asciiTheme="minorHAnsi" w:hAnsiTheme="minorHAnsi" w:cstheme="minorHAnsi"/>
          <w:sz w:val="16"/>
        </w:rPr>
        <w:t xml:space="preserve">. Similarly, any sane leader would be willing to run a greater risk of nuclear war against the former state than against the latter. Indeed, scholars have demonstrated that states are willing to run greater risks and are, therefore, more likely to win nuclear crises when they enjoy nuclear superiority over their opponents.44 </w:t>
      </w:r>
      <w:r w:rsidRPr="001870D4">
        <w:rPr>
          <w:rFonts w:asciiTheme="minorHAnsi" w:hAnsiTheme="minorHAnsi" w:cstheme="minorHAnsi"/>
          <w:u w:val="single"/>
        </w:rPr>
        <w:t xml:space="preserve">Proliferation optimists might be correct that no rational leader would choose to launch a suicidal nuclear war, but, depending on the context, </w:t>
      </w:r>
      <w:r w:rsidRPr="001870D4">
        <w:rPr>
          <w:rFonts w:asciiTheme="minorHAnsi" w:hAnsiTheme="minorHAnsi" w:cstheme="minorHAnsi"/>
          <w:b/>
          <w:iCs/>
          <w:u w:val="single"/>
        </w:rPr>
        <w:t>any sane leader would almost certainly be willing to risk one</w:t>
      </w:r>
      <w:r w:rsidRPr="001870D4">
        <w:rPr>
          <w:rFonts w:asciiTheme="minorHAnsi" w:hAnsiTheme="minorHAnsi" w:cstheme="minorHAnsi"/>
          <w:sz w:val="16"/>
        </w:rPr>
        <w:t xml:space="preserve">. Nuclear deterrence theorists have also proposed a second scenario under which </w:t>
      </w:r>
      <w:r w:rsidRPr="001870D4">
        <w:rPr>
          <w:rFonts w:asciiTheme="minorHAnsi" w:hAnsiTheme="minorHAnsi" w:cstheme="minorHAnsi"/>
          <w:u w:val="single"/>
        </w:rPr>
        <w:t>rational leaders would be willing to instigate a</w:t>
      </w:r>
      <w:r w:rsidRPr="001870D4">
        <w:rPr>
          <w:rFonts w:asciiTheme="minorHAnsi" w:hAnsiTheme="minorHAnsi" w:cstheme="minorHAnsi"/>
          <w:sz w:val="16"/>
        </w:rPr>
        <w:t xml:space="preserve"> nuclear exchange: </w:t>
      </w:r>
      <w:r w:rsidRPr="001870D4">
        <w:rPr>
          <w:rFonts w:asciiTheme="minorHAnsi" w:hAnsiTheme="minorHAnsi" w:cstheme="minorHAnsi"/>
          <w:u w:val="single"/>
        </w:rPr>
        <w:t>limited nuclear war</w:t>
      </w:r>
      <w:r w:rsidRPr="001870D4">
        <w:rPr>
          <w:rFonts w:asciiTheme="minorHAnsi" w:hAnsiTheme="minorHAnsi" w:cstheme="minorHAnsi"/>
          <w:sz w:val="16"/>
        </w:rPr>
        <w:t xml:space="preserve">.45 For example, </w:t>
      </w:r>
      <w:r w:rsidRPr="001870D4">
        <w:rPr>
          <w:rFonts w:asciiTheme="minorHAnsi" w:hAnsiTheme="minorHAnsi" w:cstheme="minorHAnsi"/>
          <w:u w:val="single"/>
        </w:rPr>
        <w:t>by launching a single nuclear weapon against a small city, a nuclear-armed state could signal its willingness to escalate a crisis</w:t>
      </w:r>
      <w:r w:rsidRPr="001870D4">
        <w:rPr>
          <w:rFonts w:asciiTheme="minorHAnsi" w:hAnsiTheme="minorHAnsi" w:cstheme="minorHAnsi"/>
          <w:sz w:val="16"/>
        </w:rPr>
        <w:t xml:space="preserve">, while leaving its adversary with enough left to lose to deter the adversary from launching a full-scale nuclear response. In a future crisis between China and the United States, for example, China could choose to launch a nuclear strike on a US military base in East Asia to demonstrate its seriousness. In that situation, with the continental United States intact, would Washington choose to launch a full-scale nuclear war on China that could result in the destruction of many American cities? Or would it back down? China might decide to strike after calculating that Washington would prefer a humiliating retreat over a full-scale nuclear war. </w:t>
      </w:r>
      <w:r w:rsidRPr="001870D4">
        <w:rPr>
          <w:rFonts w:asciiTheme="minorHAnsi" w:hAnsiTheme="minorHAnsi" w:cstheme="minorHAnsi"/>
          <w:u w:val="single"/>
        </w:rPr>
        <w:t xml:space="preserve">If launching a limited nuclear war could be a rational strategic move under certain circumstances, it then follows that </w:t>
      </w:r>
      <w:r w:rsidRPr="001870D4">
        <w:rPr>
          <w:rFonts w:asciiTheme="minorHAnsi" w:hAnsiTheme="minorHAnsi" w:cstheme="minorHAnsi"/>
          <w:b/>
          <w:iCs/>
          <w:u w:val="single"/>
        </w:rPr>
        <w:t>the spread of nuclear weapons increases the risk of nuclear use</w:t>
      </w:r>
      <w:r w:rsidRPr="001870D4">
        <w:rPr>
          <w:rFonts w:asciiTheme="minorHAnsi" w:hAnsiTheme="minorHAnsi" w:cstheme="minorHAnsi"/>
          <w:sz w:val="16"/>
        </w:rPr>
        <w:t xml:space="preserve">. To be sure, some strategic thinkers, including Henry Kissinger, advocated limited nuclear war as a viable strategy only to recant the position later due to fears of uncontrollable escalation. Yet, this does not change the fact that </w:t>
      </w:r>
      <w:r w:rsidRPr="001870D4">
        <w:rPr>
          <w:rFonts w:asciiTheme="minorHAnsi" w:hAnsiTheme="minorHAnsi" w:cstheme="minorHAnsi"/>
          <w:u w:val="single"/>
        </w:rPr>
        <w:t>leading nuclear deterrence theorists maintain that limited nuclear war is possible among rational leaders in a MAD world</w:t>
      </w:r>
      <w:r w:rsidRPr="001870D4">
        <w:rPr>
          <w:rFonts w:asciiTheme="minorHAnsi" w:hAnsiTheme="minorHAnsi" w:cstheme="minorHAnsi"/>
          <w:sz w:val="16"/>
        </w:rPr>
        <w:t>.46</w:t>
      </w:r>
    </w:p>
    <w:p w:rsidR="00294C64" w:rsidRDefault="00294C64" w:rsidP="00294C64">
      <w:pPr>
        <w:pStyle w:val="Heading3"/>
      </w:pPr>
      <w:r>
        <w:t xml:space="preserve">Alliances Solve </w:t>
      </w:r>
      <w:proofErr w:type="spellStart"/>
      <w:r>
        <w:t>Prolif</w:t>
      </w:r>
      <w:proofErr w:type="spellEnd"/>
      <w:r>
        <w:t xml:space="preserve"> Ext.</w:t>
      </w:r>
    </w:p>
    <w:p w:rsidR="00294C64" w:rsidRPr="00456103" w:rsidRDefault="00294C64" w:rsidP="00294C64">
      <w:pPr>
        <w:pStyle w:val="Heading4"/>
      </w:pPr>
      <w:r>
        <w:t>Alliances prevent global nuclear proliferation -- security guarantees and nuclear umbrella</w:t>
      </w:r>
    </w:p>
    <w:p w:rsidR="00294C64" w:rsidRPr="00645B7B" w:rsidRDefault="00294C64" w:rsidP="00294C64">
      <w:r w:rsidRPr="00DB761F">
        <w:rPr>
          <w:rStyle w:val="Style13ptBold"/>
        </w:rPr>
        <w:t>Ford 19</w:t>
      </w:r>
      <w:r w:rsidRPr="00DB761F">
        <w:rPr>
          <w:rStyle w:val="Heading4Char"/>
        </w:rPr>
        <w:t xml:space="preserve"> </w:t>
      </w:r>
      <w:r>
        <w:t>- A.B., summa cum laude, at Harvard University, a D.Phil. at Oxford University in the United Kingdom, and a J.D. at Yale Law School.  Assistant Secretary for Bureau of International Security and Nonproliferation (Christopher Ashley, "U.S. Strength and Alliance Relationships: The World's Most Successful Nonproliferation Tools?", https://www.state.gov/u-s-strength-and-alliance-relationships-the-worlds-most-successful-nonproliferation-tools/, A$)</w:t>
      </w:r>
    </w:p>
    <w:p w:rsidR="00294C64" w:rsidRPr="00456103" w:rsidRDefault="00294C64" w:rsidP="00294C64">
      <w:pPr>
        <w:rPr>
          <w:sz w:val="16"/>
        </w:rPr>
      </w:pPr>
      <w:r w:rsidRPr="00456103">
        <w:rPr>
          <w:sz w:val="16"/>
        </w:rPr>
        <w:t xml:space="preserve">Good morning, ladies and gentlemen, and thank you, Peter, for your kind introduction. In my line of work, I speak frequently about the importance of the global nonproliferation regime, and about the security benefits that institutions such as the Nuclear Nonproliferation Treaty (NPT) provide to all States Party – and indeed, especially to the non-nuclear weapon states, insofar as the nonproliferation regime helps keep their regional neighbors and rivals from acquiring nuclear weapons. I also emphasize that it is the foundation of nonproliferation commitments and of standards for nuclear safety and security practices provided by that regime that makes worldwide sharing the benefits of peaceful nuclear technology possible and helps create the possibility of moving further toward nuclear disarmament. In my corner of the State Department, we work continually to maintain and improve the nonproliferation norms, institutions, and practices that help make all this possible. </w:t>
      </w:r>
      <w:r w:rsidRPr="00645B7B">
        <w:rPr>
          <w:rStyle w:val="StyleUnderline"/>
        </w:rPr>
        <w:t xml:space="preserve">Nevertheless, I’d like to speak today about another </w:t>
      </w:r>
      <w:r w:rsidRPr="00645B7B">
        <w:rPr>
          <w:rStyle w:val="Emphasis"/>
        </w:rPr>
        <w:t>critical aspect of the global nonproliferation</w:t>
      </w:r>
      <w:r w:rsidRPr="00645B7B">
        <w:rPr>
          <w:rStyle w:val="StyleUnderline"/>
        </w:rPr>
        <w:t xml:space="preserve"> regime, albeit one that isn’t frequently talked as such</w:t>
      </w:r>
      <w:r w:rsidRPr="00456103">
        <w:rPr>
          <w:sz w:val="16"/>
        </w:rPr>
        <w:t>. I refer to the</w:t>
      </w:r>
      <w:r w:rsidRPr="00645B7B">
        <w:rPr>
          <w:rStyle w:val="StyleUnderline"/>
        </w:rPr>
        <w:t xml:space="preserve"> United States’ </w:t>
      </w:r>
      <w:r w:rsidRPr="00645B7B">
        <w:rPr>
          <w:rStyle w:val="Emphasis"/>
        </w:rPr>
        <w:t>alliance relationships</w:t>
      </w:r>
      <w:r w:rsidRPr="00645B7B">
        <w:rPr>
          <w:rStyle w:val="StyleUnderline"/>
        </w:rPr>
        <w:t>, and to the deterrence and reassurance dynamics that result from our maintenance of a strong conventional and nuclear military posture.</w:t>
      </w:r>
      <w:r>
        <w:rPr>
          <w:rStyle w:val="StyleUnderline"/>
        </w:rPr>
        <w:t xml:space="preserve"> </w:t>
      </w:r>
      <w:r w:rsidRPr="00456103">
        <w:rPr>
          <w:sz w:val="16"/>
        </w:rPr>
        <w:t xml:space="preserve">To be sure, U.S. officials frequently refer to the impact our </w:t>
      </w:r>
      <w:r w:rsidRPr="00645B7B">
        <w:rPr>
          <w:rStyle w:val="StyleUnderline"/>
        </w:rPr>
        <w:t>global “extended deterrence” relationships have had over the decades in helping prevent nuclear weapons proliferation</w:t>
      </w:r>
      <w:r w:rsidRPr="00456103">
        <w:rPr>
          <w:sz w:val="16"/>
        </w:rPr>
        <w:t xml:space="preserve">. One hears this less, though, from foreign officials, and people don’t usually talk of U.S. military power and </w:t>
      </w:r>
      <w:r w:rsidRPr="00645B7B">
        <w:rPr>
          <w:rStyle w:val="StyleUnderline"/>
        </w:rPr>
        <w:t>alliance relationships as being part of the global nonproliferation regime itself.</w:t>
      </w:r>
      <w:r>
        <w:rPr>
          <w:rStyle w:val="StyleUnderline"/>
        </w:rPr>
        <w:t xml:space="preserve"> </w:t>
      </w:r>
      <w:r w:rsidRPr="00456103">
        <w:rPr>
          <w:sz w:val="16"/>
        </w:rPr>
        <w:t xml:space="preserve">But I would submit that </w:t>
      </w:r>
      <w:r w:rsidRPr="00645B7B">
        <w:rPr>
          <w:rStyle w:val="StyleUnderline"/>
        </w:rPr>
        <w:t xml:space="preserve">this aspect of the nonproliferation regime is exceedingly </w:t>
      </w:r>
      <w:proofErr w:type="gramStart"/>
      <w:r w:rsidRPr="00645B7B">
        <w:rPr>
          <w:rStyle w:val="StyleUnderline"/>
        </w:rPr>
        <w:t>important, and</w:t>
      </w:r>
      <w:proofErr w:type="gramEnd"/>
      <w:r w:rsidRPr="00645B7B">
        <w:rPr>
          <w:rStyle w:val="StyleUnderline"/>
        </w:rPr>
        <w:t xml:space="preserve"> should be discussed more widely</w:t>
      </w:r>
      <w:r w:rsidRPr="00456103">
        <w:rPr>
          <w:sz w:val="16"/>
        </w:rPr>
        <w:t xml:space="preserve">. I’d like to dwell on this theme a little bit today, to you here at this breakfast, for I believe that </w:t>
      </w:r>
      <w:r w:rsidRPr="00645B7B">
        <w:rPr>
          <w:rStyle w:val="StyleUnderline"/>
        </w:rPr>
        <w:t>no serious understanding of the global nonproliferation regime can ignore the importance and the impact of U.S. power as a nonproliferation tool</w:t>
      </w:r>
      <w:r w:rsidRPr="00456103">
        <w:rPr>
          <w:sz w:val="16"/>
        </w:rPr>
        <w:t xml:space="preserve">. In fact, </w:t>
      </w:r>
      <w:r w:rsidRPr="00DB761F">
        <w:rPr>
          <w:rStyle w:val="StyleUnderline"/>
        </w:rPr>
        <w:t>U.S. power is perhaps the world’s most successful nonproliferation tool</w:t>
      </w:r>
      <w:r w:rsidRPr="00456103">
        <w:rPr>
          <w:sz w:val="16"/>
        </w:rPr>
        <w:t xml:space="preserve"> – and we should not let ourselves forget this. I. Forestalling an Anticipated Cascade of Proliferation Students of Cold War nuclear history will know that highly classified U.S. intelligence estimates of proliferation potential in the 1950s and 1960s highlighted the danger that many countries would develop nuclear weapons. </w:t>
      </w:r>
      <w:proofErr w:type="gramStart"/>
      <w:r w:rsidRPr="00456103">
        <w:rPr>
          <w:sz w:val="16"/>
        </w:rPr>
        <w:t>A number of</w:t>
      </w:r>
      <w:proofErr w:type="gramEnd"/>
      <w:r w:rsidRPr="00456103">
        <w:rPr>
          <w:sz w:val="16"/>
        </w:rPr>
        <w:t xml:space="preserve"> National Intelligence Estimates (NIEs) from the period have been declassified and publicly released, and you can find them on line fairly easily. If you do, you’ll see an amazing number of places identified during those years as likely to acquire the ability to develop such weapons – and perhaps indeed increasingly likely to choose to do so as others progressively weaponized. NIEs from that era, for instance, discuss the possibility of weaponization in Australia, Belgium, Canada, China, Czechoslovakia, France, East Germany, West Germany, India, Indonesia, Israel, Italy, the Netherlands, Norway, Japan, Pakistan, Poland, South Africa, Sweden, Switzerland, Taiwan, and the United Arab Republic (that is, present-day Egypt and Syria). Thank goodness, </w:t>
      </w:r>
      <w:r w:rsidRPr="00DB761F">
        <w:rPr>
          <w:rStyle w:val="StyleUnderline"/>
        </w:rPr>
        <w:t xml:space="preserve">nothing nearly so dramatic as that potential cascade of proliferation </w:t>
      </w:r>
      <w:proofErr w:type="gramStart"/>
      <w:r w:rsidRPr="00DB761F">
        <w:rPr>
          <w:rStyle w:val="StyleUnderline"/>
        </w:rPr>
        <w:t>actually occurred</w:t>
      </w:r>
      <w:proofErr w:type="gramEnd"/>
      <w:r w:rsidRPr="00DB761F">
        <w:rPr>
          <w:rStyle w:val="StyleUnderline"/>
        </w:rPr>
        <w:t>,</w:t>
      </w:r>
      <w:r w:rsidRPr="00456103">
        <w:rPr>
          <w:sz w:val="16"/>
        </w:rPr>
        <w:t xml:space="preserve"> though of course a small number of countries did eventually end up weaponizing. Commentators are quite </w:t>
      </w:r>
      <w:r w:rsidRPr="00DB761F">
        <w:rPr>
          <w:rStyle w:val="StyleUnderline"/>
        </w:rPr>
        <w:t>right to give much credit for this to the NPT – which entered into force half a century ago next year – and to the institutions built up around and in relation to that treaty.</w:t>
      </w:r>
      <w:r w:rsidRPr="00456103">
        <w:rPr>
          <w:sz w:val="16"/>
        </w:rPr>
        <w:t xml:space="preserve"> And they do deserve much credit for </w:t>
      </w:r>
      <w:r w:rsidRPr="00DB761F">
        <w:rPr>
          <w:rStyle w:val="Emphasis"/>
        </w:rPr>
        <w:t>forestalling</w:t>
      </w:r>
      <w:r w:rsidRPr="00DB761F">
        <w:rPr>
          <w:rStyle w:val="StyleUnderline"/>
        </w:rPr>
        <w:t xml:space="preserve"> </w:t>
      </w:r>
      <w:r w:rsidRPr="00DB761F">
        <w:rPr>
          <w:rStyle w:val="Emphasis"/>
        </w:rPr>
        <w:t>the proliferation catastrophe</w:t>
      </w:r>
      <w:r w:rsidRPr="00DB761F">
        <w:rPr>
          <w:rStyle w:val="StyleUnderline"/>
        </w:rPr>
        <w:t xml:space="preserve"> that was initially feared.</w:t>
      </w:r>
      <w:r>
        <w:rPr>
          <w:rStyle w:val="StyleUnderline"/>
        </w:rPr>
        <w:t xml:space="preserve"> </w:t>
      </w:r>
      <w:r w:rsidRPr="00456103">
        <w:rPr>
          <w:sz w:val="16"/>
        </w:rPr>
        <w:t xml:space="preserve">But it is not the NPT alone that deserves credit. To give further credit where it is due, the Soviet Union </w:t>
      </w:r>
      <w:proofErr w:type="gramStart"/>
      <w:r w:rsidRPr="00456103">
        <w:rPr>
          <w:sz w:val="16"/>
        </w:rPr>
        <w:t>actually helped</w:t>
      </w:r>
      <w:proofErr w:type="gramEnd"/>
      <w:r w:rsidRPr="00456103">
        <w:rPr>
          <w:sz w:val="16"/>
        </w:rPr>
        <w:t xml:space="preserve">, by policing its allies during the Cold War to prevent them from developing independent nuclear weapons capabilities. Of course, one might have wished that Moscow had been less willing to support and encourage China’s nuclear weapons program in the 1950s – but at least Nikita Khrushchev eventually thought better of this before fulfilling his previous promise to give Beijing a prototype nuclear weapon just before Mao Zedong began starving millions of his subjects to death during the so-called “Great Leap Forward.” </w:t>
      </w:r>
      <w:proofErr w:type="gramStart"/>
      <w:r w:rsidRPr="00456103">
        <w:rPr>
          <w:sz w:val="16"/>
        </w:rPr>
        <w:t>On the whole</w:t>
      </w:r>
      <w:proofErr w:type="gramEnd"/>
      <w:r w:rsidRPr="00456103">
        <w:rPr>
          <w:sz w:val="16"/>
        </w:rPr>
        <w:t xml:space="preserve">, however, the Soviets quite properly recognized their own interest – and a common global interest – in preventing the proliferation of nuclear weapons, and Moscow was for the most part willing to act on this understanding, not least in cooperating with the United States in jointly drafting the NPT. One might also wish that modern China and Russia took nonproliferation more seriously today. Beijing’s continued willingness to permit Chinese serial proliferators, such as Li </w:t>
      </w:r>
      <w:proofErr w:type="spellStart"/>
      <w:r w:rsidRPr="00456103">
        <w:rPr>
          <w:sz w:val="16"/>
        </w:rPr>
        <w:t>Fangwei</w:t>
      </w:r>
      <w:proofErr w:type="spellEnd"/>
      <w:r w:rsidRPr="00456103">
        <w:rPr>
          <w:sz w:val="16"/>
        </w:rPr>
        <w:t xml:space="preserve"> (also known as Karl Lee) to engage in transfers to Iran’s ballistic missile program – and Moscow’s current diplomatic assault upon global institutions for WMD control and accountability at the Organization for the Prohibition of Chemical Weapons, the United Nations, and the International Atomic Energy Agency – are nothing short of shameful. Whatever the reasons for this behavior – whether it is mere laxity in support of nonproliferation norms or deliberate efforts to appease their clients and counter U.S. influence – I think history will not treat them kindly for undermining the U.S.-led world order that has kept the peace and ensured prosperity since the Second World War. But Soviet power, at least, does deserve some credit for helping forestall the cascade of proliferation of which those early U.S. NIEs warned. </w:t>
      </w:r>
      <w:r w:rsidRPr="00DB761F">
        <w:rPr>
          <w:rStyle w:val="StyleUnderline"/>
        </w:rPr>
        <w:t xml:space="preserve">That said, however, it is worth stressing the great – and, ultimately, much more important – degree to which </w:t>
      </w:r>
      <w:r w:rsidRPr="00DB761F">
        <w:rPr>
          <w:rStyle w:val="Emphasis"/>
        </w:rPr>
        <w:t>United States alliances</w:t>
      </w:r>
      <w:r w:rsidRPr="00DB761F">
        <w:rPr>
          <w:rStyle w:val="StyleUnderline"/>
        </w:rPr>
        <w:t xml:space="preserve"> and military posture, both conventional and nuclear, played a pivotal role in preventing the worst of what the Central Intelligence Agency worried in a 1966 NIE could be a cascade of “</w:t>
      </w:r>
      <w:r w:rsidRPr="00DB761F">
        <w:rPr>
          <w:rStyle w:val="Emphasis"/>
        </w:rPr>
        <w:t>snowballing” of proliferation.</w:t>
      </w:r>
      <w:r w:rsidRPr="00456103">
        <w:rPr>
          <w:sz w:val="16"/>
        </w:rPr>
        <w:t xml:space="preserve"> Remembering the potency of </w:t>
      </w:r>
      <w:r w:rsidRPr="00DB761F">
        <w:rPr>
          <w:rStyle w:val="StyleUnderline"/>
        </w:rPr>
        <w:t>U.S. global power as a nonproliferation tool is important</w:t>
      </w:r>
      <w:r w:rsidRPr="00456103">
        <w:rPr>
          <w:sz w:val="16"/>
        </w:rPr>
        <w:t xml:space="preserve"> not just so that we can really understand this history, but also because </w:t>
      </w:r>
      <w:r w:rsidRPr="00DB761F">
        <w:rPr>
          <w:rStyle w:val="StyleUnderline"/>
        </w:rPr>
        <w:t>U.S. power is still a potent nonproliferation tool in ways that it would be unwise, or perhaps tragic, for present-day policymakers and the public to forget or to dismiss.</w:t>
      </w:r>
      <w:r>
        <w:rPr>
          <w:rStyle w:val="StyleUnderline"/>
        </w:rPr>
        <w:t xml:space="preserve"> </w:t>
      </w:r>
      <w:r w:rsidRPr="00456103">
        <w:rPr>
          <w:sz w:val="16"/>
        </w:rPr>
        <w:t xml:space="preserve">II. United States Power as a Nonproliferation Instrument If you think back over the list I just read of the governments the 1950s and 1960s NIEs identified as potential future proliferators, </w:t>
      </w:r>
      <w:r w:rsidRPr="00456103">
        <w:rPr>
          <w:rStyle w:val="StyleUnderline"/>
        </w:rPr>
        <w:t>I think it will be hard not to be struck by the extent to which many of them ended up being covered in various formal or informal ways under the so-called “nuclear umbrella” of U.S. “extended deterrence” during the Cold War, and thereafter</w:t>
      </w:r>
      <w:r w:rsidRPr="00456103">
        <w:rPr>
          <w:sz w:val="16"/>
        </w:rPr>
        <w:t xml:space="preserve">. For quite a few countries, </w:t>
      </w:r>
      <w:r w:rsidRPr="00456103">
        <w:rPr>
          <w:rStyle w:val="StyleUnderline"/>
        </w:rPr>
        <w:t>U.S. security relationships were critical factors in persuading them that, notwithstanding their growing degree of technological sophistication and access to the requisite materials, nuclear weaponization was unnecessary and needlessly risky.</w:t>
      </w:r>
      <w:r>
        <w:rPr>
          <w:rStyle w:val="StyleUnderline"/>
        </w:rPr>
        <w:t xml:space="preserve"> </w:t>
      </w:r>
      <w:r w:rsidRPr="00456103">
        <w:rPr>
          <w:sz w:val="16"/>
        </w:rPr>
        <w:t xml:space="preserve">As a serving U.S. government official, I have to be careful about what I say in this regard, but these issues have been discussed and documented in the academic literature for some years – so I would encourage you to consult such works to fill in any gaps that I may have to leave here today. But it is notably clear now not only that </w:t>
      </w:r>
      <w:r w:rsidRPr="00456103">
        <w:rPr>
          <w:rStyle w:val="StyleUnderline"/>
        </w:rPr>
        <w:t>quite a few countries were forestalled from beginning to explore indigenous weaponization as a result of U.S. security guarantees</w:t>
      </w:r>
      <w:r w:rsidRPr="00456103">
        <w:rPr>
          <w:sz w:val="16"/>
        </w:rPr>
        <w:t xml:space="preserve">, but also that a combination of </w:t>
      </w:r>
      <w:r w:rsidRPr="00456103">
        <w:rPr>
          <w:rStyle w:val="StyleUnderline"/>
        </w:rPr>
        <w:t xml:space="preserve">U.S. security assurances and diplomatic pressure not to weaponize led </w:t>
      </w:r>
      <w:proofErr w:type="gramStart"/>
      <w:r w:rsidRPr="00456103">
        <w:rPr>
          <w:rStyle w:val="StyleUnderline"/>
        </w:rPr>
        <w:t>a number of</w:t>
      </w:r>
      <w:proofErr w:type="gramEnd"/>
      <w:r w:rsidRPr="00456103">
        <w:rPr>
          <w:rStyle w:val="StyleUnderline"/>
        </w:rPr>
        <w:t xml:space="preserve"> countries actually to abandon nuclear weapons programs that were already underway.</w:t>
      </w:r>
      <w:r w:rsidRPr="00456103">
        <w:rPr>
          <w:sz w:val="16"/>
        </w:rPr>
        <w:t xml:space="preserve"> Nonproliferation norms do not enforce themselves, and it is important to remember the critical role that </w:t>
      </w:r>
      <w:r w:rsidRPr="00456103">
        <w:rPr>
          <w:rStyle w:val="StyleUnderline"/>
        </w:rPr>
        <w:t>U.S. power and diplomacy played in preventing the number of nuclear weapons possessors in the world today from being considerably higher.</w:t>
      </w:r>
      <w:r>
        <w:rPr>
          <w:rStyle w:val="StyleUnderline"/>
        </w:rPr>
        <w:t xml:space="preserve"> </w:t>
      </w:r>
      <w:r w:rsidRPr="00456103">
        <w:rPr>
          <w:sz w:val="16"/>
        </w:rPr>
        <w:t xml:space="preserve">U.S. military posture helped forestall certain countries’ weaponization choices in various ways. NATO’s so-called “nuclear burden sharing” that entails the forward deployment of U.S. non-strategic nuclear weapons to Europe as a component of NATO’s nuclear deterrent, for instance, was designed to enhance deterrence by confronting the Soviets with a higher likelihood of nuclear response to any territorial aggression against NATO, even if Moscow’s intercontinental assets were somehow to deter an American strategic response because this might lead to retaliation against U.S. cities. But this arrangement also had the </w:t>
      </w:r>
      <w:r w:rsidRPr="00456103">
        <w:rPr>
          <w:rStyle w:val="StyleUnderline"/>
        </w:rPr>
        <w:t>clear purpose of promoting nonproliferation, inasmuch as it helped persuade NATO allies that their security needs could and would be met without the need for indigenous nuclear weaponization</w:t>
      </w:r>
      <w:r w:rsidRPr="00456103">
        <w:rPr>
          <w:sz w:val="16"/>
        </w:rPr>
        <w:t xml:space="preserve">, despite persistent threats from Moscow. </w:t>
      </w:r>
      <w:r w:rsidRPr="00456103">
        <w:rPr>
          <w:rStyle w:val="StyleUnderline"/>
        </w:rPr>
        <w:t>NATO’s ultimate choice of this nuclear policy, in other words, augmented both deterrence and nonproliferation</w:t>
      </w:r>
      <w:r w:rsidRPr="00456103">
        <w:rPr>
          <w:sz w:val="16"/>
        </w:rPr>
        <w:t xml:space="preserve"> – in both cases, thankfully, quite successfully. Tellingly, Moscow, itself recognized and accepted this enormous nonproliferation benefit from NATO’s nuclear policy, despite efforts by the current Russian regime to pretend otherwise. This can clearly be seen in now-declassified NATO and U.S. documents, such as the records from the U.S.-Soviet working group on negotiating the language that ultimately became Article I of the NPT. Specifically, a September 1966 memorandum from that working group memorializes the Soviet delegation’s abandonment of its previous insistence upon language that would not only have prohibited the transfer to any non-nuclear weapon state of nuclear weapons themselves or control over them (as the NPT currently does), but also would have prevented consultation and planning for contingencies. </w:t>
      </w:r>
      <w:proofErr w:type="gramStart"/>
      <w:r w:rsidRPr="00456103">
        <w:rPr>
          <w:sz w:val="16"/>
        </w:rPr>
        <w:t>This is why</w:t>
      </w:r>
      <w:proofErr w:type="gramEnd"/>
      <w:r w:rsidRPr="00456103">
        <w:rPr>
          <w:sz w:val="16"/>
        </w:rPr>
        <w:t xml:space="preserve"> the NPT’s Article I has never presented any legal bar to NATO’s nuclear policy. One can attribute the 1966 Soviet concession in large part to Moscow’s grudging appreciation that NATO’s approach was key to dissuading NATO countries such as West Germany from pursuing weaponization of their own – as well as of the fact that the alternative to having NATO nuclear sharing blessed by Article I was something Moscow liked even less, namely, the then proposed “Multilateral Nuclear Force.” But </w:t>
      </w:r>
      <w:r w:rsidRPr="00456103">
        <w:rPr>
          <w:rStyle w:val="StyleUnderline"/>
        </w:rPr>
        <w:t>the nonproliferation benefit of U.S. military power and security policy was not limited to NATO members alone</w:t>
      </w:r>
      <w:r w:rsidRPr="00456103">
        <w:rPr>
          <w:sz w:val="16"/>
        </w:rPr>
        <w:t xml:space="preserve">. </w:t>
      </w:r>
      <w:r w:rsidRPr="00456103">
        <w:rPr>
          <w:rStyle w:val="StyleUnderline"/>
        </w:rPr>
        <w:t>Elsewhere in Western Europe outside NATO,</w:t>
      </w:r>
      <w:r w:rsidRPr="00456103">
        <w:rPr>
          <w:sz w:val="16"/>
        </w:rPr>
        <w:t xml:space="preserve"> U.S. security assurances helped lead to the </w:t>
      </w:r>
      <w:r w:rsidRPr="00456103">
        <w:rPr>
          <w:rStyle w:val="StyleUnderline"/>
        </w:rPr>
        <w:t>abandonment of exploratory nuclear weapons programs</w:t>
      </w:r>
      <w:r w:rsidRPr="00456103">
        <w:rPr>
          <w:sz w:val="16"/>
        </w:rPr>
        <w:t xml:space="preserve"> in multiple additional countries. </w:t>
      </w:r>
      <w:r w:rsidRPr="00456103">
        <w:rPr>
          <w:rStyle w:val="StyleUnderline"/>
        </w:rPr>
        <w:t>In East Asia, too, at least two governments abandoned their nuclear weapons programs</w:t>
      </w:r>
      <w:r w:rsidRPr="00456103">
        <w:rPr>
          <w:sz w:val="16"/>
        </w:rPr>
        <w:t xml:space="preserve"> as a result of a </w:t>
      </w:r>
      <w:r w:rsidRPr="00456103">
        <w:rPr>
          <w:rStyle w:val="StyleUnderline"/>
        </w:rPr>
        <w:t>combination of U.S. pressure and U.S. military reassurances.</w:t>
      </w:r>
      <w:r>
        <w:rPr>
          <w:rStyle w:val="StyleUnderline"/>
        </w:rPr>
        <w:t xml:space="preserve"> </w:t>
      </w:r>
      <w:r w:rsidRPr="00456103">
        <w:rPr>
          <w:sz w:val="16"/>
        </w:rPr>
        <w:t xml:space="preserve">These various proliferation “dogs that didn’t bark” – if you’ll permit me to borrow from the Sherlock Holmes tale The Hound of the Baskervilles – are a critical aspect of our collective nonproliferation history. The nuclear weapons programs that didn’t happen, or that stopped, as a result of U.S. power and diplomatic engagement in deterring aggression and dissuading weaponization are today thankfully invisible. However, they are a huge part of the story of how the global nonproliferation regime managed to prevent the parade of proliferation problems about which so many U.S. NIEs worried so grimly in the 1950s and 1960s. III. Conclusion I believe this is an important lesson for us to remember here at today’s breakfast as we explore trends in and implications of developments in nuclear posture and policy among the various possessor states in this modern, 21st century context. </w:t>
      </w:r>
      <w:r w:rsidRPr="00456103">
        <w:rPr>
          <w:rStyle w:val="StyleUnderline"/>
        </w:rPr>
        <w:t>Many of the most challenging aspects of the nuclear world today relate to the re-emergence and resurgence of great power competition, and its various manifestations in nuclear posture</w:t>
      </w:r>
      <w:r w:rsidRPr="00456103">
        <w:rPr>
          <w:sz w:val="16"/>
        </w:rPr>
        <w:t xml:space="preserve">s. Some of these dynamics are new, for we are all clearly in a very different strategic place in 2019 than U.S. leaders had hoped and expected to be as they looked forward at the nuclear future during the initial post-Cold War period. </w:t>
      </w:r>
      <w:r w:rsidRPr="00456103">
        <w:rPr>
          <w:rStyle w:val="StyleUnderline"/>
        </w:rPr>
        <w:t xml:space="preserve">But as we Americans work to cope with this novelty, and to re-learn how to devise and implement a sober and effective competitive strategy against aggressive Great Power rivals, we must also not forget the past. </w:t>
      </w:r>
      <w:proofErr w:type="gramStart"/>
      <w:r w:rsidRPr="00456103">
        <w:rPr>
          <w:sz w:val="16"/>
        </w:rPr>
        <w:t>In particular, I</w:t>
      </w:r>
      <w:proofErr w:type="gramEnd"/>
      <w:r w:rsidRPr="00456103">
        <w:rPr>
          <w:sz w:val="16"/>
        </w:rPr>
        <w:t xml:space="preserve"> would urge you to remember the ways in which our own conventional and nuclear military power has historically served not merely our own security interests, but also the broader interests of international peace and security by helping forestall the proliferation of mankind’s most dangerous weapons and thus greatly reducing the risk of nuclear conflict. Critically, this impact is not purely historical, for such dynamics continue to operate in today’s world. As we contemplate how best to meet our national security needs and keep the peace, therefore, I urge you to keep these lessons in mind. The 2018 Nuclear Posture Review was quite clear in this regard. </w:t>
      </w:r>
      <w:r w:rsidRPr="00456103">
        <w:rPr>
          <w:rStyle w:val="StyleUnderline"/>
        </w:rPr>
        <w:t>A strong U.S. nuclear posture not only defends our allies against conventional and nuclear threats, but also helps allies forgo the need to develop their own nuclear arsenals.</w:t>
      </w:r>
      <w:r w:rsidRPr="00456103">
        <w:rPr>
          <w:sz w:val="16"/>
        </w:rPr>
        <w:t xml:space="preserve"> We are resolutely dedicated to ensuring that </w:t>
      </w:r>
      <w:r w:rsidRPr="00456103">
        <w:rPr>
          <w:rStyle w:val="StyleUnderline"/>
        </w:rPr>
        <w:t xml:space="preserve">the United States’ strength in the world remains unquestioned and that this might </w:t>
      </w:r>
      <w:proofErr w:type="spellStart"/>
      <w:r w:rsidRPr="00456103">
        <w:rPr>
          <w:rStyle w:val="StyleUnderline"/>
        </w:rPr>
        <w:t>continues</w:t>
      </w:r>
      <w:proofErr w:type="spellEnd"/>
      <w:r w:rsidRPr="00456103">
        <w:rPr>
          <w:rStyle w:val="StyleUnderline"/>
        </w:rPr>
        <w:t xml:space="preserve"> to be used both to protect the lives and interests of the American people and to </w:t>
      </w:r>
      <w:r w:rsidRPr="00456103">
        <w:rPr>
          <w:rStyle w:val="Emphasis"/>
        </w:rPr>
        <w:t>reduce proliferation dangers worldwide.</w:t>
      </w:r>
      <w:r>
        <w:rPr>
          <w:rStyle w:val="Emphasis"/>
        </w:rPr>
        <w:t xml:space="preserve"> </w:t>
      </w:r>
      <w:r w:rsidRPr="00456103">
        <w:rPr>
          <w:sz w:val="16"/>
        </w:rPr>
        <w:t>Thank you</w:t>
      </w:r>
    </w:p>
    <w:p w:rsidR="00294C64" w:rsidRPr="004A5749" w:rsidRDefault="00294C64" w:rsidP="00294C64">
      <w:pPr>
        <w:pStyle w:val="Heading4"/>
      </w:pPr>
      <w:r>
        <w:t>Security guarantees deter nuclear proliferation</w:t>
      </w:r>
    </w:p>
    <w:p w:rsidR="00294C64" w:rsidRDefault="00294C64" w:rsidP="00294C64">
      <w:proofErr w:type="spellStart"/>
      <w:r w:rsidRPr="004A5749">
        <w:rPr>
          <w:rStyle w:val="Style13ptBold"/>
        </w:rPr>
        <w:t>Bleek</w:t>
      </w:r>
      <w:proofErr w:type="spellEnd"/>
      <w:r w:rsidRPr="004A5749">
        <w:rPr>
          <w:rStyle w:val="Style13ptBold"/>
        </w:rPr>
        <w:t xml:space="preserve"> and Lorber 14 </w:t>
      </w:r>
      <w:r>
        <w:t xml:space="preserve">(Philipp C and </w:t>
      </w:r>
      <w:proofErr w:type="spellStart"/>
      <w:r>
        <w:t>and</w:t>
      </w:r>
      <w:proofErr w:type="spellEnd"/>
      <w:r>
        <w:t xml:space="preserve"> Eric B, The Journal of Conflict Resolution, Vol. 58, No. 3, Special Issue: Nuclear Posture, Nonproliferation Policy, and the Spread of Nuclear Weapons, pp. 429-454, A$)</w:t>
      </w:r>
    </w:p>
    <w:p w:rsidR="00294C64" w:rsidRDefault="00294C64" w:rsidP="00294C64">
      <w:pPr>
        <w:rPr>
          <w:sz w:val="16"/>
        </w:rPr>
      </w:pPr>
      <w:r w:rsidRPr="000124C7">
        <w:rPr>
          <w:rStyle w:val="StyleUnderline"/>
        </w:rPr>
        <w:t>In the nuclear age, states facing acute external threats can adopt a range of policies to increase their security, including developing nuclear weapons or allying with a</w:t>
      </w:r>
      <w:r>
        <w:rPr>
          <w:rStyle w:val="StyleUnderline"/>
        </w:rPr>
        <w:t xml:space="preserve"> </w:t>
      </w:r>
      <w:r w:rsidRPr="000124C7">
        <w:rPr>
          <w:rStyle w:val="StyleUnderline"/>
        </w:rPr>
        <w:t>state that possesses them</w:t>
      </w:r>
      <w:r w:rsidRPr="003C406F">
        <w:rPr>
          <w:sz w:val="16"/>
        </w:rPr>
        <w:t xml:space="preserve">.5 </w:t>
      </w:r>
      <w:r w:rsidRPr="000124C7">
        <w:rPr>
          <w:rStyle w:val="StyleUnderline"/>
        </w:rPr>
        <w:t>Possessing nuclear weapons allows states to deter adversaries with the threat of significant reprisal</w:t>
      </w:r>
      <w:r w:rsidRPr="003C406F">
        <w:rPr>
          <w:sz w:val="16"/>
        </w:rPr>
        <w:t xml:space="preserve"> (Brodie 1974). But </w:t>
      </w:r>
      <w:r w:rsidRPr="000124C7">
        <w:rPr>
          <w:rStyle w:val="StyleUnderline"/>
        </w:rPr>
        <w:t>nuclear proliferation is a costly strategy</w:t>
      </w:r>
      <w:r w:rsidRPr="003C406F">
        <w:rPr>
          <w:sz w:val="16"/>
        </w:rPr>
        <w:t xml:space="preserve">. Nuclear weapons are technically difficult to produce, require the establishment of expensive programs, can cause significant political rifts with allies, and may motivate rivals to proliferate (Schwartz 1998; </w:t>
      </w:r>
      <w:proofErr w:type="spellStart"/>
      <w:r w:rsidRPr="003C406F">
        <w:rPr>
          <w:sz w:val="16"/>
        </w:rPr>
        <w:t>Oberdorfer</w:t>
      </w:r>
      <w:proofErr w:type="spellEnd"/>
      <w:r w:rsidRPr="003C406F">
        <w:rPr>
          <w:sz w:val="16"/>
        </w:rPr>
        <w:t xml:space="preserve"> 2001). </w:t>
      </w:r>
      <w:r w:rsidRPr="000124C7">
        <w:rPr>
          <w:rStyle w:val="StyleUnderline"/>
        </w:rPr>
        <w:t>By allying with a patron that has nuclear weapons, a state can enjoy many of the deterrent benefits of the patron’s nuclear weapons while not paying the costs associated with developing its own</w:t>
      </w:r>
      <w:r w:rsidRPr="003C406F">
        <w:rPr>
          <w:sz w:val="16"/>
        </w:rPr>
        <w:t xml:space="preserve">. </w:t>
      </w:r>
      <w:r w:rsidRPr="000124C7">
        <w:rPr>
          <w:rStyle w:val="StyleUnderline"/>
        </w:rPr>
        <w:t xml:space="preserve">A security guarantee serves as a </w:t>
      </w:r>
      <w:r w:rsidRPr="000124C7">
        <w:rPr>
          <w:rStyle w:val="Emphasis"/>
        </w:rPr>
        <w:t>substitute for a state obtaining nuclear weapons</w:t>
      </w:r>
      <w:r w:rsidRPr="003C406F">
        <w:rPr>
          <w:sz w:val="16"/>
        </w:rPr>
        <w:t xml:space="preserve">; a potential challenger to the protégé state will observe that a </w:t>
      </w:r>
      <w:r w:rsidRPr="00326EC7">
        <w:rPr>
          <w:rStyle w:val="StyleUnderline"/>
        </w:rPr>
        <w:t>nuclear-armed patron protects the protégé and will therefore be less likely to threaten or attack the protégé</w:t>
      </w:r>
      <w:r w:rsidRPr="003C406F">
        <w:rPr>
          <w:sz w:val="16"/>
        </w:rPr>
        <w:t xml:space="preserve"> (</w:t>
      </w:r>
      <w:proofErr w:type="spellStart"/>
      <w:r w:rsidRPr="003C406F">
        <w:rPr>
          <w:sz w:val="16"/>
        </w:rPr>
        <w:t>Huth</w:t>
      </w:r>
      <w:proofErr w:type="spellEnd"/>
      <w:r w:rsidRPr="003C406F">
        <w:rPr>
          <w:sz w:val="16"/>
        </w:rPr>
        <w:t xml:space="preserve"> 1988). Yet from the perspective of the protege state, this strategy entails risks, most importantly the potential for abandonment (Snyder 1984). Because allies can abandon protégés in the face of threats, protege states can never feel completely secure (Goldstein 2000). For states where the risk of abandonment is perceived to be high, or the technological, economic, and polit- </w:t>
      </w:r>
      <w:proofErr w:type="spellStart"/>
      <w:r w:rsidRPr="003C406F">
        <w:rPr>
          <w:sz w:val="16"/>
        </w:rPr>
        <w:t>ical</w:t>
      </w:r>
      <w:proofErr w:type="spellEnd"/>
      <w:r w:rsidRPr="003C406F">
        <w:rPr>
          <w:sz w:val="16"/>
        </w:rPr>
        <w:t xml:space="preserve"> constraints on proliferation are low, security guarantees are less likely to be viewed as viable substitutes for proliferation</w:t>
      </w:r>
      <w:r w:rsidRPr="00326EC7">
        <w:rPr>
          <w:rStyle w:val="StyleUnderline"/>
        </w:rPr>
        <w:t>.</w:t>
      </w:r>
      <w:r w:rsidRPr="003C406F">
        <w:rPr>
          <w:sz w:val="16"/>
        </w:rPr>
        <w:t xml:space="preserve"> </w:t>
      </w:r>
      <w:r w:rsidRPr="00326EC7">
        <w:rPr>
          <w:rStyle w:val="StyleUnderline"/>
        </w:rPr>
        <w:t xml:space="preserve">Conversely, for states that perceive the likelihood of abandonment as low, or the technological, economic, and political con- </w:t>
      </w:r>
      <w:proofErr w:type="spellStart"/>
      <w:r w:rsidRPr="00326EC7">
        <w:rPr>
          <w:rStyle w:val="StyleUnderline"/>
        </w:rPr>
        <w:t>straints</w:t>
      </w:r>
      <w:proofErr w:type="spellEnd"/>
      <w:r w:rsidRPr="00326EC7">
        <w:rPr>
          <w:rStyle w:val="StyleUnderline"/>
        </w:rPr>
        <w:t xml:space="preserve"> on proliferation as high, security guarantees are more likely to be perceived as viable alternatives to proliferation.</w:t>
      </w:r>
      <w:r>
        <w:rPr>
          <w:rStyle w:val="StyleUnderline"/>
        </w:rPr>
        <w:t xml:space="preserve"> </w:t>
      </w:r>
      <w:r w:rsidRPr="00326EC7">
        <w:rPr>
          <w:rStyle w:val="Emphasis"/>
        </w:rPr>
        <w:t>Security guarantees decrease the risk of proliferation</w:t>
      </w:r>
      <w:r w:rsidRPr="003C406F">
        <w:rPr>
          <w:sz w:val="16"/>
        </w:rPr>
        <w:t xml:space="preserve"> </w:t>
      </w:r>
      <w:r w:rsidRPr="00326EC7">
        <w:rPr>
          <w:rStyle w:val="StyleUnderline"/>
        </w:rPr>
        <w:t xml:space="preserve">by </w:t>
      </w:r>
      <w:r w:rsidRPr="00326EC7">
        <w:rPr>
          <w:rStyle w:val="Emphasis"/>
        </w:rPr>
        <w:t>decreasing</w:t>
      </w:r>
      <w:r>
        <w:rPr>
          <w:rStyle w:val="Emphasis"/>
        </w:rPr>
        <w:t xml:space="preserve"> </w:t>
      </w:r>
      <w:r w:rsidRPr="00326EC7">
        <w:rPr>
          <w:rStyle w:val="Emphasis"/>
        </w:rPr>
        <w:t>the likelihood of abandonment</w:t>
      </w:r>
      <w:r w:rsidRPr="003C406F">
        <w:rPr>
          <w:sz w:val="16"/>
        </w:rPr>
        <w:t xml:space="preserve">; according to Leeds, Long, and Mitchell (2000), </w:t>
      </w:r>
      <w:r w:rsidRPr="003C406F">
        <w:rPr>
          <w:rStyle w:val="StyleUnderline"/>
        </w:rPr>
        <w:t>states honor their alliance commitments over 70 percent of the time</w:t>
      </w:r>
      <w:r w:rsidRPr="003C406F">
        <w:rPr>
          <w:sz w:val="16"/>
        </w:rPr>
        <w:t xml:space="preserve">. </w:t>
      </w:r>
      <w:r w:rsidRPr="003C406F">
        <w:rPr>
          <w:rStyle w:val="StyleUnderline"/>
        </w:rPr>
        <w:t xml:space="preserve">Guarantees decrease the </w:t>
      </w:r>
      <w:proofErr w:type="spellStart"/>
      <w:r w:rsidRPr="003C406F">
        <w:rPr>
          <w:rStyle w:val="StyleUnderline"/>
        </w:rPr>
        <w:t>likeli</w:t>
      </w:r>
      <w:proofErr w:type="spellEnd"/>
      <w:r w:rsidRPr="003C406F">
        <w:rPr>
          <w:rStyle w:val="StyleUnderline"/>
        </w:rPr>
        <w:t>- hood of abandonment for at least two reasons. First, though a patron can always renege on its obligations, states may be reluctant to do so for fear of weakening the perceived strength of other commitments</w:t>
      </w:r>
      <w:r w:rsidRPr="003C406F">
        <w:rPr>
          <w:sz w:val="16"/>
        </w:rPr>
        <w:t xml:space="preserve"> (Schelling 1966). </w:t>
      </w:r>
      <w:r w:rsidRPr="003C406F">
        <w:rPr>
          <w:rStyle w:val="StyleUnderline"/>
        </w:rPr>
        <w:t>Second, breaking the military commitment may have negative effects on the nonmilitary relationship between the states, as robust nonmilitary relationships decrease the likelihood that states will abandon their allies</w:t>
      </w:r>
      <w:r w:rsidRPr="003C406F">
        <w:rPr>
          <w:sz w:val="16"/>
        </w:rPr>
        <w:t xml:space="preserve"> (Leeds and </w:t>
      </w:r>
      <w:proofErr w:type="spellStart"/>
      <w:r w:rsidRPr="003C406F">
        <w:rPr>
          <w:sz w:val="16"/>
        </w:rPr>
        <w:t>Savun</w:t>
      </w:r>
      <w:proofErr w:type="spellEnd"/>
      <w:r w:rsidRPr="003C406F">
        <w:rPr>
          <w:sz w:val="16"/>
        </w:rPr>
        <w:t xml:space="preserve"> 2007). </w:t>
      </w:r>
      <w:r w:rsidRPr="003C406F">
        <w:rPr>
          <w:rStyle w:val="StyleUnderline"/>
        </w:rPr>
        <w:t xml:space="preserve">Thus, states receiving </w:t>
      </w:r>
      <w:proofErr w:type="spellStart"/>
      <w:r w:rsidRPr="003C406F">
        <w:rPr>
          <w:rStyle w:val="StyleUnderline"/>
        </w:rPr>
        <w:t>secu</w:t>
      </w:r>
      <w:proofErr w:type="spellEnd"/>
      <w:r w:rsidRPr="003C406F">
        <w:rPr>
          <w:rStyle w:val="StyleUnderline"/>
        </w:rPr>
        <w:t xml:space="preserve">- </w:t>
      </w:r>
      <w:proofErr w:type="spellStart"/>
      <w:r w:rsidRPr="003C406F">
        <w:rPr>
          <w:rStyle w:val="StyleUnderline"/>
        </w:rPr>
        <w:t>rity</w:t>
      </w:r>
      <w:proofErr w:type="spellEnd"/>
      <w:r w:rsidRPr="003C406F">
        <w:rPr>
          <w:rStyle w:val="StyleUnderline"/>
        </w:rPr>
        <w:t xml:space="preserve"> guarantees from allies will be </w:t>
      </w:r>
      <w:r w:rsidRPr="003C406F">
        <w:rPr>
          <w:rStyle w:val="Emphasis"/>
        </w:rPr>
        <w:t>less likely to fear abandonment</w:t>
      </w:r>
      <w:r w:rsidRPr="003C406F">
        <w:rPr>
          <w:rStyle w:val="StyleUnderline"/>
        </w:rPr>
        <w:t xml:space="preserve"> and therefore </w:t>
      </w:r>
      <w:r w:rsidRPr="003C406F">
        <w:rPr>
          <w:rStyle w:val="Emphasis"/>
        </w:rPr>
        <w:t>less likely to proliferate</w:t>
      </w:r>
      <w:r w:rsidRPr="003C406F">
        <w:rPr>
          <w:sz w:val="16"/>
        </w:rPr>
        <w:t>. We express this hypothesis as follows:</w:t>
      </w:r>
    </w:p>
    <w:p w:rsidR="00AC4529" w:rsidRDefault="00AC4529" w:rsidP="00AC4529">
      <w:pPr>
        <w:pStyle w:val="Heading3"/>
      </w:pPr>
      <w:r>
        <w:t xml:space="preserve">Moral Hazard Good </w:t>
      </w:r>
    </w:p>
    <w:p w:rsidR="0093087B" w:rsidRPr="004E19E2" w:rsidRDefault="0093087B" w:rsidP="0093087B">
      <w:pPr>
        <w:keepNext/>
        <w:keepLines/>
        <w:spacing w:before="40" w:after="0"/>
        <w:outlineLvl w:val="3"/>
        <w:rPr>
          <w:rFonts w:eastAsia="Times New Roman" w:cs="Times New Roman"/>
          <w:b/>
          <w:iCs/>
          <w:sz w:val="26"/>
        </w:rPr>
      </w:pPr>
      <w:r w:rsidRPr="004E19E2">
        <w:rPr>
          <w:rFonts w:eastAsia="Times New Roman" w:cs="Times New Roman"/>
          <w:b/>
          <w:iCs/>
          <w:sz w:val="26"/>
        </w:rPr>
        <w:t xml:space="preserve">Traditional moral hazard theory is wrong-it </w:t>
      </w:r>
      <w:r w:rsidRPr="004E19E2">
        <w:rPr>
          <w:rFonts w:eastAsia="Times New Roman" w:cs="Times New Roman"/>
          <w:b/>
          <w:iCs/>
          <w:sz w:val="26"/>
          <w:u w:val="single"/>
        </w:rPr>
        <w:t>increases deterrence</w:t>
      </w:r>
    </w:p>
    <w:p w:rsidR="0093087B" w:rsidRPr="004E19E2" w:rsidRDefault="0093087B" w:rsidP="0093087B">
      <w:pPr>
        <w:keepNext/>
        <w:keepLines/>
        <w:spacing w:before="40" w:after="0"/>
        <w:outlineLvl w:val="3"/>
        <w:rPr>
          <w:rFonts w:eastAsia="Times New Roman" w:cs="Times New Roman"/>
          <w:b/>
          <w:iCs/>
          <w:sz w:val="26"/>
        </w:rPr>
      </w:pPr>
      <w:r w:rsidRPr="004E19E2">
        <w:rPr>
          <w:rFonts w:eastAsia="Times New Roman" w:cs="Times New Roman"/>
          <w:b/>
          <w:iCs/>
          <w:sz w:val="26"/>
        </w:rPr>
        <w:t>Benson, et al, 14</w:t>
      </w:r>
    </w:p>
    <w:p w:rsidR="0093087B" w:rsidRPr="004E19E2" w:rsidRDefault="0093087B" w:rsidP="0093087B">
      <w:pPr>
        <w:rPr>
          <w:rFonts w:eastAsia="Calibri" w:cs="Times New Roman"/>
        </w:rPr>
      </w:pPr>
      <w:r w:rsidRPr="004E19E2">
        <w:rPr>
          <w:rFonts w:eastAsia="Calibri" w:cs="Times New Roman"/>
        </w:rPr>
        <w:t>[</w:t>
      </w:r>
      <w:proofErr w:type="gramStart"/>
      <w:r w:rsidRPr="004E19E2">
        <w:rPr>
          <w:rFonts w:eastAsia="Calibri" w:cs="Times New Roman"/>
        </w:rPr>
        <w:t>Brett V.,</w:t>
      </w:r>
      <w:proofErr w:type="gramEnd"/>
      <w:r w:rsidRPr="004E19E2">
        <w:rPr>
          <w:rFonts w:eastAsia="Calibri" w:cs="Times New Roman"/>
        </w:rPr>
        <w:t xml:space="preserve"> is an Associate Professor of Political Science and Asian Studies at Vanderbilt University.  His research interests lie in the areas of international relations and Chinese politics and East Asian relations. His current research focuses on the role of weapons systems in international politics.  Adam </w:t>
      </w:r>
      <w:proofErr w:type="spellStart"/>
      <w:r w:rsidRPr="004E19E2">
        <w:rPr>
          <w:rFonts w:eastAsia="Calibri" w:cs="Times New Roman"/>
        </w:rPr>
        <w:t>Meirowitz</w:t>
      </w:r>
      <w:proofErr w:type="spellEnd"/>
      <w:r w:rsidRPr="004E19E2">
        <w:rPr>
          <w:rFonts w:eastAsia="Calibri" w:cs="Times New Roman"/>
        </w:rPr>
        <w:t>, University of Utah</w:t>
      </w:r>
      <w:r w:rsidRPr="004E19E2">
        <w:rPr>
          <w:rFonts w:ascii="Helvetica" w:eastAsia="Calibri" w:hAnsi="Helvetica" w:cs="Helvetica"/>
          <w:color w:val="333333"/>
          <w:shd w:val="clear" w:color="auto" w:fill="FFFFFF"/>
        </w:rPr>
        <w:t xml:space="preserve"> </w:t>
      </w:r>
      <w:r w:rsidRPr="004E19E2">
        <w:rPr>
          <w:rFonts w:eastAsia="Calibri" w:cs="Times New Roman"/>
        </w:rPr>
        <w:t xml:space="preserve">research interests include the use of game theoretic and quantitative methods to study collective decision-making and political institutions. Current research projects include: the study of bargaining and investing, limiting equilibria in voting games, arms sales and conflict, and vote-buying. </w:t>
      </w:r>
      <w:proofErr w:type="gramStart"/>
      <w:r w:rsidRPr="004E19E2">
        <w:rPr>
          <w:rFonts w:eastAsia="Calibri" w:cs="Times New Roman"/>
        </w:rPr>
        <w:t>Kristopher W. Ramsay,</w:t>
      </w:r>
      <w:proofErr w:type="gramEnd"/>
      <w:r w:rsidRPr="004E19E2">
        <w:rPr>
          <w:rFonts w:eastAsia="Calibri" w:cs="Times New Roman"/>
        </w:rPr>
        <w:t xml:space="preserve"> is a professor in the </w:t>
      </w:r>
      <w:hyperlink r:id="rId39" w:history="1">
        <w:r w:rsidRPr="004E19E2">
          <w:rPr>
            <w:rFonts w:eastAsia="Calibri" w:cs="Times New Roman"/>
          </w:rPr>
          <w:t>Department of Politics</w:t>
        </w:r>
      </w:hyperlink>
      <w:r w:rsidRPr="004E19E2">
        <w:rPr>
          <w:rFonts w:eastAsia="Calibri" w:cs="Times New Roman"/>
        </w:rPr>
        <w:t>. He specializes in strategic analysis and its applications to violent conflict, war, and political economy. Kris is the Director of Graduate Studies, Director of the Graduate Program in Political Economy, Director of the Emerging Scholars in Political Science Program, and an executive committee member of </w:t>
      </w:r>
      <w:hyperlink r:id="rId40" w:history="1">
        <w:r w:rsidRPr="004E19E2">
          <w:rPr>
            <w:rFonts w:eastAsia="Calibri" w:cs="Times New Roman"/>
          </w:rPr>
          <w:t>the Program for Quantitative and Analytical Political Science (Q-APS)</w:t>
        </w:r>
      </w:hyperlink>
      <w:r w:rsidRPr="004E19E2">
        <w:rPr>
          <w:rFonts w:eastAsia="Calibri" w:cs="Times New Roman"/>
        </w:rPr>
        <w:t> at </w:t>
      </w:r>
      <w:hyperlink r:id="rId41" w:history="1">
        <w:r w:rsidRPr="004E19E2">
          <w:rPr>
            <w:rFonts w:eastAsia="Calibri" w:cs="Times New Roman"/>
          </w:rPr>
          <w:t>Princeton University</w:t>
        </w:r>
      </w:hyperlink>
      <w:r w:rsidRPr="004E19E2">
        <w:rPr>
          <w:rFonts w:eastAsia="Calibri" w:cs="Times New Roman"/>
        </w:rPr>
        <w:t xml:space="preserve">. “Inducing Deterrence through Moral Hazard in Alliance Contracts” </w:t>
      </w:r>
      <w:hyperlink r:id="rId42" w:history="1">
        <w:r w:rsidRPr="004E19E2">
          <w:rPr>
            <w:rFonts w:eastAsia="Calibri" w:cs="Times New Roman"/>
            <w:color w:val="0000FF"/>
            <w:u w:val="single"/>
          </w:rPr>
          <w:t>https://www-jstor-org.proxy.lib.umich.edu/stable/pdf/24545640.pdf?refreqid=excelsior%3A05d6e4cb919faad531862a462d9f606c</w:t>
        </w:r>
      </w:hyperlink>
      <w:r w:rsidRPr="004E19E2">
        <w:rPr>
          <w:rFonts w:eastAsia="Calibri" w:cs="Times New Roman"/>
        </w:rPr>
        <w:t xml:space="preserve"> ]//// LRCH </w:t>
      </w:r>
      <w:proofErr w:type="spellStart"/>
      <w:r w:rsidRPr="004E19E2">
        <w:rPr>
          <w:rFonts w:eastAsia="Calibri" w:cs="Times New Roman"/>
        </w:rPr>
        <w:t>Jrhee</w:t>
      </w:r>
      <w:proofErr w:type="spellEnd"/>
    </w:p>
    <w:p w:rsidR="0093087B" w:rsidRDefault="0093087B" w:rsidP="0093087B">
      <w:pPr>
        <w:rPr>
          <w:rFonts w:eastAsia="Calibri" w:cs="Times New Roman"/>
          <w:sz w:val="16"/>
        </w:rPr>
      </w:pPr>
      <w:r w:rsidRPr="004E19E2">
        <w:rPr>
          <w:rFonts w:eastAsia="Calibri" w:cs="Times New Roman"/>
          <w:u w:val="single"/>
        </w:rPr>
        <w:t xml:space="preserve">A more subtle side effect of moral hazard, however, </w:t>
      </w:r>
      <w:r w:rsidRPr="004E19E2">
        <w:rPr>
          <w:rFonts w:eastAsia="Calibri" w:cs="Times New Roman"/>
          <w:b/>
          <w:iCs/>
          <w:u w:val="single"/>
        </w:rPr>
        <w:t>is that states may be attracted to alliances because the tendency of an ally to behave aggressively actually enhances deterrence</w:t>
      </w:r>
      <w:r w:rsidRPr="004E19E2">
        <w:rPr>
          <w:rFonts w:eastAsia="Calibri" w:cs="Times New Roman"/>
          <w:u w:val="single"/>
        </w:rPr>
        <w:t xml:space="preserve">. </w:t>
      </w:r>
      <w:r w:rsidRPr="004E19E2">
        <w:rPr>
          <w:rFonts w:eastAsia="Calibri" w:cs="Times New Roman"/>
          <w:b/>
          <w:iCs/>
          <w:u w:val="single"/>
        </w:rPr>
        <w:t>The possibility that an allied state will negotiate aggressively may cause third-party adversaries to refrain from initiating a crisis.</w:t>
      </w:r>
      <w:r w:rsidRPr="004E19E2">
        <w:rPr>
          <w:rFonts w:eastAsia="Calibri" w:cs="Times New Roman"/>
          <w:u w:val="single"/>
        </w:rPr>
        <w:t xml:space="preserve"> Likewise, </w:t>
      </w:r>
      <w:r w:rsidRPr="004E19E2">
        <w:rPr>
          <w:rFonts w:eastAsia="Calibri" w:cs="Times New Roman"/>
          <w:b/>
          <w:iCs/>
          <w:u w:val="single"/>
        </w:rPr>
        <w:t>a defensive alliance might make an alliance partner more willing to retaliate if challenged because it benefits from its ally's support in war</w:t>
      </w:r>
      <w:r w:rsidRPr="004E19E2">
        <w:rPr>
          <w:rFonts w:eastAsia="Calibri" w:cs="Times New Roman"/>
          <w:u w:val="single"/>
        </w:rPr>
        <w:t xml:space="preserve">; </w:t>
      </w:r>
      <w:r w:rsidRPr="004E19E2">
        <w:rPr>
          <w:rFonts w:eastAsia="Calibri" w:cs="Times New Roman"/>
          <w:b/>
          <w:iCs/>
          <w:u w:val="single"/>
        </w:rPr>
        <w:t xml:space="preserve">this may cause a prospective adversary to be reluctant to initiate a challenge targeting the alliance partner </w:t>
      </w:r>
      <w:r w:rsidRPr="004E19E2">
        <w:rPr>
          <w:rFonts w:eastAsia="Calibri" w:cs="Times New Roman"/>
          <w:sz w:val="16"/>
        </w:rPr>
        <w:t>(Smith 1995</w:t>
      </w:r>
      <w:r w:rsidRPr="004E19E2">
        <w:rPr>
          <w:rFonts w:eastAsia="Calibri" w:cs="Times New Roman"/>
          <w:b/>
          <w:iCs/>
          <w:u w:val="single"/>
        </w:rPr>
        <w:t>). In cases where moral hazard advances the deterrence objective of an alliance, there is little cost to entrapment,</w:t>
      </w:r>
      <w:r w:rsidRPr="004E19E2">
        <w:rPr>
          <w:rFonts w:eastAsia="Calibri" w:cs="Times New Roman"/>
          <w:sz w:val="16"/>
        </w:rPr>
        <w:t xml:space="preserve"> </w:t>
      </w:r>
      <w:r w:rsidRPr="004E19E2">
        <w:rPr>
          <w:rFonts w:eastAsia="Calibri" w:cs="Times New Roman"/>
          <w:b/>
          <w:iCs/>
          <w:u w:val="single"/>
        </w:rPr>
        <w:t>because the third-party adversary calibrates its hostility toward the allies based on its expectation about its likelihood of winning a conflict if the target of its challenge does not capitulate. The combination of added resources from an ally and the increased willingness of the target to fight back encourages the third party to refrain from initiating violence.</w:t>
      </w:r>
      <w:r w:rsidRPr="004E19E2">
        <w:rPr>
          <w:rFonts w:eastAsia="Calibri" w:cs="Times New Roman"/>
          <w:sz w:val="16"/>
        </w:rPr>
        <w:t xml:space="preserve"> When encouraging an alliance partner to fight back if it is attacked enhances deterrence, then </w:t>
      </w:r>
      <w:r w:rsidRPr="004E19E2">
        <w:rPr>
          <w:rFonts w:eastAsia="Calibri" w:cs="Times New Roman"/>
          <w:b/>
          <w:iCs/>
          <w:u w:val="single"/>
        </w:rPr>
        <w:t xml:space="preserve">the goal of the contract is to induce a maximal amount of moral hazard </w:t>
      </w:r>
      <w:proofErr w:type="gramStart"/>
      <w:r w:rsidRPr="004E19E2">
        <w:rPr>
          <w:rFonts w:eastAsia="Calibri" w:cs="Times New Roman"/>
          <w:b/>
          <w:iCs/>
          <w:u w:val="single"/>
        </w:rPr>
        <w:t>so as to</w:t>
      </w:r>
      <w:proofErr w:type="gramEnd"/>
      <w:r w:rsidRPr="004E19E2">
        <w:rPr>
          <w:rFonts w:eastAsia="Calibri" w:cs="Times New Roman"/>
          <w:b/>
          <w:iCs/>
          <w:u w:val="single"/>
        </w:rPr>
        <w:t xml:space="preserve"> deter potential aggressors to such an extent that the risk of conflict is negligible.</w:t>
      </w:r>
      <w:r w:rsidRPr="004E19E2">
        <w:rPr>
          <w:rFonts w:eastAsia="Calibri" w:cs="Times New Roman"/>
          <w:sz w:val="16"/>
        </w:rPr>
        <w:t xml:space="preserve"> In this case, </w:t>
      </w:r>
      <w:r w:rsidRPr="004E19E2">
        <w:rPr>
          <w:rFonts w:eastAsia="Calibri" w:cs="Times New Roman"/>
          <w:u w:val="single"/>
        </w:rPr>
        <w:t>allies are not called upon to expend costly resources in support of their partners, as no conflict occurs</w:t>
      </w:r>
      <w:r w:rsidRPr="004E19E2">
        <w:rPr>
          <w:rFonts w:eastAsia="Calibri" w:cs="Times New Roman"/>
          <w:sz w:val="16"/>
        </w:rPr>
        <w:t xml:space="preserve">. Thus, a priori, </w:t>
      </w:r>
      <w:r w:rsidRPr="004E19E2">
        <w:rPr>
          <w:rFonts w:eastAsia="Calibri" w:cs="Times New Roman"/>
          <w:b/>
          <w:iCs/>
          <w:u w:val="single"/>
        </w:rPr>
        <w:t>it seems equally likely that moral hazard will deter would-be challenges or increase the likelihood of conflict.</w:t>
      </w:r>
      <w:r w:rsidRPr="004E19E2">
        <w:rPr>
          <w:rFonts w:eastAsia="Calibri" w:cs="Times New Roman"/>
          <w:sz w:val="16"/>
        </w:rPr>
        <w:t xml:space="preserve"> Therefore, an important challenge for a theory of alliances is to identify the conditions under which moral hazard serves the deterrence purpose of the alliance rather than causing harmful effects that undermine the alliance's objective. other theories of alliance formation. The literature on this topic is diverse, from the In conceptualizing alliances as insurance contracts, our approach differs from theory of alliances as producers of the public good of security (Olson and </w:t>
      </w:r>
      <w:proofErr w:type="spellStart"/>
      <w:r w:rsidRPr="004E19E2">
        <w:rPr>
          <w:rFonts w:eastAsia="Calibri" w:cs="Times New Roman"/>
          <w:sz w:val="16"/>
        </w:rPr>
        <w:t>Zeckhau</w:t>
      </w:r>
      <w:proofErr w:type="spellEnd"/>
      <w:r w:rsidRPr="004E19E2">
        <w:rPr>
          <w:rFonts w:eastAsia="Calibri" w:cs="Times New Roman"/>
          <w:sz w:val="16"/>
        </w:rPr>
        <w:t xml:space="preserve"> ser 1966; Sandler 1993; Sandler and Hartley 2001) to the idea that states take advantage of the free-rider problem inherent in alliance maintenance to reduce incentives among prospective allies to compete over a disputed good (Garfinkel 2004). These theories pay little attention to the effects of moral hazard on states' behavior, however. In contrast, </w:t>
      </w:r>
      <w:r w:rsidRPr="004E19E2">
        <w:rPr>
          <w:rFonts w:eastAsia="Calibri" w:cs="Times New Roman"/>
          <w:u w:val="single"/>
        </w:rPr>
        <w:t>our approach considers how and when moral hazard impacts the effectiveness of an alliance and dictates its content and structure. Our approach also differs from previous theories in that we make fewer assumptions about the political relationship between the alliance partners</w:t>
      </w:r>
      <w:r w:rsidRPr="004E19E2">
        <w:rPr>
          <w:rFonts w:eastAsia="Calibri" w:cs="Times New Roman"/>
          <w:sz w:val="16"/>
        </w:rPr>
        <w:t xml:space="preserve">. For instance, </w:t>
      </w:r>
      <w:r w:rsidRPr="004E19E2">
        <w:rPr>
          <w:rFonts w:eastAsia="Calibri" w:cs="Times New Roman"/>
          <w:u w:val="single"/>
        </w:rPr>
        <w:t>scholars have shown that one motivation for alliance formation is that alliances can be used as signals to establish commitment to extended deterrence</w:t>
      </w:r>
      <w:r w:rsidRPr="004E19E2">
        <w:rPr>
          <w:rFonts w:eastAsia="Calibri" w:cs="Times New Roman"/>
          <w:sz w:val="16"/>
        </w:rPr>
        <w:t xml:space="preserve"> (Morrow 1994; </w:t>
      </w:r>
      <w:proofErr w:type="spellStart"/>
      <w:r w:rsidRPr="004E19E2">
        <w:rPr>
          <w:rFonts w:eastAsia="Calibri" w:cs="Times New Roman"/>
          <w:sz w:val="16"/>
        </w:rPr>
        <w:t>Huth</w:t>
      </w:r>
      <w:proofErr w:type="spellEnd"/>
      <w:r w:rsidRPr="004E19E2">
        <w:rPr>
          <w:rFonts w:eastAsia="Calibri" w:cs="Times New Roman"/>
          <w:sz w:val="16"/>
        </w:rPr>
        <w:t xml:space="preserve"> 1991; Smith 1995, 1998; Fearon 1997). Many of these studies also assume defenders intrinsically value the security of their ally. While signaling and commitment problems are important to alliance theory, we abstract away from signaling and commitment problems, because these effects are well established in the literature. </w:t>
      </w:r>
      <w:r w:rsidRPr="004E19E2">
        <w:rPr>
          <w:rFonts w:eastAsia="Calibri" w:cs="Times New Roman"/>
          <w:u w:val="single"/>
        </w:rPr>
        <w:t xml:space="preserve">Our approach enables us to focus on the effect </w:t>
      </w:r>
      <w:proofErr w:type="gramStart"/>
      <w:r w:rsidRPr="004E19E2">
        <w:rPr>
          <w:rFonts w:eastAsia="Calibri" w:cs="Times New Roman"/>
          <w:u w:val="single"/>
        </w:rPr>
        <w:t>of  moral</w:t>
      </w:r>
      <w:proofErr w:type="gramEnd"/>
      <w:r w:rsidRPr="004E19E2">
        <w:rPr>
          <w:rFonts w:eastAsia="Calibri" w:cs="Times New Roman"/>
          <w:u w:val="single"/>
        </w:rPr>
        <w:t xml:space="preserve"> hazard on deterrence and intra-alliance bargaining when commitments are credible</w:t>
      </w:r>
      <w:r w:rsidRPr="004E19E2">
        <w:rPr>
          <w:rFonts w:eastAsia="Calibri" w:cs="Times New Roman"/>
          <w:sz w:val="16"/>
        </w:rPr>
        <w:t xml:space="preserve">. Additionally, we do not require that prospective </w:t>
      </w:r>
      <w:proofErr w:type="gramStart"/>
      <w:r w:rsidRPr="004E19E2">
        <w:rPr>
          <w:rFonts w:eastAsia="Calibri" w:cs="Times New Roman"/>
          <w:sz w:val="16"/>
        </w:rPr>
        <w:t>allies</w:t>
      </w:r>
      <w:proofErr w:type="gramEnd"/>
      <w:r w:rsidRPr="004E19E2">
        <w:rPr>
          <w:rFonts w:eastAsia="Calibri" w:cs="Times New Roman"/>
          <w:sz w:val="16"/>
        </w:rPr>
        <w:t xml:space="preserve"> value one another's security to motivate the formation of their alliance.2 Our theory also relates to the literature on moral hazard in crises. The problem of moral hazard in international relations has a long tradition. Many scholars have observed that committing aid to another state may cause that state to behave more aggressively than it otherwise would (Snyder 1984, 1997; Jervis 1994; Fearon 1997; Crawford 2001, 2003). This effect occurs not only in alliances and extended deterrence agreements but humanitarian intervention as well. Crawford (2005), for instance, argues that humanitarian intervention may incite unintended rebellions, and </w:t>
      </w:r>
      <w:proofErr w:type="spellStart"/>
      <w:r w:rsidRPr="004E19E2">
        <w:rPr>
          <w:rFonts w:eastAsia="Calibri" w:cs="Times New Roman"/>
          <w:sz w:val="16"/>
        </w:rPr>
        <w:t>Kuperman</w:t>
      </w:r>
      <w:proofErr w:type="spellEnd"/>
      <w:r w:rsidRPr="004E19E2">
        <w:rPr>
          <w:rFonts w:eastAsia="Calibri" w:cs="Times New Roman"/>
          <w:sz w:val="16"/>
        </w:rPr>
        <w:t xml:space="preserve"> (2008) provides evidence from Bosnia and Kosovo to show that humanitarian intervention can cause citizen rebellions that trigger retaliation by the state. </w:t>
      </w:r>
    </w:p>
    <w:p w:rsidR="0071447C" w:rsidRDefault="0071447C" w:rsidP="00933A1E">
      <w:pPr>
        <w:pStyle w:val="Heading2"/>
      </w:pPr>
      <w:r>
        <w:t>Middle East</w:t>
      </w:r>
    </w:p>
    <w:p w:rsidR="00862A97" w:rsidRDefault="00F77DFF" w:rsidP="0071447C">
      <w:pPr>
        <w:pStyle w:val="Heading3"/>
      </w:pPr>
      <w:r>
        <w:t xml:space="preserve">Impact – </w:t>
      </w:r>
      <w:r w:rsidR="00862A97">
        <w:t>Iran</w:t>
      </w:r>
      <w:r>
        <w:t xml:space="preserve"> – Module</w:t>
      </w:r>
    </w:p>
    <w:p w:rsidR="00862A97" w:rsidRDefault="00862A97" w:rsidP="00862A97">
      <w:pPr>
        <w:pStyle w:val="Heading4"/>
        <w:rPr>
          <w:b w:val="0"/>
        </w:rPr>
      </w:pPr>
      <w:r>
        <w:t>Only a global alliance will deter Iran</w:t>
      </w:r>
    </w:p>
    <w:p w:rsidR="00862A97" w:rsidRDefault="00862A97" w:rsidP="00862A97">
      <w:r>
        <w:t xml:space="preserve">James </w:t>
      </w:r>
      <w:proofErr w:type="spellStart"/>
      <w:r>
        <w:rPr>
          <w:b/>
          <w:sz w:val="26"/>
          <w:szCs w:val="26"/>
        </w:rPr>
        <w:t>Stavridis</w:t>
      </w:r>
      <w:proofErr w:type="spellEnd"/>
      <w:r>
        <w:t>, 6/14/</w:t>
      </w:r>
      <w:r>
        <w:rPr>
          <w:b/>
          <w:sz w:val="26"/>
          <w:szCs w:val="26"/>
        </w:rPr>
        <w:t>19</w:t>
      </w:r>
      <w:r>
        <w:t xml:space="preserve">, Bloomberg Opinion Columnist, How the U.S. Can Keep the Strait of Hormuz Open, Only a global alliance will deter Iran from attacks at sea, Bloomberg Opinion, </w:t>
      </w:r>
      <w:hyperlink r:id="rId43" w:history="1">
        <w:r>
          <w:rPr>
            <w:rStyle w:val="Hyperlink"/>
          </w:rPr>
          <w:t>https://www.bloomberg.com/opinion/articles/2019-06-14/persian-gulf-attacks-how-the-u-s-can-stop-iran</w:t>
        </w:r>
      </w:hyperlink>
      <w:r>
        <w:t xml:space="preserve">, 7/19/19, </w:t>
      </w:r>
      <w:proofErr w:type="spellStart"/>
      <w:r>
        <w:t>p.p</w:t>
      </w:r>
      <w:proofErr w:type="spellEnd"/>
    </w:p>
    <w:p w:rsidR="00862A97" w:rsidRDefault="00862A97" w:rsidP="00862A97">
      <w:pPr>
        <w:rPr>
          <w:sz w:val="16"/>
        </w:rPr>
      </w:pPr>
      <w:r>
        <w:rPr>
          <w:b/>
          <w:u w:val="single"/>
        </w:rPr>
        <w:t xml:space="preserve">Only a global alliance will deter Iran from attacks at sea. </w:t>
      </w:r>
      <w:r>
        <w:rPr>
          <w:sz w:val="16"/>
        </w:rPr>
        <w:t xml:space="preserve">The summers are long and hot in the Arabian Gulf. I deployed to those waters half a dozen times during a long Navy </w:t>
      </w:r>
      <w:proofErr w:type="gramStart"/>
      <w:r>
        <w:rPr>
          <w:sz w:val="16"/>
        </w:rPr>
        <w:t>career, and</w:t>
      </w:r>
      <w:proofErr w:type="gramEnd"/>
      <w:r>
        <w:rPr>
          <w:sz w:val="16"/>
        </w:rPr>
        <w:t xml:space="preserve"> have sat on the bridge of U.S. warships watching Iranian gunboats warily too many times to count. </w:t>
      </w:r>
      <w:r>
        <w:rPr>
          <w:u w:val="single"/>
        </w:rPr>
        <w:t xml:space="preserve">Sometimes the Iranians are very </w:t>
      </w:r>
      <w:proofErr w:type="gramStart"/>
      <w:r>
        <w:rPr>
          <w:u w:val="single"/>
        </w:rPr>
        <w:t>professional, and</w:t>
      </w:r>
      <w:proofErr w:type="gramEnd"/>
      <w:r>
        <w:rPr>
          <w:u w:val="single"/>
        </w:rPr>
        <w:t xml:space="preserve"> follow the standard rules of the nautical road. At other times, they can be the worst and most dangerous of mariners</w:t>
      </w:r>
      <w:r>
        <w:rPr>
          <w:sz w:val="16"/>
        </w:rPr>
        <w:t xml:space="preserve">, swerving close at high speed, hurling insults in broken English over the bridge-to-bridge radio, turning on their fire control radars. And the behavior always seemed to turn worse as the roasting summer days – with sea-surface temperatures over 110 degrees Fahrenheit – dragged on. Now, given the geopolitical climate, it’s not surprising to be faced with a very ugly summer in the Arabian Gulf. </w:t>
      </w:r>
      <w:r>
        <w:rPr>
          <w:u w:val="single"/>
        </w:rPr>
        <w:t>On one deployment as a destroyer captain, I directed fire of a 50-caliber-weapon in front of a cluster of Iranian gunboats, causing them, eventually, to turn away.</w:t>
      </w:r>
      <w:r>
        <w:rPr>
          <w:sz w:val="16"/>
        </w:rPr>
        <w:t xml:space="preserve"> On another, my cruiser provided air-control information to planes that fired air-to-air missiles at approaching Iranian fighters. </w:t>
      </w:r>
      <w:r>
        <w:rPr>
          <w:b/>
          <w:u w:val="single"/>
        </w:rPr>
        <w:t>The Iranians are generally bellicose and somewhat unpredictable</w:t>
      </w:r>
      <w:r>
        <w:rPr>
          <w:u w:val="single"/>
        </w:rPr>
        <w:t>, and we should not underestimate their ability to conduct serious combat operations</w:t>
      </w:r>
      <w:r>
        <w:rPr>
          <w:sz w:val="16"/>
        </w:rPr>
        <w:t xml:space="preserve"> – both overtly and covertly. Above all, to them this is the “Persian Gulf,” a bow to the ancient empire on which modern-day Iran is built. </w:t>
      </w:r>
      <w:r>
        <w:rPr>
          <w:u w:val="single"/>
        </w:rPr>
        <w:t>All of which brings us to the crisis of the moment: strikes on merchant ships in May and two much more serious attacks this week. The U.S. government says they were almost certainly conducted by the Iranians</w:t>
      </w:r>
      <w:r>
        <w:rPr>
          <w:sz w:val="16"/>
        </w:rPr>
        <w:t>, and it is hard to see anyone else benefiting from these actions. We are now at one of the most dangerous points in the long, tortured relationship of the U.S. and Iran since the Iranian Revolution of 1979 and the hostage crisis that followed. The Iranians are deeply frustrated by the Donald Trump administration’s decision to withdraw from the 2015 deal over their nuclear program, and the re-imposition of crippling sanctions. As the Iranian economy and currency continue to tumble, the mullahs who run the country realize that the people they rule will become increasingly restive. With a population of more than 80 million, half of whom are under 35 years old, this is a dynamic moment for the Iranian regime. You can feel the desperation setting into the politics of Tehran. As a result, the Iranians seem to be taking a page out of the book of North Korean dictator Kim Jung Un: Get the attention of the West through bad behavior.</w:t>
      </w:r>
      <w:r>
        <w:rPr>
          <w:u w:val="single"/>
        </w:rPr>
        <w:t xml:space="preserve"> Much as Kim uses long-range ballistic missile launches over U.S. allies such as Japan, and nuclear detonations to publicize his capabilities, the Iranians seem to feel they can use tanker attacks and closure of the Strait of Hormuz to obtain some concessions.</w:t>
      </w:r>
      <w:r>
        <w:rPr>
          <w:sz w:val="16"/>
        </w:rPr>
        <w:t xml:space="preserve"> The message is simple: If you don’t relieve some of the pressure on us, we will utterly disrupt shipping throughout the region and therefore the global oil supply. </w:t>
      </w:r>
      <w:r>
        <w:rPr>
          <w:u w:val="single"/>
        </w:rPr>
        <w:t>No one knows better than the Iranians that more than 30 percent of the world’s oil flows through the Strait of Hormuz – which they can (at least temporarily) close with a combination of mines, small boat attacks and, possibly, sinking ships in the narrow waterway.</w:t>
      </w:r>
      <w:r>
        <w:rPr>
          <w:sz w:val="16"/>
        </w:rPr>
        <w:t xml:space="preserve"> </w:t>
      </w:r>
      <w:r>
        <w:rPr>
          <w:u w:val="single"/>
        </w:rPr>
        <w:t>Recognizing that the U.S. needs another war in the Middle East like we need (professional diplomatic term alert) a hole in the head, the Iranians seem to think Washington will back down in the face of these attacks</w:t>
      </w:r>
      <w:r>
        <w:rPr>
          <w:sz w:val="16"/>
        </w:rPr>
        <w:t xml:space="preserve">. But it is far too soon to default to a purely military solution. </w:t>
      </w:r>
      <w:r>
        <w:rPr>
          <w:b/>
          <w:u w:val="single"/>
        </w:rPr>
        <w:t xml:space="preserve">The U.S. still has cards to </w:t>
      </w:r>
      <w:proofErr w:type="gramStart"/>
      <w:r>
        <w:rPr>
          <w:b/>
          <w:u w:val="single"/>
        </w:rPr>
        <w:t>play, and</w:t>
      </w:r>
      <w:proofErr w:type="gramEnd"/>
      <w:r>
        <w:rPr>
          <w:b/>
          <w:u w:val="single"/>
        </w:rPr>
        <w:t xml:space="preserve"> should hit the brakes on an escalation before a conflict develops an unstoppable momentum</w:t>
      </w:r>
      <w:r>
        <w:rPr>
          <w:sz w:val="24"/>
          <w:u w:val="single"/>
        </w:rPr>
        <w:t xml:space="preserve">. </w:t>
      </w:r>
      <w:r>
        <w:rPr>
          <w:b/>
          <w:sz w:val="28"/>
          <w:u w:val="single"/>
        </w:rPr>
        <w:t xml:space="preserve">First </w:t>
      </w:r>
      <w:r>
        <w:rPr>
          <w:u w:val="single"/>
        </w:rPr>
        <w:t xml:space="preserve">and most importantly, </w:t>
      </w:r>
      <w:r>
        <w:rPr>
          <w:b/>
          <w:u w:val="single"/>
        </w:rPr>
        <w:t>Washington needs to move beyond just a U.S.-versus-Iran confrontation and make it a world-versus-Iran scenario</w:t>
      </w:r>
      <w:r>
        <w:rPr>
          <w:b/>
          <w:sz w:val="16"/>
        </w:rPr>
        <w:t>.</w:t>
      </w:r>
      <w:r>
        <w:rPr>
          <w:sz w:val="16"/>
        </w:rPr>
        <w:t xml:space="preserve"> </w:t>
      </w:r>
      <w:r>
        <w:rPr>
          <w:u w:val="single"/>
        </w:rPr>
        <w:t>There is no global support for attacks on unarmed merchant ships, especially environmentally sensitive supertankers. Attacks on the supply chain for oil and petrochemicals will antagonize everyone</w:t>
      </w:r>
      <w:r>
        <w:rPr>
          <w:sz w:val="24"/>
          <w:u w:val="single"/>
        </w:rPr>
        <w:t xml:space="preserve">. </w:t>
      </w:r>
      <w:r>
        <w:rPr>
          <w:b/>
          <w:sz w:val="28"/>
          <w:u w:val="single"/>
        </w:rPr>
        <w:t>Second</w:t>
      </w:r>
      <w:r>
        <w:rPr>
          <w:u w:val="single"/>
        </w:rPr>
        <w:t xml:space="preserve">, </w:t>
      </w:r>
      <w:r>
        <w:rPr>
          <w:b/>
          <w:u w:val="single"/>
        </w:rPr>
        <w:t>the U.S. should try to rebuild the anti-Iran coalition to include, most importantly, our European partners and Japan</w:t>
      </w:r>
      <w:r>
        <w:rPr>
          <w:u w:val="single"/>
        </w:rPr>
        <w:t xml:space="preserve">, many of whom dropped support when the Trump administration left the nuclear pact. </w:t>
      </w:r>
      <w:r>
        <w:rPr>
          <w:b/>
          <w:u w:val="single"/>
        </w:rPr>
        <w:t>Confronting Iran must be a team sport.</w:t>
      </w:r>
      <w:r>
        <w:rPr>
          <w:u w:val="single"/>
        </w:rPr>
        <w:t xml:space="preserve"> The U.S. should </w:t>
      </w:r>
      <w:r>
        <w:rPr>
          <w:b/>
          <w:sz w:val="28"/>
          <w:u w:val="single"/>
        </w:rPr>
        <w:t>also</w:t>
      </w:r>
      <w:r>
        <w:rPr>
          <w:u w:val="single"/>
        </w:rPr>
        <w:t xml:space="preserve"> use its full interagency power to pressure Iran. Sanctions are good and useful at this point, but Washington can add more to the equation by bringing offensive cyber-capability from the National Security Agency and Cyber Command. The intelligence community can partner with other regional players – notably Israel and Saudi Arabia – to unwind Iranian intentions and plots. A </w:t>
      </w:r>
      <w:r>
        <w:rPr>
          <w:b/>
          <w:sz w:val="28"/>
          <w:u w:val="single"/>
        </w:rPr>
        <w:t>third</w:t>
      </w:r>
      <w:r>
        <w:rPr>
          <w:u w:val="single"/>
        </w:rPr>
        <w:t xml:space="preserve"> key element to counter an Iranian strategy that targets tankers is to work with the private sector, including the big shipping companies</w:t>
      </w:r>
      <w:r>
        <w:rPr>
          <w:sz w:val="16"/>
        </w:rPr>
        <w:t xml:space="preserve"> (disclosure: I am on the board of Onassis, the Greek shipping company). The industry must work with the navies in the Gulf to provide security for these vessels, including protected convoy operations, on-board security details, and early warnings to mariners. </w:t>
      </w:r>
      <w:r>
        <w:rPr>
          <w:u w:val="single"/>
        </w:rPr>
        <w:t xml:space="preserve">The United Nations International Maritime Organization has skills in these areas, having been a key part of solving the piracy problems off the coast of West Africa a few years ago. The IMO should also be part of a full investigation of all </w:t>
      </w:r>
      <w:proofErr w:type="gramStart"/>
      <w:r>
        <w:rPr>
          <w:u w:val="single"/>
        </w:rPr>
        <w:t>attacks, and</w:t>
      </w:r>
      <w:proofErr w:type="gramEnd"/>
      <w:r>
        <w:rPr>
          <w:u w:val="single"/>
        </w:rPr>
        <w:t xml:space="preserve"> decide if they can be more fully attributed to Iran.</w:t>
      </w:r>
      <w:r>
        <w:rPr>
          <w:sz w:val="16"/>
        </w:rPr>
        <w:t xml:space="preserve"> </w:t>
      </w:r>
      <w:r>
        <w:rPr>
          <w:b/>
          <w:sz w:val="28"/>
          <w:u w:val="single"/>
        </w:rPr>
        <w:t>Finally</w:t>
      </w:r>
      <w:r>
        <w:rPr>
          <w:u w:val="single"/>
        </w:rPr>
        <w:t>, while the U.S. should work hard for a diplomatic solution, it needs to recognize that the Iranian mullahs are implacable and driven by religious beliefs.</w:t>
      </w:r>
      <w:r>
        <w:rPr>
          <w:sz w:val="16"/>
        </w:rPr>
        <w:t xml:space="preserve"> They are not inclined to compromise, nor can they be “bought” purely through economic incentives of the sort that appeal to Kim Jong Un. That </w:t>
      </w:r>
      <w:r>
        <w:rPr>
          <w:u w:val="single"/>
        </w:rPr>
        <w:t>means being ready for unconventional attacks not only in the Arabian Gulf but anywhere in the world that the extensive Iranian terror network</w:t>
      </w:r>
      <w:r>
        <w:rPr>
          <w:sz w:val="16"/>
        </w:rPr>
        <w:t xml:space="preserve"> (headlined by the Lebanese group Hezbollah) </w:t>
      </w:r>
      <w:r>
        <w:rPr>
          <w:u w:val="single"/>
        </w:rPr>
        <w:t>can reach</w:t>
      </w:r>
      <w:r>
        <w:rPr>
          <w:sz w:val="16"/>
        </w:rPr>
        <w:t>. As the peak temperatures arrive in the Gulf, young destroyer captains will be spending a lot of time in the captain’s chair on the bridge, watching Iranian gunboats. We should wish them good luck, and hope they have a keen sense of judgement as the guns of August draw near.</w:t>
      </w:r>
    </w:p>
    <w:p w:rsidR="00862A97" w:rsidRDefault="00862A97" w:rsidP="00862A97"/>
    <w:p w:rsidR="005C1FE7" w:rsidRDefault="005C1FE7" w:rsidP="005C1FE7">
      <w:pPr>
        <w:pStyle w:val="Heading4"/>
      </w:pPr>
      <w:r>
        <w:t>War with Iran risks extinction</w:t>
      </w:r>
    </w:p>
    <w:p w:rsidR="005C1FE7" w:rsidRDefault="005C1FE7" w:rsidP="005C1FE7">
      <w:r w:rsidRPr="007E4424">
        <w:rPr>
          <w:b/>
          <w:bCs/>
        </w:rPr>
        <w:t>Avery, 13</w:t>
      </w:r>
      <w:r>
        <w:t xml:space="preserve"> - John Avery received a B.Sc. in theoretical physics from MIT and an M.Sc. from the University of Chicago. He later studied theoretical chemistry at the University of </w:t>
      </w:r>
      <w:proofErr w:type="gramStart"/>
      <w:r>
        <w:t>London, and</w:t>
      </w:r>
      <w:proofErr w:type="gramEnd"/>
      <w:r>
        <w:t xml:space="preserve"> was awarded a Ph.D. there in 1965. He is now </w:t>
      </w:r>
      <w:proofErr w:type="spellStart"/>
      <w:r>
        <w:t>Lektor</w:t>
      </w:r>
      <w:proofErr w:type="spellEnd"/>
      <w:r>
        <w:t xml:space="preserve"> Emeritus, Associate Professor, at the Department of Chemistry, University of Copenhagen. Fellowships, memberships in societies: Since 1990 he has been the Contact Person in Denmark for Pugwash Conferences on Science and World Affairs. In 1995, this group received the Nobel Peace Prize for their efforts. He was the Member of the Danish Peace Commission of 1998. Technical Advisor, World Health Organization, Regional Office for Europe (1988- 1997). Chairman of the Danish Peace Academy, April 2004 (“An Attack On Iran Could Escalate Into Global Nuclear War” Countercurrents, 11/6, </w:t>
      </w:r>
      <w:hyperlink r:id="rId44" w:history="1">
        <w:r w:rsidRPr="002A5A41">
          <w:rPr>
            <w:rStyle w:val="Hyperlink"/>
          </w:rPr>
          <w:t>https://www.countercurrents.org/avery061113.htm</w:t>
        </w:r>
      </w:hyperlink>
    </w:p>
    <w:p w:rsidR="005C1FE7" w:rsidRPr="0093087B" w:rsidRDefault="005C1FE7" w:rsidP="005C1FE7">
      <w:pPr>
        <w:rPr>
          <w:sz w:val="16"/>
        </w:rPr>
      </w:pPr>
      <w:r w:rsidRPr="0093087B">
        <w:rPr>
          <w:sz w:val="16"/>
        </w:rPr>
        <w:t xml:space="preserve">Despite the willingness of Iran's new President, Hassan Rouhani to make all reasonable concessions to US demands, Israeli pressure groups in Washington continue to demand </w:t>
      </w:r>
      <w:r w:rsidRPr="00AB3707">
        <w:rPr>
          <w:rStyle w:val="StyleUnderline"/>
          <w:highlight w:val="cyan"/>
        </w:rPr>
        <w:t>an attack on Iran</w:t>
      </w:r>
      <w:r w:rsidRPr="0093087B">
        <w:rPr>
          <w:sz w:val="16"/>
        </w:rPr>
        <w:t xml:space="preserve">. But such an attack </w:t>
      </w:r>
      <w:r w:rsidRPr="00AB3707">
        <w:rPr>
          <w:rStyle w:val="StyleUnderline"/>
          <w:highlight w:val="cyan"/>
        </w:rPr>
        <w:t>might escalate into a global nuclear war</w:t>
      </w:r>
      <w:r w:rsidRPr="0093087B">
        <w:rPr>
          <w:sz w:val="16"/>
          <w:highlight w:val="cyan"/>
        </w:rPr>
        <w:t>,</w:t>
      </w:r>
      <w:r w:rsidRPr="0093087B">
        <w:rPr>
          <w:sz w:val="16"/>
        </w:rPr>
        <w:t xml:space="preserve"> with catastrophic consequences.</w:t>
      </w:r>
    </w:p>
    <w:p w:rsidR="005C1FE7" w:rsidRPr="0093087B" w:rsidRDefault="005C1FE7" w:rsidP="005C1FE7">
      <w:pPr>
        <w:rPr>
          <w:sz w:val="16"/>
        </w:rPr>
      </w:pPr>
      <w:r w:rsidRPr="0093087B">
        <w:rPr>
          <w:sz w:val="16"/>
        </w:rPr>
        <w:t>As we approach the 100th anniversary World War I, we should remember that this colossal disaster escalated uncontrollably from what was intended to be a minor conflict. There is a danger that an attack on Iran would escalate into a large-scale war in the Middle East, entirely destabilizing a region that is already deep in problems.</w:t>
      </w:r>
    </w:p>
    <w:p w:rsidR="005C1FE7" w:rsidRPr="0093087B" w:rsidRDefault="005C1FE7" w:rsidP="005C1FE7">
      <w:pPr>
        <w:rPr>
          <w:sz w:val="16"/>
        </w:rPr>
      </w:pPr>
      <w:r w:rsidRPr="0093087B">
        <w:rPr>
          <w:sz w:val="16"/>
        </w:rPr>
        <w:t xml:space="preserve">The unstable government of </w:t>
      </w:r>
      <w:r w:rsidRPr="00AB3707">
        <w:rPr>
          <w:rStyle w:val="StyleUnderline"/>
          <w:highlight w:val="cyan"/>
        </w:rPr>
        <w:t>Pakistan might be overthrown, and the</w:t>
      </w:r>
      <w:r w:rsidRPr="007E4424">
        <w:rPr>
          <w:rStyle w:val="StyleUnderline"/>
        </w:rPr>
        <w:t xml:space="preserve"> revolutionary Pakistani </w:t>
      </w:r>
      <w:r w:rsidRPr="00AB3707">
        <w:rPr>
          <w:rStyle w:val="StyleUnderline"/>
          <w:highlight w:val="cyan"/>
        </w:rPr>
        <w:t xml:space="preserve">government might </w:t>
      </w:r>
      <w:r w:rsidRPr="00492C28">
        <w:rPr>
          <w:rStyle w:val="StyleUnderline"/>
        </w:rPr>
        <w:t>enter the war on the side of Iran</w:t>
      </w:r>
      <w:r w:rsidRPr="0093087B">
        <w:rPr>
          <w:sz w:val="16"/>
        </w:rPr>
        <w:t xml:space="preserve">, thus </w:t>
      </w:r>
      <w:r w:rsidRPr="00AB3707">
        <w:rPr>
          <w:rStyle w:val="StyleUnderline"/>
          <w:highlight w:val="cyan"/>
        </w:rPr>
        <w:t>introduc</w:t>
      </w:r>
      <w:r w:rsidRPr="00492C28">
        <w:rPr>
          <w:rStyle w:val="StyleUnderline"/>
        </w:rPr>
        <w:t xml:space="preserve">ing </w:t>
      </w:r>
      <w:r w:rsidRPr="00AB3707">
        <w:rPr>
          <w:rStyle w:val="StyleUnderline"/>
          <w:highlight w:val="cyan"/>
        </w:rPr>
        <w:t>nuclear weapons</w:t>
      </w:r>
      <w:r w:rsidRPr="007E4424">
        <w:rPr>
          <w:rStyle w:val="StyleUnderline"/>
        </w:rPr>
        <w:t xml:space="preserve"> into the conflict. </w:t>
      </w:r>
      <w:r w:rsidRPr="00AB3707">
        <w:rPr>
          <w:rStyle w:val="StyleUnderline"/>
          <w:highlight w:val="cyan"/>
        </w:rPr>
        <w:t>Russia and China</w:t>
      </w:r>
      <w:r w:rsidRPr="0093087B">
        <w:rPr>
          <w:sz w:val="16"/>
        </w:rPr>
        <w:t xml:space="preserve">, firm allies of Iran, </w:t>
      </w:r>
      <w:r w:rsidRPr="00AB3707">
        <w:rPr>
          <w:rStyle w:val="StyleUnderline"/>
          <w:highlight w:val="cyan"/>
        </w:rPr>
        <w:t>might also be drawn in</w:t>
      </w:r>
      <w:r w:rsidRPr="0093087B">
        <w:rPr>
          <w:sz w:val="16"/>
        </w:rPr>
        <w:t xml:space="preserve">to a general war in the Middle East. Since much of the world's oil comes from the region, </w:t>
      </w:r>
      <w:r w:rsidRPr="007E4424">
        <w:rPr>
          <w:rStyle w:val="StyleUnderline"/>
        </w:rPr>
        <w:t>such a war would</w:t>
      </w:r>
      <w:r w:rsidRPr="0093087B">
        <w:rPr>
          <w:sz w:val="16"/>
        </w:rPr>
        <w:t xml:space="preserve"> certainly </w:t>
      </w:r>
      <w:r w:rsidRPr="007E4424">
        <w:rPr>
          <w:rStyle w:val="StyleUnderline"/>
        </w:rPr>
        <w:t>cause the price of oil to reach unheard-of heights, with catastrophic effects on the global economy</w:t>
      </w:r>
      <w:r w:rsidRPr="0093087B">
        <w:rPr>
          <w:sz w:val="16"/>
        </w:rPr>
        <w:t>.</w:t>
      </w:r>
    </w:p>
    <w:p w:rsidR="005C1FE7" w:rsidRPr="0093087B" w:rsidRDefault="005C1FE7" w:rsidP="005C1FE7">
      <w:pPr>
        <w:rPr>
          <w:sz w:val="16"/>
        </w:rPr>
      </w:pPr>
      <w:r w:rsidRPr="0093087B">
        <w:rPr>
          <w:sz w:val="16"/>
        </w:rPr>
        <w:t xml:space="preserve">In the dangerous situation that could potentially result from an attack on Iran, there is a risk that </w:t>
      </w:r>
      <w:r w:rsidRPr="00AB3707">
        <w:rPr>
          <w:rStyle w:val="StyleUnderline"/>
          <w:highlight w:val="cyan"/>
        </w:rPr>
        <w:t>nuclear weapons would be used</w:t>
      </w:r>
      <w:r w:rsidRPr="0093087B">
        <w:rPr>
          <w:sz w:val="16"/>
        </w:rPr>
        <w:t xml:space="preserve">, either </w:t>
      </w:r>
      <w:r w:rsidRPr="00AB3707">
        <w:rPr>
          <w:rStyle w:val="StyleUnderline"/>
          <w:highlight w:val="cyan"/>
        </w:rPr>
        <w:t>intentionally, or by</w:t>
      </w:r>
      <w:r w:rsidRPr="007E4424">
        <w:rPr>
          <w:rStyle w:val="StyleUnderline"/>
        </w:rPr>
        <w:t xml:space="preserve"> accident or </w:t>
      </w:r>
      <w:r w:rsidRPr="00AB3707">
        <w:rPr>
          <w:rStyle w:val="StyleUnderline"/>
          <w:highlight w:val="cyan"/>
        </w:rPr>
        <w:t>miscalculation</w:t>
      </w:r>
      <w:r w:rsidRPr="0093087B">
        <w:rPr>
          <w:sz w:val="16"/>
        </w:rPr>
        <w:t xml:space="preserve">. Recent research has shown that </w:t>
      </w:r>
      <w:r w:rsidRPr="00492C28">
        <w:rPr>
          <w:rStyle w:val="StyleUnderline"/>
        </w:rPr>
        <w:t>besides</w:t>
      </w:r>
      <w:r w:rsidRPr="00AB3707">
        <w:rPr>
          <w:rStyle w:val="StyleUnderline"/>
          <w:highlight w:val="cyan"/>
        </w:rPr>
        <w:t xml:space="preserve"> making large areas of the world uninhabitable</w:t>
      </w:r>
      <w:r w:rsidRPr="0093087B">
        <w:rPr>
          <w:sz w:val="16"/>
        </w:rPr>
        <w:t xml:space="preserve"> through long-lasting radioactive contamination, </w:t>
      </w:r>
      <w:r w:rsidRPr="00492C28">
        <w:rPr>
          <w:rStyle w:val="StyleUnderline"/>
        </w:rPr>
        <w:t xml:space="preserve">a nuclear war would damage global agriculture to such </w:t>
      </w:r>
      <w:proofErr w:type="spellStart"/>
      <w:proofErr w:type="gramStart"/>
      <w:r w:rsidRPr="00492C28">
        <w:rPr>
          <w:rStyle w:val="StyleUnderline"/>
        </w:rPr>
        <w:t>a</w:t>
      </w:r>
      <w:proofErr w:type="spellEnd"/>
      <w:proofErr w:type="gramEnd"/>
      <w:r w:rsidRPr="00492C28">
        <w:rPr>
          <w:rStyle w:val="StyleUnderline"/>
        </w:rPr>
        <w:t xml:space="preserve"> extent that a global famine</w:t>
      </w:r>
      <w:r w:rsidRPr="0093087B">
        <w:rPr>
          <w:sz w:val="16"/>
        </w:rPr>
        <w:t xml:space="preserve"> of previously unknown proportions </w:t>
      </w:r>
      <w:r w:rsidRPr="00492C28">
        <w:rPr>
          <w:rStyle w:val="StyleUnderline"/>
        </w:rPr>
        <w:t>would result</w:t>
      </w:r>
      <w:r w:rsidRPr="0093087B">
        <w:rPr>
          <w:sz w:val="16"/>
        </w:rPr>
        <w:t>.</w:t>
      </w:r>
    </w:p>
    <w:p w:rsidR="005C1FE7" w:rsidRPr="0093087B" w:rsidRDefault="005C1FE7" w:rsidP="005C1FE7">
      <w:pPr>
        <w:rPr>
          <w:sz w:val="16"/>
        </w:rPr>
      </w:pPr>
      <w:r w:rsidRPr="0093087B">
        <w:rPr>
          <w:sz w:val="16"/>
        </w:rPr>
        <w:t xml:space="preserve">Thus, </w:t>
      </w:r>
      <w:r w:rsidRPr="00492C28">
        <w:rPr>
          <w:rStyle w:val="StyleUnderline"/>
        </w:rPr>
        <w:t xml:space="preserve">nuclear war is the ultimate ecological catastrophe. </w:t>
      </w:r>
      <w:r w:rsidRPr="00492C28">
        <w:rPr>
          <w:rStyle w:val="StyleUnderline"/>
          <w:highlight w:val="cyan"/>
        </w:rPr>
        <w:t>It could destroy human civilization and</w:t>
      </w:r>
      <w:r w:rsidRPr="00492C28">
        <w:rPr>
          <w:rStyle w:val="StyleUnderline"/>
        </w:rPr>
        <w:t xml:space="preserve"> much of </w:t>
      </w:r>
      <w:r w:rsidRPr="00492C28">
        <w:rPr>
          <w:rStyle w:val="StyleUnderline"/>
          <w:highlight w:val="cyan"/>
        </w:rPr>
        <w:t>the biosphere</w:t>
      </w:r>
      <w:r w:rsidRPr="00492C28">
        <w:rPr>
          <w:rStyle w:val="StyleUnderline"/>
        </w:rPr>
        <w:t>.</w:t>
      </w:r>
      <w:r w:rsidRPr="0093087B">
        <w:rPr>
          <w:sz w:val="16"/>
        </w:rPr>
        <w:t xml:space="preserve"> To risk such a war would be an unforgivable offense against the lives and future of all the peoples of the world, US citizens included.</w:t>
      </w:r>
    </w:p>
    <w:p w:rsidR="0071447C" w:rsidRPr="00097C03" w:rsidRDefault="00F77DFF" w:rsidP="0071447C">
      <w:pPr>
        <w:pStyle w:val="Heading3"/>
      </w:pPr>
      <w:r>
        <w:t>AT: Middle East Alliances Bad</w:t>
      </w:r>
    </w:p>
    <w:p w:rsidR="0071447C" w:rsidRDefault="0071447C" w:rsidP="0071447C">
      <w:pPr>
        <w:pStyle w:val="Heading4"/>
      </w:pPr>
      <w:r>
        <w:t>US involvement in the Middle East is key to keeping geopolitical influence out of the wrong hands</w:t>
      </w:r>
    </w:p>
    <w:p w:rsidR="0071447C" w:rsidRPr="009D2F01" w:rsidRDefault="0071447C" w:rsidP="0071447C">
      <w:r>
        <w:rPr>
          <w:rStyle w:val="Style13ptBold"/>
        </w:rPr>
        <w:t xml:space="preserve">Brands 19 – </w:t>
      </w:r>
      <w:r w:rsidRPr="009D2F01">
        <w:t xml:space="preserve">[Hal Brands is the Henry A. Kissinger Distinguished Professor of Global Affairs at the John Hopkins School of Advanced International Studies and a Senior Fellow at the Center for Strategic and Budgetary Assessments. He is also a Bloomberg Opinion columnist; Why America Can't Quit The Middle East; March 21, 2019; Hoover Institute; </w:t>
      </w:r>
      <w:hyperlink r:id="rId45" w:history="1">
        <w:r w:rsidRPr="009D2F01">
          <w:rPr>
            <w:rStyle w:val="Hyperlink"/>
          </w:rPr>
          <w:t>https://www.hoover.org/research/why-america-cant-quit-middle-east</w:t>
        </w:r>
      </w:hyperlink>
      <w:r w:rsidRPr="009D2F01">
        <w:t xml:space="preserve">; Acc. 7/18/19] </w:t>
      </w:r>
      <w:proofErr w:type="spellStart"/>
      <w:r w:rsidRPr="009D2F01">
        <w:t>KWu</w:t>
      </w:r>
      <w:proofErr w:type="spellEnd"/>
    </w:p>
    <w:p w:rsidR="0071447C" w:rsidRPr="009D2F01" w:rsidRDefault="0071447C" w:rsidP="0071447C">
      <w:pPr>
        <w:rPr>
          <w:rStyle w:val="StyleUnderline"/>
        </w:rPr>
      </w:pPr>
      <w:r w:rsidRPr="009D2F01">
        <w:rPr>
          <w:rStyle w:val="StyleUnderline"/>
        </w:rPr>
        <w:t>One</w:t>
      </w:r>
      <w:r w:rsidRPr="009D2F01">
        <w:rPr>
          <w:sz w:val="16"/>
        </w:rPr>
        <w:t xml:space="preserve"> of the most persistent </w:t>
      </w:r>
      <w:r w:rsidRPr="009D2F01">
        <w:rPr>
          <w:rStyle w:val="StyleUnderline"/>
        </w:rPr>
        <w:t>myth</w:t>
      </w:r>
      <w:r w:rsidRPr="009D2F01">
        <w:rPr>
          <w:sz w:val="16"/>
        </w:rPr>
        <w:t xml:space="preserve">s </w:t>
      </w:r>
      <w:r w:rsidRPr="009D2F01">
        <w:rPr>
          <w:rStyle w:val="StyleUnderline"/>
        </w:rPr>
        <w:t>about U.S. foreign policy is the idea that America desires</w:t>
      </w:r>
      <w:r w:rsidRPr="009D2F01">
        <w:rPr>
          <w:sz w:val="16"/>
        </w:rPr>
        <w:t>—due to greed, messianic ideological impulses, or simple imperial presumptions—</w:t>
      </w:r>
      <w:r w:rsidRPr="009D2F01">
        <w:rPr>
          <w:rStyle w:val="StyleUnderline"/>
        </w:rPr>
        <w:t xml:space="preserve">to dominate the Middle East. </w:t>
      </w:r>
      <w:proofErr w:type="gramStart"/>
      <w:r w:rsidRPr="009D2F01">
        <w:rPr>
          <w:rStyle w:val="StyleUnderline"/>
        </w:rPr>
        <w:t>In reality, American</w:t>
      </w:r>
      <w:proofErr w:type="gramEnd"/>
      <w:r w:rsidRPr="009D2F01">
        <w:rPr>
          <w:rStyle w:val="StyleUnderline"/>
        </w:rPr>
        <w:t xml:space="preserve"> policy has long been torn by two conflicting imperatives: The need to protect enduring U.S. interests, on the one hand, and the desire to stay clear of the region’s unending headaches</w:t>
      </w:r>
      <w:r w:rsidRPr="009D2F01">
        <w:rPr>
          <w:sz w:val="16"/>
        </w:rPr>
        <w:t xml:space="preserve">, on the other. Paul Wolfowitz remarked once that his shift from focusing on the Middle East to working on East Asia was like “walking out of some oppressive, stuffy room into sunlight and fresh air.” To borrow the metaphor, </w:t>
      </w:r>
      <w:r w:rsidRPr="009D2F01">
        <w:rPr>
          <w:rStyle w:val="StyleUnderline"/>
        </w:rPr>
        <w:t xml:space="preserve">American officials have long desired to walk toward the sunlight—while </w:t>
      </w:r>
      <w:r w:rsidRPr="009D2F01">
        <w:rPr>
          <w:rStyle w:val="Emphasis"/>
        </w:rPr>
        <w:t>understanding that they cannot fully escape the darkness.</w:t>
      </w:r>
      <w:r>
        <w:rPr>
          <w:rStyle w:val="Emphasis"/>
        </w:rPr>
        <w:t xml:space="preserve"> </w:t>
      </w:r>
      <w:r w:rsidRPr="009D2F01">
        <w:rPr>
          <w:sz w:val="16"/>
        </w:rPr>
        <w:t xml:space="preserve">Today, </w:t>
      </w:r>
      <w:r w:rsidRPr="009D2F01">
        <w:rPr>
          <w:rStyle w:val="StyleUnderline"/>
        </w:rPr>
        <w:t>calls for the United States to disengage militarily from the Middle East are commonplace</w:t>
      </w:r>
      <w:r w:rsidRPr="009D2F01">
        <w:rPr>
          <w:sz w:val="16"/>
        </w:rPr>
        <w:t xml:space="preserve">. Those </w:t>
      </w:r>
      <w:r w:rsidRPr="009D2F01">
        <w:rPr>
          <w:rStyle w:val="StyleUnderline"/>
        </w:rPr>
        <w:t>calls reflect deep frustration with the travails of American interventions over the past two decades</w:t>
      </w:r>
      <w:r w:rsidRPr="009D2F01">
        <w:rPr>
          <w:sz w:val="16"/>
        </w:rPr>
        <w:t>, as well as the belief—entirely correct—</w:t>
      </w:r>
      <w:r w:rsidRPr="009D2F01">
        <w:rPr>
          <w:rStyle w:val="StyleUnderline"/>
        </w:rPr>
        <w:t>that the United States faces greater challenges elsewhere.</w:t>
      </w:r>
      <w:r w:rsidRPr="009D2F01">
        <w:rPr>
          <w:sz w:val="16"/>
        </w:rPr>
        <w:t xml:space="preserve"> </w:t>
      </w:r>
      <w:r w:rsidRPr="009D2F01">
        <w:rPr>
          <w:rStyle w:val="StyleUnderline"/>
        </w:rPr>
        <w:t xml:space="preserve">Yet U.S. interests in the region have not disappeared, and </w:t>
      </w:r>
      <w:r w:rsidRPr="009D2F01">
        <w:rPr>
          <w:rStyle w:val="Emphasis"/>
        </w:rPr>
        <w:t xml:space="preserve">the prospect that Middle Eastern troubles will impact America if left unattended is as high as ever. </w:t>
      </w:r>
      <w:r w:rsidRPr="009D2F01">
        <w:rPr>
          <w:sz w:val="16"/>
        </w:rPr>
        <w:t xml:space="preserve">If the United States rushes for the exits, </w:t>
      </w:r>
      <w:r w:rsidRPr="009D2F01">
        <w:rPr>
          <w:rStyle w:val="Emphasis"/>
        </w:rPr>
        <w:t>it may find that it is pulled back under worse circumstances, and at higher costs, in the future.</w:t>
      </w:r>
      <w:r w:rsidRPr="009D2F01">
        <w:rPr>
          <w:sz w:val="16"/>
        </w:rPr>
        <w:t xml:space="preserve"> President Trump is giving voice to a powerful and understandable urge to cut cleanly and get out of the Middle East. The best approach, however, may be one that reflects America’s longstanding ambivalence about the region. The interests that have long kept the United States involved in the Middle East are </w:t>
      </w:r>
      <w:proofErr w:type="gramStart"/>
      <w:r w:rsidRPr="009D2F01">
        <w:rPr>
          <w:sz w:val="16"/>
        </w:rPr>
        <w:t>fairly clear</w:t>
      </w:r>
      <w:proofErr w:type="gramEnd"/>
      <w:r w:rsidRPr="009D2F01">
        <w:rPr>
          <w:sz w:val="16"/>
        </w:rPr>
        <w:t xml:space="preserve">. Coming out of World War II, </w:t>
      </w:r>
      <w:r w:rsidRPr="009D2F01">
        <w:rPr>
          <w:rStyle w:val="StyleUnderline"/>
        </w:rPr>
        <w:t xml:space="preserve">American strategists resolved that the United States must prevent any hostile force from dominating a region of </w:t>
      </w:r>
      <w:r w:rsidRPr="009D2F01">
        <w:rPr>
          <w:rStyle w:val="Emphasis"/>
        </w:rPr>
        <w:t>critical geopolitical or geo-economic significance. The Middle East,</w:t>
      </w:r>
      <w:r w:rsidRPr="009D2F01">
        <w:rPr>
          <w:rStyle w:val="StyleUnderline"/>
        </w:rPr>
        <w:t xml:space="preserve"> with its vast oil reserves, </w:t>
      </w:r>
      <w:r w:rsidRPr="009D2F01">
        <w:rPr>
          <w:rStyle w:val="Emphasis"/>
        </w:rPr>
        <w:t>certainly fit that description</w:t>
      </w:r>
      <w:r w:rsidRPr="009D2F01">
        <w:rPr>
          <w:rStyle w:val="StyleUnderline"/>
        </w:rPr>
        <w:t>.</w:t>
      </w:r>
      <w:r w:rsidRPr="009D2F01">
        <w:rPr>
          <w:sz w:val="16"/>
        </w:rPr>
        <w:t xml:space="preserve"> True, America never got a particularly large portion of its oil from Middle Eastern sources. But its allies did: “The Marshall Plan for Europe,” noted Truman’s first Secretary of Defense, James Forrestal, “could not succeed without access to the Middle East oil.” Moreover, </w:t>
      </w:r>
      <w:r w:rsidRPr="009D2F01">
        <w:rPr>
          <w:rStyle w:val="StyleUnderline"/>
        </w:rPr>
        <w:t>the fact that oil was traded on a global market meant that a disruption of price or supply in one region would cause disruption on a far larger scale.</w:t>
      </w:r>
      <w:r>
        <w:rPr>
          <w:rStyle w:val="StyleUnderline"/>
        </w:rPr>
        <w:t xml:space="preserve"> </w:t>
      </w:r>
      <w:r w:rsidRPr="009D2F01">
        <w:rPr>
          <w:sz w:val="16"/>
        </w:rPr>
        <w:t xml:space="preserve">At present, the United States is again becoming a net energy exporter and a swing producer in the global oil market. Yet </w:t>
      </w:r>
      <w:r w:rsidRPr="009D2F01">
        <w:rPr>
          <w:rStyle w:val="StyleUnderline"/>
        </w:rPr>
        <w:t xml:space="preserve">so long as the countries of the Middle East sit atop huge </w:t>
      </w:r>
      <w:r w:rsidRPr="009D2F01">
        <w:rPr>
          <w:rStyle w:val="Emphasis"/>
        </w:rPr>
        <w:t>energy reserves</w:t>
      </w:r>
      <w:r w:rsidRPr="009D2F01">
        <w:rPr>
          <w:rStyle w:val="StyleUnderline"/>
        </w:rPr>
        <w:t xml:space="preserve"> that confer great wealth and power on whoever controls it, </w:t>
      </w:r>
      <w:r w:rsidRPr="009D2F01">
        <w:rPr>
          <w:rStyle w:val="Emphasis"/>
        </w:rPr>
        <w:t>the strategic importance of the Middle East</w:t>
      </w:r>
      <w:r w:rsidRPr="009D2F01">
        <w:rPr>
          <w:rStyle w:val="StyleUnderline"/>
        </w:rPr>
        <w:t xml:space="preserve">—and the </w:t>
      </w:r>
      <w:r w:rsidRPr="009D2F01">
        <w:rPr>
          <w:rStyle w:val="Emphasis"/>
        </w:rPr>
        <w:t>imperative of keeping it out of hostile hands</w:t>
      </w:r>
      <w:r w:rsidRPr="009D2F01">
        <w:rPr>
          <w:rStyle w:val="StyleUnderline"/>
        </w:rPr>
        <w:t>—will remain.</w:t>
      </w:r>
    </w:p>
    <w:bookmarkEnd w:id="0"/>
    <w:p w:rsidR="00D52AA0" w:rsidRDefault="00D52AA0" w:rsidP="003437C9">
      <w:pPr>
        <w:pStyle w:val="Heading2"/>
      </w:pPr>
      <w:r>
        <w:t>East Asia</w:t>
      </w:r>
    </w:p>
    <w:p w:rsidR="00D52AA0" w:rsidRDefault="00D52AA0" w:rsidP="00D52AA0">
      <w:pPr>
        <w:pStyle w:val="Heading3"/>
      </w:pPr>
      <w:r>
        <w:t xml:space="preserve">Impact – </w:t>
      </w:r>
      <w:proofErr w:type="spellStart"/>
      <w:r>
        <w:t>Prolif</w:t>
      </w:r>
      <w:proofErr w:type="spellEnd"/>
      <w:r>
        <w:t xml:space="preserve"> – Module</w:t>
      </w:r>
    </w:p>
    <w:p w:rsidR="00D52AA0" w:rsidRPr="004E19E2" w:rsidRDefault="00D52AA0" w:rsidP="00D52AA0">
      <w:pPr>
        <w:keepNext/>
        <w:keepLines/>
        <w:spacing w:before="40" w:after="0"/>
        <w:outlineLvl w:val="3"/>
        <w:rPr>
          <w:rFonts w:eastAsia="Times New Roman" w:cs="Times New Roman"/>
          <w:b/>
          <w:iCs/>
          <w:sz w:val="26"/>
        </w:rPr>
      </w:pPr>
      <w:r>
        <w:rPr>
          <w:rFonts w:eastAsia="Times New Roman" w:cs="Times New Roman"/>
          <w:b/>
          <w:iCs/>
          <w:sz w:val="26"/>
        </w:rPr>
        <w:t xml:space="preserve">East Asian alliances are key to solve </w:t>
      </w:r>
      <w:proofErr w:type="spellStart"/>
      <w:r>
        <w:rPr>
          <w:rFonts w:eastAsia="Times New Roman" w:cs="Times New Roman"/>
          <w:b/>
          <w:iCs/>
          <w:sz w:val="26"/>
        </w:rPr>
        <w:t>prolif</w:t>
      </w:r>
      <w:proofErr w:type="spellEnd"/>
    </w:p>
    <w:p w:rsidR="00D52AA0" w:rsidRPr="004E19E2" w:rsidRDefault="00D52AA0" w:rsidP="00D52AA0">
      <w:pPr>
        <w:rPr>
          <w:rFonts w:eastAsia="Calibri" w:cs="Times New Roman"/>
        </w:rPr>
      </w:pPr>
      <w:r w:rsidRPr="004E19E2">
        <w:rPr>
          <w:rFonts w:eastAsia="Times New Roman" w:cs="Times New Roman"/>
          <w:b/>
          <w:iCs/>
          <w:sz w:val="26"/>
        </w:rPr>
        <w:t>Lind 16</w:t>
      </w:r>
      <w:r w:rsidRPr="004E19E2">
        <w:rPr>
          <w:rFonts w:eastAsia="Calibri" w:cs="Times New Roman"/>
        </w:rPr>
        <w:t xml:space="preserve"> [Jennifer, Associate Professor of Government, Faculty Associate, Reischauer </w:t>
      </w:r>
      <w:proofErr w:type="spellStart"/>
      <w:r w:rsidRPr="004E19E2">
        <w:rPr>
          <w:rFonts w:eastAsia="Calibri" w:cs="Times New Roman"/>
        </w:rPr>
        <w:t>Insitute</w:t>
      </w:r>
      <w:proofErr w:type="spellEnd"/>
      <w:r w:rsidRPr="004E19E2">
        <w:rPr>
          <w:rFonts w:eastAsia="Calibri" w:cs="Times New Roman"/>
        </w:rPr>
        <w:t xml:space="preserve"> for Japanese Studies, Harvard University, Research Associate, Chatham House, London “Keep, Toss, or Fix? Assessing US Alliances in East Asia”, </w:t>
      </w:r>
      <w:hyperlink r:id="rId46" w:history="1">
        <w:r w:rsidRPr="004E19E2">
          <w:rPr>
            <w:rFonts w:eastAsia="Calibri" w:cs="Times New Roman"/>
          </w:rPr>
          <w:t>http://www.tobinproject.org/sites/tobinproject.org/files/assets/Lind%20-%20Keep%2C%20Toss%2C%20or%20Fix.pdf</w:t>
        </w:r>
      </w:hyperlink>
      <w:r w:rsidRPr="004E19E2">
        <w:rPr>
          <w:rFonts w:eastAsia="Calibri" w:cs="Times New Roman"/>
        </w:rPr>
        <w:t xml:space="preserve">] //// LRCH </w:t>
      </w:r>
      <w:proofErr w:type="spellStart"/>
      <w:r w:rsidRPr="004E19E2">
        <w:rPr>
          <w:rFonts w:eastAsia="Calibri" w:cs="Times New Roman"/>
        </w:rPr>
        <w:t>Jrhee</w:t>
      </w:r>
      <w:proofErr w:type="spellEnd"/>
    </w:p>
    <w:p w:rsidR="00D52AA0" w:rsidRDefault="00D52AA0" w:rsidP="00D52AA0">
      <w:pPr>
        <w:rPr>
          <w:rFonts w:eastAsia="Calibri" w:cs="Times New Roman"/>
          <w:sz w:val="16"/>
        </w:rPr>
      </w:pPr>
      <w:r w:rsidRPr="004E19E2">
        <w:rPr>
          <w:rFonts w:eastAsia="Calibri" w:cs="Times New Roman"/>
          <w:u w:val="single"/>
        </w:rPr>
        <w:t>Changing strategic and economic conditions have prompted a debate about the future of US national security strategy and American alliances.</w:t>
      </w:r>
      <w:r w:rsidRPr="004E19E2">
        <w:rPr>
          <w:rFonts w:eastAsia="Calibri" w:cs="Times New Roman"/>
          <w:sz w:val="16"/>
        </w:rPr>
        <w:t xml:space="preserve"> Since the George W. Bush administration, the United States has run budget deficits that ballooned in the wake of the financial crisis, recession, and wars in Afghanistan and Iraq. As a result of these deficits, </w:t>
      </w:r>
      <w:r w:rsidRPr="004E19E2">
        <w:rPr>
          <w:rFonts w:eastAsia="Calibri" w:cs="Times New Roman"/>
          <w:u w:val="single"/>
        </w:rPr>
        <w:t>the United States accumulated a national debt that today exceeds $18 trillion</w:t>
      </w:r>
      <w:r w:rsidRPr="004E19E2">
        <w:rPr>
          <w:rFonts w:eastAsia="Calibri" w:cs="Times New Roman"/>
          <w:sz w:val="16"/>
        </w:rPr>
        <w:t xml:space="preserve">. At the same time, as Cindy Williams has argued in this volume, the United States is entering a period (for demographic reasons) in which government expenditures for entitlements will soar (Social Security, Medicare, and Medicaid). Combined with interest on the debt, these expenditures will vastly outpace revenues. To deal with this problem, the 2011 Budget Control Act or sequestration capped discretionary spending, and imposed cuts on defense spending. Unless other legislation is passed, the US defense budget will be cut by about $500 billion over the 2012–21 period, relative to where it would have been had it kept pace with inflation. </w:t>
      </w:r>
      <w:r w:rsidRPr="004E19E2">
        <w:rPr>
          <w:rFonts w:eastAsia="Calibri" w:cs="Times New Roman"/>
          <w:u w:val="single"/>
        </w:rPr>
        <w:t>Defense spending in the United States, then, will fall</w:t>
      </w:r>
      <w:r w:rsidRPr="004E19E2">
        <w:rPr>
          <w:rFonts w:eastAsia="Calibri" w:cs="Times New Roman"/>
          <w:sz w:val="16"/>
        </w:rPr>
        <w:t xml:space="preserve">.1 Meanwhile, </w:t>
      </w:r>
      <w:r w:rsidRPr="004E19E2">
        <w:rPr>
          <w:rFonts w:eastAsia="Calibri" w:cs="Times New Roman"/>
          <w:u w:val="single"/>
        </w:rPr>
        <w:t>scholars warn that in East Asia, the United States faces a gathering storm. Since the collapse of the Soviet Union, the United States enjoyed uncontested regional dominance in East Asia</w:t>
      </w:r>
      <w:r w:rsidRPr="004E19E2">
        <w:rPr>
          <w:rFonts w:eastAsia="Calibri" w:cs="Times New Roman"/>
          <w:sz w:val="16"/>
        </w:rPr>
        <w:t xml:space="preserve">; </w:t>
      </w:r>
      <w:r w:rsidRPr="004E19E2">
        <w:rPr>
          <w:rFonts w:eastAsia="Calibri" w:cs="Times New Roman"/>
          <w:u w:val="single"/>
        </w:rPr>
        <w:t>but this has changed with the growth of Chinese power in the region.2 China’s economy has grown rapidly for three decades, unseating Japan to rank second only to the United States in terms of aggregate GDP</w:t>
      </w:r>
      <w:r w:rsidRPr="004E19E2">
        <w:rPr>
          <w:rFonts w:eastAsia="Calibri" w:cs="Times New Roman"/>
          <w:sz w:val="16"/>
        </w:rPr>
        <w:t xml:space="preserve">. </w:t>
      </w:r>
      <w:r w:rsidRPr="004E19E2">
        <w:rPr>
          <w:rFonts w:eastAsia="Calibri" w:cs="Times New Roman"/>
          <w:u w:val="single"/>
        </w:rPr>
        <w:t>China has also engaged in significant military modernization,</w:t>
      </w:r>
      <w:r w:rsidRPr="004E19E2">
        <w:rPr>
          <w:rFonts w:eastAsia="Calibri" w:cs="Times New Roman"/>
          <w:sz w:val="16"/>
        </w:rPr>
        <w:t xml:space="preserve"> pursuing an asymmetric strategy that is challenging US access to the Western Pacific.3 To be sure, China’s economy may falter, or political turmoil may derail Chinese growth, thus allowing the United States to retain its dominant position.4 But </w:t>
      </w:r>
      <w:r w:rsidRPr="004E19E2">
        <w:rPr>
          <w:rFonts w:eastAsia="Calibri" w:cs="Times New Roman"/>
          <w:u w:val="single"/>
        </w:rPr>
        <w:t>Asia’s transformation from a region of uncontested US dominance to a region in which two great powers compete for space warrants a debate about the future of American national security policy</w:t>
      </w:r>
      <w:r w:rsidRPr="004E19E2">
        <w:rPr>
          <w:rFonts w:eastAsia="Calibri" w:cs="Times New Roman"/>
          <w:sz w:val="16"/>
        </w:rPr>
        <w:t xml:space="preserve"> there. Lind | Keep, Toss, or Fix? 2 Given the profound transformation in the US budgetary and strategic environment, is it possible, as </w:t>
      </w:r>
      <w:proofErr w:type="spellStart"/>
      <w:r w:rsidRPr="004E19E2">
        <w:rPr>
          <w:rFonts w:eastAsia="Calibri" w:cs="Times New Roman"/>
          <w:sz w:val="16"/>
        </w:rPr>
        <w:t>Jeremi</w:t>
      </w:r>
      <w:proofErr w:type="spellEnd"/>
      <w:r w:rsidRPr="004E19E2">
        <w:rPr>
          <w:rFonts w:eastAsia="Calibri" w:cs="Times New Roman"/>
          <w:sz w:val="16"/>
        </w:rPr>
        <w:t xml:space="preserve"> Suri and Benjamin Valentino query in the introduction to this volume, that </w:t>
      </w:r>
      <w:r w:rsidRPr="004E19E2">
        <w:rPr>
          <w:rFonts w:eastAsia="Calibri" w:cs="Times New Roman"/>
          <w:u w:val="single"/>
        </w:rPr>
        <w:t>“the same basic policies, allies, and budgets that protected us from the Soviet Union in 1988” are “the optimal ones for defending American interests”</w:t>
      </w:r>
      <w:r w:rsidRPr="004E19E2">
        <w:rPr>
          <w:rFonts w:eastAsia="Calibri" w:cs="Times New Roman"/>
          <w:sz w:val="16"/>
        </w:rPr>
        <w:t xml:space="preserve"> </w:t>
      </w:r>
      <w:r w:rsidRPr="004E19E2">
        <w:rPr>
          <w:rFonts w:eastAsia="Calibri" w:cs="Times New Roman"/>
          <w:u w:val="single"/>
        </w:rPr>
        <w:t xml:space="preserve">in East Asia? Or do changed budgetary and strategic conditions warrant changes in US national security policy as well? </w:t>
      </w:r>
      <w:r w:rsidRPr="004E19E2">
        <w:rPr>
          <w:rFonts w:eastAsia="Calibri" w:cs="Times New Roman"/>
          <w:sz w:val="16"/>
        </w:rPr>
        <w:t>This chapter joins</w:t>
      </w:r>
      <w:r w:rsidRPr="004E19E2">
        <w:rPr>
          <w:rFonts w:eastAsia="Calibri" w:cs="Times New Roman"/>
          <w:u w:val="single"/>
        </w:rPr>
        <w:t xml:space="preserve"> an ongoing debate about US grand strategy about maintaining, or retrenching from, the current American grand strategy. Many scholars have argued that global peace and prosperity depend on the United States maintaining dominant military capabilities, deploying American military personnel overseas, and continuing to offer security guarantees to US allies.</w:t>
      </w:r>
      <w:r w:rsidRPr="004E19E2">
        <w:rPr>
          <w:rFonts w:eastAsia="Calibri" w:cs="Times New Roman"/>
          <w:sz w:val="16"/>
        </w:rPr>
        <w:t xml:space="preserve">5 </w:t>
      </w:r>
      <w:r w:rsidRPr="004E19E2">
        <w:rPr>
          <w:rFonts w:eastAsia="Calibri" w:cs="Times New Roman"/>
          <w:u w:val="single"/>
        </w:rPr>
        <w:t>Critics, however, argue that the expansive US grand strategy—known variously as “deep engagement,” “primacy,” or “hegemony”—encourages “free riding” among US allies;</w:t>
      </w:r>
      <w:r w:rsidRPr="004E19E2">
        <w:rPr>
          <w:rFonts w:eastAsia="Calibri" w:cs="Times New Roman"/>
          <w:sz w:val="16"/>
        </w:rPr>
        <w:t xml:space="preserve"> </w:t>
      </w:r>
      <w:r w:rsidRPr="004E19E2">
        <w:rPr>
          <w:rFonts w:eastAsia="Calibri" w:cs="Times New Roman"/>
          <w:u w:val="single"/>
        </w:rPr>
        <w:t>it threatens to undermine US economic prosperity, provoke counterbalancing, and drag the U</w:t>
      </w:r>
      <w:r w:rsidRPr="004E19E2">
        <w:rPr>
          <w:rFonts w:eastAsia="Calibri" w:cs="Times New Roman"/>
          <w:sz w:val="16"/>
        </w:rPr>
        <w:t xml:space="preserve">nited </w:t>
      </w:r>
      <w:r w:rsidRPr="004E19E2">
        <w:rPr>
          <w:rFonts w:eastAsia="Calibri" w:cs="Times New Roman"/>
          <w:u w:val="single"/>
        </w:rPr>
        <w:t>S</w:t>
      </w:r>
      <w:r w:rsidRPr="004E19E2">
        <w:rPr>
          <w:rFonts w:eastAsia="Calibri" w:cs="Times New Roman"/>
          <w:sz w:val="16"/>
        </w:rPr>
        <w:t xml:space="preserve">tates </w:t>
      </w:r>
      <w:r w:rsidRPr="004E19E2">
        <w:rPr>
          <w:rFonts w:eastAsia="Calibri" w:cs="Times New Roman"/>
          <w:u w:val="single"/>
        </w:rPr>
        <w:t>into unnecessary wars</w:t>
      </w:r>
      <w:r w:rsidRPr="004E19E2">
        <w:rPr>
          <w:rFonts w:eastAsia="Calibri" w:cs="Times New Roman"/>
          <w:sz w:val="16"/>
        </w:rPr>
        <w:t xml:space="preserve">.6 </w:t>
      </w:r>
      <w:r w:rsidRPr="004E19E2">
        <w:rPr>
          <w:rFonts w:eastAsia="Calibri" w:cs="Times New Roman"/>
          <w:u w:val="single"/>
        </w:rPr>
        <w:t>Such critics argue for adopting a strategy</w:t>
      </w:r>
      <w:r w:rsidRPr="004E19E2">
        <w:rPr>
          <w:rFonts w:eastAsia="Calibri" w:cs="Times New Roman"/>
          <w:sz w:val="16"/>
        </w:rPr>
        <w:t xml:space="preserve"> (“offshore balancing” or “restraint”) t</w:t>
      </w:r>
      <w:r w:rsidRPr="004E19E2">
        <w:rPr>
          <w:rFonts w:eastAsia="Calibri" w:cs="Times New Roman"/>
          <w:u w:val="single"/>
        </w:rPr>
        <w:t xml:space="preserve">hat ends security guarantees and brings many or all US military forces home. </w:t>
      </w:r>
      <w:r w:rsidRPr="004E19E2">
        <w:rPr>
          <w:rFonts w:eastAsia="Calibri" w:cs="Times New Roman"/>
          <w:sz w:val="16"/>
        </w:rPr>
        <w:t xml:space="preserve">This article contributes to this debate in two ways. First, it focuses attention on US alliances in </w:t>
      </w:r>
      <w:r w:rsidRPr="004E19E2">
        <w:rPr>
          <w:rFonts w:eastAsia="Calibri" w:cs="Times New Roman"/>
          <w:u w:val="single"/>
        </w:rPr>
        <w:t>East Asia.</w:t>
      </w:r>
      <w:r w:rsidRPr="004E19E2">
        <w:rPr>
          <w:rFonts w:eastAsia="Calibri" w:cs="Times New Roman"/>
          <w:sz w:val="16"/>
        </w:rPr>
        <w:t xml:space="preserve"> This region </w:t>
      </w:r>
      <w:r w:rsidRPr="004E19E2">
        <w:rPr>
          <w:rFonts w:eastAsia="Calibri" w:cs="Times New Roman"/>
          <w:u w:val="single"/>
        </w:rPr>
        <w:t>is the world’s most consequential for US national security policy: it is home to a rising great power that could end unipolarity and upend the liberal order</w:t>
      </w:r>
      <w:r w:rsidRPr="004E19E2">
        <w:rPr>
          <w:rFonts w:eastAsia="Calibri" w:cs="Times New Roman"/>
          <w:sz w:val="16"/>
        </w:rPr>
        <w:t xml:space="preserve"> that the United States and its partners created after the Second World War.7 In this region, do American alliances continue to advance the US national security interest? Are they in need of reform—or outright termination—because they are outdated, dangerous, or too costly? If so, what kind of reform? Second, as I examine these questions, I draw upon international relations theory to establish counterfactuals for what the region would look like in the absence of US security guarantees, and how it might look in the future. In this chapter, I argue that, assuming the United States plans to abandon its grand strategy of deep engagement (which indeed it shows no signs of doing), </w:t>
      </w:r>
      <w:r w:rsidRPr="004E19E2">
        <w:rPr>
          <w:rFonts w:eastAsia="Calibri" w:cs="Times New Roman"/>
          <w:b/>
          <w:iCs/>
          <w:u w:val="single"/>
        </w:rPr>
        <w:t>it makes little sense to “toss” American alliances in East Asia. The alliances advance several key national security goals: most compellingly, they enhance regional deterrence, reduce the spread of nuclear weapons, and dampen regional spirals of insecurity. Without US alliances, the costs to China of pursuing military action or applying pressure on its neighbors would be far lower,</w:t>
      </w:r>
      <w:r w:rsidRPr="004E19E2">
        <w:rPr>
          <w:rFonts w:eastAsia="Calibri" w:cs="Times New Roman"/>
          <w:sz w:val="16"/>
        </w:rPr>
        <w:t xml:space="preserve"> </w:t>
      </w:r>
      <w:r w:rsidRPr="004E19E2">
        <w:rPr>
          <w:rFonts w:eastAsia="Calibri" w:cs="Times New Roman"/>
          <w:u w:val="single"/>
        </w:rPr>
        <w:t>so Beijing might feel emboldened to increase its assertiveness</w:t>
      </w:r>
      <w:r w:rsidRPr="004E19E2">
        <w:rPr>
          <w:rFonts w:eastAsia="Calibri" w:cs="Times New Roman"/>
          <w:sz w:val="16"/>
        </w:rPr>
        <w:t xml:space="preserve"> in its regional disputes over Taiwan or contested islands. </w:t>
      </w:r>
      <w:r w:rsidRPr="004E19E2">
        <w:rPr>
          <w:rFonts w:eastAsia="Calibri" w:cs="Times New Roman"/>
          <w:b/>
          <w:iCs/>
          <w:u w:val="single"/>
        </w:rPr>
        <w:t>Without US security guarantees, South Korea would almost certainly, and Japan would possibly, acquire nuclear weapons.</w:t>
      </w:r>
      <w:r w:rsidRPr="004E19E2">
        <w:rPr>
          <w:rFonts w:eastAsia="Calibri" w:cs="Times New Roman"/>
          <w:sz w:val="16"/>
        </w:rPr>
        <w:t xml:space="preserve"> Furthermore, </w:t>
      </w:r>
      <w:r w:rsidRPr="004E19E2">
        <w:rPr>
          <w:rFonts w:eastAsia="Calibri" w:cs="Times New Roman"/>
          <w:b/>
          <w:iCs/>
          <w:u w:val="single"/>
        </w:rPr>
        <w:t xml:space="preserve">a US withdrawal from its alliance commitments increases the danger of regional arms racing among </w:t>
      </w:r>
      <w:proofErr w:type="gramStart"/>
      <w:r w:rsidRPr="004E19E2">
        <w:rPr>
          <w:rFonts w:eastAsia="Calibri" w:cs="Times New Roman"/>
          <w:b/>
          <w:iCs/>
          <w:u w:val="single"/>
        </w:rPr>
        <w:t>in particular China</w:t>
      </w:r>
      <w:proofErr w:type="gramEnd"/>
      <w:r w:rsidRPr="004E19E2">
        <w:rPr>
          <w:rFonts w:eastAsia="Calibri" w:cs="Times New Roman"/>
          <w:b/>
          <w:iCs/>
          <w:u w:val="single"/>
        </w:rPr>
        <w:t xml:space="preserve">, Japan, and South Korea. </w:t>
      </w:r>
      <w:r w:rsidRPr="004E19E2">
        <w:rPr>
          <w:rFonts w:eastAsia="Calibri" w:cs="Times New Roman"/>
          <w:sz w:val="16"/>
        </w:rPr>
        <w:t xml:space="preserve">Second, </w:t>
      </w:r>
      <w:r w:rsidRPr="004E19E2">
        <w:rPr>
          <w:rFonts w:eastAsia="Calibri" w:cs="Times New Roman"/>
          <w:u w:val="single"/>
        </w:rPr>
        <w:t>though keeping American alliances makes sense under the current grand strategy, Washington should “fix” them in a few key ways, to maximize the utility of those alliances, and to reduce their costs and risks.</w:t>
      </w:r>
      <w:r w:rsidRPr="004E19E2">
        <w:rPr>
          <w:rFonts w:eastAsia="Calibri" w:cs="Times New Roman"/>
          <w:sz w:val="16"/>
        </w:rPr>
        <w:t xml:space="preserve"> Toward this end, </w:t>
      </w:r>
      <w:r w:rsidRPr="004E19E2">
        <w:rPr>
          <w:rFonts w:eastAsia="Calibri" w:cs="Times New Roman"/>
          <w:u w:val="single"/>
        </w:rPr>
        <w:t>US military bases in allied countries should</w:t>
      </w:r>
      <w:r w:rsidRPr="004E19E2">
        <w:rPr>
          <w:rFonts w:eastAsia="Calibri" w:cs="Times New Roman"/>
          <w:sz w:val="16"/>
        </w:rPr>
        <w:t xml:space="preserve">, to the greatest extent possible, </w:t>
      </w:r>
      <w:r w:rsidRPr="004E19E2">
        <w:rPr>
          <w:rFonts w:eastAsia="Calibri" w:cs="Times New Roman"/>
          <w:u w:val="single"/>
        </w:rPr>
        <w:t>be maintained or reformed into “hubs,” which are useful in both the regional and global US military network</w:t>
      </w:r>
      <w:r w:rsidRPr="004E19E2">
        <w:rPr>
          <w:rFonts w:eastAsia="Calibri" w:cs="Times New Roman"/>
          <w:sz w:val="16"/>
        </w:rPr>
        <w:t xml:space="preserve">. Furthermore, </w:t>
      </w:r>
      <w:r w:rsidRPr="004E19E2">
        <w:rPr>
          <w:rFonts w:eastAsia="Calibri" w:cs="Times New Roman"/>
          <w:u w:val="single"/>
        </w:rPr>
        <w:t xml:space="preserve">Washington should adapt its diplomacy </w:t>
      </w:r>
      <w:proofErr w:type="gramStart"/>
      <w:r w:rsidRPr="004E19E2">
        <w:rPr>
          <w:rFonts w:eastAsia="Calibri" w:cs="Times New Roman"/>
          <w:u w:val="single"/>
        </w:rPr>
        <w:t>so as to</w:t>
      </w:r>
      <w:proofErr w:type="gramEnd"/>
      <w:r w:rsidRPr="004E19E2">
        <w:rPr>
          <w:rFonts w:eastAsia="Calibri" w:cs="Times New Roman"/>
          <w:u w:val="single"/>
        </w:rPr>
        <w:t xml:space="preserve"> reduce growing entanglement risks and to reduce strategic mistrust with China.</w:t>
      </w:r>
      <w:r w:rsidRPr="004E19E2">
        <w:rPr>
          <w:rFonts w:eastAsia="Calibri" w:cs="Times New Roman"/>
          <w:sz w:val="16"/>
        </w:rPr>
        <w:t xml:space="preserve"> In the rest of this chapter, I first describe current US alliance commitments in East Asia. In sections three and four, I describe American foreign policy goals there and assess how these alliances do (and do not) serve these goals. Section five describes the costs and risks that America’s Asian alliances bring. I conclude by describing how the United States might change its alliance policies in order to minimize these costs and risks. US ALLIANCES AND MILITARY PRESENCE IN EAST ASIA After World War II, the United States established formal alliances with several East Asian countries. To support the US-Japan Security Treaty, signed in 1951, the United States currently stations 35,000 forces in Japan, the vast majority of which are air force, Marines, and navy. 8 Though there are a few US military installations on the main islands, </w:t>
      </w:r>
      <w:proofErr w:type="gramStart"/>
      <w:r w:rsidRPr="004E19E2">
        <w:rPr>
          <w:rFonts w:eastAsia="Calibri" w:cs="Times New Roman"/>
          <w:sz w:val="16"/>
        </w:rPr>
        <w:t>the majority of</w:t>
      </w:r>
      <w:proofErr w:type="gramEnd"/>
      <w:r w:rsidRPr="004E19E2">
        <w:rPr>
          <w:rFonts w:eastAsia="Calibri" w:cs="Times New Roman"/>
          <w:sz w:val="16"/>
        </w:rPr>
        <w:t xml:space="preserve"> the US forces in Japan are stationed the small island Okinawa to the far south. Okinawa is proximate to the East Asian sea lanes in the South China Sea, and to Taiwan. It hosts several US military facilities, notably US Marine Corps bases (among them Camp Schwab and Camp Hansen) and the large </w:t>
      </w:r>
      <w:proofErr w:type="spellStart"/>
      <w:r w:rsidRPr="004E19E2">
        <w:rPr>
          <w:rFonts w:eastAsia="Calibri" w:cs="Times New Roman"/>
          <w:sz w:val="16"/>
        </w:rPr>
        <w:t>Kadena</w:t>
      </w:r>
      <w:proofErr w:type="spellEnd"/>
      <w:r w:rsidRPr="004E19E2">
        <w:rPr>
          <w:rFonts w:eastAsia="Calibri" w:cs="Times New Roman"/>
          <w:sz w:val="16"/>
        </w:rPr>
        <w:t xml:space="preserve"> Air Base. The presence of US military forces in Okinawa is a sore spot for many residents, who live with the noise, accidents, and crime associated with the bases.9 In response to such complaints, and in an effort to create a more sustainable US-Japan alliance, Washington plans to relocate 8,000 Marines off of the island to Guam, has negotiated with Tokyo to relocate Futenma Air Station elsewhere on the island, and is consolidating other forces. The Futenma relocation has stalled in the face of significant local resistance; the problem—and more generally the future of the US Marines on Okinawa—remains unresolved.10 </w:t>
      </w:r>
      <w:r w:rsidRPr="004E19E2">
        <w:rPr>
          <w:rFonts w:eastAsia="Calibri" w:cs="Times New Roman"/>
          <w:u w:val="single"/>
        </w:rPr>
        <w:t xml:space="preserve">The Mutual Defense Treaty with the Republic of Korea (ROK) obligates the United States to come to the defense of South Korea </w:t>
      </w:r>
      <w:proofErr w:type="gramStart"/>
      <w:r w:rsidRPr="004E19E2">
        <w:rPr>
          <w:rFonts w:eastAsia="Calibri" w:cs="Times New Roman"/>
          <w:u w:val="single"/>
        </w:rPr>
        <w:t>in the event that</w:t>
      </w:r>
      <w:proofErr w:type="gramEnd"/>
      <w:r w:rsidRPr="004E19E2">
        <w:rPr>
          <w:rFonts w:eastAsia="Calibri" w:cs="Times New Roman"/>
          <w:u w:val="single"/>
        </w:rPr>
        <w:t xml:space="preserve"> it is attacked</w:t>
      </w:r>
      <w:r w:rsidRPr="004E19E2">
        <w:rPr>
          <w:rFonts w:eastAsia="Calibri" w:cs="Times New Roman"/>
          <w:sz w:val="16"/>
        </w:rPr>
        <w:t xml:space="preserve">. The original purpose of the alliance was to deter an attack from hostile North Korea, which in 1950 invaded South Korea to attempt to unify the divided peninsula. To deter an attack, the United States has stationed ground and air force personnel in the ROK. For many years, substantial numbers of American troops were stationed near the DMZ as a “tripwire” force, and the United States also had a large military footprint within Seoul. US forces in Korea have shrunk in recent years.11 Particularly since the 1990s, North Korea’s economic and military power has waned, and the threat of invasion has fallen. Fighting two wars in the Persian Gulf since 1991, the United States withdrew (and sent to Iraq) forces from the Korean peninsula. Remaining there are 28,500 troops consisting of two brigades of the Army's Second Infantry Division (2ID), and several Air Force tactical squadrons. </w:t>
      </w:r>
      <w:r w:rsidRPr="004E19E2">
        <w:rPr>
          <w:rFonts w:eastAsia="Calibri" w:cs="Times New Roman"/>
          <w:u w:val="single"/>
        </w:rPr>
        <w:t>Washington and Seoul have negotiated a phased reduction and reorganization of American forces that will move and consolidate troops and facilities southward</w:t>
      </w:r>
      <w:r w:rsidRPr="004E19E2">
        <w:rPr>
          <w:rFonts w:eastAsia="Calibri" w:cs="Times New Roman"/>
          <w:sz w:val="16"/>
        </w:rPr>
        <w:t xml:space="preserve">.12 The US also agreed to transfer wartime operational control (“OPCON”) to the South Korean military, although Seoul has delayed this move multiple times.13 </w:t>
      </w:r>
      <w:r w:rsidRPr="004E19E2">
        <w:rPr>
          <w:rFonts w:eastAsia="Calibri" w:cs="Times New Roman"/>
          <w:u w:val="single"/>
        </w:rPr>
        <w:t>In Southeast Asia, the United States guarantees the security of the Philippines, Australia, and New Zealand</w:t>
      </w:r>
      <w:r w:rsidRPr="004E19E2">
        <w:rPr>
          <w:rFonts w:eastAsia="Calibri" w:cs="Times New Roman"/>
          <w:sz w:val="16"/>
        </w:rPr>
        <w:t xml:space="preserve">. With the latter two, the United States in 1951 concluded the ANZUS security pact. Australia previously hosted only a handful of US military personnel, but after 2012, as part of the Obama Administration’s “pivot” or “rebalancing” effort, agreed to host 2,500 US Marines. The US–Philippine alliance was signed in 1952, and US bases there (Clark Air Force Base and US Naval Base Subic Bay) served as important Cold War hubs. Physical damage to the bases caused by the eruption of Mt. Pinatubo, and Philippine domestic political dissatisfaction with the US presence, led Manila to eject the US military from these bases in 1991–92. The United States, however, has continued to guarantee the security of the Philippines; military cooperation since end of the Cold War primarily continued in the realm of counterterrorism. But more recently, the increasing salience of territorial disputes in the South China Sea (in which Manila is a claimant) has led to a reinvigorated US-Philippine alliance.14 </w:t>
      </w:r>
      <w:r w:rsidRPr="004E19E2">
        <w:rPr>
          <w:rFonts w:eastAsia="Calibri" w:cs="Times New Roman"/>
          <w:u w:val="single"/>
        </w:rPr>
        <w:t>As for Taiwan, in 1952 the United States and the Republic of China (ROC) signed a Mutual Defense Treaty.</w:t>
      </w:r>
      <w:r w:rsidRPr="004E19E2">
        <w:rPr>
          <w:rFonts w:eastAsia="Calibri" w:cs="Times New Roman"/>
          <w:sz w:val="16"/>
        </w:rPr>
        <w:t xml:space="preserve"> They cooperated within the framework of this alliance in military crises in the Taiwan Strait in the 1950s. Under the leadership of the Nixon Administration, Washington normalized diplomatic relations with the People’s Republic of China (PRC) in 1979—agreeing that there was one China, ending its security treaty with the ROC, and withdrawing diplomatic recognition from Taipei. The United States currently has no formal security alliance (nor diplomatic relations) with Taiwan, but in 1979 the US Congress passed the “Taiwan Relations Act,” declaring its support for maintaining a military balance in the </w:t>
      </w:r>
      <w:proofErr w:type="gramStart"/>
      <w:r w:rsidRPr="004E19E2">
        <w:rPr>
          <w:rFonts w:eastAsia="Calibri" w:cs="Times New Roman"/>
          <w:sz w:val="16"/>
        </w:rPr>
        <w:t>strait, and</w:t>
      </w:r>
      <w:proofErr w:type="gramEnd"/>
      <w:r w:rsidRPr="004E19E2">
        <w:rPr>
          <w:rFonts w:eastAsia="Calibri" w:cs="Times New Roman"/>
          <w:sz w:val="16"/>
        </w:rPr>
        <w:t xml:space="preserve"> saying it would view any use of force to resolve the Taiwan dispute with “grave concern.” </w:t>
      </w:r>
      <w:r w:rsidRPr="004E19E2">
        <w:rPr>
          <w:rFonts w:eastAsia="Calibri" w:cs="Times New Roman"/>
          <w:u w:val="single"/>
        </w:rPr>
        <w:t>Despite the lack of formal defense commitment, many American foreign policy elites argue that the relationship constitutes a “functional equivalent of a defense pact.”</w:t>
      </w:r>
      <w:r w:rsidRPr="004E19E2">
        <w:rPr>
          <w:rFonts w:eastAsia="Calibri" w:cs="Times New Roman"/>
          <w:sz w:val="16"/>
        </w:rPr>
        <w:t xml:space="preserve">15 Finally, </w:t>
      </w:r>
      <w:r w:rsidRPr="004E19E2">
        <w:rPr>
          <w:rFonts w:eastAsia="Calibri" w:cs="Times New Roman"/>
          <w:u w:val="single"/>
        </w:rPr>
        <w:t xml:space="preserve">American territories in East Asia also provide forward military presence. </w:t>
      </w:r>
      <w:proofErr w:type="spellStart"/>
      <w:r w:rsidRPr="004E19E2">
        <w:rPr>
          <w:rFonts w:eastAsia="Calibri" w:cs="Times New Roman"/>
          <w:u w:val="single"/>
        </w:rPr>
        <w:t>Longrange</w:t>
      </w:r>
      <w:proofErr w:type="spellEnd"/>
      <w:r w:rsidRPr="004E19E2">
        <w:rPr>
          <w:rFonts w:eastAsia="Calibri" w:cs="Times New Roman"/>
          <w:u w:val="single"/>
        </w:rPr>
        <w:t xml:space="preserve"> aircraft access the region from Alaska, and the United States has significant naval and Marine forces in Hawaii.</w:t>
      </w:r>
      <w:r w:rsidRPr="004E19E2">
        <w:rPr>
          <w:rFonts w:eastAsia="Calibri" w:cs="Times New Roman"/>
          <w:sz w:val="16"/>
        </w:rPr>
        <w:t xml:space="preserve"> Even more proximate, the United States maintains a naval base and Anderson Air Force Base on Guam, which is home to attack submarines and B-2 bombers. Over the next several years, the United States plans to redeploy to Guam 8,000 US Marines and their 9,000 dependents from Okinawa, as well as Trident submarines, a ballistic missile task force, and F-22 fighter jets.16 Preparations are also being made in Guam to accommodate aircraft carriers. 6 GOALS OF AMERICA’S ASIAN ALLIANCES </w:t>
      </w:r>
      <w:r w:rsidRPr="004E19E2">
        <w:rPr>
          <w:rFonts w:eastAsia="Calibri" w:cs="Times New Roman"/>
          <w:u w:val="single"/>
        </w:rPr>
        <w:t>US alliances in East Asia aim to serve several broad goals. The first is to (1) deter attacks on allied nations</w:t>
      </w:r>
      <w:r w:rsidRPr="004E19E2">
        <w:rPr>
          <w:rFonts w:eastAsia="Calibri" w:cs="Times New Roman"/>
          <w:sz w:val="16"/>
        </w:rPr>
        <w:t xml:space="preserve">. </w:t>
      </w:r>
      <w:r w:rsidRPr="004E19E2">
        <w:rPr>
          <w:rFonts w:eastAsia="Calibri" w:cs="Times New Roman"/>
          <w:u w:val="single"/>
        </w:rPr>
        <w:t>South Korea has the most heightened threat: the alliance seeks to protect South Korea from attack by North Korea. Additionally, in recent years the region has seen an intensification of island disputes between China and its neighbors in the S</w:t>
      </w:r>
      <w:r w:rsidRPr="004E19E2">
        <w:rPr>
          <w:rFonts w:eastAsia="Calibri" w:cs="Times New Roman"/>
          <w:sz w:val="16"/>
        </w:rPr>
        <w:t xml:space="preserve">outh </w:t>
      </w:r>
      <w:r w:rsidRPr="004E19E2">
        <w:rPr>
          <w:rFonts w:eastAsia="Calibri" w:cs="Times New Roman"/>
          <w:u w:val="single"/>
        </w:rPr>
        <w:t>C</w:t>
      </w:r>
      <w:r w:rsidRPr="004E19E2">
        <w:rPr>
          <w:rFonts w:eastAsia="Calibri" w:cs="Times New Roman"/>
          <w:sz w:val="16"/>
        </w:rPr>
        <w:t xml:space="preserve">hina </w:t>
      </w:r>
      <w:r w:rsidRPr="004E19E2">
        <w:rPr>
          <w:rFonts w:eastAsia="Calibri" w:cs="Times New Roman"/>
          <w:u w:val="single"/>
        </w:rPr>
        <w:t>S</w:t>
      </w:r>
      <w:r w:rsidRPr="004E19E2">
        <w:rPr>
          <w:rFonts w:eastAsia="Calibri" w:cs="Times New Roman"/>
          <w:sz w:val="16"/>
        </w:rPr>
        <w:t xml:space="preserve">ea, </w:t>
      </w:r>
      <w:r w:rsidRPr="004E19E2">
        <w:rPr>
          <w:rFonts w:eastAsia="Calibri" w:cs="Times New Roman"/>
          <w:u w:val="single"/>
        </w:rPr>
        <w:t>and between China and Japan in the East China Sea.</w:t>
      </w:r>
      <w:r w:rsidRPr="004E19E2">
        <w:rPr>
          <w:rFonts w:eastAsia="Calibri" w:cs="Times New Roman"/>
          <w:sz w:val="16"/>
        </w:rPr>
        <w:t xml:space="preserve">17 </w:t>
      </w:r>
      <w:r w:rsidRPr="004E19E2">
        <w:rPr>
          <w:rFonts w:eastAsia="Calibri" w:cs="Times New Roman"/>
          <w:u w:val="single"/>
        </w:rPr>
        <w:t>Proponents of US engagement in the region cite the deterrent role played by American alliances, and by the US military presence that they facilitate</w:t>
      </w:r>
      <w:r w:rsidRPr="004E19E2">
        <w:rPr>
          <w:rFonts w:eastAsia="Calibri" w:cs="Times New Roman"/>
          <w:sz w:val="16"/>
        </w:rPr>
        <w:t>.</w:t>
      </w:r>
      <w:r w:rsidRPr="004E19E2">
        <w:rPr>
          <w:rFonts w:eastAsia="Calibri" w:cs="Times New Roman"/>
          <w:u w:val="single"/>
        </w:rPr>
        <w:t>18 Second, US alliances in East Asia further the goal of (2) maintaining regional stability in a region of great economic and political significance.</w:t>
      </w:r>
      <w:r w:rsidRPr="004E19E2">
        <w:rPr>
          <w:rFonts w:eastAsia="Calibri" w:cs="Times New Roman"/>
          <w:sz w:val="16"/>
        </w:rPr>
        <w:t xml:space="preserve"> </w:t>
      </w:r>
      <w:r w:rsidRPr="004E19E2">
        <w:rPr>
          <w:rFonts w:eastAsia="Calibri" w:cs="Times New Roman"/>
          <w:u w:val="single"/>
        </w:rPr>
        <w:t>The notion of regional stability encompasses several different ideas: • Prevention of nuclear spread. The U</w:t>
      </w:r>
      <w:r w:rsidRPr="004E19E2">
        <w:rPr>
          <w:rFonts w:eastAsia="Calibri" w:cs="Times New Roman"/>
          <w:sz w:val="16"/>
        </w:rPr>
        <w:t xml:space="preserve">nited </w:t>
      </w:r>
      <w:r w:rsidRPr="004E19E2">
        <w:rPr>
          <w:rFonts w:eastAsia="Calibri" w:cs="Times New Roman"/>
          <w:u w:val="single"/>
        </w:rPr>
        <w:t>S</w:t>
      </w:r>
      <w:r w:rsidRPr="004E19E2">
        <w:rPr>
          <w:rFonts w:eastAsia="Calibri" w:cs="Times New Roman"/>
          <w:sz w:val="16"/>
        </w:rPr>
        <w:t xml:space="preserve">tates </w:t>
      </w:r>
      <w:r w:rsidRPr="004E19E2">
        <w:rPr>
          <w:rFonts w:eastAsia="Calibri" w:cs="Times New Roman"/>
          <w:u w:val="single"/>
        </w:rPr>
        <w:t>government takes the position that the spread of nuclear weapons is detrimental to international stability</w:t>
      </w:r>
      <w:r w:rsidRPr="004E19E2">
        <w:rPr>
          <w:rFonts w:eastAsia="Calibri" w:cs="Times New Roman"/>
          <w:sz w:val="16"/>
        </w:rPr>
        <w:t xml:space="preserve">. It pledged under the 1968 Nuclear Non-Proliferation treaty to cooperate to reduce the spread of nuclear weapons, and to reduce the size of its own arsenal over time. </w:t>
      </w:r>
      <w:r w:rsidRPr="004E19E2">
        <w:rPr>
          <w:rFonts w:eastAsia="Calibri" w:cs="Times New Roman"/>
          <w:u w:val="single"/>
        </w:rPr>
        <w:t>In East Asia, US alliance commitments are partly aimed at reducing the likelihood of nuclear spread throughout the region through the provision of a nuclear umbrella to Japan and South Korea.</w:t>
      </w:r>
      <w:r w:rsidRPr="004E19E2">
        <w:rPr>
          <w:rFonts w:eastAsia="Calibri" w:cs="Times New Roman"/>
          <w:sz w:val="16"/>
        </w:rPr>
        <w:t xml:space="preserve"> • </w:t>
      </w:r>
      <w:r w:rsidRPr="004E19E2">
        <w:rPr>
          <w:rFonts w:eastAsia="Calibri" w:cs="Times New Roman"/>
          <w:u w:val="single"/>
        </w:rPr>
        <w:t>Prevention of conventional arms races</w:t>
      </w:r>
      <w:r w:rsidRPr="004E19E2">
        <w:rPr>
          <w:rFonts w:eastAsia="Calibri" w:cs="Times New Roman"/>
          <w:sz w:val="16"/>
        </w:rPr>
        <w:t xml:space="preserve">. Due to historical animosities, territorial disputes, and the growth of Chinese power, </w:t>
      </w:r>
      <w:r w:rsidRPr="004E19E2">
        <w:rPr>
          <w:rFonts w:eastAsia="Calibri" w:cs="Times New Roman"/>
          <w:u w:val="single"/>
        </w:rPr>
        <w:t>East Asian countries may feel mistrust and uncertainty that would lead them to build up their conventional military power.</w:t>
      </w:r>
      <w:r w:rsidRPr="004E19E2">
        <w:rPr>
          <w:rFonts w:eastAsia="Calibri" w:cs="Times New Roman"/>
          <w:sz w:val="16"/>
        </w:rPr>
        <w:t xml:space="preserve"> Through the logic of the security dilemma (in which one country’s effort to increase its own security reduces the security of another), this has the potential to fuel arms racing.19 </w:t>
      </w:r>
      <w:r w:rsidRPr="004E19E2">
        <w:rPr>
          <w:rFonts w:eastAsia="Calibri" w:cs="Times New Roman"/>
          <w:u w:val="single"/>
        </w:rPr>
        <w:t>Such arms racing would hinder beneficial economic relations in the region, would be inefficient for the global economy</w:t>
      </w:r>
      <w:r w:rsidRPr="004E19E2">
        <w:rPr>
          <w:rFonts w:eastAsia="Calibri" w:cs="Times New Roman"/>
          <w:sz w:val="16"/>
        </w:rPr>
        <w:t xml:space="preserve">, could sour broader political relations, </w:t>
      </w:r>
      <w:r w:rsidRPr="004E19E2">
        <w:rPr>
          <w:rFonts w:eastAsia="Calibri" w:cs="Times New Roman"/>
          <w:u w:val="single"/>
        </w:rPr>
        <w:t>and could raise the risk of conventional conflict. The</w:t>
      </w:r>
      <w:r w:rsidRPr="004E19E2">
        <w:rPr>
          <w:rFonts w:eastAsia="Calibri" w:cs="Times New Roman"/>
          <w:sz w:val="16"/>
        </w:rPr>
        <w:t xml:space="preserve"> </w:t>
      </w:r>
      <w:r w:rsidRPr="004E19E2">
        <w:rPr>
          <w:rFonts w:eastAsia="Calibri" w:cs="Times New Roman"/>
          <w:u w:val="single"/>
        </w:rPr>
        <w:t>U</w:t>
      </w:r>
      <w:r w:rsidRPr="004E19E2">
        <w:rPr>
          <w:rFonts w:eastAsia="Calibri" w:cs="Times New Roman"/>
          <w:sz w:val="16"/>
        </w:rPr>
        <w:t xml:space="preserve">nited </w:t>
      </w:r>
      <w:r w:rsidRPr="004E19E2">
        <w:rPr>
          <w:rFonts w:eastAsia="Calibri" w:cs="Times New Roman"/>
          <w:u w:val="single"/>
        </w:rPr>
        <w:t>S</w:t>
      </w:r>
      <w:r w:rsidRPr="004E19E2">
        <w:rPr>
          <w:rFonts w:eastAsia="Calibri" w:cs="Times New Roman"/>
          <w:sz w:val="16"/>
        </w:rPr>
        <w:t xml:space="preserve">tates </w:t>
      </w:r>
      <w:r w:rsidRPr="004E19E2">
        <w:rPr>
          <w:rFonts w:eastAsia="Calibri" w:cs="Times New Roman"/>
          <w:u w:val="single"/>
        </w:rPr>
        <w:t>aims to reduce arms races in East Asia by guaranteeing the security of several states in the region</w:t>
      </w:r>
      <w:r w:rsidRPr="004E19E2">
        <w:rPr>
          <w:rFonts w:eastAsia="Calibri" w:cs="Times New Roman"/>
          <w:sz w:val="16"/>
        </w:rPr>
        <w:t xml:space="preserve">, and by maintaining a powerful military presence there. Lind | Keep, Toss, or Fix? 7 • Free and uninterrupted access to sea lanes. The United States (specifically the US Seventh Fleet, based on Yokosuka, Japan) is the dominant naval power in a region home to some of the busiest trade routes in the world. The prosperity of the United States (as well as China, South Korea, Japan, and so on) relies upon the uninterrupted flow of shipping through regional sea lanes. Analysts argue that the interruption of those trade flows due to war or terrorist attacks would create supply chain problems and other costly economic disruptions. The smooth flow of sea traffic, military as well as commercial, depends on managing threats such as piracy, and on the region’s respect for the law of the sea. The UN Convention of the Law of the Sea (UNCLOS) governs the sovereignty, rights of transit, and economic rights to the millions of miles of coastline and thousands of islands throughout the region.20 • Generally cooperative relations among US allies and partners. </w:t>
      </w:r>
      <w:r w:rsidRPr="004E19E2">
        <w:rPr>
          <w:rFonts w:eastAsia="Calibri" w:cs="Times New Roman"/>
          <w:u w:val="single"/>
        </w:rPr>
        <w:t>The U</w:t>
      </w:r>
      <w:r w:rsidRPr="004E19E2">
        <w:rPr>
          <w:rFonts w:eastAsia="Calibri" w:cs="Times New Roman"/>
          <w:sz w:val="16"/>
        </w:rPr>
        <w:t xml:space="preserve">nited </w:t>
      </w:r>
      <w:r w:rsidRPr="004E19E2">
        <w:rPr>
          <w:rFonts w:eastAsia="Calibri" w:cs="Times New Roman"/>
          <w:u w:val="single"/>
        </w:rPr>
        <w:t>S</w:t>
      </w:r>
      <w:r w:rsidRPr="004E19E2">
        <w:rPr>
          <w:rFonts w:eastAsia="Calibri" w:cs="Times New Roman"/>
          <w:sz w:val="16"/>
        </w:rPr>
        <w:t xml:space="preserve">tates </w:t>
      </w:r>
      <w:r w:rsidRPr="004E19E2">
        <w:rPr>
          <w:rFonts w:eastAsia="Calibri" w:cs="Times New Roman"/>
          <w:u w:val="single"/>
        </w:rPr>
        <w:t xml:space="preserve">benefits from friendly relations among like-minded countries in East Asia. Close ties among these countries reduce the likelihood of regional disputes and </w:t>
      </w:r>
      <w:proofErr w:type="gramStart"/>
      <w:r w:rsidRPr="004E19E2">
        <w:rPr>
          <w:rFonts w:eastAsia="Calibri" w:cs="Times New Roman"/>
          <w:u w:val="single"/>
        </w:rPr>
        <w:t>crises,</w:t>
      </w:r>
      <w:r w:rsidRPr="004E19E2">
        <w:rPr>
          <w:rFonts w:eastAsia="Calibri" w:cs="Times New Roman"/>
          <w:sz w:val="16"/>
        </w:rPr>
        <w:t xml:space="preserve"> and</w:t>
      </w:r>
      <w:proofErr w:type="gramEnd"/>
      <w:r w:rsidRPr="004E19E2">
        <w:rPr>
          <w:rFonts w:eastAsia="Calibri" w:cs="Times New Roman"/>
          <w:sz w:val="16"/>
        </w:rPr>
        <w:t xml:space="preserve"> facilitate diplomacy in a variety of realms. Good state-level relations among the United States and these countries improves the lives of their very intermingled people, who intermarry, work, and travel in these countries</w:t>
      </w:r>
      <w:r w:rsidRPr="004E19E2">
        <w:rPr>
          <w:rFonts w:eastAsia="Calibri" w:cs="Times New Roman"/>
          <w:u w:val="single"/>
        </w:rPr>
        <w:t>. Third, (3) the US seeks to keep these countries “on its team”—namely, within the US political orbit</w:t>
      </w:r>
      <w:r w:rsidRPr="004E19E2">
        <w:rPr>
          <w:rFonts w:eastAsia="Calibri" w:cs="Times New Roman"/>
          <w:sz w:val="16"/>
        </w:rPr>
        <w:t xml:space="preserve"> (and, by definition, out of a rival political orbit).21 A country can be said to be in the US political orbit if it has friendly relations and broadly overlapping national interests with the United States, and if it frequently cooperates with Washington. </w:t>
      </w:r>
      <w:r w:rsidRPr="004E19E2">
        <w:rPr>
          <w:rFonts w:eastAsia="Calibri" w:cs="Times New Roman"/>
          <w:u w:val="single"/>
        </w:rPr>
        <w:t>Many analysts argue that countries in the US orbit are more likely to be receptive to concluding trade and other economic agreements</w:t>
      </w:r>
      <w:r w:rsidRPr="004E19E2">
        <w:rPr>
          <w:rFonts w:eastAsia="Calibri" w:cs="Times New Roman"/>
          <w:sz w:val="16"/>
        </w:rPr>
        <w:t xml:space="preserve">.22 </w:t>
      </w:r>
      <w:r w:rsidRPr="004E19E2">
        <w:rPr>
          <w:rFonts w:eastAsia="Calibri" w:cs="Times New Roman"/>
          <w:u w:val="single"/>
        </w:rPr>
        <w:t>They are more likely to cooperate with US diplomatic goals, and to cooperate militarily</w:t>
      </w:r>
      <w:r w:rsidRPr="004E19E2">
        <w:rPr>
          <w:rFonts w:eastAsia="Calibri" w:cs="Times New Roman"/>
          <w:sz w:val="16"/>
        </w:rPr>
        <w:t xml:space="preserve"> (such as training with the US military, providing overflight routes, and even contributing forces for US-led military operations</w:t>
      </w:r>
      <w:r w:rsidRPr="004E19E2">
        <w:rPr>
          <w:rFonts w:eastAsia="Calibri" w:cs="Times New Roman"/>
          <w:u w:val="single"/>
        </w:rPr>
        <w:t>). Countries in the US orbit are more likely to ally with the U</w:t>
      </w:r>
      <w:r w:rsidRPr="004E19E2">
        <w:rPr>
          <w:rFonts w:eastAsia="Calibri" w:cs="Times New Roman"/>
          <w:sz w:val="16"/>
        </w:rPr>
        <w:t xml:space="preserve">nited </w:t>
      </w:r>
      <w:r w:rsidRPr="004E19E2">
        <w:rPr>
          <w:rFonts w:eastAsia="Calibri" w:cs="Times New Roman"/>
          <w:u w:val="single"/>
        </w:rPr>
        <w:t>S</w:t>
      </w:r>
      <w:r w:rsidRPr="004E19E2">
        <w:rPr>
          <w:rFonts w:eastAsia="Calibri" w:cs="Times New Roman"/>
          <w:sz w:val="16"/>
        </w:rPr>
        <w:t xml:space="preserve">tates </w:t>
      </w:r>
      <w:r w:rsidRPr="004E19E2">
        <w:rPr>
          <w:rFonts w:eastAsia="Calibri" w:cs="Times New Roman"/>
          <w:u w:val="single"/>
        </w:rPr>
        <w:t>if trouble arises and less likely to succumb to external pressure</w:t>
      </w:r>
      <w:r w:rsidRPr="004E19E2">
        <w:rPr>
          <w:rFonts w:eastAsia="Calibri" w:cs="Times New Roman"/>
          <w:sz w:val="16"/>
        </w:rPr>
        <w:t xml:space="preserve">. While military alliances (i.e., security guarantees or mutual defense agreements) send a clear sign that a country lies within the US orbit, “orbit” and “alliance” are not synonymous. Israel, for example, is within the US orbit; it cooperates broadly with the United States in many different realms (including national security) without a formal defense agreement. Many other countries occupy this category: Bahrain, Kuwait, Saudi Arabia, Singapore, Taiwan, Thailand, and (previously) Egypt. In some analysts’ eyes, </w:t>
      </w:r>
      <w:r w:rsidRPr="004E19E2">
        <w:rPr>
          <w:rFonts w:eastAsia="Calibri" w:cs="Times New Roman"/>
          <w:u w:val="single"/>
        </w:rPr>
        <w:t>the U</w:t>
      </w:r>
      <w:r w:rsidRPr="004E19E2">
        <w:rPr>
          <w:rFonts w:eastAsia="Calibri" w:cs="Times New Roman"/>
          <w:sz w:val="16"/>
        </w:rPr>
        <w:t xml:space="preserve">nited </w:t>
      </w:r>
      <w:r w:rsidRPr="004E19E2">
        <w:rPr>
          <w:rFonts w:eastAsia="Calibri" w:cs="Times New Roman"/>
          <w:u w:val="single"/>
        </w:rPr>
        <w:t>S</w:t>
      </w:r>
      <w:r w:rsidRPr="004E19E2">
        <w:rPr>
          <w:rFonts w:eastAsia="Calibri" w:cs="Times New Roman"/>
          <w:sz w:val="16"/>
        </w:rPr>
        <w:t xml:space="preserve">tates </w:t>
      </w:r>
      <w:r w:rsidRPr="004E19E2">
        <w:rPr>
          <w:rFonts w:eastAsia="Calibri" w:cs="Times New Roman"/>
          <w:u w:val="single"/>
        </w:rPr>
        <w:t>has a fourth critical goal, as important of any of the above: namely, the goal of maintaining US military power and presence in the region</w:t>
      </w:r>
      <w:r w:rsidRPr="004E19E2">
        <w:rPr>
          <w:rFonts w:eastAsia="Calibri" w:cs="Times New Roman"/>
          <w:sz w:val="16"/>
        </w:rPr>
        <w:t xml:space="preserve">. They argue that </w:t>
      </w:r>
      <w:r w:rsidRPr="004E19E2">
        <w:rPr>
          <w:rFonts w:eastAsia="Calibri" w:cs="Times New Roman"/>
          <w:u w:val="single"/>
        </w:rPr>
        <w:t>the U</w:t>
      </w:r>
      <w:r w:rsidRPr="004E19E2">
        <w:rPr>
          <w:rFonts w:eastAsia="Calibri" w:cs="Times New Roman"/>
          <w:sz w:val="16"/>
        </w:rPr>
        <w:t xml:space="preserve">nited </w:t>
      </w:r>
      <w:r w:rsidRPr="004E19E2">
        <w:rPr>
          <w:rFonts w:eastAsia="Calibri" w:cs="Times New Roman"/>
          <w:u w:val="single"/>
        </w:rPr>
        <w:t>S</w:t>
      </w:r>
      <w:r w:rsidRPr="004E19E2">
        <w:rPr>
          <w:rFonts w:eastAsia="Calibri" w:cs="Times New Roman"/>
          <w:sz w:val="16"/>
        </w:rPr>
        <w:t xml:space="preserve">tates </w:t>
      </w:r>
      <w:r w:rsidRPr="004E19E2">
        <w:rPr>
          <w:rFonts w:eastAsia="Calibri" w:cs="Times New Roman"/>
          <w:u w:val="single"/>
        </w:rPr>
        <w:t>has an interest in having substantial power in Asia due to its importance: the</w:t>
      </w:r>
      <w:r w:rsidRPr="004E19E2">
        <w:rPr>
          <w:rFonts w:eastAsia="Calibri" w:cs="Times New Roman"/>
          <w:sz w:val="16"/>
        </w:rPr>
        <w:t xml:space="preserve"> </w:t>
      </w:r>
      <w:r w:rsidRPr="004E19E2">
        <w:rPr>
          <w:rFonts w:eastAsia="Calibri" w:cs="Times New Roman"/>
          <w:u w:val="single"/>
        </w:rPr>
        <w:t>region’s economic dynamism and the emergence of China.</w:t>
      </w:r>
      <w:r w:rsidRPr="004E19E2">
        <w:rPr>
          <w:rFonts w:eastAsia="Calibri" w:cs="Times New Roman"/>
          <w:sz w:val="16"/>
        </w:rPr>
        <w:t xml:space="preserve"> Such analysts see power projection capabilities and military presence as an end in and of itself. By contrast, I treat US military presence and power projection in East Asia </w:t>
      </w:r>
      <w:proofErr w:type="gramStart"/>
      <w:r w:rsidRPr="004E19E2">
        <w:rPr>
          <w:rFonts w:eastAsia="Calibri" w:cs="Times New Roman"/>
          <w:sz w:val="16"/>
        </w:rPr>
        <w:t>as a means to</w:t>
      </w:r>
      <w:proofErr w:type="gramEnd"/>
      <w:r w:rsidRPr="004E19E2">
        <w:rPr>
          <w:rFonts w:eastAsia="Calibri" w:cs="Times New Roman"/>
          <w:sz w:val="16"/>
        </w:rPr>
        <w:t xml:space="preserve"> an end: to deter, to contain, to assure, to stabilize. The questions, examined in this chapter, are whether US military presence and commitments </w:t>
      </w:r>
      <w:proofErr w:type="gramStart"/>
      <w:r w:rsidRPr="004E19E2">
        <w:rPr>
          <w:rFonts w:eastAsia="Calibri" w:cs="Times New Roman"/>
          <w:sz w:val="16"/>
        </w:rPr>
        <w:t>actually promote</w:t>
      </w:r>
      <w:proofErr w:type="gramEnd"/>
      <w:r w:rsidRPr="004E19E2">
        <w:rPr>
          <w:rFonts w:eastAsia="Calibri" w:cs="Times New Roman"/>
          <w:sz w:val="16"/>
        </w:rPr>
        <w:t xml:space="preserve"> these goals, and whether the gains are worth the costs and risks they bring. A final word about liberalism. After all, a plank of US foreign policy writ large is to encourage the spread of democracy and to promote US values abroad. In Asia, the United States promoted the development of democracy in </w:t>
      </w:r>
      <w:proofErr w:type="gramStart"/>
      <w:r w:rsidRPr="004E19E2">
        <w:rPr>
          <w:rFonts w:eastAsia="Calibri" w:cs="Times New Roman"/>
          <w:sz w:val="16"/>
        </w:rPr>
        <w:t>Japan, and</w:t>
      </w:r>
      <w:proofErr w:type="gramEnd"/>
      <w:r w:rsidRPr="004E19E2">
        <w:rPr>
          <w:rFonts w:eastAsia="Calibri" w:cs="Times New Roman"/>
          <w:sz w:val="16"/>
        </w:rPr>
        <w:t xml:space="preserve"> explains continued support for Taiwan in part by noting shared democratic values. Washington today encourages nascent political reform in Myanmar.23 However, democracy promotion has not been a first-order goal in Asia: for decades, Washington supported anti-communist dictators in the region (notably in South Korea, Taiwan, and South Vietnam). The United States, including the Obama Administration, has also pursued a pragmatic approach toward China that prioritizes stable Sino-American relations over concerns about the Chinese Communist Party’s political repression and human rights violations.24 Though the spread of liberalism remains a broad American goal, it is not a </w:t>
      </w:r>
      <w:proofErr w:type="spellStart"/>
      <w:r w:rsidRPr="004E19E2">
        <w:rPr>
          <w:rFonts w:eastAsia="Calibri" w:cs="Times New Roman"/>
          <w:sz w:val="16"/>
        </w:rPr>
        <w:t>firstorder</w:t>
      </w:r>
      <w:proofErr w:type="spellEnd"/>
      <w:r w:rsidRPr="004E19E2">
        <w:rPr>
          <w:rFonts w:eastAsia="Calibri" w:cs="Times New Roman"/>
          <w:sz w:val="16"/>
        </w:rPr>
        <w:t xml:space="preserve"> national security goal in East Asia. DO AMERICA’S ASIAN ALLIANCES ADVANCE ITS NATIONAL SECURITY GOALS? Deterrence </w:t>
      </w:r>
      <w:r w:rsidRPr="004E19E2">
        <w:rPr>
          <w:rFonts w:eastAsia="Calibri" w:cs="Times New Roman"/>
          <w:u w:val="single"/>
        </w:rPr>
        <w:t>Deterring war in East Asia is a key goal of American alliances, and the alliance with South Korea aims to deter a second war on the Korean peninsula</w:t>
      </w:r>
      <w:r w:rsidRPr="004E19E2">
        <w:rPr>
          <w:rFonts w:eastAsia="Calibri" w:cs="Times New Roman"/>
          <w:sz w:val="16"/>
        </w:rPr>
        <w:t xml:space="preserve">. North Korea invaded the South in 1950; after the 1953 armistice that ended the Korean War, Pyongyang continued to claim that it was the sole legitimate government of the Korean </w:t>
      </w:r>
      <w:proofErr w:type="gramStart"/>
      <w:r w:rsidRPr="004E19E2">
        <w:rPr>
          <w:rFonts w:eastAsia="Calibri" w:cs="Times New Roman"/>
          <w:sz w:val="16"/>
        </w:rPr>
        <w:t>people, and</w:t>
      </w:r>
      <w:proofErr w:type="gramEnd"/>
      <w:r w:rsidRPr="004E19E2">
        <w:rPr>
          <w:rFonts w:eastAsia="Calibri" w:cs="Times New Roman"/>
          <w:sz w:val="16"/>
        </w:rPr>
        <w:t xml:space="preserve"> continued to advocate unification under North Korean rule. For the past half-century, however, North Korea has been deterred from once again attempting to conquer the South. At the same time, Pyongyang not been deterred from initiating lower-level acts of violence. Over the past six decades, North Korea has repeatedly launched egregious attacks on the ROK—e.g., terrorist bombings and assassination attempts of South Korean presidents— albeit below the level of full-scale conventional war.25 The most recent attacks were North Korea’s sinking of the South Korean warship Cheonan (which killed forty-six sailors) and its shelling of </w:t>
      </w:r>
      <w:proofErr w:type="spellStart"/>
      <w:r w:rsidRPr="004E19E2">
        <w:rPr>
          <w:rFonts w:eastAsia="Calibri" w:cs="Times New Roman"/>
          <w:sz w:val="16"/>
        </w:rPr>
        <w:t>Yongpyeong</w:t>
      </w:r>
      <w:proofErr w:type="spellEnd"/>
      <w:r w:rsidRPr="004E19E2">
        <w:rPr>
          <w:rFonts w:eastAsia="Calibri" w:cs="Times New Roman"/>
          <w:sz w:val="16"/>
        </w:rPr>
        <w:t xml:space="preserve"> Island, in March and November 2010. A debate over whether deterrence should be characterized as “working” or “failing” is merely semantic: major attacks are being deterred; lesser acts of violence are not. The crucial question for US national security policy is: what is deterring major war on the Korean peninsula? Is the US-ROK alliance causing peace, or are South Korean military capabilities independently </w:t>
      </w:r>
      <w:proofErr w:type="gramStart"/>
      <w:r w:rsidRPr="004E19E2">
        <w:rPr>
          <w:rFonts w:eastAsia="Calibri" w:cs="Times New Roman"/>
          <w:sz w:val="16"/>
        </w:rPr>
        <w:t>sufficient</w:t>
      </w:r>
      <w:proofErr w:type="gramEnd"/>
      <w:r w:rsidRPr="004E19E2">
        <w:rPr>
          <w:rFonts w:eastAsia="Calibri" w:cs="Times New Roman"/>
          <w:sz w:val="16"/>
        </w:rPr>
        <w:t xml:space="preserve"> to prevent major war? The dramatic power asymmetry in the South’s favor suggests that North Korea would be deterred from attacking South Korea even without a US-ROK alliance. South Korea is an advanced, OECD country (the fourteenth largest economy in the world), whose GDP dwarfs North Korea’s ($1.8 trillion compared to $40 billion).26 South Korea also has a large and </w:t>
      </w:r>
      <w:proofErr w:type="spellStart"/>
      <w:r w:rsidRPr="004E19E2">
        <w:rPr>
          <w:rFonts w:eastAsia="Calibri" w:cs="Times New Roman"/>
          <w:sz w:val="16"/>
        </w:rPr>
        <w:t>welltrained</w:t>
      </w:r>
      <w:proofErr w:type="spellEnd"/>
      <w:r w:rsidRPr="004E19E2">
        <w:rPr>
          <w:rFonts w:eastAsia="Calibri" w:cs="Times New Roman"/>
          <w:sz w:val="16"/>
        </w:rPr>
        <w:t xml:space="preserve"> military, with advanced technology that outclasses its antiquated North Korean counterpart. For example, North Korea’s most modern tank was built in 1962; North Korea’s army would be beset by problems related to lack of fuel, ammunition, and spare parts. Military analysts thus long ago concluded that South Korea would dominate in any conventional war with 10 North Korea.27 North Korean soldiers are also likely to be hamstrung by hunger, low morale, and leadership ineptitude because the Kim regime’s policies of “coup-proofing” reduce military effectiveness.28 In sum, borrowing from John Mueller, if North Korea were to attack South Korea absent a US alliance, it would be like jumping off the 5th floor of a building. If North Korea attacked South Korea and the United States, it would be like jumping off the 50th floor. If Pyongyang is rational enough to fear for its own existence, it is unclear how much practical difference those additional stories make.29 Taiwan. </w:t>
      </w:r>
      <w:r w:rsidRPr="004E19E2">
        <w:rPr>
          <w:rFonts w:eastAsia="Calibri" w:cs="Times New Roman"/>
          <w:u w:val="single"/>
        </w:rPr>
        <w:t>Despite the absence of a formal alliance with Taiwan, US policy deters conflict in the Taiwan Strait.</w:t>
      </w:r>
      <w:r w:rsidRPr="004E19E2">
        <w:rPr>
          <w:rFonts w:eastAsia="Calibri" w:cs="Times New Roman"/>
          <w:sz w:val="16"/>
        </w:rPr>
        <w:t xml:space="preserve"> Since the founding of the People’s Republic of China, </w:t>
      </w:r>
      <w:r w:rsidRPr="004E19E2">
        <w:rPr>
          <w:rFonts w:eastAsia="Calibri" w:cs="Times New Roman"/>
          <w:u w:val="single"/>
        </w:rPr>
        <w:t xml:space="preserve">the </w:t>
      </w:r>
      <w:r w:rsidRPr="004E19E2">
        <w:rPr>
          <w:rFonts w:eastAsia="Calibri" w:cs="Times New Roman"/>
          <w:sz w:val="16"/>
        </w:rPr>
        <w:t xml:space="preserve">Chinese Communist Party </w:t>
      </w:r>
      <w:r w:rsidRPr="004E19E2">
        <w:rPr>
          <w:rFonts w:eastAsia="Calibri" w:cs="Times New Roman"/>
          <w:u w:val="single"/>
        </w:rPr>
        <w:t>(CCP) has consistently stated that Taiwan is part of China</w:t>
      </w:r>
      <w:r w:rsidRPr="004E19E2">
        <w:rPr>
          <w:rFonts w:eastAsia="Calibri" w:cs="Times New Roman"/>
          <w:sz w:val="16"/>
        </w:rPr>
        <w:t xml:space="preserve">, that “national unification” is a core interest of the CCP, and that a Taiwanese declaration of independence would lead Beijing to use military force. Although the United States ended its 1954 security treaty with Taiwan more than three decades ago, the Taiwan Relations Act passed by Congress in 1979 has been interpreted as an expression of American interest and potential involvement in a crisis in the strait. Many American officials and foreign policy analysts still express frequent support for Taiwan, and argue that </w:t>
      </w:r>
      <w:r w:rsidRPr="004E19E2">
        <w:rPr>
          <w:rFonts w:eastAsia="Calibri" w:cs="Times New Roman"/>
          <w:u w:val="single"/>
        </w:rPr>
        <w:t>Washington would experience a serious loss of credibility if it did not respond to a Chinese use of force against Taipei</w:t>
      </w:r>
      <w:r w:rsidRPr="004E19E2">
        <w:rPr>
          <w:rFonts w:eastAsia="Calibri" w:cs="Times New Roman"/>
          <w:sz w:val="16"/>
        </w:rPr>
        <w:t xml:space="preserve">.30 The fact that the United States might come to Taiwan’s aid helps deter China from using force; the fact that it might not come to Taiwan’s aid helps deter Taiwan from declaring independence.31 Japan and the Philippines. Second, </w:t>
      </w:r>
      <w:r w:rsidRPr="004E19E2">
        <w:rPr>
          <w:rFonts w:eastAsia="Calibri" w:cs="Times New Roman"/>
          <w:u w:val="single"/>
        </w:rPr>
        <w:t xml:space="preserve">US alliances with Japan and the Philippines likely deter the use of force in regional territorial disputes. </w:t>
      </w:r>
      <w:r w:rsidRPr="004E19E2">
        <w:rPr>
          <w:rFonts w:eastAsia="Calibri" w:cs="Times New Roman"/>
          <w:sz w:val="16"/>
        </w:rPr>
        <w:t xml:space="preserve">In recent years Beijing has changed the territorial status quo and has adopted more assertive military and diplomatic policies. China has pursued extensive island reclamation in the South China Sea, creating nearly 3,000 acres of land, what PACOM Commander Admiral Harry Harris has dubbed a “Great Wall of Sand.”32 Analysts argue that through island reclamation and the construction of military runways and other facilities, </w:t>
      </w:r>
      <w:r w:rsidRPr="004E19E2">
        <w:rPr>
          <w:rFonts w:eastAsia="Calibri" w:cs="Times New Roman"/>
          <w:u w:val="single"/>
        </w:rPr>
        <w:t>China is expanding its ability to project power across the area</w:t>
      </w:r>
      <w:r w:rsidRPr="004E19E2">
        <w:rPr>
          <w:rFonts w:eastAsia="Calibri" w:cs="Times New Roman"/>
          <w:sz w:val="16"/>
        </w:rPr>
        <w:t xml:space="preserve">, and to intimidate neighbors who dispute Chinese territorial claims.33 11 Beijing’s policies have also grown increasingly assertive in disputed areas. Chinese ships and submarines more frequently enter disputed territorial waters around the Spratly and Paracel islands in the South China Sea, and have harassed other countries’ fishing ships, coast guards, and naval vessels.34 In 2012, </w:t>
      </w:r>
      <w:r w:rsidRPr="004E19E2">
        <w:rPr>
          <w:rFonts w:eastAsia="Calibri" w:cs="Times New Roman"/>
          <w:u w:val="single"/>
        </w:rPr>
        <w:t>China negotiated an agreement with the Philippines to demilitarize the disputed Scarborough Shoal</w:t>
      </w:r>
      <w:r w:rsidRPr="004E19E2">
        <w:rPr>
          <w:rFonts w:eastAsia="Calibri" w:cs="Times New Roman"/>
          <w:sz w:val="16"/>
        </w:rPr>
        <w:t xml:space="preserve">—but after the Philippines withdrew its military forces, </w:t>
      </w:r>
      <w:r w:rsidRPr="004E19E2">
        <w:rPr>
          <w:rFonts w:eastAsia="Calibri" w:cs="Times New Roman"/>
          <w:u w:val="single"/>
        </w:rPr>
        <w:t>China left its own forces there and has since cut off Philippine access.</w:t>
      </w:r>
      <w:r w:rsidRPr="004E19E2">
        <w:rPr>
          <w:rFonts w:eastAsia="Calibri" w:cs="Times New Roman"/>
          <w:sz w:val="16"/>
        </w:rPr>
        <w:t xml:space="preserve"> James </w:t>
      </w:r>
      <w:proofErr w:type="spellStart"/>
      <w:r w:rsidRPr="004E19E2">
        <w:rPr>
          <w:rFonts w:eastAsia="Calibri" w:cs="Times New Roman"/>
          <w:sz w:val="16"/>
        </w:rPr>
        <w:t>Kraska</w:t>
      </w:r>
      <w:proofErr w:type="spellEnd"/>
      <w:r w:rsidRPr="004E19E2">
        <w:rPr>
          <w:rFonts w:eastAsia="Calibri" w:cs="Times New Roman"/>
          <w:sz w:val="16"/>
        </w:rPr>
        <w:t xml:space="preserve"> writes, “China’s control of access to the feature is dependent upon coercive law enforcement and militia fishing vessel operations, including ramming and shouldering Philippine ships, and harassment of Philippine fishermen.”35 In 2014 in the Paracel Islands (disputed with Vietnam), the Chinese national oil company CNOOC installed an oil rig in disputed waters and drilled for oil, sparking diplomatic protests and anti-Chinese rallies in Hanoi. </w:t>
      </w:r>
      <w:r w:rsidRPr="004E19E2">
        <w:rPr>
          <w:rFonts w:eastAsia="Calibri" w:cs="Times New Roman"/>
          <w:u w:val="single"/>
        </w:rPr>
        <w:t xml:space="preserve">Vietnam has also protested China’s construction of a </w:t>
      </w:r>
      <w:proofErr w:type="gramStart"/>
      <w:r w:rsidRPr="004E19E2">
        <w:rPr>
          <w:rFonts w:eastAsia="Calibri" w:cs="Times New Roman"/>
          <w:u w:val="single"/>
        </w:rPr>
        <w:t>two kilometer</w:t>
      </w:r>
      <w:proofErr w:type="gramEnd"/>
      <w:r w:rsidRPr="004E19E2">
        <w:rPr>
          <w:rFonts w:eastAsia="Calibri" w:cs="Times New Roman"/>
          <w:u w:val="single"/>
        </w:rPr>
        <w:t xml:space="preserve"> runway on one of the disputed islands</w:t>
      </w:r>
      <w:r w:rsidRPr="004E19E2">
        <w:rPr>
          <w:rFonts w:eastAsia="Calibri" w:cs="Times New Roman"/>
          <w:sz w:val="16"/>
        </w:rPr>
        <w:t xml:space="preserve">, which enhances its local power projection capabilities.36 In the East China Sea, a growing number of Chinese ships and jets enter waters around the Senkaku/Diaoyu islands disputed with Japan. In 2013, Beijing declared an Air Defense Identification Zone or ADIZ over the islands.37 Observers attribute China’s assertive policies to a long, patient strategy of “salami tactics” in which China increasingly seeks to dominate the region by changing the “facts on the ground” one step at a time.38 </w:t>
      </w:r>
      <w:r w:rsidRPr="004E19E2">
        <w:rPr>
          <w:rFonts w:eastAsia="Calibri" w:cs="Times New Roman"/>
          <w:u w:val="single"/>
        </w:rPr>
        <w:t>US alliances with the Philippines and Japan</w:t>
      </w:r>
      <w:r w:rsidRPr="004E19E2">
        <w:rPr>
          <w:rFonts w:eastAsia="Calibri" w:cs="Times New Roman"/>
          <w:sz w:val="16"/>
        </w:rPr>
        <w:t xml:space="preserve">, by linking these countries to the region’s military superpower, </w:t>
      </w:r>
      <w:r w:rsidRPr="004E19E2">
        <w:rPr>
          <w:rFonts w:eastAsia="Calibri" w:cs="Times New Roman"/>
          <w:u w:val="single"/>
        </w:rPr>
        <w:t>help deter Chinese aggression</w:t>
      </w:r>
      <w:r w:rsidRPr="004E19E2">
        <w:rPr>
          <w:rFonts w:eastAsia="Calibri" w:cs="Times New Roman"/>
          <w:sz w:val="16"/>
        </w:rPr>
        <w:t xml:space="preserve"> in these regional territorial disputes. In the absence of the US commitments, Philippine military weakness, and the anticipation of a weak response from Japan,39 might convince the Chinese government that it might successfully advance its interests through </w:t>
      </w:r>
      <w:proofErr w:type="spellStart"/>
      <w:r w:rsidRPr="004E19E2">
        <w:rPr>
          <w:rFonts w:eastAsia="Calibri" w:cs="Times New Roman"/>
          <w:sz w:val="16"/>
        </w:rPr>
        <w:t>faits</w:t>
      </w:r>
      <w:proofErr w:type="spellEnd"/>
      <w:r w:rsidRPr="004E19E2">
        <w:rPr>
          <w:rFonts w:eastAsia="Calibri" w:cs="Times New Roman"/>
          <w:sz w:val="16"/>
        </w:rPr>
        <w:t xml:space="preserve"> accompli. The Chinese Communist Party, facing challenges to its domestic legitimacy and an increasingly nationalistic and noisy populace, has political incentives for diversionary efforts.40 Such pressures may grow increasingly intense at a time of declining Chinese economic growth.41 In a climate of increasing Chinese assertiveness in its territorial claims (an assertiveness that is only likely to grow),42 </w:t>
      </w:r>
      <w:r w:rsidRPr="004E19E2">
        <w:rPr>
          <w:rFonts w:eastAsia="Calibri" w:cs="Times New Roman"/>
          <w:u w:val="single"/>
        </w:rPr>
        <w:t>America’s Asian alliances help deter Beijing from using force.</w:t>
      </w:r>
      <w:r w:rsidRPr="004E19E2">
        <w:rPr>
          <w:rFonts w:eastAsia="Calibri" w:cs="Times New Roman"/>
          <w:sz w:val="16"/>
        </w:rPr>
        <w:t xml:space="preserve"> Nuclear Non-Proliferation </w:t>
      </w:r>
      <w:r w:rsidRPr="004E19E2">
        <w:rPr>
          <w:rFonts w:eastAsia="Calibri" w:cs="Times New Roman"/>
          <w:b/>
          <w:iCs/>
          <w:u w:val="single"/>
        </w:rPr>
        <w:t xml:space="preserve">US alliances unquestionably reduce the spread of nuclear weapons in East Asia. </w:t>
      </w:r>
      <w:r w:rsidRPr="004E19E2">
        <w:rPr>
          <w:rFonts w:eastAsia="Calibri" w:cs="Times New Roman"/>
          <w:sz w:val="16"/>
        </w:rPr>
        <w:t xml:space="preserve">Japan and South Korea’s acquisition of nuclear weapons is still possible even within the context of their relationship with the United States, but </w:t>
      </w:r>
      <w:r w:rsidRPr="004E19E2">
        <w:rPr>
          <w:rFonts w:eastAsia="Calibri" w:cs="Times New Roman"/>
          <w:u w:val="single"/>
        </w:rPr>
        <w:t>nuclear and conventional US security guarantees make this outcome much less likely</w:t>
      </w:r>
      <w:r w:rsidRPr="004E19E2">
        <w:rPr>
          <w:rFonts w:eastAsia="Calibri" w:cs="Times New Roman"/>
          <w:sz w:val="16"/>
        </w:rPr>
        <w:t xml:space="preserve">. Out of the various factors that affect countries’ decisions to acquire nuclear weapons, the security motivation is among the most powerful.43 According to this explanation, countries will acquire nuclear weapons if they are facing a potentially hostile actor that acquires nuclear weapons, or that outmatches them conventionally. Scholars have also found, however, that proliferation can be reduced through security guarantees—that </w:t>
      </w:r>
      <w:proofErr w:type="gramStart"/>
      <w:r w:rsidRPr="004E19E2">
        <w:rPr>
          <w:rFonts w:eastAsia="Calibri" w:cs="Times New Roman"/>
          <w:sz w:val="16"/>
        </w:rPr>
        <w:t>sometimes threatened</w:t>
      </w:r>
      <w:proofErr w:type="gramEnd"/>
      <w:r w:rsidRPr="004E19E2">
        <w:rPr>
          <w:rFonts w:eastAsia="Calibri" w:cs="Times New Roman"/>
          <w:sz w:val="16"/>
        </w:rPr>
        <w:t xml:space="preserve"> actors will not acquire nuclear weapons if they can rely on an ally’s protection.44 According to this logic, the loss of a security guarantee would encourage the abandoned and threatened ally to decide to acquire nuclear weapons. </w:t>
      </w:r>
      <w:r w:rsidRPr="004E19E2">
        <w:rPr>
          <w:rFonts w:eastAsia="Calibri" w:cs="Times New Roman"/>
          <w:b/>
          <w:iCs/>
          <w:u w:val="single"/>
        </w:rPr>
        <w:t>American security guarantees have kept, and may yet keep, South Korea from acquiring nuclear weapons of its own</w:t>
      </w:r>
      <w:r w:rsidRPr="004E19E2">
        <w:rPr>
          <w:rFonts w:eastAsia="Calibri" w:cs="Times New Roman"/>
          <w:sz w:val="16"/>
        </w:rPr>
        <w:t xml:space="preserve">. </w:t>
      </w:r>
      <w:r w:rsidRPr="004E19E2">
        <w:rPr>
          <w:rFonts w:eastAsia="Calibri" w:cs="Times New Roman"/>
          <w:u w:val="single"/>
        </w:rPr>
        <w:t>When Seoul signed the</w:t>
      </w:r>
      <w:r w:rsidRPr="004E19E2">
        <w:rPr>
          <w:rFonts w:eastAsia="Calibri" w:cs="Times New Roman"/>
          <w:sz w:val="16"/>
        </w:rPr>
        <w:t xml:space="preserve"> Nuclear Non-proliferation Treaty </w:t>
      </w:r>
      <w:r w:rsidRPr="004E19E2">
        <w:rPr>
          <w:rFonts w:eastAsia="Calibri" w:cs="Times New Roman"/>
          <w:u w:val="single"/>
        </w:rPr>
        <w:t>(NPT) in 1968, it stated that its membership “would only be contingent on robust US security commitments</w:t>
      </w:r>
      <w:r w:rsidRPr="004E19E2">
        <w:rPr>
          <w:rFonts w:eastAsia="Calibri" w:cs="Times New Roman"/>
          <w:sz w:val="16"/>
        </w:rPr>
        <w:t xml:space="preserve">.”45 Indeed, in the past when the United States has contemplated significant changes in its policy or force posture in Korea, Seoul began a nuclear program (as seen in 1969 under the Guam Doctrine, or in 1977 when the Carter Administration planned a troop withdrawal).46 And that was before North Korea acquired nuclear weapons. Today, because South Korea faces a nuclear-armed North Korea, the security model would predict that, if Washington ended its security guarantee, South Korea would acquire nuclear weapons. In fact, even a robust US alliance may no longer be </w:t>
      </w:r>
      <w:proofErr w:type="gramStart"/>
      <w:r w:rsidRPr="004E19E2">
        <w:rPr>
          <w:rFonts w:eastAsia="Calibri" w:cs="Times New Roman"/>
          <w:sz w:val="16"/>
        </w:rPr>
        <w:t>sufficient</w:t>
      </w:r>
      <w:proofErr w:type="gramEnd"/>
      <w:r w:rsidRPr="004E19E2">
        <w:rPr>
          <w:rFonts w:eastAsia="Calibri" w:cs="Times New Roman"/>
          <w:sz w:val="16"/>
        </w:rPr>
        <w:t xml:space="preserve"> to prevent Seoul from acquiring an independent nuclear capability. (During the Cold War, after all, American allies France and the United Kingdom both acquired nuclear weapons despite US and NATO protection.) In the past several years, Pyongyang has conducted nuclear and missile tests, and has 13 engaged in acts of violence toward the South such as the 2010 sinking of the naval vessel Cheonan and the shelling of </w:t>
      </w:r>
      <w:proofErr w:type="spellStart"/>
      <w:r w:rsidRPr="004E19E2">
        <w:rPr>
          <w:rFonts w:eastAsia="Calibri" w:cs="Times New Roman"/>
          <w:sz w:val="16"/>
        </w:rPr>
        <w:t>Yongpyeong</w:t>
      </w:r>
      <w:proofErr w:type="spellEnd"/>
      <w:r w:rsidRPr="004E19E2">
        <w:rPr>
          <w:rFonts w:eastAsia="Calibri" w:cs="Times New Roman"/>
          <w:sz w:val="16"/>
        </w:rPr>
        <w:t xml:space="preserve"> Island. After North Korea’s 2013 nuclear test, poll data showed that over two-thirds of South Koreans favored going nuclear.47 Short of that, Seoul might negotiate for the reintroduction of US tactical nuclear weapons to the peninsula (removed in 1991), or might seek a nuclear sharing agreement such as the one in effect among the United States and several NATO countries (Germany, Belgium, and Italy: all states, like South Korea, that are non-nuclear states and NPT signatories). As for Japan, </w:t>
      </w:r>
      <w:r w:rsidRPr="004E19E2">
        <w:rPr>
          <w:rFonts w:eastAsia="Calibri" w:cs="Times New Roman"/>
          <w:b/>
          <w:iCs/>
          <w:u w:val="single"/>
        </w:rPr>
        <w:t>the end of the US-Japan alliance could indeed lead Tokyo to acquire nuclear weapons</w:t>
      </w:r>
      <w:r w:rsidRPr="004E19E2">
        <w:rPr>
          <w:rFonts w:eastAsia="Calibri" w:cs="Times New Roman"/>
          <w:sz w:val="16"/>
        </w:rPr>
        <w:t xml:space="preserve">. Given that during the Cold War the Soviets were bristling with nuclear weapons, and that the Chinese and North Koreans also acquired them, Japan probably would have acquired nuclear weapons by now absent the US nuclear umbrella. As Prime Minister Sato </w:t>
      </w:r>
      <w:proofErr w:type="spellStart"/>
      <w:r w:rsidRPr="004E19E2">
        <w:rPr>
          <w:rFonts w:eastAsia="Calibri" w:cs="Times New Roman"/>
          <w:sz w:val="16"/>
        </w:rPr>
        <w:t>Eisaku</w:t>
      </w:r>
      <w:proofErr w:type="spellEnd"/>
      <w:r w:rsidRPr="004E19E2">
        <w:rPr>
          <w:rFonts w:eastAsia="Calibri" w:cs="Times New Roman"/>
          <w:sz w:val="16"/>
        </w:rPr>
        <w:t xml:space="preserve"> told the US ambassador in 1964, “it is common sense that we should possess nuclear weapons if everyone else does.”48 </w:t>
      </w:r>
      <w:r w:rsidRPr="004E19E2">
        <w:rPr>
          <w:rFonts w:eastAsia="Calibri" w:cs="Times New Roman"/>
          <w:u w:val="single"/>
        </w:rPr>
        <w:t>Japanese leaders for decades have declared that acquiring nuclear weapons would not violate Japan’s constitution.</w:t>
      </w:r>
      <w:r w:rsidRPr="004E19E2">
        <w:rPr>
          <w:rFonts w:eastAsia="Calibri" w:cs="Times New Roman"/>
          <w:sz w:val="16"/>
        </w:rPr>
        <w:t xml:space="preserve">49 Today, Japan lives next to an avowedly hostile North Korea—which not only has nuclear weapons, but threatens to turn Japanese cities into a “sea of fire.” Japan lives among nuclear-armed Russia, and a nuclear-armed China that is modernizing its maritime forces, and increasingly sending them into what Tokyo believes to be Japanese territorial waters. Given this strategic environment, it is very possible that absent the US security guarantee, Japan would feel compelled to acquire an independent nuclear weapons capability. But Japan’s nuclear acquisition in this situation should not </w:t>
      </w:r>
      <w:proofErr w:type="gramStart"/>
      <w:r w:rsidRPr="004E19E2">
        <w:rPr>
          <w:rFonts w:eastAsia="Calibri" w:cs="Times New Roman"/>
          <w:sz w:val="16"/>
        </w:rPr>
        <w:t>be seen as</w:t>
      </w:r>
      <w:proofErr w:type="gramEnd"/>
      <w:r w:rsidRPr="004E19E2">
        <w:rPr>
          <w:rFonts w:eastAsia="Calibri" w:cs="Times New Roman"/>
          <w:sz w:val="16"/>
        </w:rPr>
        <w:t xml:space="preserve"> a foregone conclusion.50 Japan’s people are highly anti-nuclear since suffering two nuclear strikes by the United States in World War II, as well as a 1954 domestic crisis over the “Lucky Dragon” fishing boat, whose crew and catch was irradiated by US nuclear testing. Antinuclear sentiment was reinvigorated after the 2011 tsunami and nuclear disaster at Fukushima. A decision to acquire nuclear weapons would thus be politically fraught and costly.51 Externally, Japan’s acquisition of nuclear weapons could have undesirable effects because Japan’s neighbors are sensitive to increases in Japan’s military power. Finally, Japan is an NPT member and (as the sole country to have suffered nuclear attacks) has taken a leadership role in the global nonproliferation effort. A turnabout of this magnitude would be a dramatic move decried by many Japanese, and by many other countries. Given domestic, regional, and global sensitivities, given Japan’s more secure status as an island nation, and given its strong maritime military capabilities, Tokyo might therefore decide against acquiring nuclear weapons, at least in the short or medium term. It might quietly take steps that moved Japan closer to a nuclear-weapons capability—an approach designed to shorten the time it would take to deploy a full nuclear deterrent while avoiding the costs associated with nuclear acquisition. Japan’s large stockpile of plutonium would greatly facilitate development of such a “virtual” nuclear deterrent.52 In sum, absent US security guarantees, nuclear weapons would likely spread to South Korea and possibly to Japan. Some scholars would not be troubled by this prospect: some view the spread of nuclear weapons as stabilizing in world politics, arguing that (because nuclear weapons raise the costs of war) nuclear weapons deter wars among states that possess them. Furthermore, such scholars would view the countries in question (Japan and the ROK) as responsible stewards of nuclear technology—being democratic, technologically advanced, wealthy, and politically stable.53 But the bottom line is that </w:t>
      </w:r>
      <w:r w:rsidRPr="004E19E2">
        <w:rPr>
          <w:rFonts w:eastAsia="Calibri" w:cs="Times New Roman"/>
          <w:b/>
          <w:iCs/>
          <w:u w:val="single"/>
        </w:rPr>
        <w:t>the end of US security guarantees in East Asia would almost certainly lead to the spread of nuclear weapons to Korea and might lead to nuclear spread to Japan.</w:t>
      </w:r>
      <w:r w:rsidRPr="004E19E2">
        <w:rPr>
          <w:rFonts w:eastAsia="Calibri" w:cs="Times New Roman"/>
          <w:sz w:val="16"/>
        </w:rPr>
        <w:t xml:space="preserve"> Arms Racing </w:t>
      </w:r>
      <w:r w:rsidRPr="004E19E2">
        <w:rPr>
          <w:rFonts w:eastAsia="Calibri" w:cs="Times New Roman"/>
          <w:b/>
          <w:iCs/>
          <w:u w:val="single"/>
        </w:rPr>
        <w:t>The withdrawal of US security guarantees in East Asia could lead elevated threat perception and arms racing dynamics</w:t>
      </w:r>
      <w:r w:rsidRPr="004E19E2">
        <w:rPr>
          <w:rFonts w:eastAsia="Calibri" w:cs="Times New Roman"/>
          <w:sz w:val="16"/>
        </w:rPr>
        <w:t xml:space="preserve">.54 US security guarantees reduce the amount of military capabilities that these countries need to build in order to protect themselves, and thus reduce how threatening they appear to their neighbors. An end to the security guarantees means that countries would perceive the need to acquire the capabilities to conduct the missions that the United States has largely performed, which could have the effect of increasing a sense of and fueling arms racing. The effects of arms racing are uncertain; international relations scholarship has had trouble demonstrating that arms races lead to war.55 Arms races do, however, significantly sour political relations. As countries begin to observe each other’s improvements in military capabilities, and as they increasingly see them as aimed at undermining their own security, competition in the military realm spills over into the political and societal realms, poisoning formerly amicable relations. For example, under the US-ROK alliance, the South Koreans have focused on ground forces, with the United States carrying the heaviest burden of air and naval forces for Korea contingencies. The result is that Seoul has not built as much capability that could reach and worry Japan. As for Japan, alliance with the United States has enabled it to acquire less military capability than it otherwise would, particularly in the area of air and naval forces.56 In the absence of a US security guarantee, </w:t>
      </w:r>
      <w:r w:rsidRPr="004E19E2">
        <w:rPr>
          <w:rFonts w:eastAsia="Calibri" w:cs="Times New Roman"/>
          <w:u w:val="single"/>
        </w:rPr>
        <w:t>Japan would likely increase its military spending, the pace of its training, and</w:t>
      </w:r>
      <w:r w:rsidRPr="004E19E2">
        <w:rPr>
          <w:rFonts w:eastAsia="Calibri" w:cs="Times New Roman"/>
          <w:sz w:val="16"/>
        </w:rPr>
        <w:t xml:space="preserve"> (given the North Korean missile threat) </w:t>
      </w:r>
      <w:r w:rsidRPr="004E19E2">
        <w:rPr>
          <w:rFonts w:eastAsia="Calibri" w:cs="Times New Roman"/>
          <w:u w:val="single"/>
        </w:rPr>
        <w:t>its offensive and preemptive strike capabilities.</w:t>
      </w:r>
      <w:r w:rsidRPr="004E19E2">
        <w:rPr>
          <w:rFonts w:eastAsia="Calibri" w:cs="Times New Roman"/>
          <w:sz w:val="16"/>
        </w:rPr>
        <w:t xml:space="preserve"> </w:t>
      </w:r>
      <w:r w:rsidRPr="004E19E2">
        <w:rPr>
          <w:rFonts w:eastAsia="Calibri" w:cs="Times New Roman"/>
          <w:u w:val="single"/>
        </w:rPr>
        <w:t>It would also likely pursue legal reforms</w:t>
      </w:r>
      <w:r w:rsidRPr="004E19E2">
        <w:rPr>
          <w:rFonts w:eastAsia="Calibri" w:cs="Times New Roman"/>
          <w:sz w:val="16"/>
        </w:rPr>
        <w:t xml:space="preserve">, such as revision of Article 9 of Japan’s “Peace Constitution,” that would provide the institutional framework for a more assertive foreign policy.57 Thus in the absence of US security guarantees, both Japan and the ROK would likely increase their conventional military spending, and would do so in ways that might alarm the other. This would be taking place in a climate of chilly relations between Seoul and Tokyo, in a region in which the Chinese have been engaged in a vigorous program of military modernization.58 International relations scholarship highlights several factors that affect the severity of the security dilemma, and the likelihood of arms racing, in East Asia. Scholars have pointed out that maritime geography has a palliative effect on threat perception: “the stopping power of water” (in John Mearsheimer’s words) complicates offensive military operations, deterring would-be aggressors, and reassuring would-be targets.59 Arms racing dynamics in maritime East Asia should thus be less severe relative to continental regions.60 Other factors beyond geography raise concerns about East Asian arms racing. Asia’s maritime geography does dampen the security dilemma by reducing fears of homeland invasion. But </w:t>
      </w:r>
      <w:r w:rsidRPr="004E19E2">
        <w:rPr>
          <w:rFonts w:eastAsia="Calibri" w:cs="Times New Roman"/>
          <w:u w:val="single"/>
        </w:rPr>
        <w:t>countries worry about more than the threat of homeland invasion; one of the most relevant threats in East Asia are territorial disputes</w:t>
      </w:r>
      <w:r w:rsidRPr="004E19E2">
        <w:rPr>
          <w:rFonts w:eastAsia="Calibri" w:cs="Times New Roman"/>
          <w:sz w:val="16"/>
        </w:rPr>
        <w:t xml:space="preserve">. In these disputes, aspects of maritime warfare— including first-mover advantage—exert a destabilizing influence.61 Furthermore, </w:t>
      </w:r>
      <w:r w:rsidRPr="004E19E2">
        <w:rPr>
          <w:rFonts w:eastAsia="Calibri" w:cs="Times New Roman"/>
          <w:u w:val="single"/>
        </w:rPr>
        <w:t>identity politics in East Asia</w:t>
      </w:r>
      <w:r w:rsidRPr="004E19E2">
        <w:rPr>
          <w:rFonts w:eastAsia="Calibri" w:cs="Times New Roman"/>
          <w:sz w:val="16"/>
        </w:rPr>
        <w:t xml:space="preserve">—rooted in resentment over historical </w:t>
      </w:r>
      <w:proofErr w:type="gramStart"/>
      <w:r w:rsidRPr="004E19E2">
        <w:rPr>
          <w:rFonts w:eastAsia="Calibri" w:cs="Times New Roman"/>
          <w:sz w:val="16"/>
        </w:rPr>
        <w:t>issues, and</w:t>
      </w:r>
      <w:proofErr w:type="gramEnd"/>
      <w:r w:rsidRPr="004E19E2">
        <w:rPr>
          <w:rFonts w:eastAsia="Calibri" w:cs="Times New Roman"/>
          <w:sz w:val="16"/>
        </w:rPr>
        <w:t xml:space="preserve"> animated through nationalistic politics in the region –</w:t>
      </w:r>
      <w:r w:rsidRPr="004E19E2">
        <w:rPr>
          <w:rFonts w:eastAsia="Calibri" w:cs="Times New Roman"/>
          <w:u w:val="single"/>
        </w:rPr>
        <w:t xml:space="preserve">increase threat perception and make the security dilemma more severe. </w:t>
      </w:r>
      <w:r w:rsidRPr="004E19E2">
        <w:rPr>
          <w:rFonts w:eastAsia="Calibri" w:cs="Times New Roman"/>
          <w:sz w:val="16"/>
        </w:rPr>
        <w:t xml:space="preserve">In other words, in China and South Korea, Japanese moves to increase its power projection capability would be viewed through the lens of Japan’s failure to acknowledge or repudiate past aggression.62 </w:t>
      </w:r>
      <w:r w:rsidRPr="004E19E2">
        <w:rPr>
          <w:rFonts w:eastAsia="Calibri" w:cs="Times New Roman"/>
          <w:b/>
          <w:iCs/>
          <w:u w:val="single"/>
        </w:rPr>
        <w:t>All of these factors elevate the risk of regional arms racing in the absence of American security guarantees</w:t>
      </w:r>
      <w:r w:rsidRPr="004E19E2">
        <w:rPr>
          <w:rFonts w:eastAsia="Calibri" w:cs="Times New Roman"/>
          <w:sz w:val="16"/>
        </w:rPr>
        <w:t xml:space="preserve">. Freedom in the Sea Lanes US alliances in East Asia support the US maritime presence in the region, which is said to provide a public good of ensuring freedom of passage through the vital East Asian sea lanes. Writes Barry Posen, “US military power underwrites world trade, travel, global telecommunications, and commercial remote sensing, which all depend on peace and order in the commons.”63 Would the absence of the US military presence in East Asia threaten this peace and order in the commons? And would an end to US military dominance in the sea lanes undermine US national security goals in other ways? When answering these questions, it’s important to distinguish between peacetime and wartime conditions. In peacetime, the US Seventh Fleet patrols the sea lanes, provides maritime assistance, and engages in counter-piracy activity in cooperation with other East Asian countries. It trains and learns regional waters. The US Navy is on location in the event that disaster strikes, so can provide rapid humanitarian assistance, as it did </w:t>
      </w:r>
      <w:proofErr w:type="gramStart"/>
      <w:r w:rsidRPr="004E19E2">
        <w:rPr>
          <w:rFonts w:eastAsia="Calibri" w:cs="Times New Roman"/>
          <w:sz w:val="16"/>
        </w:rPr>
        <w:t>following</w:t>
      </w:r>
      <w:proofErr w:type="gramEnd"/>
      <w:r w:rsidRPr="004E19E2">
        <w:rPr>
          <w:rFonts w:eastAsia="Calibri" w:cs="Times New Roman"/>
          <w:sz w:val="16"/>
        </w:rPr>
        <w:t xml:space="preserve"> the Indian Ocean tsunami (2004), Japanese tsunami (2011), and the Haiyan typhoon in the Philippines (2013). The US peacetime naval presence promotes the flow of commerce in the sea lanes and helps save lives after natural disasters. It also overlaps with and enhances other US national security goals—as many commentators have argued, US leadership in providing humanitarian relief enhances American soft power, and patrol and presence reinforces the deterrence/assurance missions.64 In peacetime, countries with tense relations routinely use their navies to interfere with one another’s trade. Countries obstruct trade by demanding inspections, or playing by chicken with another country’s vessels, forcing them to change course. Such behavior has been increasing in East Asia. Washington and Tokyo on the one hand, and Beijing on the other, all point to each other as culpable of such harassment, as in incidents involving the USS Cowpens in 2013, and the USS Impeccable in 2009.65 Although such incidents have occurred in a region with a strong US military presence, the end of US dominance in the sea lanes would likely make such low-intensity harassment more common among regional navies. US naval dominance in East Asia would also confer advantages on the United States during wartime. Its powerful regional base network and naval presence enhances the US ability to destroy the naval forces of rivals, or to create or break a blockade. Relative to performing such missions from Hawaii or other distant locations, the United States could do the same missions with a smaller force due to the efficiencies gained from a local base structure. Furthermore, as Michele Flournoy and Janine Davidson argue, not only do regional bases cut response times, “moving troops from the United States to a conflict zone just as tensions begin to rise can exacerbate or escalate a crisis.”66 One might challenge these arguments for several reasons. First, one might doubt that a major war will erupt in East Asian </w:t>
      </w:r>
      <w:proofErr w:type="gramStart"/>
      <w:r w:rsidRPr="004E19E2">
        <w:rPr>
          <w:rFonts w:eastAsia="Calibri" w:cs="Times New Roman"/>
          <w:sz w:val="16"/>
        </w:rPr>
        <w:t>waters, and</w:t>
      </w:r>
      <w:proofErr w:type="gramEnd"/>
      <w:r w:rsidRPr="004E19E2">
        <w:rPr>
          <w:rFonts w:eastAsia="Calibri" w:cs="Times New Roman"/>
          <w:sz w:val="16"/>
        </w:rPr>
        <w:t xml:space="preserve"> might discount the peacetime benefits of US </w:t>
      </w:r>
      <w:proofErr w:type="spellStart"/>
      <w:r w:rsidRPr="004E19E2">
        <w:rPr>
          <w:rFonts w:eastAsia="Calibri" w:cs="Times New Roman"/>
          <w:sz w:val="16"/>
        </w:rPr>
        <w:t>sealane</w:t>
      </w:r>
      <w:proofErr w:type="spellEnd"/>
      <w:r w:rsidRPr="004E19E2">
        <w:rPr>
          <w:rFonts w:eastAsia="Calibri" w:cs="Times New Roman"/>
          <w:sz w:val="16"/>
        </w:rPr>
        <w:t xml:space="preserve"> dominance. After all, US alliances in East Asia are not necessary for the US Navy to engage in such activities; it would be possible to deliver humanitarian relief, train with regional navies, and participate in counter-piracy missions in the absence of security pacts with regional nations. While this is true, a regional base presence provides efficiency due to shorter distances. Transit from Hawaii to Manila requires eleven days steaming time; the United States can respond much more quickly to East Asian crises from bases at (for example) Yokosuka, Japan. Secondly, one might argue that, as export-dependent, globalized countries, East Asia’s naval powers have no interest in disrupting regional sea lanes. Japan and China—needing to bring home oil and other essential inputs, and needing to export their goods abroad, have every incentive to keep the sea lanes open.67 Chinese economic growth (and the legitimacy of the CCP) depends on the free transit of a vast and growing amount of natural resources to its shores, and of exports from its shores to global markets. </w:t>
      </w:r>
      <w:proofErr w:type="gramStart"/>
      <w:r w:rsidRPr="004E19E2">
        <w:rPr>
          <w:rFonts w:eastAsia="Calibri" w:cs="Times New Roman"/>
          <w:sz w:val="16"/>
        </w:rPr>
        <w:t>Therefore</w:t>
      </w:r>
      <w:proofErr w:type="gramEnd"/>
      <w:r w:rsidRPr="004E19E2">
        <w:rPr>
          <w:rFonts w:eastAsia="Calibri" w:cs="Times New Roman"/>
          <w:sz w:val="16"/>
        </w:rPr>
        <w:t xml:space="preserve"> the United States need not worry about regional navies challenging freedom of commerce or navigation: no one has an incentive to do so. While countries have a general interest in keeping the sea lanes open, even highly economically interdependent countries use naval forces to disrupt other countries’ trade for coercive purposes. The United States, a leading globalized country, has long engaged in coercive diplomacy, such as its embargo of Iranian oil.68 Such activities are the modern manifestations of “gunboat diplomacy” and “demonstrations” by the Royal Navy during Pax Britannica—another country that benefited from the global trading system, and indeed generally used its navy to keep the sea lanes open.69 In sum, US naval predominance in East Asia is not necessary but is useful for the US to engage in the kinds of activities (both supportive and coercive) that Washington might want to engage in. </w:t>
      </w:r>
      <w:r w:rsidRPr="004E19E2">
        <w:rPr>
          <w:rFonts w:eastAsia="Calibri" w:cs="Times New Roman"/>
          <w:u w:val="single"/>
        </w:rPr>
        <w:t>Allies provide the United States with a regional base network that increases efficiencies and reduces force requirements</w:t>
      </w:r>
      <w:r w:rsidRPr="004E19E2">
        <w:rPr>
          <w:rFonts w:eastAsia="Calibri" w:cs="Times New Roman"/>
          <w:sz w:val="16"/>
        </w:rPr>
        <w:t xml:space="preserve">. The US naval presence enhances the missions of assurance and </w:t>
      </w:r>
      <w:proofErr w:type="gramStart"/>
      <w:r w:rsidRPr="004E19E2">
        <w:rPr>
          <w:rFonts w:eastAsia="Calibri" w:cs="Times New Roman"/>
          <w:sz w:val="16"/>
        </w:rPr>
        <w:t>deterrence, and</w:t>
      </w:r>
      <w:proofErr w:type="gramEnd"/>
      <w:r w:rsidRPr="004E19E2">
        <w:rPr>
          <w:rFonts w:eastAsia="Calibri" w:cs="Times New Roman"/>
          <w:sz w:val="16"/>
        </w:rPr>
        <w:t xml:space="preserve"> contributes to US soft power. Good Relations Among Partners Although some American partners in East Asia have warm relations, American alliances do not necessarily translate to good relations among partners (and in some cases may do the opposite). The remarkable turnaround in relations between the United States and Japan after World War II was echoed in relations between Australia and Japan; today their relations are excellent, as are relations between Japan and the Philippines (another country Japan victimized in World War II).70 But relations between Japan and South Korea show that alliances with the United States do not necessarily forge bonds among allies. In over sixty years of sharing an ally, Japan and South Korea have cultivated strong economic ties, but their political and military relations have ranged from civil to frosty. Many analysts argue that, given China’s growing power and assertiveness, and given that Japan and South Korea are both liberal democracies, the two countries should increase their security cooperation. However Seoul has resisted greater cooperation with Tokyo.71 Within the ROK, Japan remains a useful target that politicians can attack for domestic political gain—on the issues of history textbook coverage, demands for apologies for wartime misdeeds, and the </w:t>
      </w:r>
      <w:proofErr w:type="spellStart"/>
      <w:r w:rsidRPr="004E19E2">
        <w:rPr>
          <w:rFonts w:eastAsia="Calibri" w:cs="Times New Roman"/>
          <w:sz w:val="16"/>
        </w:rPr>
        <w:t>Tokdo</w:t>
      </w:r>
      <w:proofErr w:type="spellEnd"/>
      <w:r w:rsidRPr="004E19E2">
        <w:rPr>
          <w:rFonts w:eastAsia="Calibri" w:cs="Times New Roman"/>
          <w:sz w:val="16"/>
        </w:rPr>
        <w:t xml:space="preserve">/Takeshima islands disputed by the two countries.72 In Japan, conservative leaders, catering to influential constituencies, assert sovereignty over disputed islands and favor history telling that omits Japan’s historic aggression.73 All of this ill will has festered despite sixty-plus years of longstanding American alliances with both countries. Some evidence suggests that, rather than encourage amity among allies, US commitments may </w:t>
      </w:r>
      <w:proofErr w:type="gramStart"/>
      <w:r w:rsidRPr="004E19E2">
        <w:rPr>
          <w:rFonts w:eastAsia="Calibri" w:cs="Times New Roman"/>
          <w:sz w:val="16"/>
        </w:rPr>
        <w:t>actually do</w:t>
      </w:r>
      <w:proofErr w:type="gramEnd"/>
      <w:r w:rsidRPr="004E19E2">
        <w:rPr>
          <w:rFonts w:eastAsia="Calibri" w:cs="Times New Roman"/>
          <w:sz w:val="16"/>
        </w:rPr>
        <w:t xml:space="preserve"> the reverse—allowing allies to nurse grievances. James </w:t>
      </w:r>
      <w:proofErr w:type="spellStart"/>
      <w:r w:rsidRPr="004E19E2">
        <w:rPr>
          <w:rFonts w:eastAsia="Calibri" w:cs="Times New Roman"/>
          <w:sz w:val="16"/>
        </w:rPr>
        <w:t>Schoff</w:t>
      </w:r>
      <w:proofErr w:type="spellEnd"/>
      <w:r w:rsidRPr="004E19E2">
        <w:rPr>
          <w:rFonts w:eastAsia="Calibri" w:cs="Times New Roman"/>
          <w:sz w:val="16"/>
        </w:rPr>
        <w:t xml:space="preserve"> and </w:t>
      </w:r>
      <w:proofErr w:type="spellStart"/>
      <w:r w:rsidRPr="004E19E2">
        <w:rPr>
          <w:rFonts w:eastAsia="Calibri" w:cs="Times New Roman"/>
          <w:sz w:val="16"/>
        </w:rPr>
        <w:t>Dunyeon</w:t>
      </w:r>
      <w:proofErr w:type="spellEnd"/>
      <w:r w:rsidRPr="004E19E2">
        <w:rPr>
          <w:rFonts w:eastAsia="Calibri" w:cs="Times New Roman"/>
          <w:sz w:val="16"/>
        </w:rPr>
        <w:t xml:space="preserve"> Kim note that US alliance commitments can “foster Seoul-Tokyo estrangement, ironically, if such relations lead Japanese and South Korean policymakers to believe that they have a sturdy bulwark against any truly damaging implications of their row.”74 Victor Cha, in his study of the trilateral relationship, writes that when the United States reduced its level of military presence and involvement in East Asia, Japan and South Korea made efforts to reconcile their historical and other disputes, in order to pursue the closer diplomatic and military relations necessitated by the more dangerous security environment.75 By contrast, as Robert Kelly notes, US alliances “encourage maximalists and zealots on both sides not to compromise.”76 According to this logic, the end of US alliances with Japan and South Korea would incentivize Seoul and Tokyo to improve their relations. That said, the two countries have different interests and diverging perceptions of the threat posed by China, making it unclear whether an end to their alliances would push the two countries closer together.77 One thing is very clear, however: US alliances have not produced that outcome. Political Orbit Do US security guarantees in East Asia keep Japan, the ROK, and other countries within the “US orbit,” and would a withdrawal from those alliances push those countries into Beijing’s arms? Although a Chinese economic orbit is already emerging, uncertainties exist about a) the extent to which this will translate to regional political leadership, and b) even if it does, whether countries in the region would tilt toward Beijing. China’s stunning economic rise has already transformed regional (and global) trade and financial flows, giving rise to a Chinese economic orbit.78 China has become the number-one trading partner for Australia, Japan, Malaysia, the Philippines, Singapore, South Korea, and Vietnam, among others. China’s currency has joined the ranks of the world’s most influential currencies, as represented by the International Monetary Fund’s decision to include the renminbi (along with the dollar, euro, pound, and yen) in the basket of “special drawing rights.”79 </w:t>
      </w:r>
      <w:r w:rsidRPr="004E19E2">
        <w:rPr>
          <w:rFonts w:eastAsia="Calibri" w:cs="Times New Roman"/>
          <w:u w:val="single"/>
        </w:rPr>
        <w:t>Beijing is increasing its influence through policies of economic integration and international lending such as the “New Silk Road” and the Asian Infrastructure Investment Bank.</w:t>
      </w:r>
      <w:r w:rsidRPr="004E19E2">
        <w:rPr>
          <w:rFonts w:eastAsia="Calibri" w:cs="Times New Roman"/>
          <w:sz w:val="16"/>
        </w:rPr>
        <w:t xml:space="preserve">80 Beijing’s orbit would have a different character than the current liberal order. Rebecca Liao notes, “Western aid and development efforts are geared toward spreading liberal democracy and their own institutional frameworks. China, on the other hand, has stuck to its policy of distancing itself from the domestic affairs of other nations.”81 Chinese institutions, in other words, will eschew the Bretton Woods agenda of spreading liberalism; they will direct business toward Chinese state-owned enterprises that enrich and sustain the CCP. China’s orbit is not a liberal one. The extent to which China’s economic influence will translate to the creation of a powerful Chinese political orbit—to which countries in a “post-American Asia” would be attracted and deferential—is uncertain. First, China has risen in the context of a half-century old political and economic system created by the United States and its liberal partners after World War II. China’s ability to displace this system is very much in question. As John </w:t>
      </w:r>
      <w:proofErr w:type="spellStart"/>
      <w:r w:rsidRPr="004E19E2">
        <w:rPr>
          <w:rFonts w:eastAsia="Calibri" w:cs="Times New Roman"/>
          <w:sz w:val="16"/>
        </w:rPr>
        <w:t>Ikenberry</w:t>
      </w:r>
      <w:proofErr w:type="spellEnd"/>
      <w:r w:rsidRPr="004E19E2">
        <w:rPr>
          <w:rFonts w:eastAsia="Calibri" w:cs="Times New Roman"/>
          <w:sz w:val="16"/>
        </w:rPr>
        <w:t xml:space="preserve"> writes, “The capitalist democratic world is a powerful constituency for the preservation—and, indeed, extension—of the existing international order</w:t>
      </w:r>
      <w:r w:rsidRPr="004E19E2">
        <w:rPr>
          <w:rFonts w:eastAsia="Calibri" w:cs="Times New Roman"/>
          <w:u w:val="single"/>
        </w:rPr>
        <w:t xml:space="preserve">. If China intends to </w:t>
      </w:r>
      <w:proofErr w:type="gramStart"/>
      <w:r w:rsidRPr="004E19E2">
        <w:rPr>
          <w:rFonts w:eastAsia="Calibri" w:cs="Times New Roman"/>
          <w:u w:val="single"/>
        </w:rPr>
        <w:t>rise up</w:t>
      </w:r>
      <w:proofErr w:type="gramEnd"/>
      <w:r w:rsidRPr="004E19E2">
        <w:rPr>
          <w:rFonts w:eastAsia="Calibri" w:cs="Times New Roman"/>
          <w:u w:val="single"/>
        </w:rPr>
        <w:t xml:space="preserve"> and challenge the existing order, it has a much more daunting task than simply confronting the United States</w:t>
      </w:r>
      <w:r w:rsidRPr="004E19E2">
        <w:rPr>
          <w:rFonts w:eastAsia="Calibri" w:cs="Times New Roman"/>
          <w:sz w:val="16"/>
        </w:rPr>
        <w:t xml:space="preserve">.”82 Not only does China confront a regional and international system that, in </w:t>
      </w:r>
      <w:proofErr w:type="spellStart"/>
      <w:r w:rsidRPr="004E19E2">
        <w:rPr>
          <w:rFonts w:eastAsia="Calibri" w:cs="Times New Roman"/>
          <w:sz w:val="16"/>
        </w:rPr>
        <w:t>Ikenberry’s</w:t>
      </w:r>
      <w:proofErr w:type="spellEnd"/>
      <w:r w:rsidRPr="004E19E2">
        <w:rPr>
          <w:rFonts w:eastAsia="Calibri" w:cs="Times New Roman"/>
          <w:sz w:val="16"/>
        </w:rPr>
        <w:t xml:space="preserve"> words, is “hard to overturn,” Beijing arguably has a strong interest in not overturning it. China has profited immensely from the current order, and its future prosperity (and thus the resilience of the CCP) depends on its access to trading partners within this nondiscriminatory trading system. More likely, rather than seek to create a different system that challenges the current regional order, Beijing will seek greater influence within it. Such behavior is already evident in China’s efforts to reform existing institutions (such as the greater influence it has sought and received at the IMF and World Bank), and to create new institutions (such as the AIIB) that allow Beijing to exercise greater influence.83 Observers are divided on how receptive Asian countries would be to the pull of a Chinese orbit. In the early years of China’s rise, neighbors responded positively to its growing power; at that time, Chinese diplomacy emphasized multinational coordination within regional institutions and compromise in territorial disputes.84 Some scholars argue that China’s neighbors will not resist and will defer to growing Chinese power—in part due to regional norms of hierarchy (the regional dominance of the “Middle Kingdom” during the 17th and early 18th centuries).85 According to this view, countries in a “post-American Asia” would embrace Beijing’s orbit. By contrast, another view holds that even in the absence of American alliances, countries (though they may be economically close to China) would not necessarily defer to Chinese political leadership. This position is supported by evidence of regional dismay at China’s growing assertiveness in its territorial disputes, and by broader unease about Chinese intentions.86 Beijing’s diplomacy aside, scholars who believe in a powerful balancing tendency in international politics would argue that power and geography alone would make it likely that Australia, Japan, the Philippines, and the ROK would balance against a rising China.87 The extent to which countries in a “post-American Asia” would fall into China’s orbit would vary by country. Southeast Asian countries—even diplomatically unified (which they are Lind | Keep, Toss, or Fix? 22 not)—are too weak (economically and militarily) and too economically dependent on China to offer a counterweight to Chinese power. In the absence of its alliance with the United States, the Philippines (despite its disputes with Beijing) would have no choice but to accept Chinese regional leadership. South Korea has already moved toward Beijing. Seoul is hedging between the two great powers: it maintains its alliance with the United States but diplomatically has moved close to China, its most important economic partner, and the country that holds the greatest sway over North Korea.88 Hugh White argues, “China simply has too many cards to play on issues that matter to Seoul for it to be willing to break with China in any but the most extreme circumstances.”89 Indeed, South Korea has demonstrated acceptance of Chinese regional leadership and has distanced itself from anything that might resemble an anti-China coalition.90 It has done so chiefly by distancing itself from Tokyo: rejecting closer security cooperation,91 stoking domestic rancor over history disputes,92 and crafting with China a shared anti-Japanese identity.93 Seoul’s drift toward Beijing should not be exaggerated: Korea has a longstanding strategic tradition (“shrimp among whales”) of navigating among great powers.94 This tradition suggests that South Korea’s approach in a China-led Asia would resemble its current approach in US-led Asia: Seoul would seek to cultivate friendly ties with both great powers, but would create distance when doing so advanced its interests. Japan would be (and already is) most resistant to a Chinese orbit in East Asia. With its large economy and capable military (and its water buffer between itself and China), Japan enjoys the greatest freedom of action. Japan has a territorial dispute and tense political relations with China, making it more inclined to resist attempts at Chinese encroachment. Japan—quite unlike its neighbors—has already resisted China’s attempt to enlarge its regional orbit through the creation of the AIIB; Tokyo and Washington conspicuously refused to sign on.95 The extent to which Japan would be willing to balance against China is debatable; Japan faces a serious demographic crisis that will reduce future economic growth,96 and the Japanese people evince strong opposition to raising defense spending or increasing the country’s military activism.97 But Lind | Keep, Toss, or Fix? 23 in the absence of the US-Japan alliance, relative to any other country in the region, Japan is the least likely to fall into a Chinese orbit. </w:t>
      </w:r>
    </w:p>
    <w:p w:rsidR="00660CF6" w:rsidRDefault="00660CF6" w:rsidP="00D52AA0">
      <w:pPr>
        <w:rPr>
          <w:rFonts w:eastAsia="Calibri" w:cs="Times New Roman"/>
          <w:sz w:val="16"/>
        </w:rPr>
      </w:pPr>
    </w:p>
    <w:p w:rsidR="00660CF6" w:rsidRPr="001870D4" w:rsidRDefault="00660CF6" w:rsidP="00660CF6">
      <w:pPr>
        <w:pStyle w:val="Heading4"/>
        <w:rPr>
          <w:rFonts w:asciiTheme="minorHAnsi" w:hAnsiTheme="minorHAnsi" w:cstheme="minorHAnsi"/>
        </w:rPr>
      </w:pPr>
      <w:r w:rsidRPr="001870D4">
        <w:rPr>
          <w:rFonts w:asciiTheme="minorHAnsi" w:hAnsiTheme="minorHAnsi" w:cstheme="minorHAnsi"/>
        </w:rPr>
        <w:t>Proliferation ensures multiple scenarios for global war</w:t>
      </w:r>
    </w:p>
    <w:p w:rsidR="00660CF6" w:rsidRPr="001870D4" w:rsidRDefault="00660CF6" w:rsidP="00660CF6">
      <w:pPr>
        <w:rPr>
          <w:rFonts w:asciiTheme="minorHAnsi" w:hAnsiTheme="minorHAnsi" w:cstheme="minorHAnsi"/>
        </w:rPr>
      </w:pPr>
      <w:proofErr w:type="spellStart"/>
      <w:r w:rsidRPr="001870D4">
        <w:rPr>
          <w:rStyle w:val="Style13ptBold"/>
          <w:rFonts w:asciiTheme="minorHAnsi" w:hAnsiTheme="minorHAnsi" w:cstheme="minorHAnsi"/>
        </w:rPr>
        <w:t>Kroenig</w:t>
      </w:r>
      <w:proofErr w:type="spellEnd"/>
      <w:r w:rsidRPr="001870D4">
        <w:rPr>
          <w:rStyle w:val="Style13ptBold"/>
          <w:rFonts w:asciiTheme="minorHAnsi" w:hAnsiTheme="minorHAnsi" w:cstheme="minorHAnsi"/>
        </w:rPr>
        <w:t>, 14</w:t>
      </w:r>
      <w:r w:rsidRPr="001870D4">
        <w:rPr>
          <w:rFonts w:asciiTheme="minorHAnsi" w:hAnsiTheme="minorHAnsi" w:cstheme="minorHAnsi"/>
        </w:rPr>
        <w:t xml:space="preserve"> – Associate Professor and International Relations Field Chair, Department of Government, Georgetown (Matthew, February. “The History of Proliferation Optimism: Does It Have a Future?” Journal of Strategic Studies Vol 38, Issue 1-2. http://www.matthewkroenig.com/The%20History%20of%20Proliferation%20Optimism_Feb2014.pdf)</w:t>
      </w:r>
    </w:p>
    <w:p w:rsidR="00660CF6" w:rsidRPr="001870D4" w:rsidRDefault="00660CF6" w:rsidP="00660CF6">
      <w:pPr>
        <w:rPr>
          <w:rFonts w:asciiTheme="minorHAnsi" w:hAnsiTheme="minorHAnsi" w:cstheme="minorHAnsi"/>
          <w:sz w:val="16"/>
        </w:rPr>
      </w:pPr>
      <w:r w:rsidRPr="001870D4">
        <w:rPr>
          <w:rFonts w:asciiTheme="minorHAnsi" w:hAnsiTheme="minorHAnsi" w:cstheme="minorHAnsi"/>
          <w:sz w:val="16"/>
        </w:rPr>
        <w:t xml:space="preserve">First and foremost, </w:t>
      </w:r>
      <w:r w:rsidRPr="001870D4">
        <w:rPr>
          <w:rFonts w:asciiTheme="minorHAnsi" w:hAnsiTheme="minorHAnsi" w:cstheme="minorHAnsi"/>
          <w:u w:val="single"/>
        </w:rPr>
        <w:t xml:space="preserve">proliferation </w:t>
      </w:r>
      <w:r w:rsidRPr="001870D4">
        <w:rPr>
          <w:rFonts w:asciiTheme="minorHAnsi" w:hAnsiTheme="minorHAnsi" w:cstheme="minorHAnsi"/>
          <w:b/>
          <w:u w:val="single"/>
        </w:rPr>
        <w:t xml:space="preserve">optimists present an </w:t>
      </w:r>
      <w:r w:rsidRPr="001870D4">
        <w:rPr>
          <w:rFonts w:asciiTheme="minorHAnsi" w:hAnsiTheme="minorHAnsi" w:cstheme="minorHAnsi"/>
          <w:b/>
          <w:iCs/>
          <w:u w:val="single"/>
        </w:rPr>
        <w:t>oversimplified view of nuclear deterrence theory</w:t>
      </w:r>
      <w:r w:rsidRPr="001870D4">
        <w:rPr>
          <w:rFonts w:asciiTheme="minorHAnsi" w:hAnsiTheme="minorHAnsi" w:cstheme="minorHAnsi"/>
          <w:sz w:val="16"/>
        </w:rPr>
        <w:t xml:space="preserve">. </w:t>
      </w:r>
      <w:r w:rsidRPr="001870D4">
        <w:rPr>
          <w:rFonts w:asciiTheme="minorHAnsi" w:hAnsiTheme="minorHAnsi" w:cstheme="minorHAnsi"/>
          <w:u w:val="single"/>
        </w:rPr>
        <w:t>Optimists argue</w:t>
      </w:r>
      <w:r w:rsidRPr="001870D4">
        <w:rPr>
          <w:rFonts w:asciiTheme="minorHAnsi" w:hAnsiTheme="minorHAnsi" w:cstheme="minorHAnsi"/>
          <w:sz w:val="16"/>
        </w:rPr>
        <w:t xml:space="preserve"> that since the advent of Mutually Assured Destruction (MAD), any </w:t>
      </w:r>
      <w:r w:rsidRPr="001870D4">
        <w:rPr>
          <w:rFonts w:asciiTheme="minorHAnsi" w:hAnsiTheme="minorHAnsi" w:cstheme="minorHAnsi"/>
          <w:u w:val="single"/>
        </w:rPr>
        <w:t>nuclear war would mean national suicide and, therefore, no rational leader would ever choose to start one.</w:t>
      </w:r>
      <w:r w:rsidRPr="001870D4">
        <w:rPr>
          <w:rFonts w:asciiTheme="minorHAnsi" w:hAnsiTheme="minorHAnsi" w:cstheme="minorHAnsi"/>
          <w:sz w:val="16"/>
        </w:rPr>
        <w:t xml:space="preserve"> Furthermore, they argue that the requirements for rationality are not high. Rather, leaders must value their own survival and the survival of their nation and understand that intentionally launching a nuclear war would threaten those values. Many analysts and policymakers attempt to challenge the optimists on their own turf and question whether the leaders of potential </w:t>
      </w:r>
      <w:proofErr w:type="spellStart"/>
      <w:r w:rsidRPr="001870D4">
        <w:rPr>
          <w:rFonts w:asciiTheme="minorHAnsi" w:hAnsiTheme="minorHAnsi" w:cstheme="minorHAnsi"/>
          <w:sz w:val="16"/>
        </w:rPr>
        <w:t>proliferant</w:t>
      </w:r>
      <w:proofErr w:type="spellEnd"/>
      <w:r w:rsidRPr="001870D4">
        <w:rPr>
          <w:rFonts w:asciiTheme="minorHAnsi" w:hAnsiTheme="minorHAnsi" w:cstheme="minorHAnsi"/>
          <w:sz w:val="16"/>
        </w:rPr>
        <w:t xml:space="preserve"> states are fully rational.34 Yet, these debates overlook the fact that, apart from the optimists, leadi</w:t>
      </w:r>
      <w:r w:rsidRPr="001870D4">
        <w:rPr>
          <w:rFonts w:asciiTheme="minorHAnsi" w:hAnsiTheme="minorHAnsi" w:cstheme="minorHAnsi"/>
          <w:u w:val="single"/>
        </w:rPr>
        <w:t xml:space="preserve">ng nuclear deterrence theorists believe that nuclear proliferation contributes to a </w:t>
      </w:r>
      <w:r w:rsidRPr="001870D4">
        <w:rPr>
          <w:rFonts w:asciiTheme="minorHAnsi" w:hAnsiTheme="minorHAnsi" w:cstheme="minorHAnsi"/>
          <w:b/>
          <w:iCs/>
          <w:u w:val="single"/>
        </w:rPr>
        <w:t>real risk of nuclear war even in a situation of MAD among rational states</w:t>
      </w:r>
      <w:r w:rsidRPr="001870D4">
        <w:rPr>
          <w:rFonts w:asciiTheme="minorHAnsi" w:hAnsiTheme="minorHAnsi" w:cstheme="minorHAnsi"/>
          <w:sz w:val="16"/>
        </w:rPr>
        <w:t xml:space="preserve">.35 Moreover, realizing that nuclear war is possible does not depend on peculiar beliefs about the possibility of escaping MAD.36 Rather, as we will discuss below, these theorists understand that </w:t>
      </w:r>
      <w:r w:rsidRPr="001870D4">
        <w:rPr>
          <w:rFonts w:asciiTheme="minorHAnsi" w:hAnsiTheme="minorHAnsi" w:cstheme="minorHAnsi"/>
          <w:u w:val="single"/>
        </w:rPr>
        <w:t xml:space="preserve">some risk of nuclear war is </w:t>
      </w:r>
      <w:r w:rsidRPr="001870D4">
        <w:rPr>
          <w:rFonts w:asciiTheme="minorHAnsi" w:hAnsiTheme="minorHAnsi" w:cstheme="minorHAnsi"/>
          <w:b/>
          <w:iCs/>
          <w:u w:val="single"/>
        </w:rPr>
        <w:t>necessary in order for deterrence to function</w:t>
      </w:r>
      <w:r w:rsidRPr="001870D4">
        <w:rPr>
          <w:rFonts w:asciiTheme="minorHAnsi" w:hAnsiTheme="minorHAnsi" w:cstheme="minorHAnsi"/>
          <w:sz w:val="16"/>
        </w:rPr>
        <w:t xml:space="preserve">. To be sure, in the 1940s, Viner, Brodie, and others argued that MAD rendered war among major powers obsolete, but nuclear deterrence theory soon advanced beyond that simple understanding.37 After all, </w:t>
      </w:r>
      <w:r w:rsidRPr="001870D4">
        <w:rPr>
          <w:rFonts w:asciiTheme="minorHAnsi" w:hAnsiTheme="minorHAnsi" w:cstheme="minorHAnsi"/>
          <w:u w:val="single"/>
        </w:rPr>
        <w:t>great power political competition does not end with nuclear weapons</w:t>
      </w:r>
      <w:r w:rsidRPr="001870D4">
        <w:rPr>
          <w:rFonts w:asciiTheme="minorHAnsi" w:hAnsiTheme="minorHAnsi" w:cstheme="minorHAnsi"/>
          <w:sz w:val="16"/>
        </w:rPr>
        <w:t xml:space="preserve">. And </w:t>
      </w:r>
      <w:r w:rsidRPr="001870D4">
        <w:rPr>
          <w:rFonts w:asciiTheme="minorHAnsi" w:hAnsiTheme="minorHAnsi" w:cstheme="minorHAnsi"/>
          <w:u w:val="single"/>
        </w:rPr>
        <w:t>nuclear-armed states still seek to threaten nuclear-armed adversaries</w:t>
      </w:r>
      <w:r w:rsidRPr="001870D4">
        <w:rPr>
          <w:rFonts w:asciiTheme="minorHAnsi" w:hAnsiTheme="minorHAnsi" w:cstheme="minorHAnsi"/>
          <w:sz w:val="16"/>
        </w:rPr>
        <w:t xml:space="preserve">. </w:t>
      </w:r>
      <w:r w:rsidRPr="001870D4">
        <w:rPr>
          <w:rFonts w:asciiTheme="minorHAnsi" w:hAnsiTheme="minorHAnsi" w:cstheme="minorHAnsi"/>
          <w:u w:val="single"/>
        </w:rPr>
        <w:t>States cannot credibly threaten to launch a suicidal nuclear war, but they still want to coerce their adversaries. This leads to a credibility problem: how can states credibly threaten a nuclear-armed opponent?</w:t>
      </w:r>
      <w:r w:rsidRPr="001870D4">
        <w:rPr>
          <w:rFonts w:asciiTheme="minorHAnsi" w:hAnsiTheme="minorHAnsi" w:cstheme="minorHAnsi"/>
          <w:sz w:val="16"/>
        </w:rPr>
        <w:t xml:space="preserve"> Since the 1960s, academic nuclear deterrence theory has been devoted almost exclusively to answering this question.38 And their answers do not give us reasons to be optimistic. Thomas </w:t>
      </w:r>
      <w:r w:rsidRPr="001870D4">
        <w:rPr>
          <w:rFonts w:asciiTheme="minorHAnsi" w:hAnsiTheme="minorHAnsi" w:cstheme="minorHAnsi"/>
          <w:u w:val="single"/>
        </w:rPr>
        <w:t>Schelling was the first to devise a rational means by which states can threaten nuclear-armed opponents</w:t>
      </w:r>
      <w:r w:rsidRPr="001870D4">
        <w:rPr>
          <w:rFonts w:asciiTheme="minorHAnsi" w:hAnsiTheme="minorHAnsi" w:cstheme="minorHAnsi"/>
          <w:sz w:val="16"/>
        </w:rPr>
        <w:t xml:space="preserve">.39 He argued that </w:t>
      </w:r>
      <w:r w:rsidRPr="001870D4">
        <w:rPr>
          <w:rFonts w:asciiTheme="minorHAnsi" w:hAnsiTheme="minorHAnsi" w:cstheme="minorHAnsi"/>
          <w:u w:val="single"/>
        </w:rPr>
        <w:t>leaders cannot credibly threaten to intentionally launch a suicidal nuclear war, but they can make a ‘threat that leaves something to chance’.</w:t>
      </w:r>
      <w:r w:rsidRPr="001870D4">
        <w:rPr>
          <w:rFonts w:asciiTheme="minorHAnsi" w:hAnsiTheme="minorHAnsi" w:cstheme="minorHAnsi"/>
          <w:sz w:val="16"/>
        </w:rPr>
        <w:t xml:space="preserve"> 40 They can engage in a process, the nuclear crisis, which increases the risk of nuclear war </w:t>
      </w:r>
      <w:proofErr w:type="gramStart"/>
      <w:r w:rsidRPr="001870D4">
        <w:rPr>
          <w:rFonts w:asciiTheme="minorHAnsi" w:hAnsiTheme="minorHAnsi" w:cstheme="minorHAnsi"/>
          <w:sz w:val="16"/>
        </w:rPr>
        <w:t>in an attempt to</w:t>
      </w:r>
      <w:proofErr w:type="gramEnd"/>
      <w:r w:rsidRPr="001870D4">
        <w:rPr>
          <w:rFonts w:asciiTheme="minorHAnsi" w:hAnsiTheme="minorHAnsi" w:cstheme="minorHAnsi"/>
          <w:sz w:val="16"/>
        </w:rPr>
        <w:t xml:space="preserve"> force a less resolved adversary to back down. </w:t>
      </w:r>
      <w:r w:rsidRPr="001870D4">
        <w:rPr>
          <w:rFonts w:asciiTheme="minorHAnsi" w:hAnsiTheme="minorHAnsi" w:cstheme="minorHAnsi"/>
          <w:u w:val="single"/>
        </w:rPr>
        <w:t xml:space="preserve">As states escalate a nuclear crisis there is an </w:t>
      </w:r>
      <w:r w:rsidRPr="001870D4">
        <w:rPr>
          <w:rFonts w:asciiTheme="minorHAnsi" w:hAnsiTheme="minorHAnsi" w:cstheme="minorHAnsi"/>
          <w:b/>
          <w:iCs/>
          <w:u w:val="single"/>
        </w:rPr>
        <w:t>increasing probability that the conflict will spiral out of control</w:t>
      </w:r>
      <w:r w:rsidRPr="001870D4">
        <w:rPr>
          <w:rFonts w:asciiTheme="minorHAnsi" w:hAnsiTheme="minorHAnsi" w:cstheme="minorHAnsi"/>
          <w:u w:val="single"/>
        </w:rPr>
        <w:t xml:space="preserve"> </w:t>
      </w:r>
      <w:r w:rsidRPr="001870D4">
        <w:rPr>
          <w:rFonts w:asciiTheme="minorHAnsi" w:hAnsiTheme="minorHAnsi" w:cstheme="minorHAnsi"/>
          <w:b/>
          <w:u w:val="single"/>
        </w:rPr>
        <w:t>and result in an inadvertent or accidental nuclear exchange</w:t>
      </w:r>
      <w:r w:rsidRPr="001870D4">
        <w:rPr>
          <w:rFonts w:asciiTheme="minorHAnsi" w:hAnsiTheme="minorHAnsi" w:cstheme="minorHAnsi"/>
          <w:sz w:val="16"/>
        </w:rPr>
        <w:t xml:space="preserve">. </w:t>
      </w:r>
      <w:proofErr w:type="gramStart"/>
      <w:r w:rsidRPr="001870D4">
        <w:rPr>
          <w:rFonts w:asciiTheme="minorHAnsi" w:hAnsiTheme="minorHAnsi" w:cstheme="minorHAnsi"/>
          <w:u w:val="single"/>
        </w:rPr>
        <w:t>As long as</w:t>
      </w:r>
      <w:proofErr w:type="gramEnd"/>
      <w:r w:rsidRPr="001870D4">
        <w:rPr>
          <w:rFonts w:asciiTheme="minorHAnsi" w:hAnsiTheme="minorHAnsi" w:cstheme="minorHAnsi"/>
          <w:u w:val="single"/>
        </w:rPr>
        <w:t xml:space="preserve"> the benefit of winning the crisis is greater than the incremental increase in the risk of nuclear war, however, threats to escalate nuclear crises are inherently credible</w:t>
      </w:r>
      <w:r w:rsidRPr="001870D4">
        <w:rPr>
          <w:rFonts w:asciiTheme="minorHAnsi" w:hAnsiTheme="minorHAnsi" w:cstheme="minorHAnsi"/>
          <w:sz w:val="16"/>
        </w:rPr>
        <w:t xml:space="preserve">. In these games of nuclear brinkmanship, </w:t>
      </w:r>
      <w:r w:rsidRPr="001870D4">
        <w:rPr>
          <w:rFonts w:asciiTheme="minorHAnsi" w:hAnsiTheme="minorHAnsi" w:cstheme="minorHAnsi"/>
          <w:u w:val="single"/>
        </w:rPr>
        <w:t>the state that is willing to run the greatest risk of nuclear war before backing down will win the crisis</w:t>
      </w:r>
      <w:r w:rsidRPr="001870D4">
        <w:rPr>
          <w:rFonts w:asciiTheme="minorHAnsi" w:hAnsiTheme="minorHAnsi" w:cstheme="minorHAnsi"/>
          <w:sz w:val="16"/>
        </w:rPr>
        <w:t xml:space="preserve">, </w:t>
      </w:r>
      <w:proofErr w:type="gramStart"/>
      <w:r w:rsidRPr="001870D4">
        <w:rPr>
          <w:rFonts w:asciiTheme="minorHAnsi" w:hAnsiTheme="minorHAnsi" w:cstheme="minorHAnsi"/>
          <w:sz w:val="16"/>
        </w:rPr>
        <w:t>as long as</w:t>
      </w:r>
      <w:proofErr w:type="gramEnd"/>
      <w:r w:rsidRPr="001870D4">
        <w:rPr>
          <w:rFonts w:asciiTheme="minorHAnsi" w:hAnsiTheme="minorHAnsi" w:cstheme="minorHAnsi"/>
          <w:sz w:val="16"/>
        </w:rPr>
        <w:t xml:space="preserve"> it does not end in catastrophe. It is for this reason that Thomas </w:t>
      </w:r>
      <w:r w:rsidRPr="001870D4">
        <w:rPr>
          <w:rFonts w:asciiTheme="minorHAnsi" w:hAnsiTheme="minorHAnsi" w:cstheme="minorHAnsi"/>
          <w:u w:val="single"/>
        </w:rPr>
        <w:t>Schelling called great power politics in the nuclear era a ‘</w:t>
      </w:r>
      <w:r w:rsidRPr="001870D4">
        <w:rPr>
          <w:rFonts w:asciiTheme="minorHAnsi" w:hAnsiTheme="minorHAnsi" w:cstheme="minorHAnsi"/>
          <w:b/>
          <w:iCs/>
          <w:u w:val="single"/>
        </w:rPr>
        <w:t>competition in risk taking’</w:t>
      </w:r>
      <w:r w:rsidRPr="001870D4">
        <w:rPr>
          <w:rFonts w:asciiTheme="minorHAnsi" w:hAnsiTheme="minorHAnsi" w:cstheme="minorHAnsi"/>
          <w:u w:val="single"/>
        </w:rPr>
        <w:t>.</w:t>
      </w:r>
      <w:r w:rsidRPr="001870D4">
        <w:rPr>
          <w:rFonts w:asciiTheme="minorHAnsi" w:hAnsiTheme="minorHAnsi" w:cstheme="minorHAnsi"/>
          <w:sz w:val="16"/>
        </w:rPr>
        <w:t xml:space="preserve"> 41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w:t>
      </w:r>
      <w:proofErr w:type="gramStart"/>
      <w:r w:rsidRPr="001870D4">
        <w:rPr>
          <w:rFonts w:asciiTheme="minorHAnsi" w:hAnsiTheme="minorHAnsi" w:cstheme="minorHAnsi"/>
          <w:sz w:val="16"/>
        </w:rPr>
        <w:t>in an attempt to</w:t>
      </w:r>
      <w:proofErr w:type="gramEnd"/>
      <w:r w:rsidRPr="001870D4">
        <w:rPr>
          <w:rFonts w:asciiTheme="minorHAnsi" w:hAnsiTheme="minorHAnsi" w:cstheme="minorHAnsi"/>
          <w:sz w:val="16"/>
        </w:rPr>
        <w:t xml:space="preserve"> prevail, but only at the risk of suffering a possible nuclear exchange. Since 1945 there were have been 20 high stakes nuclear crises in which ‘rational’ states like the United States run a frighteningly-real risk of nuclear war.42 </w:t>
      </w:r>
      <w:r w:rsidRPr="001870D4">
        <w:rPr>
          <w:rFonts w:asciiTheme="minorHAnsi" w:hAnsiTheme="minorHAnsi" w:cstheme="minorHAnsi"/>
          <w:u w:val="single"/>
        </w:rPr>
        <w:t xml:space="preserve">By asking whether states can be deterred, therefore, proliferation optimists are </w:t>
      </w:r>
      <w:r w:rsidRPr="001870D4">
        <w:rPr>
          <w:rFonts w:asciiTheme="minorHAnsi" w:hAnsiTheme="minorHAnsi" w:cstheme="minorHAnsi"/>
          <w:b/>
          <w:iCs/>
          <w:u w:val="single"/>
        </w:rPr>
        <w:t>asking the wrong question</w:t>
      </w:r>
      <w:r w:rsidRPr="001870D4">
        <w:rPr>
          <w:rFonts w:asciiTheme="minorHAnsi" w:hAnsiTheme="minorHAnsi" w:cstheme="minorHAnsi"/>
          <w:sz w:val="16"/>
        </w:rPr>
        <w:t xml:space="preserve">. </w:t>
      </w:r>
      <w:r w:rsidRPr="001870D4">
        <w:rPr>
          <w:rFonts w:asciiTheme="minorHAnsi" w:hAnsiTheme="minorHAnsi" w:cstheme="minorHAnsi"/>
          <w:u w:val="single"/>
        </w:rPr>
        <w:t xml:space="preserve">The right question to ask is: what risk of nuclear war is a specific state willing to run against a </w:t>
      </w:r>
      <w:proofErr w:type="gramStart"/>
      <w:r w:rsidRPr="001870D4">
        <w:rPr>
          <w:rFonts w:asciiTheme="minorHAnsi" w:hAnsiTheme="minorHAnsi" w:cstheme="minorHAnsi"/>
          <w:u w:val="single"/>
        </w:rPr>
        <w:t>particular opponent</w:t>
      </w:r>
      <w:proofErr w:type="gramEnd"/>
      <w:r w:rsidRPr="001870D4">
        <w:rPr>
          <w:rFonts w:asciiTheme="minorHAnsi" w:hAnsiTheme="minorHAnsi" w:cstheme="minorHAnsi"/>
          <w:u w:val="single"/>
        </w:rPr>
        <w:t xml:space="preserve"> in a given crisis?</w:t>
      </w:r>
      <w:r w:rsidRPr="001870D4">
        <w:rPr>
          <w:rFonts w:asciiTheme="minorHAnsi" w:hAnsiTheme="minorHAnsi" w:cstheme="minorHAnsi"/>
          <w:sz w:val="16"/>
        </w:rPr>
        <w:t xml:space="preserve"> Optimists are likely correct when they assert that a nuclear-armed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It is also inconceivable that in those circumstances, Iran would not be willing to run some risk of nuclear war in order to achieve its objectives. If a nuclear-armed Iran and the United States or Israel were to have a geopolitical conflict in the future, over the internal politics of Syria, an Israeli conflict with Iran’s client Hizballah, the US presence in the Persian Gulf, shipping through the Strait of Hormuz, or some other issue, do we believe that Iran would immediately capitulate? Or is it possible that Iran would push back, possibly brandishing nuclear weapons </w:t>
      </w:r>
      <w:proofErr w:type="gramStart"/>
      <w:r w:rsidRPr="001870D4">
        <w:rPr>
          <w:rFonts w:asciiTheme="minorHAnsi" w:hAnsiTheme="minorHAnsi" w:cstheme="minorHAnsi"/>
          <w:sz w:val="16"/>
        </w:rPr>
        <w:t>in an attempt to</w:t>
      </w:r>
      <w:proofErr w:type="gramEnd"/>
      <w:r w:rsidRPr="001870D4">
        <w:rPr>
          <w:rFonts w:asciiTheme="minorHAnsi" w:hAnsiTheme="minorHAnsi" w:cstheme="minorHAnsi"/>
          <w:sz w:val="16"/>
        </w:rPr>
        <w:t xml:space="preserve"> coerce its adversaries? If the latter, there is a risk that proliferation to Iran could result in nuclear war and proliferation optimists are wrong to dismiss it out of hand. </w:t>
      </w:r>
      <w:r w:rsidRPr="001870D4">
        <w:rPr>
          <w:rFonts w:asciiTheme="minorHAnsi" w:hAnsiTheme="minorHAnsi" w:cstheme="minorHAnsi"/>
          <w:u w:val="single"/>
        </w:rPr>
        <w:t xml:space="preserve">An optimist might counter that nuclear weapons will never be used, even in </w:t>
      </w:r>
      <w:proofErr w:type="gramStart"/>
      <w:r w:rsidRPr="001870D4">
        <w:rPr>
          <w:rFonts w:asciiTheme="minorHAnsi" w:hAnsiTheme="minorHAnsi" w:cstheme="minorHAnsi"/>
          <w:u w:val="single"/>
        </w:rPr>
        <w:t>a crisis situation</w:t>
      </w:r>
      <w:proofErr w:type="gramEnd"/>
      <w:r w:rsidRPr="001870D4">
        <w:rPr>
          <w:rFonts w:asciiTheme="minorHAnsi" w:hAnsiTheme="minorHAnsi" w:cstheme="minorHAnsi"/>
          <w:u w:val="single"/>
        </w:rPr>
        <w:t>, because states have such a strong incentive</w:t>
      </w:r>
      <w:r w:rsidRPr="001870D4">
        <w:rPr>
          <w:rFonts w:asciiTheme="minorHAnsi" w:hAnsiTheme="minorHAnsi" w:cstheme="minorHAnsi"/>
          <w:sz w:val="16"/>
        </w:rPr>
        <w:t xml:space="preserve">, namely national survival, to ensure that nuclear weapons are not used. </w:t>
      </w:r>
      <w:r w:rsidRPr="001870D4">
        <w:rPr>
          <w:rFonts w:asciiTheme="minorHAnsi" w:hAnsiTheme="minorHAnsi" w:cstheme="minorHAnsi"/>
          <w:u w:val="single"/>
        </w:rPr>
        <w:t xml:space="preserve">But this objection ignores the fact that leaders operate under </w:t>
      </w:r>
      <w:r w:rsidRPr="001870D4">
        <w:rPr>
          <w:rFonts w:asciiTheme="minorHAnsi" w:hAnsiTheme="minorHAnsi" w:cstheme="minorHAnsi"/>
          <w:iCs/>
          <w:u w:val="single"/>
        </w:rPr>
        <w:t>competing pressures</w:t>
      </w:r>
      <w:r w:rsidRPr="001870D4">
        <w:rPr>
          <w:rFonts w:asciiTheme="minorHAnsi" w:hAnsiTheme="minorHAnsi" w:cstheme="minorHAnsi"/>
          <w:sz w:val="16"/>
        </w:rPr>
        <w:t xml:space="preserve">. </w:t>
      </w:r>
      <w:r w:rsidRPr="001870D4">
        <w:rPr>
          <w:rFonts w:asciiTheme="minorHAnsi" w:hAnsiTheme="minorHAnsi" w:cstheme="minorHAnsi"/>
          <w:u w:val="single"/>
        </w:rPr>
        <w:t>Leaders in nuclear-armed states also have strong incentives to convince their adversaries that nuclear weapons might be used.</w:t>
      </w:r>
      <w:r w:rsidRPr="001870D4">
        <w:rPr>
          <w:rFonts w:asciiTheme="minorHAnsi" w:hAnsiTheme="minorHAnsi" w:cstheme="minorHAnsi"/>
          <w:sz w:val="16"/>
        </w:rPr>
        <w:t xml:space="preserve"> Historically </w:t>
      </w:r>
      <w:r w:rsidRPr="001870D4">
        <w:rPr>
          <w:rFonts w:asciiTheme="minorHAnsi" w:hAnsiTheme="minorHAnsi" w:cstheme="minorHAnsi"/>
          <w:u w:val="single"/>
        </w:rPr>
        <w:t xml:space="preserve">we have seen that leaders take actions in crises, such as </w:t>
      </w:r>
      <w:r w:rsidRPr="001870D4">
        <w:rPr>
          <w:rFonts w:asciiTheme="minorHAnsi" w:hAnsiTheme="minorHAnsi" w:cstheme="minorHAnsi"/>
          <w:b/>
          <w:iCs/>
          <w:u w:val="single"/>
        </w:rPr>
        <w:t>placing nuclear weapons on high alert</w:t>
      </w:r>
      <w:r w:rsidRPr="001870D4">
        <w:rPr>
          <w:rFonts w:asciiTheme="minorHAnsi" w:hAnsiTheme="minorHAnsi" w:cstheme="minorHAnsi"/>
          <w:u w:val="single"/>
        </w:rPr>
        <w:t xml:space="preserve"> and </w:t>
      </w:r>
      <w:r w:rsidRPr="001870D4">
        <w:rPr>
          <w:rFonts w:asciiTheme="minorHAnsi" w:hAnsiTheme="minorHAnsi" w:cstheme="minorHAnsi"/>
          <w:b/>
          <w:iCs/>
          <w:u w:val="single"/>
        </w:rPr>
        <w:t>delegating nuclear launch authority to low-level commanders</w:t>
      </w:r>
      <w:r w:rsidRPr="001870D4">
        <w:rPr>
          <w:rFonts w:asciiTheme="minorHAnsi" w:hAnsiTheme="minorHAnsi" w:cstheme="minorHAnsi"/>
          <w:u w:val="single"/>
        </w:rPr>
        <w:t xml:space="preserve">, to </w:t>
      </w:r>
      <w:r w:rsidRPr="001870D4">
        <w:rPr>
          <w:rFonts w:asciiTheme="minorHAnsi" w:hAnsiTheme="minorHAnsi" w:cstheme="minorHAnsi"/>
          <w:b/>
          <w:iCs/>
          <w:u w:val="single"/>
        </w:rPr>
        <w:t>purposely increase the risk of nuclear war</w:t>
      </w:r>
      <w:r w:rsidRPr="001870D4">
        <w:rPr>
          <w:rFonts w:asciiTheme="minorHAnsi" w:hAnsiTheme="minorHAnsi" w:cstheme="minorHAnsi"/>
          <w:u w:val="single"/>
        </w:rPr>
        <w:t xml:space="preserve"> </w:t>
      </w:r>
      <w:proofErr w:type="gramStart"/>
      <w:r w:rsidRPr="001870D4">
        <w:rPr>
          <w:rFonts w:asciiTheme="minorHAnsi" w:hAnsiTheme="minorHAnsi" w:cstheme="minorHAnsi"/>
          <w:u w:val="single"/>
        </w:rPr>
        <w:t>in an attempt to</w:t>
      </w:r>
      <w:proofErr w:type="gramEnd"/>
      <w:r w:rsidRPr="001870D4">
        <w:rPr>
          <w:rFonts w:asciiTheme="minorHAnsi" w:hAnsiTheme="minorHAnsi" w:cstheme="minorHAnsi"/>
          <w:u w:val="single"/>
        </w:rPr>
        <w:t xml:space="preserve"> force less-resolved opponents to back down.</w:t>
      </w:r>
      <w:r w:rsidRPr="001870D4">
        <w:rPr>
          <w:rFonts w:asciiTheme="minorHAnsi" w:hAnsiTheme="minorHAnsi" w:cstheme="minorHAnsi"/>
          <w:sz w:val="16"/>
        </w:rPr>
        <w:t xml:space="preserve"> Moreover, not even the optimists’ first principles about the irrelevance of nuclear posture stand up to scrutiny. </w:t>
      </w:r>
      <w:r w:rsidRPr="001870D4">
        <w:rPr>
          <w:rFonts w:asciiTheme="minorHAnsi" w:hAnsiTheme="minorHAnsi" w:cstheme="minorHAnsi"/>
          <w:u w:val="single"/>
        </w:rPr>
        <w:t>Not all nuclear wars would be equally devastating.43 Any nuclear exchange would have devastating consequences no doubt, but, if a crisis were to spiral out of control and result in nuclear war, any sane leader would rather face a country with five nuclear weapons than one with 5,000</w:t>
      </w:r>
      <w:r w:rsidRPr="001870D4">
        <w:rPr>
          <w:rFonts w:asciiTheme="minorHAnsi" w:hAnsiTheme="minorHAnsi" w:cstheme="minorHAnsi"/>
          <w:sz w:val="16"/>
        </w:rPr>
        <w:t xml:space="preserve">. Similarly, any sane leader would be willing to run a greater risk of nuclear war against the former state than against the latter. Indeed, scholars have demonstrated that states are willing to run greater risks and are, therefore, more likely to win nuclear crises when they enjoy nuclear superiority over their opponents.44 </w:t>
      </w:r>
      <w:r w:rsidRPr="001870D4">
        <w:rPr>
          <w:rFonts w:asciiTheme="minorHAnsi" w:hAnsiTheme="minorHAnsi" w:cstheme="minorHAnsi"/>
          <w:u w:val="single"/>
        </w:rPr>
        <w:t xml:space="preserve">Proliferation optimists might be correct that no rational leader would choose to launch a suicidal nuclear war, but, depending on the context, </w:t>
      </w:r>
      <w:r w:rsidRPr="001870D4">
        <w:rPr>
          <w:rFonts w:asciiTheme="minorHAnsi" w:hAnsiTheme="minorHAnsi" w:cstheme="minorHAnsi"/>
          <w:b/>
          <w:iCs/>
          <w:u w:val="single"/>
        </w:rPr>
        <w:t>any sane leader would almost certainly be willing to risk one</w:t>
      </w:r>
      <w:r w:rsidRPr="001870D4">
        <w:rPr>
          <w:rFonts w:asciiTheme="minorHAnsi" w:hAnsiTheme="minorHAnsi" w:cstheme="minorHAnsi"/>
          <w:sz w:val="16"/>
        </w:rPr>
        <w:t xml:space="preserve">. Nuclear deterrence theorists have also proposed a second scenario under which </w:t>
      </w:r>
      <w:r w:rsidRPr="001870D4">
        <w:rPr>
          <w:rFonts w:asciiTheme="minorHAnsi" w:hAnsiTheme="minorHAnsi" w:cstheme="minorHAnsi"/>
          <w:u w:val="single"/>
        </w:rPr>
        <w:t>rational leaders would be willing to instigate a</w:t>
      </w:r>
      <w:r w:rsidRPr="001870D4">
        <w:rPr>
          <w:rFonts w:asciiTheme="minorHAnsi" w:hAnsiTheme="minorHAnsi" w:cstheme="minorHAnsi"/>
          <w:sz w:val="16"/>
        </w:rPr>
        <w:t xml:space="preserve"> nuclear exchange: </w:t>
      </w:r>
      <w:r w:rsidRPr="001870D4">
        <w:rPr>
          <w:rFonts w:asciiTheme="minorHAnsi" w:hAnsiTheme="minorHAnsi" w:cstheme="minorHAnsi"/>
          <w:u w:val="single"/>
        </w:rPr>
        <w:t>limited nuclear war</w:t>
      </w:r>
      <w:r w:rsidRPr="001870D4">
        <w:rPr>
          <w:rFonts w:asciiTheme="minorHAnsi" w:hAnsiTheme="minorHAnsi" w:cstheme="minorHAnsi"/>
          <w:sz w:val="16"/>
        </w:rPr>
        <w:t xml:space="preserve">.45 For example, </w:t>
      </w:r>
      <w:r w:rsidRPr="001870D4">
        <w:rPr>
          <w:rFonts w:asciiTheme="minorHAnsi" w:hAnsiTheme="minorHAnsi" w:cstheme="minorHAnsi"/>
          <w:u w:val="single"/>
        </w:rPr>
        <w:t>by launching a single nuclear weapon against a small city, a nuclear-armed state could signal its willingness to escalate a crisis</w:t>
      </w:r>
      <w:r w:rsidRPr="001870D4">
        <w:rPr>
          <w:rFonts w:asciiTheme="minorHAnsi" w:hAnsiTheme="minorHAnsi" w:cstheme="minorHAnsi"/>
          <w:sz w:val="16"/>
        </w:rPr>
        <w:t xml:space="preserve">, while leaving its adversary with enough left to lose to deter the adversary from launching a full-scale nuclear response. In a future crisis between China and the United States, for example, China could choose to launch a nuclear strike on a US military base in East Asia to demonstrate its seriousness. In that situation, with the continental United States intact, would Washington choose to launch a full-scale nuclear war on China that could result in the destruction of many American cities? Or would it back down? China might decide to strike after calculating that Washington would prefer a humiliating retreat over a full-scale nuclear war. </w:t>
      </w:r>
      <w:r w:rsidRPr="001870D4">
        <w:rPr>
          <w:rFonts w:asciiTheme="minorHAnsi" w:hAnsiTheme="minorHAnsi" w:cstheme="minorHAnsi"/>
          <w:u w:val="single"/>
        </w:rPr>
        <w:t xml:space="preserve">If launching a limited nuclear war could be a rational strategic move under certain circumstances, it then follows that </w:t>
      </w:r>
      <w:r w:rsidRPr="001870D4">
        <w:rPr>
          <w:rFonts w:asciiTheme="minorHAnsi" w:hAnsiTheme="minorHAnsi" w:cstheme="minorHAnsi"/>
          <w:b/>
          <w:iCs/>
          <w:u w:val="single"/>
        </w:rPr>
        <w:t>the spread of nuclear weapons increases the risk of nuclear use</w:t>
      </w:r>
      <w:r w:rsidRPr="001870D4">
        <w:rPr>
          <w:rFonts w:asciiTheme="minorHAnsi" w:hAnsiTheme="minorHAnsi" w:cstheme="minorHAnsi"/>
          <w:sz w:val="16"/>
        </w:rPr>
        <w:t xml:space="preserve">. To be sure, some strategic thinkers, including Henry Kissinger, advocated limited nuclear war as a viable strategy only to recant the position later due to fears of uncontrollable escalation. Yet, this does not change the fact that </w:t>
      </w:r>
      <w:r w:rsidRPr="001870D4">
        <w:rPr>
          <w:rFonts w:asciiTheme="minorHAnsi" w:hAnsiTheme="minorHAnsi" w:cstheme="minorHAnsi"/>
          <w:u w:val="single"/>
        </w:rPr>
        <w:t>leading nuclear deterrence theorists maintain that limited nuclear war is possible among rational leaders in a MAD world</w:t>
      </w:r>
      <w:r w:rsidRPr="001870D4">
        <w:rPr>
          <w:rFonts w:asciiTheme="minorHAnsi" w:hAnsiTheme="minorHAnsi" w:cstheme="minorHAnsi"/>
          <w:sz w:val="16"/>
        </w:rPr>
        <w:t>.46</w:t>
      </w:r>
    </w:p>
    <w:p w:rsidR="003437C9" w:rsidRDefault="003437C9" w:rsidP="003437C9">
      <w:pPr>
        <w:pStyle w:val="Heading2"/>
      </w:pPr>
      <w:r>
        <w:t>India Alliance Good</w:t>
      </w:r>
    </w:p>
    <w:p w:rsidR="00933A1E" w:rsidRDefault="003437C9" w:rsidP="00294C64">
      <w:pPr>
        <w:pStyle w:val="Heading3"/>
      </w:pPr>
      <w:r>
        <w:t>Impact – China – Module</w:t>
      </w:r>
    </w:p>
    <w:p w:rsidR="00294C64" w:rsidRPr="005D73D2" w:rsidRDefault="00294C64" w:rsidP="00294C64">
      <w:pPr>
        <w:pStyle w:val="Heading4"/>
      </w:pPr>
      <w:r>
        <w:t xml:space="preserve">Strong US Indian alliance is key to deter </w:t>
      </w:r>
      <w:r w:rsidRPr="005D73D2">
        <w:rPr>
          <w:u w:val="single"/>
        </w:rPr>
        <w:t>Chinese aggression</w:t>
      </w:r>
      <w:r>
        <w:t xml:space="preserve"> and sustain the LIO</w:t>
      </w:r>
    </w:p>
    <w:p w:rsidR="00294C64" w:rsidRPr="005D73D2" w:rsidRDefault="00294C64" w:rsidP="00294C64">
      <w:r w:rsidRPr="005D73D2">
        <w:rPr>
          <w:rStyle w:val="Style13ptBold"/>
        </w:rPr>
        <w:t>Rogan 18</w:t>
      </w:r>
      <w:r>
        <w:t xml:space="preserve"> </w:t>
      </w:r>
      <w:proofErr w:type="gramStart"/>
      <w:r>
        <w:t>-  (</w:t>
      </w:r>
      <w:proofErr w:type="gramEnd"/>
      <w:r>
        <w:t>Tom, "India is now confronting China at sea, and that's a big deal", https://www.washingtonexaminer.com/opinion/india-is-now-confronting-china-at-sea-and-thats-a-big-deal, A$)</w:t>
      </w:r>
    </w:p>
    <w:p w:rsidR="00294C64" w:rsidRDefault="00294C64" w:rsidP="00294C64">
      <w:pPr>
        <w:rPr>
          <w:sz w:val="16"/>
        </w:rPr>
      </w:pPr>
      <w:r w:rsidRPr="005D73D2">
        <w:rPr>
          <w:sz w:val="16"/>
        </w:rPr>
        <w:t xml:space="preserve">Attempting to dominate neighbors and dictate the international rules of order for everyone else, </w:t>
      </w:r>
      <w:r w:rsidRPr="005D73D2">
        <w:rPr>
          <w:rStyle w:val="StyleUnderline"/>
        </w:rPr>
        <w:t>the all-knowing Chinese leader, Xi Jinping, has unleashed the Indian hawk.</w:t>
      </w:r>
      <w:r>
        <w:rPr>
          <w:rStyle w:val="StyleUnderline"/>
        </w:rPr>
        <w:t xml:space="preserve"> </w:t>
      </w:r>
      <w:r w:rsidRPr="005D73D2">
        <w:rPr>
          <w:rStyle w:val="StyleUnderline"/>
        </w:rPr>
        <w:t>While China and India have recently offered signs of a detente, Xi's imperial ambition is now clearly understood in New Delhi</w:t>
      </w:r>
      <w:r w:rsidRPr="005D73D2">
        <w:rPr>
          <w:sz w:val="16"/>
        </w:rPr>
        <w:t xml:space="preserve">. In turn, </w:t>
      </w:r>
      <w:r w:rsidRPr="005D73D2">
        <w:rPr>
          <w:rStyle w:val="StyleUnderline"/>
        </w:rPr>
        <w:t xml:space="preserve">India is boosting its capacity to defend its interests and its </w:t>
      </w:r>
      <w:r w:rsidRPr="005D73D2">
        <w:rPr>
          <w:rStyle w:val="Emphasis"/>
        </w:rPr>
        <w:t>willingness to upset China in doing so</w:t>
      </w:r>
      <w:r w:rsidRPr="005D73D2">
        <w:rPr>
          <w:sz w:val="16"/>
        </w:rPr>
        <w:t xml:space="preserve">. For one major example, </w:t>
      </w:r>
      <w:r w:rsidRPr="005D73D2">
        <w:rPr>
          <w:rStyle w:val="StyleUnderline"/>
        </w:rPr>
        <w:t>India has now authorized the purchase of 56 new surface warships and 6 submarines over the next decade</w:t>
      </w:r>
      <w:r w:rsidRPr="005D73D2">
        <w:rPr>
          <w:sz w:val="16"/>
        </w:rPr>
        <w:t xml:space="preserve">. India's naval chief, Sunil </w:t>
      </w:r>
      <w:proofErr w:type="spellStart"/>
      <w:r w:rsidRPr="005D73D2">
        <w:rPr>
          <w:sz w:val="16"/>
        </w:rPr>
        <w:t>Lanba</w:t>
      </w:r>
      <w:proofErr w:type="spellEnd"/>
      <w:r w:rsidRPr="005D73D2">
        <w:rPr>
          <w:sz w:val="16"/>
        </w:rPr>
        <w:t xml:space="preserve">, explained to the Times of India why this capability growth is necessary. "The entire world's attention is focused on the [Indian Ocean Region]," he said, "where our navy is increasingly seen as a net security provider. </w:t>
      </w:r>
      <w:r w:rsidRPr="005D73D2">
        <w:rPr>
          <w:rStyle w:val="StyleUnderline"/>
        </w:rPr>
        <w:t>Our maritime security strategy is aimed at providing a maritime environment that is free from all forms of traditional and nontraditional threats to our national development."</w:t>
      </w:r>
      <w:r w:rsidRPr="005D73D2">
        <w:rPr>
          <w:sz w:val="16"/>
        </w:rPr>
        <w:t xml:space="preserve"> The admiral added that his navy is boosting its forward deployed infrastructure and basing rights with the U.S. and France </w:t>
      </w:r>
      <w:proofErr w:type="gramStart"/>
      <w:r w:rsidRPr="005D73D2">
        <w:rPr>
          <w:sz w:val="16"/>
        </w:rPr>
        <w:t>so as to</w:t>
      </w:r>
      <w:proofErr w:type="gramEnd"/>
      <w:r w:rsidRPr="005D73D2">
        <w:rPr>
          <w:sz w:val="16"/>
        </w:rPr>
        <w:t xml:space="preserve"> provide greater operational range and sustainability. </w:t>
      </w:r>
      <w:r w:rsidRPr="005D73D2">
        <w:rPr>
          <w:rStyle w:val="StyleUnderline"/>
        </w:rPr>
        <w:t>This is a big deal. It reflects an overt Indian strategy to contest China in the Indian Ocean.</w:t>
      </w:r>
      <w:r w:rsidRPr="005D73D2">
        <w:rPr>
          <w:sz w:val="16"/>
        </w:rPr>
        <w:t xml:space="preserve"> When </w:t>
      </w:r>
      <w:proofErr w:type="spellStart"/>
      <w:r w:rsidRPr="005D73D2">
        <w:rPr>
          <w:sz w:val="16"/>
        </w:rPr>
        <w:t>Lanba</w:t>
      </w:r>
      <w:proofErr w:type="spellEnd"/>
      <w:r w:rsidRPr="005D73D2">
        <w:rPr>
          <w:sz w:val="16"/>
        </w:rPr>
        <w:t xml:space="preserve"> speaks of "providing a maritime environment that is free from all forms of traditional and nontraditional threats to our national development," he is implicitly describing China's strategic effort to control sea lines of communication and thus constrain foreign nations from economic interests that diverge from China's own. </w:t>
      </w:r>
      <w:r w:rsidRPr="005D73D2">
        <w:rPr>
          <w:rStyle w:val="StyleUnderline"/>
        </w:rPr>
        <w:t xml:space="preserve">India has seen China's effort to militarize and dominate the South China </w:t>
      </w:r>
      <w:proofErr w:type="gramStart"/>
      <w:r w:rsidRPr="005D73D2">
        <w:rPr>
          <w:rStyle w:val="StyleUnderline"/>
        </w:rPr>
        <w:t>Sea, and</w:t>
      </w:r>
      <w:proofErr w:type="gramEnd"/>
      <w:r w:rsidRPr="005D73D2">
        <w:rPr>
          <w:rStyle w:val="StyleUnderline"/>
        </w:rPr>
        <w:t xml:space="preserve"> recognizes that nations like Vietnam and the Philippines are now caught between deferring to Chinese orders and risking being unable to trade freely through international waters</w:t>
      </w:r>
      <w:r w:rsidRPr="005D73D2">
        <w:rPr>
          <w:sz w:val="16"/>
        </w:rPr>
        <w:t xml:space="preserve">. </w:t>
      </w:r>
      <w:r w:rsidRPr="005D73D2">
        <w:rPr>
          <w:rStyle w:val="Emphasis"/>
        </w:rPr>
        <w:t>And India doesn't want to ever be in that same position.</w:t>
      </w:r>
      <w:r>
        <w:rPr>
          <w:rStyle w:val="Emphasis"/>
        </w:rPr>
        <w:t xml:space="preserve"> </w:t>
      </w:r>
      <w:r w:rsidRPr="005D73D2">
        <w:rPr>
          <w:sz w:val="16"/>
        </w:rPr>
        <w:t xml:space="preserve">Correspondingly, while China won't be able to apply its South China Sea strategy in the Indian Ocean </w:t>
      </w:r>
      <w:proofErr w:type="gramStart"/>
      <w:r w:rsidRPr="005D73D2">
        <w:rPr>
          <w:sz w:val="16"/>
        </w:rPr>
        <w:t>in the near future</w:t>
      </w:r>
      <w:proofErr w:type="gramEnd"/>
      <w:r w:rsidRPr="005D73D2">
        <w:rPr>
          <w:sz w:val="16"/>
        </w:rPr>
        <w:t xml:space="preserve">, Beijing's access to Pakistan's Gwadar deep water port is a signal of its interest in shaping Indian Ocean trade. India thus wants to bolster its navy to enable its effective contest with future Chinese intimidation or aggression. This is a relevant concern in that China has a penchant for causing problems along its Indian border. What does all this mean for the U.S.? Well, in short, good things. </w:t>
      </w:r>
      <w:r w:rsidRPr="005D73D2">
        <w:rPr>
          <w:rStyle w:val="StyleUnderline"/>
        </w:rPr>
        <w:t>The U.S.-led international order rests on protecting free trade and democratic security</w:t>
      </w:r>
      <w:r w:rsidRPr="005D73D2">
        <w:rPr>
          <w:sz w:val="16"/>
        </w:rPr>
        <w:t xml:space="preserve">. </w:t>
      </w:r>
      <w:r w:rsidRPr="005D73D2">
        <w:rPr>
          <w:rStyle w:val="StyleUnderline"/>
        </w:rPr>
        <w:t xml:space="preserve">And with India stepping up against China's threat, the </w:t>
      </w:r>
      <w:r w:rsidRPr="005D73D2">
        <w:rPr>
          <w:rStyle w:val="Emphasis"/>
        </w:rPr>
        <w:t>U.S. gains a powerful new partner to deter China from aggression</w:t>
      </w:r>
      <w:r w:rsidRPr="005D73D2">
        <w:rPr>
          <w:sz w:val="16"/>
        </w:rPr>
        <w:t xml:space="preserve">. But more can be done here. </w:t>
      </w:r>
      <w:r w:rsidRPr="005D73D2">
        <w:rPr>
          <w:rStyle w:val="StyleUnderline"/>
        </w:rPr>
        <w:t xml:space="preserve">While the Trump administration has prioritized India, the </w:t>
      </w:r>
      <w:r w:rsidRPr="005D73D2">
        <w:rPr>
          <w:rStyle w:val="Emphasis"/>
        </w:rPr>
        <w:t>U.S. must make itself India's better ally</w:t>
      </w:r>
      <w:r w:rsidRPr="005D73D2">
        <w:rPr>
          <w:rStyle w:val="StyleUnderline"/>
        </w:rPr>
        <w:t xml:space="preserve"> over Russia</w:t>
      </w:r>
      <w:r w:rsidRPr="005D73D2">
        <w:rPr>
          <w:sz w:val="16"/>
        </w:rPr>
        <w:t xml:space="preserve">. We shouldn't hesitate here: Prime Minister Narendra </w:t>
      </w:r>
      <w:r w:rsidRPr="005D73D2">
        <w:rPr>
          <w:rStyle w:val="StyleUnderline"/>
        </w:rPr>
        <w:t>Modi is pro-American, and America has far more to offer India than other nation in terms of shared values, security interests, and economic opportunity.</w:t>
      </w:r>
      <w:r>
        <w:rPr>
          <w:rStyle w:val="StyleUnderline"/>
        </w:rPr>
        <w:t xml:space="preserve"> </w:t>
      </w:r>
      <w:r w:rsidRPr="005D73D2">
        <w:rPr>
          <w:sz w:val="16"/>
        </w:rPr>
        <w:t xml:space="preserve">Regardless, India's boosting of its naval power speaks to a </w:t>
      </w:r>
      <w:r w:rsidRPr="005D73D2">
        <w:rPr>
          <w:rStyle w:val="StyleUnderline"/>
        </w:rPr>
        <w:t xml:space="preserve">growing alliance of nations that is </w:t>
      </w:r>
      <w:r w:rsidRPr="005D73D2">
        <w:rPr>
          <w:rStyle w:val="Emphasis"/>
        </w:rPr>
        <w:t>unwilling to let Xi set the rules of the international game.</w:t>
      </w:r>
      <w:r w:rsidRPr="005D73D2">
        <w:rPr>
          <w:sz w:val="16"/>
        </w:rPr>
        <w:t xml:space="preserve"> </w:t>
      </w:r>
      <w:r w:rsidRPr="005D73D2">
        <w:rPr>
          <w:rStyle w:val="StyleUnderline"/>
        </w:rPr>
        <w:t xml:space="preserve">Our future prosperity and the </w:t>
      </w:r>
      <w:r w:rsidRPr="005D73D2">
        <w:rPr>
          <w:rStyle w:val="Emphasis"/>
        </w:rPr>
        <w:t>democratic peace depend on the success of that alliance</w:t>
      </w:r>
      <w:r w:rsidRPr="005D73D2">
        <w:rPr>
          <w:sz w:val="16"/>
        </w:rPr>
        <w:t>.</w:t>
      </w:r>
    </w:p>
    <w:p w:rsidR="00AC1C49" w:rsidRDefault="00AC1C49" w:rsidP="00294C64">
      <w:pPr>
        <w:rPr>
          <w:sz w:val="16"/>
        </w:rPr>
      </w:pPr>
    </w:p>
    <w:p w:rsidR="00AC1C49" w:rsidRPr="00626AEA" w:rsidRDefault="00AC1C49" w:rsidP="00AC1C49">
      <w:pPr>
        <w:pStyle w:val="Heading4"/>
        <w:rPr>
          <w:u w:val="single"/>
        </w:rPr>
      </w:pPr>
      <w:r>
        <w:t xml:space="preserve">Deterring Chinese aggression and leadership ambitions is the only way to prevent </w:t>
      </w:r>
      <w:r w:rsidRPr="00626AEA">
        <w:rPr>
          <w:u w:val="single"/>
        </w:rPr>
        <w:t>global war</w:t>
      </w:r>
    </w:p>
    <w:p w:rsidR="00AC1C49" w:rsidRPr="00626AEA" w:rsidRDefault="00AC1C49" w:rsidP="00AC1C49">
      <w:pPr>
        <w:rPr>
          <w:rStyle w:val="Emphasis"/>
          <w:b w:val="0"/>
          <w:bCs/>
          <w:u w:val="none"/>
        </w:rPr>
      </w:pPr>
      <w:proofErr w:type="spellStart"/>
      <w:r w:rsidRPr="00626AEA">
        <w:rPr>
          <w:rStyle w:val="Style13ptBold"/>
        </w:rPr>
        <w:t>Rogin</w:t>
      </w:r>
      <w:proofErr w:type="spellEnd"/>
      <w:r w:rsidRPr="00626AEA">
        <w:rPr>
          <w:rStyle w:val="Style13ptBold"/>
        </w:rPr>
        <w:t xml:space="preserve"> </w:t>
      </w:r>
      <w:r>
        <w:rPr>
          <w:rStyle w:val="Style13ptBold"/>
        </w:rPr>
        <w:t>6/6</w:t>
      </w:r>
      <w:r w:rsidRPr="00626AEA">
        <w:rPr>
          <w:rStyle w:val="Emphasis"/>
          <w:b w:val="0"/>
          <w:bCs/>
          <w:u w:val="none"/>
        </w:rPr>
        <w:t xml:space="preserve"> -</w:t>
      </w:r>
      <w:r>
        <w:rPr>
          <w:rStyle w:val="Emphasis"/>
          <w:b w:val="0"/>
          <w:bCs/>
          <w:u w:val="none"/>
        </w:rPr>
        <w:t xml:space="preserve"> George Washington University, BA in International Affairs 2001; Sophia University, Tokyo.  Columnist for the Global Opinions section of the Washington Post and a political analyst with CNN. </w:t>
      </w:r>
      <w:r w:rsidRPr="00626AEA">
        <w:rPr>
          <w:rStyle w:val="Emphasis"/>
          <w:b w:val="0"/>
          <w:bCs/>
          <w:u w:val="none"/>
        </w:rPr>
        <w:t xml:space="preserve">  (Josh, "Opinion", https://www.washingtonpost.com/opinions/global-opinions/to-avoid-conflict-the-united-states-must-deter-chinese-aggression/2019/06/06/400b8ef0-8899-11e9-98c1-e945ae5db8fb_story.html?noredirect=on&amp;amp;utm_term=.f27a3be7eca4, A$)</w:t>
      </w:r>
    </w:p>
    <w:p w:rsidR="00AC1C49" w:rsidRPr="00626AEA" w:rsidRDefault="00AC1C49" w:rsidP="00AC1C49">
      <w:pPr>
        <w:rPr>
          <w:rStyle w:val="Emphasis"/>
          <w:b w:val="0"/>
          <w:bCs/>
          <w:sz w:val="16"/>
          <w:u w:val="none"/>
        </w:rPr>
      </w:pPr>
      <w:r w:rsidRPr="00626AEA">
        <w:rPr>
          <w:rStyle w:val="Emphasis"/>
          <w:b w:val="0"/>
          <w:bCs/>
          <w:sz w:val="16"/>
          <w:u w:val="none"/>
        </w:rPr>
        <w:t xml:space="preserve">Despite what you may have read, </w:t>
      </w:r>
      <w:r w:rsidRPr="00626AEA">
        <w:rPr>
          <w:rStyle w:val="StyleUnderline"/>
        </w:rPr>
        <w:t>the United States’ strategy toward China does not entail launching another Cold War, imposing a zero-sum game or even winning a “clash of civilizations.”</w:t>
      </w:r>
      <w:r w:rsidRPr="00626AEA">
        <w:rPr>
          <w:rStyle w:val="Emphasis"/>
          <w:b w:val="0"/>
          <w:bCs/>
          <w:sz w:val="16"/>
          <w:u w:val="none"/>
        </w:rPr>
        <w:t xml:space="preserve"> In fact, the </w:t>
      </w:r>
      <w:r w:rsidRPr="00626AEA">
        <w:rPr>
          <w:rStyle w:val="StyleUnderline"/>
        </w:rPr>
        <w:t xml:space="preserve">entire objective of the Trump administration’s Asia approach is to </w:t>
      </w:r>
      <w:r w:rsidRPr="00626AEA">
        <w:rPr>
          <w:rStyle w:val="Emphasis"/>
        </w:rPr>
        <w:t>avoid outright conflict with China.</w:t>
      </w:r>
      <w:r w:rsidRPr="00626AEA">
        <w:rPr>
          <w:rStyle w:val="Emphasis"/>
          <w:b w:val="0"/>
          <w:bCs/>
          <w:sz w:val="16"/>
          <w:u w:val="none"/>
        </w:rPr>
        <w:t xml:space="preserve"> </w:t>
      </w:r>
      <w:r w:rsidRPr="00626AEA">
        <w:rPr>
          <w:rStyle w:val="StyleUnderline"/>
        </w:rPr>
        <w:t xml:space="preserve">But to do that, </w:t>
      </w:r>
      <w:r w:rsidRPr="00626AEA">
        <w:rPr>
          <w:rStyle w:val="Emphasis"/>
        </w:rPr>
        <w:t xml:space="preserve">Beijing must be deterred from </w:t>
      </w:r>
      <w:proofErr w:type="gramStart"/>
      <w:r w:rsidRPr="00626AEA">
        <w:rPr>
          <w:rStyle w:val="Emphasis"/>
        </w:rPr>
        <w:t>continuing on</w:t>
      </w:r>
      <w:proofErr w:type="gramEnd"/>
      <w:r w:rsidRPr="00626AEA">
        <w:rPr>
          <w:rStyle w:val="Emphasis"/>
        </w:rPr>
        <w:t xml:space="preserve"> its aggressive path.</w:t>
      </w:r>
      <w:r>
        <w:rPr>
          <w:rStyle w:val="Emphasis"/>
        </w:rPr>
        <w:t xml:space="preserve"> </w:t>
      </w:r>
      <w:r w:rsidRPr="00626AEA">
        <w:rPr>
          <w:rStyle w:val="StyleUnderline"/>
        </w:rPr>
        <w:t>The idea that the White House’s new approach to confront China’s economic aggression and military expansion represents a “Cold War mentality” is popular with pundits both in Washington and in Beijing</w:t>
      </w:r>
      <w:r w:rsidRPr="00626AEA">
        <w:rPr>
          <w:rStyle w:val="Emphasis"/>
          <w:b w:val="0"/>
          <w:bCs/>
          <w:sz w:val="16"/>
          <w:u w:val="none"/>
        </w:rPr>
        <w:t xml:space="preserve">. </w:t>
      </w:r>
      <w:r w:rsidRPr="00626AEA">
        <w:rPr>
          <w:rStyle w:val="StyleUnderline"/>
        </w:rPr>
        <w:t xml:space="preserve">But that accusation </w:t>
      </w:r>
      <w:r w:rsidRPr="00626AEA">
        <w:rPr>
          <w:rStyle w:val="Emphasis"/>
        </w:rPr>
        <w:t>misunderstands what the United States is trying to do with China</w:t>
      </w:r>
      <w:r w:rsidRPr="00626AEA">
        <w:rPr>
          <w:rStyle w:val="StyleUnderline"/>
        </w:rPr>
        <w:t>.</w:t>
      </w:r>
      <w:r w:rsidRPr="00626AEA">
        <w:rPr>
          <w:rStyle w:val="Emphasis"/>
          <w:b w:val="0"/>
          <w:bCs/>
          <w:sz w:val="16"/>
          <w:u w:val="none"/>
        </w:rPr>
        <w:t xml:space="preserve"> </w:t>
      </w:r>
      <w:r w:rsidRPr="00626AEA">
        <w:rPr>
          <w:rStyle w:val="StyleUnderline"/>
        </w:rPr>
        <w:t>It also mistakenly absolves Beijing for its malign actions, which the United States is trying to counter — or, better yet, prevent.</w:t>
      </w:r>
      <w:r>
        <w:rPr>
          <w:rStyle w:val="StyleUnderline"/>
        </w:rPr>
        <w:t xml:space="preserve"> </w:t>
      </w:r>
      <w:r w:rsidRPr="00626AEA">
        <w:rPr>
          <w:rStyle w:val="StyleUnderline"/>
        </w:rPr>
        <w:t>“A competitive strategy isn’t meant to take us to conflict</w:t>
      </w:r>
      <w:r w:rsidRPr="00626AEA">
        <w:rPr>
          <w:rStyle w:val="Emphasis"/>
          <w:b w:val="0"/>
          <w:bCs/>
          <w:sz w:val="16"/>
          <w:u w:val="none"/>
        </w:rPr>
        <w:t xml:space="preserve">,” Adm. Philip S. Davidson, the head of U.S. Indo-Pacific Command, told me during an interview last weekend at the Shangri-La Dialogue, a security conference in Singapore hosted by the International Institute for Strategic Studies. “A competitive strategy is defined as a </w:t>
      </w:r>
      <w:r w:rsidRPr="00626AEA">
        <w:rPr>
          <w:rStyle w:val="StyleUnderline"/>
        </w:rPr>
        <w:t>deterrence strategy, to prevent conflict going forward.”</w:t>
      </w:r>
      <w:r>
        <w:rPr>
          <w:rStyle w:val="StyleUnderline"/>
        </w:rPr>
        <w:t xml:space="preserve"> </w:t>
      </w:r>
      <w:r w:rsidRPr="00626AEA">
        <w:rPr>
          <w:rStyle w:val="StyleUnderline"/>
        </w:rPr>
        <w:t>The U.S. military is just one part of the government that is trying to reorient away from decades of focus on the Middle East and terrorism-related conflict to focus on the strategic competition with China.</w:t>
      </w:r>
      <w:r w:rsidRPr="00626AEA">
        <w:rPr>
          <w:rStyle w:val="Emphasis"/>
          <w:b w:val="0"/>
          <w:bCs/>
          <w:sz w:val="16"/>
          <w:u w:val="none"/>
        </w:rPr>
        <w:t xml:space="preserve"> </w:t>
      </w:r>
      <w:r w:rsidRPr="00626AEA">
        <w:rPr>
          <w:rStyle w:val="StyleUnderline"/>
        </w:rPr>
        <w:t xml:space="preserve">There’s a widespread recognition that </w:t>
      </w:r>
      <w:r w:rsidRPr="00626AEA">
        <w:rPr>
          <w:rStyle w:val="Emphasis"/>
        </w:rPr>
        <w:t>China is accelerating its efforts to expand its influence across its region and around the world.</w:t>
      </w:r>
      <w:r>
        <w:rPr>
          <w:rStyle w:val="Emphasis"/>
        </w:rPr>
        <w:t xml:space="preserve"> </w:t>
      </w:r>
      <w:r w:rsidRPr="00626AEA">
        <w:rPr>
          <w:rStyle w:val="Emphasis"/>
          <w:b w:val="0"/>
          <w:bCs/>
          <w:sz w:val="16"/>
          <w:u w:val="none"/>
        </w:rPr>
        <w:t xml:space="preserve">Davidson said the goal of U.S. military strategy in Asia is “to </w:t>
      </w:r>
      <w:r w:rsidRPr="00626AEA">
        <w:rPr>
          <w:rStyle w:val="StyleUnderline"/>
        </w:rPr>
        <w:t>dissuade China from pursuing their ambitions, which are centered on the first island chain in the near term but are much more broadly and globally ambitious in the long term.”</w:t>
      </w:r>
      <w:r>
        <w:rPr>
          <w:rStyle w:val="StyleUnderline"/>
        </w:rPr>
        <w:t xml:space="preserve"> </w:t>
      </w:r>
      <w:r w:rsidRPr="00626AEA">
        <w:rPr>
          <w:rStyle w:val="Emphasis"/>
          <w:b w:val="0"/>
          <w:bCs/>
          <w:sz w:val="16"/>
          <w:u w:val="none"/>
        </w:rPr>
        <w:t xml:space="preserve">There’s overwhelming evidence that </w:t>
      </w:r>
      <w:r w:rsidRPr="00626AEA">
        <w:rPr>
          <w:rStyle w:val="StyleUnderline"/>
        </w:rPr>
        <w:t>China’s military expansion is spreading well beyond Asia</w:t>
      </w:r>
      <w:r w:rsidRPr="00626AEA">
        <w:rPr>
          <w:rStyle w:val="Emphasis"/>
          <w:b w:val="0"/>
          <w:bCs/>
          <w:sz w:val="16"/>
          <w:u w:val="none"/>
        </w:rPr>
        <w:t xml:space="preserve">. Last weekend, the People’s Liberation Army </w:t>
      </w:r>
      <w:r w:rsidRPr="00626AEA">
        <w:rPr>
          <w:rStyle w:val="StyleUnderline"/>
        </w:rPr>
        <w:t>tested a new submarine-launched ballistic missile that drastically expands China’s worldwide nuclear capability</w:t>
      </w:r>
      <w:r w:rsidRPr="00626AEA">
        <w:rPr>
          <w:rStyle w:val="Emphasis"/>
          <w:b w:val="0"/>
          <w:bCs/>
          <w:sz w:val="16"/>
          <w:u w:val="none"/>
        </w:rPr>
        <w:t xml:space="preserve">. On Wednesday, Beijing announced it had launched a rocket bound for space from a ship for the first time. Chinese naval ships have visited more countries in the past 28 months than they did in the previous 28 years, Davidson said. At the Shangri-La Dialogue, Chinese Defense Minister Wei </w:t>
      </w:r>
      <w:proofErr w:type="spellStart"/>
      <w:r w:rsidRPr="00626AEA">
        <w:rPr>
          <w:rStyle w:val="Emphasis"/>
          <w:b w:val="0"/>
          <w:bCs/>
          <w:sz w:val="16"/>
          <w:u w:val="none"/>
        </w:rPr>
        <w:t>Fenghe</w:t>
      </w:r>
      <w:proofErr w:type="spellEnd"/>
      <w:r w:rsidRPr="00626AEA">
        <w:rPr>
          <w:rStyle w:val="Emphasis"/>
          <w:b w:val="0"/>
          <w:bCs/>
          <w:sz w:val="16"/>
          <w:u w:val="none"/>
        </w:rPr>
        <w:t xml:space="preserve"> defended Beijing’s militarization of artificial features in the South China Sea — which has broken a promise made by Chinese President Xi Jinping and flouted international law — as a response to U.S. aggression. Wei also criticized countries coming from “outside the region” to interfere in Asian security and stability, a comment clearly directed at the United States. Davidson said Wei’s remarks show that </w:t>
      </w:r>
      <w:r w:rsidRPr="00626AEA">
        <w:rPr>
          <w:rStyle w:val="StyleUnderline"/>
        </w:rPr>
        <w:t>China’s leaders are looking to overturn the “Free and Open Indo-Pacific” vision that underpins the current order in the region and replace it with their own</w:t>
      </w:r>
      <w:r w:rsidRPr="00626AEA">
        <w:rPr>
          <w:rStyle w:val="Emphasis"/>
          <w:b w:val="0"/>
          <w:bCs/>
          <w:sz w:val="16"/>
          <w:u w:val="none"/>
        </w:rPr>
        <w:t>. “</w:t>
      </w:r>
      <w:r w:rsidRPr="00626AEA">
        <w:rPr>
          <w:rStyle w:val="StyleUnderline"/>
        </w:rPr>
        <w:t>They’ve made quite plain that they would like to supplant the U.S.-led international order and lead one with Chinese characteristics,”</w:t>
      </w:r>
      <w:r w:rsidRPr="00626AEA">
        <w:rPr>
          <w:rStyle w:val="Emphasis"/>
          <w:b w:val="0"/>
          <w:bCs/>
          <w:sz w:val="16"/>
          <w:u w:val="none"/>
        </w:rPr>
        <w:t xml:space="preserve"> Davidson said. “When you think about that, </w:t>
      </w:r>
      <w:r w:rsidRPr="00626AEA">
        <w:rPr>
          <w:rStyle w:val="StyleUnderline"/>
        </w:rPr>
        <w:t>being led by a nation that has a closed and authoritarian internal order, it’s got to send a chill down everybody’s spine across the globe.”</w:t>
      </w:r>
      <w:r>
        <w:rPr>
          <w:rStyle w:val="StyleUnderline"/>
        </w:rPr>
        <w:t xml:space="preserve"> </w:t>
      </w:r>
      <w:r w:rsidRPr="00626AEA">
        <w:rPr>
          <w:rStyle w:val="StyleUnderline"/>
        </w:rPr>
        <w:t>That raises the crucial question of whether China can be deterred, and how</w:t>
      </w:r>
      <w:r w:rsidRPr="00626AEA">
        <w:rPr>
          <w:rStyle w:val="Emphasis"/>
          <w:b w:val="0"/>
          <w:bCs/>
          <w:sz w:val="16"/>
          <w:u w:val="none"/>
        </w:rPr>
        <w:t xml:space="preserve">. Davidson called for more investments in cyber defense, electronic warfare, long-range precision fire, and integrated air and missile defense. Congress also hasn’t funded several other items the U.S. military needs to counter China in the Pacific, including funding for troops, military construction and technology in the region, Davidson wrote in a letter to Congress in April. A new report by the Center for a New American Security warns that </w:t>
      </w:r>
      <w:r w:rsidRPr="00626AEA">
        <w:rPr>
          <w:rStyle w:val="StyleUnderline"/>
        </w:rPr>
        <w:t xml:space="preserve">China is trying to “leapfrog” U.S. capabilities by rapidly developing the technologies needed to “offset” the military advantages the United States has enjoyed for decades. </w:t>
      </w:r>
      <w:r w:rsidRPr="00626AEA">
        <w:rPr>
          <w:rStyle w:val="Emphasis"/>
          <w:b w:val="0"/>
          <w:bCs/>
          <w:sz w:val="16"/>
          <w:u w:val="none"/>
        </w:rPr>
        <w:t xml:space="preserve">The report was written by former deputy defense secretary Robert Work, who </w:t>
      </w:r>
      <w:proofErr w:type="gramStart"/>
      <w:r w:rsidRPr="00626AEA">
        <w:rPr>
          <w:rStyle w:val="Emphasis"/>
          <w:b w:val="0"/>
          <w:bCs/>
          <w:sz w:val="16"/>
          <w:u w:val="none"/>
        </w:rPr>
        <w:t>was in charge of</w:t>
      </w:r>
      <w:proofErr w:type="gramEnd"/>
      <w:r w:rsidRPr="00626AEA">
        <w:rPr>
          <w:rStyle w:val="Emphasis"/>
          <w:b w:val="0"/>
          <w:bCs/>
          <w:sz w:val="16"/>
          <w:u w:val="none"/>
        </w:rPr>
        <w:t xml:space="preserve"> the U.S. project to offset China’s technology during the Obama administration. “Chinese technological capabilities are growing as rapidly as its economic power,” the report states. “The Soviets were never able to match, much less overcome, America’s technological superiority. The same may not be true for China.” Those who criticize U.S. policy on China argue that the United States went looking for another enemy after the fall of the Soviet Union. Some point to the unfortunate remarks by Kiron Skinner, the State Department’s policy planning director, who called the U.S.-China competition “a fight with a really different civilization and ideology.” That was an error, not a defining statement on U.S. policy. The U.S.-China competition is completely different from the Cold War for many reasons. China is more economically integrated than was the Soviet Union. The world can’t be divided into two camps. The competition extends to technology and commerce. But there is one lesson from the Cold War that can be applied to China. </w:t>
      </w:r>
      <w:r w:rsidRPr="00626AEA">
        <w:rPr>
          <w:rStyle w:val="Emphasis"/>
        </w:rPr>
        <w:t>If the United States and its partners want to avoid a hot war, we must try to deter</w:t>
      </w:r>
      <w:r w:rsidRPr="00626AEA">
        <w:rPr>
          <w:rStyle w:val="StyleUnderline"/>
        </w:rPr>
        <w:t xml:space="preserve"> the authoritarian power from expanding aggressively without pushback.</w:t>
      </w:r>
      <w:r w:rsidRPr="00626AEA">
        <w:rPr>
          <w:rStyle w:val="Emphasis"/>
          <w:b w:val="0"/>
          <w:bCs/>
          <w:sz w:val="16"/>
          <w:u w:val="none"/>
        </w:rPr>
        <w:t xml:space="preserve"> </w:t>
      </w:r>
      <w:r w:rsidRPr="00626AEA">
        <w:rPr>
          <w:rStyle w:val="StyleUnderline"/>
        </w:rPr>
        <w:t xml:space="preserve">One thing is clear: </w:t>
      </w:r>
      <w:r w:rsidRPr="00626AEA">
        <w:rPr>
          <w:rStyle w:val="Emphasis"/>
        </w:rPr>
        <w:t>China is not yet deterred</w:t>
      </w:r>
      <w:r w:rsidRPr="00626AEA">
        <w:rPr>
          <w:rStyle w:val="StyleUnderline"/>
        </w:rPr>
        <w:t>. One thing is not clear: whether it can be.</w:t>
      </w:r>
      <w:r>
        <w:rPr>
          <w:rStyle w:val="StyleUnderline"/>
        </w:rPr>
        <w:t xml:space="preserve"> </w:t>
      </w:r>
    </w:p>
    <w:p w:rsidR="00AC1C49" w:rsidRDefault="00AC1C49" w:rsidP="00AC1C49">
      <w:pPr>
        <w:pStyle w:val="Heading3"/>
      </w:pPr>
      <w:r>
        <w:t>China – Ext.</w:t>
      </w:r>
    </w:p>
    <w:p w:rsidR="00AC1C49" w:rsidRDefault="00AC1C49" w:rsidP="00AC1C49">
      <w:pPr>
        <w:pStyle w:val="Heading4"/>
      </w:pPr>
      <w:r>
        <w:t>A strengthened US India alliance solves Chinese aggression --- China won’t retaliate due to political instability</w:t>
      </w:r>
    </w:p>
    <w:p w:rsidR="00AC1C49" w:rsidRPr="00650AFE" w:rsidRDefault="00AC1C49" w:rsidP="00AC1C49">
      <w:pPr>
        <w:rPr>
          <w:rStyle w:val="StyleUnderline"/>
          <w:u w:val="none"/>
        </w:rPr>
      </w:pPr>
      <w:r w:rsidRPr="00650AFE">
        <w:rPr>
          <w:rStyle w:val="Style13ptBold"/>
        </w:rPr>
        <w:t>Skylar 18</w:t>
      </w:r>
      <w:r w:rsidRPr="00650AFE">
        <w:rPr>
          <w:rStyle w:val="StyleUnderline"/>
          <w:u w:val="none"/>
        </w:rPr>
        <w:t xml:space="preserve"> - </w:t>
      </w:r>
      <w:r>
        <w:rPr>
          <w:rStyle w:val="StyleUnderline"/>
          <w:u w:val="none"/>
        </w:rPr>
        <w:t xml:space="preserve">assistant professor of security studies at the Edmund A. Walsh School of Foreign Service at Georgetown </w:t>
      </w:r>
      <w:proofErr w:type="gramStart"/>
      <w:r>
        <w:rPr>
          <w:rStyle w:val="StyleUnderline"/>
          <w:u w:val="none"/>
        </w:rPr>
        <w:t xml:space="preserve">University </w:t>
      </w:r>
      <w:r w:rsidRPr="00650AFE">
        <w:rPr>
          <w:rStyle w:val="StyleUnderline"/>
          <w:u w:val="none"/>
        </w:rPr>
        <w:t xml:space="preserve"> (</w:t>
      </w:r>
      <w:proofErr w:type="gramEnd"/>
      <w:r w:rsidRPr="00650AFE">
        <w:rPr>
          <w:rStyle w:val="StyleUnderline"/>
          <w:u w:val="none"/>
        </w:rPr>
        <w:t>Oriana, "Can India Help the United States Against China?", https://www.lawfareblog.com/can-india-help-united-states-against-china, A$)</w:t>
      </w:r>
    </w:p>
    <w:p w:rsidR="00AC1C49" w:rsidRPr="00CD5468" w:rsidRDefault="00AC1C49" w:rsidP="00AC1C49">
      <w:pPr>
        <w:rPr>
          <w:rStyle w:val="StyleUnderline"/>
        </w:rPr>
      </w:pPr>
      <w:r w:rsidRPr="00650AFE">
        <w:rPr>
          <w:rStyle w:val="StyleUnderline"/>
          <w:sz w:val="16"/>
          <w:u w:val="none"/>
        </w:rPr>
        <w:t xml:space="preserve">In his November 2017 APEC Summit speech in Vietnam, </w:t>
      </w:r>
      <w:r w:rsidRPr="00431A17">
        <w:rPr>
          <w:rStyle w:val="StyleUnderline"/>
        </w:rPr>
        <w:t xml:space="preserve">President Trump outlined his administration’s Free and Open Indo-Pacific strategy, elevating the importance of the “single strategic arena” of the Indian and Pacific Oceans as </w:t>
      </w:r>
      <w:r w:rsidRPr="00431A17">
        <w:rPr>
          <w:rStyle w:val="Emphasis"/>
        </w:rPr>
        <w:t>part of the geopolitical competition between China and the United States</w:t>
      </w:r>
      <w:r w:rsidRPr="00431A17">
        <w:rPr>
          <w:rStyle w:val="StyleUnderline"/>
        </w:rPr>
        <w:t>.</w:t>
      </w:r>
      <w:r w:rsidRPr="00650AFE">
        <w:rPr>
          <w:rStyle w:val="StyleUnderline"/>
          <w:sz w:val="16"/>
          <w:u w:val="none"/>
        </w:rPr>
        <w:t xml:space="preserve"> </w:t>
      </w:r>
      <w:r w:rsidRPr="00431A17">
        <w:rPr>
          <w:rStyle w:val="StyleUnderline"/>
        </w:rPr>
        <w:t>The shift is a policy response to broad U.S. government concerns regarding China’s continued expansion into the Indian Ocean through initiatives such as “One Belt, One Road,” an infrastructure investment project intended to integrate Asian markets and expand Chinese influence, and the creation of a Chinese military base in Djibouti.</w:t>
      </w:r>
      <w:r>
        <w:rPr>
          <w:rStyle w:val="StyleUnderline"/>
        </w:rPr>
        <w:t xml:space="preserve"> </w:t>
      </w:r>
      <w:r w:rsidRPr="00650AFE">
        <w:rPr>
          <w:rStyle w:val="StyleUnderline"/>
          <w:sz w:val="16"/>
          <w:u w:val="none"/>
        </w:rPr>
        <w:t xml:space="preserve">One of the drivers of the strategy is to </w:t>
      </w:r>
      <w:r w:rsidRPr="00431A17">
        <w:rPr>
          <w:rStyle w:val="StyleUnderline"/>
        </w:rPr>
        <w:t>bring together like-minded democracies to defend against Chinese attempts to disrupt the international rules-based order, universal liberal values, and free access to the maritime global commons</w:t>
      </w:r>
      <w:r w:rsidRPr="00650AFE">
        <w:rPr>
          <w:rStyle w:val="StyleUnderline"/>
          <w:sz w:val="16"/>
          <w:u w:val="none"/>
        </w:rPr>
        <w:t xml:space="preserve">. Notably, </w:t>
      </w:r>
      <w:r w:rsidRPr="00CD5468">
        <w:rPr>
          <w:rStyle w:val="StyleUnderline"/>
        </w:rPr>
        <w:t xml:space="preserve">previous U.S. presidents have also attempted to convince New Delhi to take on a more </w:t>
      </w:r>
      <w:r w:rsidRPr="00CD5468">
        <w:rPr>
          <w:rStyle w:val="Emphasis"/>
        </w:rPr>
        <w:t>proactive role in balancing against</w:t>
      </w:r>
      <w:r w:rsidRPr="00CD5468">
        <w:rPr>
          <w:rStyle w:val="StyleUnderline"/>
        </w:rPr>
        <w:t xml:space="preserve"> </w:t>
      </w:r>
      <w:r w:rsidRPr="00CD5468">
        <w:rPr>
          <w:rStyle w:val="Emphasis"/>
        </w:rPr>
        <w:t>China</w:t>
      </w:r>
      <w:r w:rsidRPr="00650AFE">
        <w:rPr>
          <w:rStyle w:val="StyleUnderline"/>
          <w:sz w:val="16"/>
          <w:u w:val="none"/>
        </w:rPr>
        <w:t xml:space="preserve">. </w:t>
      </w:r>
      <w:r w:rsidRPr="00CD5468">
        <w:rPr>
          <w:rStyle w:val="StyleUnderline"/>
        </w:rPr>
        <w:t>The Indo-Pacific strategy elevates India’s importance to the United States as a key partner in the region and calls on New Delhi to play a larger role as “a nation that can bookend and anchor the free and open order in the Indo-Pacific region.</w:t>
      </w:r>
      <w:r w:rsidRPr="00650AFE">
        <w:rPr>
          <w:rStyle w:val="StyleUnderline"/>
          <w:sz w:val="16"/>
          <w:u w:val="none"/>
        </w:rPr>
        <w:t xml:space="preserve">” The hope is that India’s active involvement will </w:t>
      </w:r>
      <w:r w:rsidRPr="00CD5468">
        <w:rPr>
          <w:rStyle w:val="StyleUnderline"/>
        </w:rPr>
        <w:t>force China to divert and spread more thinly its resources, efforts, and capabilities from its eastern borders to its western borders.</w:t>
      </w:r>
      <w:r>
        <w:rPr>
          <w:rStyle w:val="StyleUnderline"/>
        </w:rPr>
        <w:t xml:space="preserve"> </w:t>
      </w:r>
      <w:r w:rsidRPr="00650AFE">
        <w:rPr>
          <w:rStyle w:val="StyleUnderline"/>
          <w:sz w:val="16"/>
          <w:u w:val="none"/>
        </w:rPr>
        <w:t xml:space="preserve">But whether this U.S. strategy of strengthening its relationship with India in order to impose caution on Chinese aggression works primarily depends on how China perceives this move. In a recently published article in the Journal of Strategic Studies, I demonstrate that China is not responding proportionately or enough to India’s military build-up, even along the disputed border. For example, India has increased the number of mountain troops in its order of battle since 1996, adding two additional mountain infantry divisions to the Eastern Command responsible for defense of the Sino-Indian border in 2009 and announcing the formation of a 90,000-strong mountain strike corps in 2013. In 2015, nine of the Indian army’s 36 divisions were oriented toward the borders with China, Bangladesh, and Burma, compared with 18 divisions stationed in the states bordering Pakistan. In contrast, according to PLA expert Dennis </w:t>
      </w:r>
      <w:proofErr w:type="spellStart"/>
      <w:r w:rsidRPr="00650AFE">
        <w:rPr>
          <w:rStyle w:val="StyleUnderline"/>
          <w:sz w:val="16"/>
          <w:u w:val="none"/>
        </w:rPr>
        <w:t>Blasko</w:t>
      </w:r>
      <w:proofErr w:type="spellEnd"/>
      <w:r w:rsidRPr="00650AFE">
        <w:rPr>
          <w:rStyle w:val="StyleUnderline"/>
          <w:sz w:val="16"/>
          <w:u w:val="none"/>
        </w:rPr>
        <w:t xml:space="preserve">, the PLA, the largest ground force in the world, dedicates about six border defense regiments and five battalions in Tibet and a few less in southern Xinjiang for an estimated 40,000 border personnel. But PLA troops are widely dispersed along the 2,520 miles Sino-Indian border, manning static positions near the border and usually patrolling between guard points on foot, on horseback, or in vehicles in groups of ten men or fewer. Farther from the border are the “mobile operational units,” but those are still relatively </w:t>
      </w:r>
      <w:proofErr w:type="gramStart"/>
      <w:r w:rsidRPr="00650AFE">
        <w:rPr>
          <w:rStyle w:val="StyleUnderline"/>
          <w:sz w:val="16"/>
          <w:u w:val="none"/>
        </w:rPr>
        <w:t>few in number</w:t>
      </w:r>
      <w:proofErr w:type="gramEnd"/>
      <w:r w:rsidRPr="00650AFE">
        <w:rPr>
          <w:rStyle w:val="StyleUnderline"/>
          <w:sz w:val="16"/>
          <w:u w:val="none"/>
        </w:rPr>
        <w:t xml:space="preserve"> for such a large area, especially compared to the Indian border forces. Even Chinese commentators note that India has many more troops along the border than China does; India also has the world’s largest mountain forces, which are particularly useful along such a mountainous disputed border. Moreover, even though the Western Theater Command covers almost half of China’s total land area, contains some of the most difficult terrain, and has the important mission of protecting the disputed Sino-Indian border, China dedicates less than 25 percent of the PLA to that region. I argue that </w:t>
      </w:r>
      <w:r w:rsidRPr="00CD5468">
        <w:rPr>
          <w:rStyle w:val="StyleUnderline"/>
        </w:rPr>
        <w:t xml:space="preserve">concerns about regime legitimacy are the primary reason for China’s lack of balancing: The Chinese Communist Party needs to interpret China’s external environment in a way that supports its right to power at home. </w:t>
      </w:r>
      <w:r w:rsidRPr="00650AFE">
        <w:rPr>
          <w:rStyle w:val="StyleUnderline"/>
          <w:sz w:val="16"/>
          <w:u w:val="none"/>
        </w:rPr>
        <w:t xml:space="preserve">As economic growth slows down, the CCP is pushing the narrative that only with the Party in charge can China achieve its “national rejuvenation,” in the words of current leader Xi Jinping. This narrative of return to a rightful place of regional preeminence contributes to Party legitimacy by appealing to the public’s sense of Chinese exceptionalism and civilizational pride. </w:t>
      </w:r>
      <w:r w:rsidRPr="00CD5468">
        <w:rPr>
          <w:rStyle w:val="StyleUnderline"/>
        </w:rPr>
        <w:t>If the Indian military can present a challenge to the Chinese military, then the Chinese government must tacitly acknowledge the possibility that another country, and a democratic one at that, can rise successfully without the CCP at the helm</w:t>
      </w:r>
      <w:r w:rsidRPr="00650AFE">
        <w:rPr>
          <w:rStyle w:val="StyleUnderline"/>
          <w:sz w:val="16"/>
          <w:u w:val="none"/>
        </w:rPr>
        <w:t xml:space="preserve">. </w:t>
      </w:r>
      <w:r w:rsidRPr="00CD5468">
        <w:rPr>
          <w:rStyle w:val="Emphasis"/>
        </w:rPr>
        <w:t>The Party fears that such an admission</w:t>
      </w:r>
      <w:r w:rsidRPr="00650AFE">
        <w:rPr>
          <w:rStyle w:val="StyleUnderline"/>
          <w:sz w:val="16"/>
          <w:u w:val="none"/>
        </w:rPr>
        <w:t xml:space="preserve">, </w:t>
      </w:r>
      <w:r w:rsidRPr="00CD5468">
        <w:rPr>
          <w:rStyle w:val="StyleUnderline"/>
        </w:rPr>
        <w:t>even if not explicit, would undermine the government’s legitimacy in the eyes of the people</w:t>
      </w:r>
      <w:r w:rsidRPr="00650AFE">
        <w:rPr>
          <w:rStyle w:val="StyleUnderline"/>
          <w:sz w:val="16"/>
          <w:u w:val="none"/>
        </w:rPr>
        <w:t xml:space="preserve">. In short, internal stability depends on the Chinese people’s continued belief in the often-heard argument that “there is no developing country in the world that achieves prosperity and stability under Western-style democracy.” </w:t>
      </w:r>
      <w:r w:rsidRPr="00CD5468">
        <w:rPr>
          <w:rStyle w:val="StyleUnderline"/>
        </w:rPr>
        <w:t xml:space="preserve">China’s unique response to India’s military modernization has important implications for U.S. policy. </w:t>
      </w:r>
      <w:r w:rsidRPr="00650AFE">
        <w:rPr>
          <w:rStyle w:val="StyleUnderline"/>
          <w:sz w:val="16"/>
          <w:u w:val="none"/>
        </w:rPr>
        <w:t xml:space="preserve">The good news is that, </w:t>
      </w:r>
      <w:r w:rsidRPr="00CD5468">
        <w:rPr>
          <w:rStyle w:val="StyleUnderline"/>
        </w:rPr>
        <w:t xml:space="preserve">because of Beijing’s concern over regime legitimacy, the threshold that the Indian threat must reach to spark a strong Chinese response is higher than that of other regional actors. </w:t>
      </w:r>
      <w:r w:rsidRPr="00650AFE">
        <w:rPr>
          <w:rStyle w:val="StyleUnderline"/>
          <w:sz w:val="16"/>
          <w:u w:val="none"/>
        </w:rPr>
        <w:t xml:space="preserve">This means </w:t>
      </w:r>
      <w:r w:rsidRPr="00CD5468">
        <w:rPr>
          <w:rStyle w:val="Emphasis"/>
        </w:rPr>
        <w:t>that U.S. attempts to contribute to Indian military modernization are less risky than originally thought</w:t>
      </w:r>
      <w:r w:rsidRPr="00650AFE">
        <w:rPr>
          <w:rStyle w:val="StyleUnderline"/>
          <w:sz w:val="16"/>
          <w:u w:val="none"/>
        </w:rPr>
        <w:t xml:space="preserve">; they are </w:t>
      </w:r>
      <w:r w:rsidRPr="00CD5468">
        <w:rPr>
          <w:rStyle w:val="Emphasis"/>
        </w:rPr>
        <w:t>unlikely to strongly provoke Beijing or lead to an arms race</w:t>
      </w:r>
      <w:r w:rsidRPr="00650AFE">
        <w:rPr>
          <w:rStyle w:val="StyleUnderline"/>
          <w:sz w:val="16"/>
          <w:u w:val="none"/>
        </w:rPr>
        <w:t xml:space="preserve">. But the United States must work with India discreetly, because </w:t>
      </w:r>
      <w:r w:rsidRPr="00CD5468">
        <w:rPr>
          <w:rStyle w:val="StyleUnderline"/>
        </w:rPr>
        <w:t>the more Indian efforts are tied to the United States, the more likely China is to react strongly and negatively</w:t>
      </w:r>
      <w:r w:rsidRPr="00650AFE">
        <w:rPr>
          <w:rStyle w:val="StyleUnderline"/>
          <w:sz w:val="16"/>
          <w:u w:val="none"/>
        </w:rPr>
        <w:t xml:space="preserve">. </w:t>
      </w:r>
      <w:r w:rsidRPr="00CD5468">
        <w:rPr>
          <w:rStyle w:val="StyleUnderline"/>
        </w:rPr>
        <w:t>An overt U.S. role could contribute to the CCP’s argument that strength cannot be built from within without the Party’s strong hand</w:t>
      </w:r>
      <w:r w:rsidRPr="00650AFE">
        <w:rPr>
          <w:rStyle w:val="StyleUnderline"/>
          <w:sz w:val="16"/>
          <w:u w:val="none"/>
        </w:rPr>
        <w:t xml:space="preserve">. It would allow China to recognize the military threat without implying that India is successfully undergoing military modernization. Therefore, to minimize a destabilizing Chinese reaction, the United States should think of ways to help improve Indian capabilities without being involved directly in operations with India in the region. For example, instead of pushing for joint exercises, </w:t>
      </w:r>
      <w:r w:rsidRPr="00CD5468">
        <w:rPr>
          <w:rStyle w:val="StyleUnderline"/>
        </w:rPr>
        <w:t xml:space="preserve">the United States could pursue more </w:t>
      </w:r>
      <w:r w:rsidRPr="00650AFE">
        <w:rPr>
          <w:rStyle w:val="Heading4Char"/>
          <w:color w:val="FF0000"/>
          <w:sz w:val="16"/>
        </w:rPr>
        <w:t>low-key</w:t>
      </w:r>
      <w:r w:rsidRPr="00CD5468">
        <w:rPr>
          <w:rStyle w:val="StyleUnderline"/>
          <w:color w:val="FF0000"/>
        </w:rPr>
        <w:t xml:space="preserve"> </w:t>
      </w:r>
      <w:r w:rsidRPr="00CD5468">
        <w:rPr>
          <w:rStyle w:val="StyleUnderline"/>
        </w:rPr>
        <w:t>efforts</w:t>
      </w:r>
      <w:r w:rsidRPr="00650AFE">
        <w:rPr>
          <w:rStyle w:val="StyleUnderline"/>
          <w:sz w:val="16"/>
          <w:u w:val="none"/>
        </w:rPr>
        <w:t xml:space="preserve">, </w:t>
      </w:r>
      <w:r w:rsidRPr="00CD5468">
        <w:rPr>
          <w:rStyle w:val="StyleUnderline"/>
        </w:rPr>
        <w:t>such as joint-training programs at the unit level</w:t>
      </w:r>
      <w:r w:rsidRPr="00650AFE">
        <w:rPr>
          <w:rStyle w:val="StyleUnderline"/>
          <w:sz w:val="16"/>
          <w:u w:val="none"/>
        </w:rPr>
        <w:t xml:space="preserve">. Additionally, the United States could support India indirectly by encouraging its partners and allies to support India’s military modernization, to include selling New Delhi critical technologies, platforms, and systems. In some ways, “the Quad,” an informal consultative mechanism between India, the United States, Japan, and Australia, is a step in the right direction. </w:t>
      </w:r>
      <w:r w:rsidRPr="00CD5468">
        <w:rPr>
          <w:rStyle w:val="StyleUnderline"/>
        </w:rPr>
        <w:t xml:space="preserve">The bottom line is that the United States should prioritize programs that </w:t>
      </w:r>
      <w:proofErr w:type="gramStart"/>
      <w:r w:rsidRPr="00CD5468">
        <w:rPr>
          <w:rStyle w:val="StyleUnderline"/>
        </w:rPr>
        <w:t>actually improve</w:t>
      </w:r>
      <w:proofErr w:type="gramEnd"/>
      <w:r w:rsidRPr="00CD5468">
        <w:rPr>
          <w:rStyle w:val="StyleUnderline"/>
        </w:rPr>
        <w:t xml:space="preserve"> Indian capabilities discreetly instead of those that primarily focus on messaging and signaling to China their enhanced willingness to collaborate.</w:t>
      </w:r>
    </w:p>
    <w:p w:rsidR="00AC1C49" w:rsidRPr="00431A17" w:rsidRDefault="00AC1C49" w:rsidP="00AC1C49">
      <w:pPr>
        <w:rPr>
          <w:rStyle w:val="StyleUnderline"/>
          <w:u w:val="none"/>
        </w:rPr>
      </w:pPr>
    </w:p>
    <w:p w:rsidR="00AC1C49" w:rsidRPr="00431A17" w:rsidRDefault="00AC1C49" w:rsidP="00AC1C49">
      <w:pPr>
        <w:pStyle w:val="Heading4"/>
      </w:pPr>
      <w:r>
        <w:t>Strong US India relations deters Chinese aggression</w:t>
      </w:r>
    </w:p>
    <w:p w:rsidR="00AC1C49" w:rsidRPr="00431A17" w:rsidRDefault="00AC1C49" w:rsidP="00AC1C49">
      <w:r w:rsidRPr="00431A17">
        <w:rPr>
          <w:rStyle w:val="Style13ptBold"/>
        </w:rPr>
        <w:t>Rogan 19</w:t>
      </w:r>
      <w:r>
        <w:t xml:space="preserve"> </w:t>
      </w:r>
      <w:proofErr w:type="gramStart"/>
      <w:r>
        <w:t>-  (</w:t>
      </w:r>
      <w:proofErr w:type="gramEnd"/>
      <w:r>
        <w:t>Tom, "Our most important alliance in 2019 will be with India. But two other big foreign policy opportunities await", https://www.washingtonexaminer.com/opinion/our-most-important-alliance-in-2019-will-be-with-india-but-two-other-big-foreign-policy-opportunities-await, A$)</w:t>
      </w:r>
    </w:p>
    <w:p w:rsidR="00AC1C49" w:rsidRDefault="00AC1C49" w:rsidP="00AC1C49">
      <w:pPr>
        <w:rPr>
          <w:rStyle w:val="StyleUnderline"/>
        </w:rPr>
      </w:pPr>
      <w:r w:rsidRPr="00431A17">
        <w:rPr>
          <w:sz w:val="16"/>
        </w:rPr>
        <w:t xml:space="preserve">2019 will bring its share of serious foreign policy challenges. But it will also bring exciting opportunities. Here are three. </w:t>
      </w:r>
      <w:r w:rsidRPr="00431A17">
        <w:rPr>
          <w:rStyle w:val="StyleUnderline"/>
        </w:rPr>
        <w:t>Developing U.S.-India relations</w:t>
      </w:r>
      <w:r>
        <w:rPr>
          <w:rStyle w:val="StyleUnderline"/>
        </w:rPr>
        <w:t xml:space="preserve"> </w:t>
      </w:r>
      <w:r w:rsidRPr="00431A17">
        <w:rPr>
          <w:rStyle w:val="StyleUnderline"/>
        </w:rPr>
        <w:t>President Trump and Prime Minister Narendra Modi have built a strong relationship on the back of U.S. efforts to facilitate India's economic and security interests</w:t>
      </w:r>
      <w:r w:rsidRPr="00431A17">
        <w:rPr>
          <w:sz w:val="16"/>
        </w:rPr>
        <w:t xml:space="preserve">. This marks a </w:t>
      </w:r>
      <w:r w:rsidRPr="00431A17">
        <w:rPr>
          <w:rStyle w:val="StyleUnderline"/>
        </w:rPr>
        <w:t xml:space="preserve">development from the Barack Obama era when U.S.-India relations were </w:t>
      </w:r>
      <w:proofErr w:type="gramStart"/>
      <w:r w:rsidRPr="00431A17">
        <w:rPr>
          <w:rStyle w:val="StyleUnderline"/>
        </w:rPr>
        <w:t>positive, but</w:t>
      </w:r>
      <w:proofErr w:type="gramEnd"/>
      <w:r w:rsidRPr="00431A17">
        <w:rPr>
          <w:rStyle w:val="StyleUnderline"/>
        </w:rPr>
        <w:t xml:space="preserve"> lacked the substance of addressing Indian concerns</w:t>
      </w:r>
      <w:r w:rsidRPr="00431A17">
        <w:rPr>
          <w:sz w:val="16"/>
        </w:rPr>
        <w:t xml:space="preserve">. But in 2019 there will be a </w:t>
      </w:r>
      <w:r w:rsidRPr="00431A17">
        <w:rPr>
          <w:rStyle w:val="Emphasis"/>
        </w:rPr>
        <w:t>chance for further growth</w:t>
      </w:r>
      <w:r w:rsidRPr="00431A17">
        <w:rPr>
          <w:sz w:val="16"/>
        </w:rPr>
        <w:t xml:space="preserve">. If </w:t>
      </w:r>
      <w:r w:rsidRPr="00431A17">
        <w:rPr>
          <w:rStyle w:val="StyleUnderline"/>
        </w:rPr>
        <w:t xml:space="preserve">Trump focuses on Indian priorities </w:t>
      </w:r>
      <w:r w:rsidRPr="00431A17">
        <w:rPr>
          <w:sz w:val="16"/>
        </w:rPr>
        <w:t xml:space="preserve">such as expanded Indian high-skilled visas, and continuing his </w:t>
      </w:r>
      <w:r w:rsidRPr="00431A17">
        <w:rPr>
          <w:rStyle w:val="StyleUnderline"/>
        </w:rPr>
        <w:t xml:space="preserve">pressure campaign on Pakistan </w:t>
      </w:r>
      <w:proofErr w:type="gramStart"/>
      <w:r w:rsidRPr="00431A17">
        <w:rPr>
          <w:rStyle w:val="StyleUnderline"/>
        </w:rPr>
        <w:t>( justified</w:t>
      </w:r>
      <w:proofErr w:type="gramEnd"/>
      <w:r w:rsidRPr="00431A17">
        <w:rPr>
          <w:rStyle w:val="StyleUnderline"/>
        </w:rPr>
        <w:t xml:space="preserve"> for U.S. interests as much as Indian), a broader U.S.-India trade deal might be possible</w:t>
      </w:r>
      <w:r w:rsidRPr="00431A17">
        <w:rPr>
          <w:sz w:val="16"/>
        </w:rPr>
        <w:t xml:space="preserve">. That deal would consolidate a massive </w:t>
      </w:r>
      <w:proofErr w:type="gramStart"/>
      <w:r w:rsidRPr="00431A17">
        <w:rPr>
          <w:sz w:val="16"/>
        </w:rPr>
        <w:t>1.4 billion person</w:t>
      </w:r>
      <w:proofErr w:type="gramEnd"/>
      <w:r w:rsidRPr="00431A17">
        <w:rPr>
          <w:sz w:val="16"/>
        </w:rPr>
        <w:t xml:space="preserve"> export market for U.S. companies. </w:t>
      </w:r>
      <w:proofErr w:type="gramStart"/>
      <w:r w:rsidRPr="00431A17">
        <w:rPr>
          <w:sz w:val="16"/>
        </w:rPr>
        <w:t>This matters</w:t>
      </w:r>
      <w:proofErr w:type="gramEnd"/>
      <w:r w:rsidRPr="00431A17">
        <w:rPr>
          <w:sz w:val="16"/>
        </w:rPr>
        <w:t xml:space="preserve"> because as Indians grow wealthier, they'll want to buy from America's most lucrative economic sectors: professional services, high-tech machinery, and high-tech consumer goods such as the iPhone</w:t>
      </w:r>
      <w:r w:rsidRPr="00431A17">
        <w:rPr>
          <w:rStyle w:val="StyleUnderline"/>
        </w:rPr>
        <w:t xml:space="preserve">. India offers potential for another reason: in the form of a </w:t>
      </w:r>
      <w:r w:rsidRPr="00431A17">
        <w:rPr>
          <w:rStyle w:val="Emphasis"/>
        </w:rPr>
        <w:t>mutually beneficial alliance against Chinese aggression.</w:t>
      </w:r>
      <w:r>
        <w:rPr>
          <w:rStyle w:val="Emphasis"/>
        </w:rPr>
        <w:t xml:space="preserve"> </w:t>
      </w:r>
      <w:r w:rsidRPr="00431A17">
        <w:rPr>
          <w:sz w:val="16"/>
        </w:rPr>
        <w:t xml:space="preserve">Strengthening Pacific alliances </w:t>
      </w:r>
      <w:r w:rsidRPr="00431A17">
        <w:rPr>
          <w:rStyle w:val="StyleUnderline"/>
        </w:rPr>
        <w:t>As China seeks to dominate the western Pacific Ocean</w:t>
      </w:r>
      <w:r w:rsidRPr="00431A17">
        <w:rPr>
          <w:sz w:val="16"/>
        </w:rPr>
        <w:t xml:space="preserve"> (yes, I'm quite concerned about China), </w:t>
      </w:r>
      <w:r w:rsidRPr="00431A17">
        <w:rPr>
          <w:rStyle w:val="StyleUnderline"/>
        </w:rPr>
        <w:t>it has birthed a growing alliance against it.</w:t>
      </w:r>
      <w:r w:rsidRPr="00431A17">
        <w:rPr>
          <w:sz w:val="16"/>
        </w:rPr>
        <w:t xml:space="preserve"> </w:t>
      </w:r>
      <w:r w:rsidRPr="00431A17">
        <w:rPr>
          <w:rStyle w:val="StyleUnderline"/>
        </w:rPr>
        <w:t>The U.S., Australia, Japan, and prospectively Vietnam and the Philippines are joining the U.S. in more aggressive counterforce actions against China</w:t>
      </w:r>
      <w:r w:rsidRPr="00431A17">
        <w:rPr>
          <w:sz w:val="16"/>
        </w:rPr>
        <w:t xml:space="preserve">. Trump could further </w:t>
      </w:r>
      <w:r w:rsidRPr="00431A17">
        <w:rPr>
          <w:rStyle w:val="Emphasis"/>
        </w:rPr>
        <w:t>consolidate this pro-U.S. alliance structure</w:t>
      </w:r>
      <w:r w:rsidRPr="00431A17">
        <w:rPr>
          <w:sz w:val="16"/>
        </w:rPr>
        <w:t xml:space="preserve"> by rejoining of the Trans-Pacific Partnership trade deal. Still, we should welcome the fact that America is </w:t>
      </w:r>
      <w:r w:rsidRPr="00431A17">
        <w:rPr>
          <w:rStyle w:val="StyleUnderline"/>
        </w:rPr>
        <w:t>finding stronger allies in an important part of the world.</w:t>
      </w:r>
      <w:r>
        <w:rPr>
          <w:rStyle w:val="StyleUnderline"/>
        </w:rPr>
        <w:t xml:space="preserve"> </w:t>
      </w:r>
      <w:r w:rsidRPr="00431A17">
        <w:rPr>
          <w:sz w:val="16"/>
        </w:rPr>
        <w:t xml:space="preserve">A democratic, capitalist concert of the Americas In Jair </w:t>
      </w:r>
      <w:proofErr w:type="spellStart"/>
      <w:r w:rsidRPr="00431A17">
        <w:rPr>
          <w:sz w:val="16"/>
        </w:rPr>
        <w:t>Bolsonaro's</w:t>
      </w:r>
      <w:proofErr w:type="spellEnd"/>
      <w:r w:rsidRPr="00431A17">
        <w:rPr>
          <w:sz w:val="16"/>
        </w:rPr>
        <w:t xml:space="preserve"> election as Brazilian president, and the continuing power of the Colombian conservative party, the U.S. has two natural partners with which to work to the Americas' common benefit. While </w:t>
      </w:r>
      <w:proofErr w:type="spellStart"/>
      <w:r w:rsidRPr="00431A17">
        <w:rPr>
          <w:sz w:val="16"/>
        </w:rPr>
        <w:t>Bolsonaro</w:t>
      </w:r>
      <w:proofErr w:type="spellEnd"/>
      <w:r w:rsidRPr="00431A17">
        <w:rPr>
          <w:sz w:val="16"/>
        </w:rPr>
        <w:t xml:space="preserve"> has made some unpleasant comments, he has committed to breaking his people free of socialist cronyism. Considering Brazil and Colombia's resources, education levels, and democratic values, the importance of these nations cannot be discounted. A concert-based alliance between our three nations would also exert new pressure Cuba and Venezuela. This might involve, for example, a greater joint effort to challenge Nicolas Maduro's effort to turn Venezuela into a dystopian playground for China and Russia. Ultimately, of course, none of the above will come easily. It will require diligent attention and careful, consistent action by the U.S. </w:t>
      </w:r>
      <w:r w:rsidRPr="00431A17">
        <w:rPr>
          <w:rStyle w:val="StyleUnderline"/>
        </w:rPr>
        <w:t>But if the Trump administration is bold, 2019 can be a year of significant, positive foreign policy developments</w:t>
      </w:r>
    </w:p>
    <w:p w:rsidR="003437C9" w:rsidRDefault="003437C9" w:rsidP="003437C9">
      <w:pPr>
        <w:pStyle w:val="Heading2"/>
      </w:pPr>
      <w:r>
        <w:t>Japan Alliance Good</w:t>
      </w:r>
    </w:p>
    <w:p w:rsidR="00E97B75" w:rsidRPr="004E19E2" w:rsidRDefault="00D52AA0" w:rsidP="00D52AA0">
      <w:pPr>
        <w:pStyle w:val="Heading3"/>
        <w:rPr>
          <w:rFonts w:eastAsia="Calibri"/>
        </w:rPr>
      </w:pPr>
      <w:r>
        <w:rPr>
          <w:rFonts w:eastAsia="Calibri"/>
        </w:rPr>
        <w:t>Impact – China – Module</w:t>
      </w:r>
    </w:p>
    <w:p w:rsidR="00E97B75" w:rsidRPr="00D52AA0" w:rsidRDefault="00D52AA0" w:rsidP="00D52AA0">
      <w:pPr>
        <w:pStyle w:val="Heading4"/>
      </w:pPr>
      <w:r>
        <w:t>Japan alliance is key to deter China</w:t>
      </w:r>
    </w:p>
    <w:p w:rsidR="00E97B75" w:rsidRPr="00D52AA0" w:rsidRDefault="00E97B75" w:rsidP="00D52AA0">
      <w:r w:rsidRPr="00D52AA0">
        <w:rPr>
          <w:rStyle w:val="Style13ptBold"/>
        </w:rPr>
        <w:t>Quang 5/1/19</w:t>
      </w:r>
      <w:r w:rsidR="00D52AA0" w:rsidRPr="00D52AA0">
        <w:rPr>
          <w:rStyle w:val="Style13ptBold"/>
        </w:rPr>
        <w:t xml:space="preserve"> </w:t>
      </w:r>
      <w:r w:rsidRPr="00D52AA0">
        <w:t>[</w:t>
      </w:r>
      <w:proofErr w:type="spellStart"/>
      <w:r w:rsidRPr="00D52AA0">
        <w:t>Huy</w:t>
      </w:r>
      <w:proofErr w:type="spellEnd"/>
      <w:r w:rsidRPr="00D52AA0">
        <w:t xml:space="preserve"> Pham, Visiting Fellow at the East-West Center in Washington, East-West Center, “The U.S.-Japan Alliance and ASEAN-Centric Security Institutions: Vietnam’s perspective” </w:t>
      </w:r>
      <w:hyperlink r:id="rId47" w:history="1">
        <w:r w:rsidRPr="00D52AA0">
          <w:rPr>
            <w:rStyle w:val="Hyperlink"/>
          </w:rPr>
          <w:t>https://www.eastwestcenter.org/publications/the-us-japan-alliance-and-asean-centric-security-institutions-vietnams-perspective</w:t>
        </w:r>
      </w:hyperlink>
      <w:r w:rsidRPr="00D52AA0">
        <w:t xml:space="preserve">] ////LRCH </w:t>
      </w:r>
      <w:proofErr w:type="spellStart"/>
      <w:r w:rsidRPr="00D52AA0">
        <w:t>Jrhee</w:t>
      </w:r>
      <w:proofErr w:type="spellEnd"/>
    </w:p>
    <w:p w:rsidR="00E97B75" w:rsidRDefault="00E97B75" w:rsidP="00E97B75">
      <w:pPr>
        <w:rPr>
          <w:rFonts w:eastAsia="Calibri" w:cs="Times New Roman"/>
          <w:b/>
          <w:iCs/>
          <w:u w:val="single"/>
        </w:rPr>
      </w:pPr>
      <w:r w:rsidRPr="004E19E2">
        <w:rPr>
          <w:rFonts w:eastAsia="Calibri" w:cs="Times New Roman"/>
          <w:sz w:val="16"/>
        </w:rPr>
        <w:t xml:space="preserve">ASEAN-centered security institutions have long been criticized for being ineffective, especially </w:t>
      </w:r>
      <w:proofErr w:type="gramStart"/>
      <w:r w:rsidRPr="004E19E2">
        <w:rPr>
          <w:rFonts w:eastAsia="Calibri" w:cs="Times New Roman"/>
          <w:sz w:val="16"/>
        </w:rPr>
        <w:t>in light of</w:t>
      </w:r>
      <w:proofErr w:type="gramEnd"/>
      <w:r w:rsidRPr="004E19E2">
        <w:rPr>
          <w:rFonts w:eastAsia="Calibri" w:cs="Times New Roman"/>
          <w:sz w:val="16"/>
        </w:rPr>
        <w:t xml:space="preserve"> challenges from China. Despite these institutions’ weaknesses, the United States and Japan have long supported them. </w:t>
      </w:r>
      <w:r w:rsidRPr="004E19E2">
        <w:rPr>
          <w:rFonts w:eastAsia="Calibri" w:cs="Times New Roman"/>
          <w:u w:val="single"/>
        </w:rPr>
        <w:t>Two recent trends have altered the U.S.-Japan alliance: declining support for multilateralism within the Trump administration, and</w:t>
      </w:r>
      <w:r w:rsidRPr="004E19E2">
        <w:rPr>
          <w:rFonts w:eastAsia="Calibri" w:cs="Times New Roman"/>
          <w:sz w:val="16"/>
        </w:rPr>
        <w:t xml:space="preserve"> Shinzo </w:t>
      </w:r>
      <w:r w:rsidRPr="004E19E2">
        <w:rPr>
          <w:rFonts w:eastAsia="Calibri" w:cs="Times New Roman"/>
          <w:u w:val="single"/>
        </w:rPr>
        <w:t>Abe’s effort to strengthen Japan’s security capabilities and extend its presence into the “gray zone.”</w:t>
      </w:r>
      <w:r w:rsidRPr="004E19E2">
        <w:rPr>
          <w:rFonts w:eastAsia="Calibri" w:cs="Times New Roman"/>
          <w:sz w:val="16"/>
        </w:rPr>
        <w:t xml:space="preserve"> How will these trends affect the future of ASEAN-centered security institutions and regional security more generally? Some observers believe that Japan’s new National Defense Program Guidelines (NDPG) and the Trump administration’s preference for bilateralism are degrading the role of such ASEAN-centered security institutions as the ASEAN Regional Forum (ARF) and the ASEAN Defense Ministers Meeting Plus (ADMM+). Also contributing to the weakening of these entities is the members’ perception that their national interests outweigh their shared values. In this vein, the de jure unity among the ASEAN member states could deteriorate due to the U.S.-Japan alliance and Sino-American competition. Others are more optimistic about the impact of the U.S.-Japan alliance on ASEAN-centric security institutions. While China is having an outsized influence on certain ASEAN members — including in Laotian and Cambodian domestic politics — several other Southeast Asian countries are currently expressing some pushback against Chinese initiatives. Still, Beijing under Xi Jinping’s administration may benefit the most from a divided ASEAN. </w:t>
      </w:r>
      <w:r w:rsidRPr="004E19E2">
        <w:rPr>
          <w:rFonts w:eastAsia="Calibri" w:cs="Times New Roman"/>
          <w:u w:val="single"/>
        </w:rPr>
        <w:t>In such an environment, the increased presence of the United States and Japan in the region should be seen first and foremost as a strategic move in the balance against China. In the security sphere, the U.S.-Japan alliance is of strategic importance</w:t>
      </w:r>
      <w:r w:rsidRPr="004E19E2">
        <w:rPr>
          <w:rFonts w:eastAsia="Calibri" w:cs="Times New Roman"/>
          <w:sz w:val="16"/>
        </w:rPr>
        <w:t xml:space="preserve">. </w:t>
      </w:r>
      <w:r w:rsidRPr="004E19E2">
        <w:rPr>
          <w:rFonts w:eastAsia="Calibri" w:cs="Times New Roman"/>
          <w:u w:val="single"/>
        </w:rPr>
        <w:t>Okinawa, located in the southern part of Japan with the largest number of U.S. military bases, is the gateway for any move of U.S. military forces in the Asia-Pacific region</w:t>
      </w:r>
      <w:r w:rsidRPr="004E19E2">
        <w:rPr>
          <w:rFonts w:eastAsia="Calibri" w:cs="Times New Roman"/>
          <w:sz w:val="16"/>
        </w:rPr>
        <w:t xml:space="preserve">. </w:t>
      </w:r>
      <w:r w:rsidRPr="004E19E2">
        <w:rPr>
          <w:rFonts w:eastAsia="Calibri" w:cs="Times New Roman"/>
          <w:b/>
          <w:iCs/>
          <w:u w:val="single"/>
        </w:rPr>
        <w:t>Hence U.S. military presence in Okinawa allows the U.S.-Japan alliance to play a key role in diffusing Chinese revisionism in both the East China Sea and the South China Sea.</w:t>
      </w:r>
      <w:r w:rsidRPr="004E19E2">
        <w:rPr>
          <w:rFonts w:eastAsia="Calibri" w:cs="Times New Roman"/>
          <w:sz w:val="16"/>
        </w:rPr>
        <w:t xml:space="preserve"> </w:t>
      </w:r>
      <w:r w:rsidRPr="004E19E2">
        <w:rPr>
          <w:rFonts w:eastAsia="Calibri" w:cs="Times New Roman"/>
          <w:u w:val="single"/>
        </w:rPr>
        <w:t xml:space="preserve">Furthermore, beyond U.S.-Japan bilateral relations, </w:t>
      </w:r>
      <w:proofErr w:type="spellStart"/>
      <w:r w:rsidRPr="004E19E2">
        <w:rPr>
          <w:rFonts w:eastAsia="Calibri" w:cs="Times New Roman"/>
          <w:u w:val="single"/>
        </w:rPr>
        <w:t>minilateralism</w:t>
      </w:r>
      <w:proofErr w:type="spellEnd"/>
      <w:r w:rsidRPr="004E19E2">
        <w:rPr>
          <w:rFonts w:eastAsia="Calibri" w:cs="Times New Roman"/>
          <w:u w:val="single"/>
        </w:rPr>
        <w:t xml:space="preserve"> — including the U.S.-Japan-Australia and U.S.-Japan-South Korea trilateral alliances, and the Quadrilateral Security Dialogue between the United States, Japan, Australia, and India</w:t>
      </w:r>
      <w:r w:rsidRPr="004E19E2">
        <w:rPr>
          <w:rFonts w:eastAsia="Calibri" w:cs="Times New Roman"/>
          <w:sz w:val="16"/>
        </w:rPr>
        <w:t xml:space="preserve"> (the Quad) — </w:t>
      </w:r>
      <w:r w:rsidRPr="004E19E2">
        <w:rPr>
          <w:rFonts w:eastAsia="Calibri" w:cs="Times New Roman"/>
          <w:u w:val="single"/>
        </w:rPr>
        <w:t>has also been significantly improved through dialogues, exchange, and maritime capacity building and military cooperation. Japan’s new economic statecraft in Southeast Asia is also impressive, including aid, trade, investment, high-quality infrastructure initiatives, use of the Free and Open Indo-Pacific vision, and the Asian Development Bank.</w:t>
      </w:r>
      <w:r w:rsidRPr="004E19E2">
        <w:rPr>
          <w:rFonts w:eastAsia="Calibri" w:cs="Times New Roman"/>
          <w:sz w:val="16"/>
        </w:rPr>
        <w:t xml:space="preserve"> </w:t>
      </w:r>
      <w:r w:rsidRPr="004E19E2">
        <w:rPr>
          <w:rFonts w:eastAsia="Calibri" w:cs="Times New Roman"/>
          <w:b/>
          <w:iCs/>
          <w:u w:val="single"/>
        </w:rPr>
        <w:t>These factors can act as counters to Chinese economic diplomacy by providing alternatives to situations like the debt trap in the Hambantota Port of Sri Lanka and the East Coast Rail Link of Malaysia</w:t>
      </w:r>
      <w:r w:rsidRPr="004E19E2">
        <w:rPr>
          <w:rFonts w:eastAsia="Calibri" w:cs="Times New Roman"/>
          <w:sz w:val="16"/>
        </w:rPr>
        <w:t xml:space="preserve">. By and large, </w:t>
      </w:r>
      <w:r w:rsidRPr="004E19E2">
        <w:rPr>
          <w:rFonts w:eastAsia="Calibri" w:cs="Times New Roman"/>
          <w:u w:val="single"/>
        </w:rPr>
        <w:t>the decline of U.S. commitment to ASEAN institutions is not identical to the erosion of U.S. engagement for overall regional stability — including through the U.S.-Japan alliance</w:t>
      </w:r>
      <w:r w:rsidRPr="004E19E2">
        <w:rPr>
          <w:rFonts w:eastAsia="Calibri" w:cs="Times New Roman"/>
          <w:sz w:val="16"/>
        </w:rPr>
        <w:t xml:space="preserve">. </w:t>
      </w:r>
      <w:r w:rsidRPr="004E19E2">
        <w:rPr>
          <w:rFonts w:eastAsia="Calibri" w:cs="Times New Roman"/>
          <w:b/>
          <w:bCs/>
          <w:sz w:val="16"/>
        </w:rPr>
        <w:t>The future regional order</w:t>
      </w:r>
      <w:r w:rsidRPr="004E19E2">
        <w:rPr>
          <w:rFonts w:eastAsia="Calibri" w:cs="Times New Roman"/>
          <w:sz w:val="16"/>
        </w:rPr>
        <w:t xml:space="preserve"> </w:t>
      </w:r>
      <w:proofErr w:type="gramStart"/>
      <w:r w:rsidRPr="004E19E2">
        <w:rPr>
          <w:rFonts w:eastAsia="Calibri" w:cs="Times New Roman"/>
          <w:sz w:val="16"/>
        </w:rPr>
        <w:t>By</w:t>
      </w:r>
      <w:proofErr w:type="gramEnd"/>
      <w:r w:rsidRPr="004E19E2">
        <w:rPr>
          <w:rFonts w:eastAsia="Calibri" w:cs="Times New Roman"/>
          <w:sz w:val="16"/>
        </w:rPr>
        <w:t xml:space="preserve"> doing so, </w:t>
      </w:r>
      <w:r w:rsidRPr="004E19E2">
        <w:rPr>
          <w:rFonts w:eastAsia="Calibri" w:cs="Times New Roman"/>
          <w:u w:val="single"/>
        </w:rPr>
        <w:t>several scenarios for the future regional order exist: G2</w:t>
      </w:r>
      <w:r w:rsidRPr="004E19E2">
        <w:rPr>
          <w:rFonts w:eastAsia="Calibri" w:cs="Times New Roman"/>
          <w:sz w:val="16"/>
        </w:rPr>
        <w:t xml:space="preserve"> (US and China coordination and cooperation), U</w:t>
      </w:r>
      <w:r w:rsidRPr="004E19E2">
        <w:rPr>
          <w:rFonts w:eastAsia="Calibri" w:cs="Times New Roman"/>
          <w:u w:val="single"/>
        </w:rPr>
        <w:t>.S. hegemony, and G-X multi-</w:t>
      </w:r>
      <w:proofErr w:type="spellStart"/>
      <w:r w:rsidRPr="004E19E2">
        <w:rPr>
          <w:rFonts w:eastAsia="Calibri" w:cs="Times New Roman"/>
          <w:u w:val="single"/>
        </w:rPr>
        <w:t>polarism</w:t>
      </w:r>
      <w:proofErr w:type="spellEnd"/>
      <w:r w:rsidRPr="004E19E2">
        <w:rPr>
          <w:rFonts w:eastAsia="Calibri" w:cs="Times New Roman"/>
          <w:u w:val="single"/>
        </w:rPr>
        <w:t xml:space="preserve"> or multilateralism.</w:t>
      </w:r>
      <w:r w:rsidRPr="004E19E2">
        <w:rPr>
          <w:rFonts w:eastAsia="Calibri" w:cs="Times New Roman"/>
          <w:sz w:val="16"/>
        </w:rPr>
        <w:t xml:space="preserve"> </w:t>
      </w:r>
      <w:r w:rsidRPr="004E19E2">
        <w:rPr>
          <w:rFonts w:eastAsia="Calibri" w:cs="Times New Roman"/>
          <w:u w:val="single"/>
        </w:rPr>
        <w:t>Structural conflicts between the U</w:t>
      </w:r>
      <w:r w:rsidRPr="004E19E2">
        <w:rPr>
          <w:rFonts w:eastAsia="Calibri" w:cs="Times New Roman"/>
          <w:sz w:val="16"/>
        </w:rPr>
        <w:t xml:space="preserve">nited </w:t>
      </w:r>
      <w:r w:rsidRPr="004E19E2">
        <w:rPr>
          <w:rFonts w:eastAsia="Calibri" w:cs="Times New Roman"/>
          <w:u w:val="single"/>
        </w:rPr>
        <w:t>S</w:t>
      </w:r>
      <w:r w:rsidRPr="004E19E2">
        <w:rPr>
          <w:rFonts w:eastAsia="Calibri" w:cs="Times New Roman"/>
          <w:sz w:val="16"/>
        </w:rPr>
        <w:t xml:space="preserve">tates </w:t>
      </w:r>
      <w:r w:rsidRPr="004E19E2">
        <w:rPr>
          <w:rFonts w:eastAsia="Calibri" w:cs="Times New Roman"/>
          <w:u w:val="single"/>
        </w:rPr>
        <w:t>and China make the G2 scenario difficult.</w:t>
      </w:r>
      <w:r w:rsidRPr="004E19E2">
        <w:rPr>
          <w:rFonts w:eastAsia="Calibri" w:cs="Times New Roman"/>
          <w:sz w:val="16"/>
        </w:rPr>
        <w:t xml:space="preserve"> On the other hand, U.S. hegemony would trigger a “zero-sum” result which ASEAN member states and even Japan — as the first to be affected in any regional tremors — are avoiding. In terms of the G-X or multipolar order, it is difficult to meet the structural interests of both Japan and the U.S. </w:t>
      </w:r>
      <w:r w:rsidRPr="004E19E2">
        <w:rPr>
          <w:rFonts w:eastAsia="Calibri" w:cs="Times New Roman"/>
          <w:u w:val="single"/>
        </w:rPr>
        <w:t>There may also exist the possibility of building a rules-based order and creating a “win-win” game,</w:t>
      </w:r>
      <w:r w:rsidRPr="004E19E2">
        <w:rPr>
          <w:rFonts w:eastAsia="Calibri" w:cs="Times New Roman"/>
          <w:sz w:val="16"/>
        </w:rPr>
        <w:t xml:space="preserve"> which would not only offset the boldness of China but also balance the power and the influence of all stake holders. Following this trajectory, both the United States and Japan, in the long term, still </w:t>
      </w:r>
      <w:proofErr w:type="gramStart"/>
      <w:r w:rsidRPr="004E19E2">
        <w:rPr>
          <w:rFonts w:eastAsia="Calibri" w:cs="Times New Roman"/>
          <w:sz w:val="16"/>
        </w:rPr>
        <w:t>have to</w:t>
      </w:r>
      <w:proofErr w:type="gramEnd"/>
      <w:r w:rsidRPr="004E19E2">
        <w:rPr>
          <w:rFonts w:eastAsia="Calibri" w:cs="Times New Roman"/>
          <w:sz w:val="16"/>
        </w:rPr>
        <w:t xml:space="preserve"> look forward to the centrality of ASEAN in resolving regional issues. Therefore, </w:t>
      </w:r>
      <w:r w:rsidRPr="004E19E2">
        <w:rPr>
          <w:rFonts w:eastAsia="Calibri" w:cs="Times New Roman"/>
          <w:u w:val="single"/>
        </w:rPr>
        <w:t>Japan continued fostering peaceful security cooperation with ASEAN in</w:t>
      </w:r>
      <w:r w:rsidRPr="004E19E2">
        <w:rPr>
          <w:rFonts w:eastAsia="Calibri" w:cs="Times New Roman"/>
          <w:sz w:val="16"/>
        </w:rPr>
        <w:t xml:space="preserve"> the Vientiane vision in 2017, while U.S. Indo-Pacific Command Admiral Phil Davidson recently announced an ASEAN-US maritime exercise at the end of 2019. Simultaneously, ASEAN-led security institutions, namely the ARF and the ADMM+, with the centrality of ASEAN, would be of great importance. While these mechanisms have long been regarded as ineffective in solving problems, they could </w:t>
      </w:r>
      <w:proofErr w:type="gramStart"/>
      <w:r w:rsidRPr="004E19E2">
        <w:rPr>
          <w:rFonts w:eastAsia="Calibri" w:cs="Times New Roman"/>
          <w:sz w:val="16"/>
        </w:rPr>
        <w:t>still keep</w:t>
      </w:r>
      <w:proofErr w:type="gramEnd"/>
      <w:r w:rsidRPr="004E19E2">
        <w:rPr>
          <w:rFonts w:eastAsia="Calibri" w:cs="Times New Roman"/>
          <w:sz w:val="16"/>
        </w:rPr>
        <w:t xml:space="preserve"> the region in relative peace and stability. </w:t>
      </w:r>
      <w:r w:rsidRPr="004E19E2">
        <w:rPr>
          <w:rFonts w:eastAsia="Calibri" w:cs="Times New Roman"/>
          <w:b/>
          <w:iCs/>
          <w:u w:val="single"/>
        </w:rPr>
        <w:t>In other words, the United States and Japan are cultivating a unity among the ASEAN member states that the existing ASEAN-centric security institutions are lacking, which could help maintain long term regional stability</w:t>
      </w:r>
      <w:r w:rsidRPr="004E19E2">
        <w:rPr>
          <w:rFonts w:eastAsia="Calibri" w:cs="Times New Roman"/>
          <w:sz w:val="16"/>
        </w:rPr>
        <w:t xml:space="preserve">. </w:t>
      </w:r>
      <w:r w:rsidRPr="004E19E2">
        <w:rPr>
          <w:rFonts w:eastAsia="Calibri" w:cs="Times New Roman"/>
          <w:b/>
          <w:bCs/>
          <w:sz w:val="16"/>
        </w:rPr>
        <w:t>Vietnam’s perspective</w:t>
      </w:r>
      <w:r w:rsidRPr="004E19E2">
        <w:rPr>
          <w:rFonts w:eastAsia="Calibri" w:cs="Times New Roman"/>
          <w:sz w:val="16"/>
        </w:rPr>
        <w:t xml:space="preserve"> Recent surveys indicate that Vietnam welcomes the U.S.-Japan alliance and further U.S. presence in Southeast Asia. Under Japanese Prime Minister Abe, six second-hand patrol boats in 2014 plus six additional boats in 2017, were sent from Japan’s Coast Guard to Vietnam through official development assistance (ODA) funding. Meanwhile, in March 2018, Vietnam welcomed the U.S. aircraft carrier USS Carl Vinson with its strike group of 5,500 sailors, to Tien Sa port, which marked a historical turning point since the Vietnam War in security cooperation between the United States and Vietnam. Broadly speaking, U.S. engagement in the region is stronger than ever, despite Trump’s disdain for multilateral institutions, while the Japanese pacifist policy consolidates regional stability. Additionally, about 63% of Vietnamese believe that the initiatives led by the U.S.-Japan alliance can complement the existing regional security frameworks, including the ARF and ADMM+. </w:t>
      </w:r>
      <w:r w:rsidRPr="004E19E2">
        <w:rPr>
          <w:rFonts w:eastAsia="Calibri" w:cs="Times New Roman"/>
          <w:b/>
          <w:bCs/>
          <w:sz w:val="16"/>
        </w:rPr>
        <w:t>Recommendation for the U.S.-Japan alliance</w:t>
      </w:r>
      <w:r w:rsidRPr="004E19E2">
        <w:rPr>
          <w:rFonts w:eastAsia="Calibri" w:cs="Times New Roman"/>
          <w:sz w:val="16"/>
        </w:rPr>
        <w:t xml:space="preserve"> </w:t>
      </w:r>
      <w:proofErr w:type="gramStart"/>
      <w:r w:rsidRPr="004E19E2">
        <w:rPr>
          <w:rFonts w:eastAsia="Calibri" w:cs="Times New Roman"/>
          <w:u w:val="single"/>
        </w:rPr>
        <w:t>In</w:t>
      </w:r>
      <w:proofErr w:type="gramEnd"/>
      <w:r w:rsidRPr="004E19E2">
        <w:rPr>
          <w:rFonts w:eastAsia="Calibri" w:cs="Times New Roman"/>
          <w:u w:val="single"/>
        </w:rPr>
        <w:t xml:space="preserve"> the near term, the geo-political presence of the United States can be promoted through bilateralism and </w:t>
      </w:r>
      <w:proofErr w:type="spellStart"/>
      <w:r w:rsidRPr="004E19E2">
        <w:rPr>
          <w:rFonts w:eastAsia="Calibri" w:cs="Times New Roman"/>
          <w:u w:val="single"/>
        </w:rPr>
        <w:t>minilateralism</w:t>
      </w:r>
      <w:proofErr w:type="spellEnd"/>
      <w:r w:rsidRPr="004E19E2">
        <w:rPr>
          <w:rFonts w:eastAsia="Calibri" w:cs="Times New Roman"/>
          <w:sz w:val="16"/>
        </w:rPr>
        <w:t xml:space="preserve">. </w:t>
      </w:r>
      <w:r w:rsidRPr="004E19E2">
        <w:rPr>
          <w:rFonts w:eastAsia="Calibri" w:cs="Times New Roman"/>
          <w:u w:val="single"/>
        </w:rPr>
        <w:t>As a counter-measure against such Chinese projects as those in Sri Lanka or Malaysia, it will be important for both Japan and the United States to support local projects, including help with the dioxin contamination of Vietnamese air bases</w:t>
      </w:r>
      <w:r w:rsidRPr="004E19E2">
        <w:rPr>
          <w:rFonts w:eastAsia="Calibri" w:cs="Times New Roman"/>
          <w:sz w:val="16"/>
        </w:rPr>
        <w:t xml:space="preserve">, Vietnam’s Special Economic Zones (SEZ), and digital infrastructure in Vietnam. </w:t>
      </w:r>
      <w:r w:rsidRPr="004E19E2">
        <w:rPr>
          <w:rFonts w:eastAsia="Calibri" w:cs="Times New Roman"/>
          <w:u w:val="single"/>
        </w:rPr>
        <w:t>In addition, not only economic but also security cooperation — namely intelligence sharing or even deterrence — could be substantially enhanced</w:t>
      </w:r>
      <w:r w:rsidRPr="004E19E2">
        <w:rPr>
          <w:rFonts w:eastAsia="Calibri" w:cs="Times New Roman"/>
          <w:sz w:val="16"/>
        </w:rPr>
        <w:t xml:space="preserve">. Furthermore, </w:t>
      </w:r>
      <w:proofErr w:type="spellStart"/>
      <w:r w:rsidRPr="004E19E2">
        <w:rPr>
          <w:rFonts w:eastAsia="Calibri" w:cs="Times New Roman"/>
          <w:sz w:val="16"/>
        </w:rPr>
        <w:t>minilateralism</w:t>
      </w:r>
      <w:proofErr w:type="spellEnd"/>
      <w:r w:rsidRPr="004E19E2">
        <w:rPr>
          <w:rFonts w:eastAsia="Calibri" w:cs="Times New Roman"/>
          <w:sz w:val="16"/>
        </w:rPr>
        <w:t xml:space="preserve"> led by the U.S.-Japan bilateral alliance (i.e. the Quad, the U.S.-Japan-Australia, and U.S.-Japan-EU cooperation) should be enhanced, to promote the U.S. presence through joint military exercises and official exchanges. </w:t>
      </w:r>
      <w:r w:rsidRPr="004E19E2">
        <w:rPr>
          <w:rFonts w:eastAsia="Calibri" w:cs="Times New Roman"/>
          <w:b/>
          <w:iCs/>
          <w:u w:val="single"/>
        </w:rPr>
        <w:t>ASEAN-centric security institutions will be effective if the United States and Japan maintain their uninterrupted participation in such regional efforts.</w:t>
      </w:r>
    </w:p>
    <w:p w:rsidR="00D52AA0" w:rsidRDefault="00D52AA0" w:rsidP="00E97B75">
      <w:pPr>
        <w:rPr>
          <w:rFonts w:eastAsia="Calibri" w:cs="Times New Roman"/>
          <w:b/>
          <w:iCs/>
          <w:u w:val="single"/>
        </w:rPr>
      </w:pPr>
    </w:p>
    <w:p w:rsidR="00D52AA0" w:rsidRPr="00626AEA" w:rsidRDefault="00D52AA0" w:rsidP="00D52AA0">
      <w:pPr>
        <w:pStyle w:val="Heading4"/>
        <w:rPr>
          <w:u w:val="single"/>
        </w:rPr>
      </w:pPr>
      <w:r>
        <w:t xml:space="preserve">Deterring Chinese aggression and leadership ambitions is the only way to prevent </w:t>
      </w:r>
      <w:r w:rsidRPr="00626AEA">
        <w:rPr>
          <w:u w:val="single"/>
        </w:rPr>
        <w:t>global war</w:t>
      </w:r>
    </w:p>
    <w:p w:rsidR="00D52AA0" w:rsidRPr="00626AEA" w:rsidRDefault="00D52AA0" w:rsidP="00D52AA0">
      <w:pPr>
        <w:rPr>
          <w:rStyle w:val="Emphasis"/>
          <w:b w:val="0"/>
          <w:bCs/>
          <w:u w:val="none"/>
        </w:rPr>
      </w:pPr>
      <w:proofErr w:type="spellStart"/>
      <w:r w:rsidRPr="00626AEA">
        <w:rPr>
          <w:rStyle w:val="Style13ptBold"/>
        </w:rPr>
        <w:t>Rogin</w:t>
      </w:r>
      <w:proofErr w:type="spellEnd"/>
      <w:r w:rsidRPr="00626AEA">
        <w:rPr>
          <w:rStyle w:val="Style13ptBold"/>
        </w:rPr>
        <w:t xml:space="preserve"> </w:t>
      </w:r>
      <w:r>
        <w:rPr>
          <w:rStyle w:val="Style13ptBold"/>
        </w:rPr>
        <w:t>6/6</w:t>
      </w:r>
      <w:r w:rsidRPr="00626AEA">
        <w:rPr>
          <w:rStyle w:val="Emphasis"/>
          <w:b w:val="0"/>
          <w:bCs/>
          <w:u w:val="none"/>
        </w:rPr>
        <w:t xml:space="preserve"> -</w:t>
      </w:r>
      <w:r>
        <w:rPr>
          <w:rStyle w:val="Emphasis"/>
          <w:b w:val="0"/>
          <w:bCs/>
          <w:u w:val="none"/>
        </w:rPr>
        <w:t xml:space="preserve"> George Washington University, BA in International Affairs 2001; Sophia University, Tokyo.  Columnist for the Global Opinions section of the Washington Post and a political analyst with CNN. </w:t>
      </w:r>
      <w:r w:rsidRPr="00626AEA">
        <w:rPr>
          <w:rStyle w:val="Emphasis"/>
          <w:b w:val="0"/>
          <w:bCs/>
          <w:u w:val="none"/>
        </w:rPr>
        <w:t xml:space="preserve">  (Josh, "Opinion", https://www.washingtonpost.com/opinions/global-opinions/to-avoid-conflict-the-united-states-must-deter-chinese-aggression/2019/06/06/400b8ef0-8899-11e9-98c1-e945ae5db8fb_story.html?noredirect=on&amp;amp;utm_term=.f27a3be7eca4, A$)</w:t>
      </w:r>
    </w:p>
    <w:p w:rsidR="00D52AA0" w:rsidRPr="00626AEA" w:rsidRDefault="00D52AA0" w:rsidP="00D52AA0">
      <w:pPr>
        <w:rPr>
          <w:rStyle w:val="Emphasis"/>
          <w:b w:val="0"/>
          <w:bCs/>
          <w:sz w:val="16"/>
          <w:u w:val="none"/>
        </w:rPr>
      </w:pPr>
      <w:r w:rsidRPr="00626AEA">
        <w:rPr>
          <w:rStyle w:val="Emphasis"/>
          <w:b w:val="0"/>
          <w:bCs/>
          <w:sz w:val="16"/>
          <w:u w:val="none"/>
        </w:rPr>
        <w:t xml:space="preserve">Despite what you may have read, </w:t>
      </w:r>
      <w:r w:rsidRPr="00626AEA">
        <w:rPr>
          <w:rStyle w:val="StyleUnderline"/>
        </w:rPr>
        <w:t>the United States’ strategy toward China does not entail launching another Cold War, imposing a zero-sum game or even winning a “clash of civilizations.”</w:t>
      </w:r>
      <w:r w:rsidRPr="00626AEA">
        <w:rPr>
          <w:rStyle w:val="Emphasis"/>
          <w:b w:val="0"/>
          <w:bCs/>
          <w:sz w:val="16"/>
          <w:u w:val="none"/>
        </w:rPr>
        <w:t xml:space="preserve"> In fact, the </w:t>
      </w:r>
      <w:r w:rsidRPr="00626AEA">
        <w:rPr>
          <w:rStyle w:val="StyleUnderline"/>
        </w:rPr>
        <w:t xml:space="preserve">entire objective of the Trump administration’s Asia approach is to </w:t>
      </w:r>
      <w:r w:rsidRPr="00626AEA">
        <w:rPr>
          <w:rStyle w:val="Emphasis"/>
        </w:rPr>
        <w:t>avoid outright conflict with China.</w:t>
      </w:r>
      <w:r w:rsidRPr="00626AEA">
        <w:rPr>
          <w:rStyle w:val="Emphasis"/>
          <w:b w:val="0"/>
          <w:bCs/>
          <w:sz w:val="16"/>
          <w:u w:val="none"/>
        </w:rPr>
        <w:t xml:space="preserve"> </w:t>
      </w:r>
      <w:r w:rsidRPr="00626AEA">
        <w:rPr>
          <w:rStyle w:val="StyleUnderline"/>
        </w:rPr>
        <w:t xml:space="preserve">But to do that, </w:t>
      </w:r>
      <w:r w:rsidRPr="00626AEA">
        <w:rPr>
          <w:rStyle w:val="Emphasis"/>
        </w:rPr>
        <w:t xml:space="preserve">Beijing must be deterred from </w:t>
      </w:r>
      <w:proofErr w:type="gramStart"/>
      <w:r w:rsidRPr="00626AEA">
        <w:rPr>
          <w:rStyle w:val="Emphasis"/>
        </w:rPr>
        <w:t>continuing on</w:t>
      </w:r>
      <w:proofErr w:type="gramEnd"/>
      <w:r w:rsidRPr="00626AEA">
        <w:rPr>
          <w:rStyle w:val="Emphasis"/>
        </w:rPr>
        <w:t xml:space="preserve"> its aggressive path.</w:t>
      </w:r>
      <w:r>
        <w:rPr>
          <w:rStyle w:val="Emphasis"/>
        </w:rPr>
        <w:t xml:space="preserve"> </w:t>
      </w:r>
      <w:r w:rsidRPr="00626AEA">
        <w:rPr>
          <w:rStyle w:val="StyleUnderline"/>
        </w:rPr>
        <w:t>The idea that the White House’s new approach to confront China’s economic aggression and military expansion represents a “Cold War mentality” is popular with pundits both in Washington and in Beijing</w:t>
      </w:r>
      <w:r w:rsidRPr="00626AEA">
        <w:rPr>
          <w:rStyle w:val="Emphasis"/>
          <w:b w:val="0"/>
          <w:bCs/>
          <w:sz w:val="16"/>
          <w:u w:val="none"/>
        </w:rPr>
        <w:t xml:space="preserve">. </w:t>
      </w:r>
      <w:r w:rsidRPr="00626AEA">
        <w:rPr>
          <w:rStyle w:val="StyleUnderline"/>
        </w:rPr>
        <w:t xml:space="preserve">But that accusation </w:t>
      </w:r>
      <w:r w:rsidRPr="00626AEA">
        <w:rPr>
          <w:rStyle w:val="Emphasis"/>
        </w:rPr>
        <w:t>misunderstands what the United States is trying to do with China</w:t>
      </w:r>
      <w:r w:rsidRPr="00626AEA">
        <w:rPr>
          <w:rStyle w:val="StyleUnderline"/>
        </w:rPr>
        <w:t>.</w:t>
      </w:r>
      <w:r w:rsidRPr="00626AEA">
        <w:rPr>
          <w:rStyle w:val="Emphasis"/>
          <w:b w:val="0"/>
          <w:bCs/>
          <w:sz w:val="16"/>
          <w:u w:val="none"/>
        </w:rPr>
        <w:t xml:space="preserve"> </w:t>
      </w:r>
      <w:r w:rsidRPr="00626AEA">
        <w:rPr>
          <w:rStyle w:val="StyleUnderline"/>
        </w:rPr>
        <w:t>It also mistakenly absolves Beijing for its malign actions, which the United States is trying to counter — or, better yet, prevent.</w:t>
      </w:r>
      <w:r>
        <w:rPr>
          <w:rStyle w:val="StyleUnderline"/>
        </w:rPr>
        <w:t xml:space="preserve"> </w:t>
      </w:r>
      <w:r w:rsidRPr="00626AEA">
        <w:rPr>
          <w:rStyle w:val="StyleUnderline"/>
        </w:rPr>
        <w:t>“A competitive strategy isn’t meant to take us to conflict</w:t>
      </w:r>
      <w:r w:rsidRPr="00626AEA">
        <w:rPr>
          <w:rStyle w:val="Emphasis"/>
          <w:b w:val="0"/>
          <w:bCs/>
          <w:sz w:val="16"/>
          <w:u w:val="none"/>
        </w:rPr>
        <w:t xml:space="preserve">,” Adm. Philip S. Davidson, the head of U.S. Indo-Pacific Command, told me during an interview last weekend at the Shangri-La Dialogue, a security conference in Singapore hosted by the International Institute for Strategic Studies. “A competitive strategy is defined as a </w:t>
      </w:r>
      <w:r w:rsidRPr="00626AEA">
        <w:rPr>
          <w:rStyle w:val="StyleUnderline"/>
        </w:rPr>
        <w:t>deterrence strategy, to prevent conflict going forward.”</w:t>
      </w:r>
      <w:r>
        <w:rPr>
          <w:rStyle w:val="StyleUnderline"/>
        </w:rPr>
        <w:t xml:space="preserve"> </w:t>
      </w:r>
      <w:r w:rsidRPr="00626AEA">
        <w:rPr>
          <w:rStyle w:val="StyleUnderline"/>
        </w:rPr>
        <w:t>The U.S. military is just one part of the government that is trying to reorient away from decades of focus on the Middle East and terrorism-related conflict to focus on the strategic competition with China.</w:t>
      </w:r>
      <w:r w:rsidRPr="00626AEA">
        <w:rPr>
          <w:rStyle w:val="Emphasis"/>
          <w:b w:val="0"/>
          <w:bCs/>
          <w:sz w:val="16"/>
          <w:u w:val="none"/>
        </w:rPr>
        <w:t xml:space="preserve"> </w:t>
      </w:r>
      <w:r w:rsidRPr="00626AEA">
        <w:rPr>
          <w:rStyle w:val="StyleUnderline"/>
        </w:rPr>
        <w:t xml:space="preserve">There’s a widespread recognition that </w:t>
      </w:r>
      <w:r w:rsidRPr="00626AEA">
        <w:rPr>
          <w:rStyle w:val="Emphasis"/>
        </w:rPr>
        <w:t>China is accelerating its efforts to expand its influence across its region and around the world.</w:t>
      </w:r>
      <w:r>
        <w:rPr>
          <w:rStyle w:val="Emphasis"/>
        </w:rPr>
        <w:t xml:space="preserve"> </w:t>
      </w:r>
      <w:r w:rsidRPr="00626AEA">
        <w:rPr>
          <w:rStyle w:val="Emphasis"/>
          <w:b w:val="0"/>
          <w:bCs/>
          <w:sz w:val="16"/>
          <w:u w:val="none"/>
        </w:rPr>
        <w:t xml:space="preserve">Davidson said the goal of U.S. military strategy in Asia is “to </w:t>
      </w:r>
      <w:r w:rsidRPr="00626AEA">
        <w:rPr>
          <w:rStyle w:val="StyleUnderline"/>
        </w:rPr>
        <w:t>dissuade China from pursuing their ambitions, which are centered on the first island chain in the near term but are much more broadly and globally ambitious in the long term.”</w:t>
      </w:r>
      <w:r>
        <w:rPr>
          <w:rStyle w:val="StyleUnderline"/>
        </w:rPr>
        <w:t xml:space="preserve"> </w:t>
      </w:r>
      <w:r w:rsidRPr="00626AEA">
        <w:rPr>
          <w:rStyle w:val="Emphasis"/>
          <w:b w:val="0"/>
          <w:bCs/>
          <w:sz w:val="16"/>
          <w:u w:val="none"/>
        </w:rPr>
        <w:t xml:space="preserve">There’s overwhelming evidence that </w:t>
      </w:r>
      <w:r w:rsidRPr="00626AEA">
        <w:rPr>
          <w:rStyle w:val="StyleUnderline"/>
        </w:rPr>
        <w:t>China’s military expansion is spreading well beyond Asia</w:t>
      </w:r>
      <w:r w:rsidRPr="00626AEA">
        <w:rPr>
          <w:rStyle w:val="Emphasis"/>
          <w:b w:val="0"/>
          <w:bCs/>
          <w:sz w:val="16"/>
          <w:u w:val="none"/>
        </w:rPr>
        <w:t xml:space="preserve">. Last weekend, the People’s Liberation Army </w:t>
      </w:r>
      <w:r w:rsidRPr="00626AEA">
        <w:rPr>
          <w:rStyle w:val="StyleUnderline"/>
        </w:rPr>
        <w:t>tested a new submarine-launched ballistic missile that drastically expands China’s worldwide nuclear capability</w:t>
      </w:r>
      <w:r w:rsidRPr="00626AEA">
        <w:rPr>
          <w:rStyle w:val="Emphasis"/>
          <w:b w:val="0"/>
          <w:bCs/>
          <w:sz w:val="16"/>
          <w:u w:val="none"/>
        </w:rPr>
        <w:t xml:space="preserve">. On Wednesday, Beijing announced it had launched a rocket bound for space from a ship for the first time. Chinese naval ships have visited more countries in the past 28 months than they did in the previous 28 years, Davidson said. At the Shangri-La Dialogue, Chinese Defense Minister Wei </w:t>
      </w:r>
      <w:proofErr w:type="spellStart"/>
      <w:r w:rsidRPr="00626AEA">
        <w:rPr>
          <w:rStyle w:val="Emphasis"/>
          <w:b w:val="0"/>
          <w:bCs/>
          <w:sz w:val="16"/>
          <w:u w:val="none"/>
        </w:rPr>
        <w:t>Fenghe</w:t>
      </w:r>
      <w:proofErr w:type="spellEnd"/>
      <w:r w:rsidRPr="00626AEA">
        <w:rPr>
          <w:rStyle w:val="Emphasis"/>
          <w:b w:val="0"/>
          <w:bCs/>
          <w:sz w:val="16"/>
          <w:u w:val="none"/>
        </w:rPr>
        <w:t xml:space="preserve"> defended Beijing’s militarization of artificial features in the South China Sea — which has broken a promise made by Chinese President Xi Jinping and flouted international law — as a response to U.S. aggression. Wei also criticized countries coming from “outside the region” to interfere in Asian security and stability, a comment clearly directed at the United States. Davidson said Wei’s remarks show that </w:t>
      </w:r>
      <w:r w:rsidRPr="00626AEA">
        <w:rPr>
          <w:rStyle w:val="StyleUnderline"/>
        </w:rPr>
        <w:t>China’s leaders are looking to overturn the “Free and Open Indo-Pacific” vision that underpins the current order in the region and replace it with their own</w:t>
      </w:r>
      <w:r w:rsidRPr="00626AEA">
        <w:rPr>
          <w:rStyle w:val="Emphasis"/>
          <w:b w:val="0"/>
          <w:bCs/>
          <w:sz w:val="16"/>
          <w:u w:val="none"/>
        </w:rPr>
        <w:t>. “</w:t>
      </w:r>
      <w:r w:rsidRPr="00626AEA">
        <w:rPr>
          <w:rStyle w:val="StyleUnderline"/>
        </w:rPr>
        <w:t>They’ve made quite plain that they would like to supplant the U.S.-led international order and lead one with Chinese characteristics,”</w:t>
      </w:r>
      <w:r w:rsidRPr="00626AEA">
        <w:rPr>
          <w:rStyle w:val="Emphasis"/>
          <w:b w:val="0"/>
          <w:bCs/>
          <w:sz w:val="16"/>
          <w:u w:val="none"/>
        </w:rPr>
        <w:t xml:space="preserve"> Davidson said. “When you think about that, </w:t>
      </w:r>
      <w:r w:rsidRPr="00626AEA">
        <w:rPr>
          <w:rStyle w:val="StyleUnderline"/>
        </w:rPr>
        <w:t>being led by a nation that has a closed and authoritarian internal order, it’s got to send a chill down everybody’s spine across the globe.”</w:t>
      </w:r>
      <w:r>
        <w:rPr>
          <w:rStyle w:val="StyleUnderline"/>
        </w:rPr>
        <w:t xml:space="preserve"> </w:t>
      </w:r>
      <w:r w:rsidRPr="00626AEA">
        <w:rPr>
          <w:rStyle w:val="StyleUnderline"/>
        </w:rPr>
        <w:t>That raises the crucial question of whether China can be deterred, and how</w:t>
      </w:r>
      <w:r w:rsidRPr="00626AEA">
        <w:rPr>
          <w:rStyle w:val="Emphasis"/>
          <w:b w:val="0"/>
          <w:bCs/>
          <w:sz w:val="16"/>
          <w:u w:val="none"/>
        </w:rPr>
        <w:t xml:space="preserve">. Davidson called for more investments in cyber defense, electronic warfare, long-range precision fire, and integrated air and missile defense. Congress also hasn’t funded several other items the U.S. military needs to counter China in the Pacific, including funding for troops, military construction and technology in the region, Davidson wrote in a letter to Congress in April. A new report by the Center for a New American Security warns that </w:t>
      </w:r>
      <w:r w:rsidRPr="00626AEA">
        <w:rPr>
          <w:rStyle w:val="StyleUnderline"/>
        </w:rPr>
        <w:t xml:space="preserve">China is trying to “leapfrog” U.S. capabilities by rapidly developing the technologies needed to “offset” the military advantages the United States has enjoyed for decades. </w:t>
      </w:r>
      <w:r w:rsidRPr="00626AEA">
        <w:rPr>
          <w:rStyle w:val="Emphasis"/>
          <w:b w:val="0"/>
          <w:bCs/>
          <w:sz w:val="16"/>
          <w:u w:val="none"/>
        </w:rPr>
        <w:t xml:space="preserve">The report was written by former deputy defense secretary Robert Work, who </w:t>
      </w:r>
      <w:proofErr w:type="gramStart"/>
      <w:r w:rsidRPr="00626AEA">
        <w:rPr>
          <w:rStyle w:val="Emphasis"/>
          <w:b w:val="0"/>
          <w:bCs/>
          <w:sz w:val="16"/>
          <w:u w:val="none"/>
        </w:rPr>
        <w:t>was in charge of</w:t>
      </w:r>
      <w:proofErr w:type="gramEnd"/>
      <w:r w:rsidRPr="00626AEA">
        <w:rPr>
          <w:rStyle w:val="Emphasis"/>
          <w:b w:val="0"/>
          <w:bCs/>
          <w:sz w:val="16"/>
          <w:u w:val="none"/>
        </w:rPr>
        <w:t xml:space="preserve"> the U.S. project to offset China’s technology during the Obama administration. “Chinese technological capabilities are growing as rapidly as its economic power,” the report states. “The Soviets were never able to match, much less overcome, America’s technological superiority. The same may not be true for China.” Those who criticize U.S. policy on China argue that the United States went looking for another enemy after the fall of the Soviet Union. Some point to the unfortunate remarks by Kiron Skinner, the State Department’s policy planning director, who called the U.S.-China competition “a fight with a really different civilization and ideology.” That was an error, not a defining statement on U.S. policy. The U.S.-China competition is completely different from the Cold War for many reasons. China is more economically integrated than was the Soviet Union. The world can’t be divided into two camps. The competition extends to technology and commerce. But there is one lesson from the Cold War that can be applied to China. </w:t>
      </w:r>
      <w:r w:rsidRPr="00626AEA">
        <w:rPr>
          <w:rStyle w:val="Emphasis"/>
        </w:rPr>
        <w:t>If the United States and its partners want to avoid a hot war, we must try to deter</w:t>
      </w:r>
      <w:r w:rsidRPr="00626AEA">
        <w:rPr>
          <w:rStyle w:val="StyleUnderline"/>
        </w:rPr>
        <w:t xml:space="preserve"> the authoritarian power from expanding aggressively without pushback.</w:t>
      </w:r>
      <w:r w:rsidRPr="00626AEA">
        <w:rPr>
          <w:rStyle w:val="Emphasis"/>
          <w:b w:val="0"/>
          <w:bCs/>
          <w:sz w:val="16"/>
          <w:u w:val="none"/>
        </w:rPr>
        <w:t xml:space="preserve"> </w:t>
      </w:r>
      <w:r w:rsidRPr="00626AEA">
        <w:rPr>
          <w:rStyle w:val="StyleUnderline"/>
        </w:rPr>
        <w:t xml:space="preserve">One thing is clear: </w:t>
      </w:r>
      <w:r w:rsidRPr="00626AEA">
        <w:rPr>
          <w:rStyle w:val="Emphasis"/>
        </w:rPr>
        <w:t>China is not yet deterred</w:t>
      </w:r>
      <w:r w:rsidRPr="00626AEA">
        <w:rPr>
          <w:rStyle w:val="StyleUnderline"/>
        </w:rPr>
        <w:t>. One thing is not clear: whether it can be.</w:t>
      </w:r>
      <w:r>
        <w:rPr>
          <w:rStyle w:val="StyleUnderline"/>
        </w:rPr>
        <w:t xml:space="preserve"> </w:t>
      </w:r>
    </w:p>
    <w:p w:rsidR="005110B1" w:rsidRDefault="003437C9" w:rsidP="0071447C">
      <w:pPr>
        <w:pStyle w:val="Heading2"/>
      </w:pPr>
      <w:r>
        <w:t>South Korea Alliance Good</w:t>
      </w:r>
    </w:p>
    <w:p w:rsidR="005110B1" w:rsidRDefault="003437C9" w:rsidP="005110B1">
      <w:pPr>
        <w:pStyle w:val="Heading3"/>
      </w:pPr>
      <w:r>
        <w:t xml:space="preserve">AT: </w:t>
      </w:r>
      <w:proofErr w:type="spellStart"/>
      <w:r>
        <w:t>SoKo</w:t>
      </w:r>
      <w:proofErr w:type="spellEnd"/>
      <w:r>
        <w:t xml:space="preserve"> Moral Hazard</w:t>
      </w:r>
    </w:p>
    <w:p w:rsidR="005110B1" w:rsidRPr="00DA15D9" w:rsidRDefault="005110B1" w:rsidP="005110B1">
      <w:pPr>
        <w:keepNext/>
        <w:keepLines/>
        <w:spacing w:before="200"/>
        <w:outlineLvl w:val="3"/>
        <w:rPr>
          <w:rFonts w:eastAsiaTheme="majorEastAsia" w:cstheme="majorBidi"/>
          <w:b/>
          <w:bCs/>
          <w:sz w:val="26"/>
        </w:rPr>
      </w:pPr>
      <w:r w:rsidRPr="00DA15D9">
        <w:rPr>
          <w:rFonts w:eastAsiaTheme="majorEastAsia" w:cstheme="majorBidi"/>
          <w:b/>
          <w:bCs/>
          <w:sz w:val="26"/>
        </w:rPr>
        <w:t xml:space="preserve">Even if South Korean moral hazard occurs ending arms is net worse --- causes eventual recommitment because of treaties and </w:t>
      </w:r>
      <w:r>
        <w:rPr>
          <w:rFonts w:eastAsiaTheme="majorEastAsia" w:cstheme="majorBidi"/>
          <w:b/>
          <w:bCs/>
          <w:sz w:val="26"/>
        </w:rPr>
        <w:t xml:space="preserve">the US’ </w:t>
      </w:r>
      <w:r w:rsidRPr="00DA15D9">
        <w:rPr>
          <w:rFonts w:eastAsiaTheme="majorEastAsia" w:cstheme="majorBidi"/>
          <w:b/>
          <w:bCs/>
          <w:sz w:val="26"/>
        </w:rPr>
        <w:t xml:space="preserve">larger strategy. </w:t>
      </w:r>
    </w:p>
    <w:p w:rsidR="005110B1" w:rsidRPr="00DA15D9" w:rsidRDefault="005110B1" w:rsidP="005110B1">
      <w:pPr>
        <w:rPr>
          <w:sz w:val="16"/>
          <w:szCs w:val="16"/>
        </w:rPr>
      </w:pPr>
      <w:r w:rsidRPr="00DA15D9">
        <w:rPr>
          <w:rFonts w:eastAsiaTheme="majorEastAsia" w:cstheme="majorBidi"/>
          <w:b/>
          <w:iCs/>
          <w:sz w:val="26"/>
        </w:rPr>
        <w:t xml:space="preserve">Pinkston &amp; Work 15 </w:t>
      </w:r>
      <w:r w:rsidRPr="00DA15D9">
        <w:rPr>
          <w:sz w:val="16"/>
          <w:szCs w:val="16"/>
        </w:rPr>
        <w:t>(Daniel A. Pinkston Ph.D. is visiting fellow at the Conflict Studies Center, Babes-</w:t>
      </w:r>
      <w:proofErr w:type="spellStart"/>
      <w:r w:rsidRPr="00DA15D9">
        <w:rPr>
          <w:sz w:val="16"/>
          <w:szCs w:val="16"/>
        </w:rPr>
        <w:t>Bolyai</w:t>
      </w:r>
      <w:proofErr w:type="spellEnd"/>
      <w:r w:rsidRPr="00DA15D9">
        <w:rPr>
          <w:sz w:val="16"/>
          <w:szCs w:val="16"/>
        </w:rPr>
        <w:t xml:space="preserve"> University, Cluj-Napoca, Romania, and Clint Work is a Ph.D. student at the Jackson School of International Studies University of Washington, Seattle, U.S.A, 11-10-2015, "Moral Hazard and the US-ROK Alliance", Diplomat, https://thediplomat.com/2015/11/moral-hazard-and-managing-the-us-rok-alliance/, accessed 7-18-2019) </w:t>
      </w:r>
      <w:proofErr w:type="spellStart"/>
      <w:r w:rsidRPr="00DA15D9">
        <w:rPr>
          <w:sz w:val="16"/>
          <w:szCs w:val="16"/>
        </w:rPr>
        <w:t>ar</w:t>
      </w:r>
      <w:proofErr w:type="spellEnd"/>
    </w:p>
    <w:p w:rsidR="005110B1" w:rsidRPr="00DA15D9" w:rsidRDefault="005110B1" w:rsidP="005110B1">
      <w:pPr>
        <w:rPr>
          <w:sz w:val="16"/>
          <w:szCs w:val="16"/>
        </w:rPr>
      </w:pPr>
      <w:r w:rsidRPr="00DA15D9">
        <w:rPr>
          <w:sz w:val="16"/>
          <w:szCs w:val="16"/>
        </w:rPr>
        <w:t xml:space="preserve">From another angle, </w:t>
      </w:r>
      <w:r w:rsidRPr="00DA15D9">
        <w:rPr>
          <w:u w:val="single"/>
        </w:rPr>
        <w:t xml:space="preserve">South Korea could be described as relatively </w:t>
      </w:r>
      <w:r w:rsidRPr="00DA15D9">
        <w:rPr>
          <w:b/>
          <w:iCs/>
          <w:u w:val="single"/>
          <w:bdr w:val="single" w:sz="8" w:space="0" w:color="auto"/>
        </w:rPr>
        <w:t>dependent</w:t>
      </w:r>
      <w:r w:rsidRPr="00DA15D9">
        <w:rPr>
          <w:u w:val="single"/>
        </w:rPr>
        <w:t xml:space="preserve"> upon its superpower </w:t>
      </w:r>
      <w:proofErr w:type="gramStart"/>
      <w:r w:rsidRPr="00DA15D9">
        <w:rPr>
          <w:u w:val="single"/>
        </w:rPr>
        <w:t>patron, and</w:t>
      </w:r>
      <w:proofErr w:type="gramEnd"/>
      <w:r w:rsidRPr="00DA15D9">
        <w:rPr>
          <w:u w:val="single"/>
        </w:rPr>
        <w:t xml:space="preserve"> leveraging this dependence to its own advantage.</w:t>
      </w:r>
      <w:r w:rsidRPr="00DA15D9">
        <w:rPr>
          <w:sz w:val="16"/>
          <w:szCs w:val="16"/>
        </w:rPr>
        <w:t xml:space="preserve"> From Seoul’s perspective, </w:t>
      </w:r>
      <w:r w:rsidRPr="00DA15D9">
        <w:rPr>
          <w:u w:val="single"/>
        </w:rPr>
        <w:t>this behavior is rational and provides concrete material benefits, and helps the ROK avoid costs that it might incur if it were compelled to implement alternative policies in the political, diplomatic, fiscal, and budgetary realms.</w:t>
      </w:r>
      <w:r w:rsidRPr="00DA15D9">
        <w:rPr>
          <w:sz w:val="16"/>
          <w:szCs w:val="16"/>
        </w:rPr>
        <w:t xml:space="preserve"> Additionally, moral hazard problems are related to fears of abandonment and entrapment, and potentially are linked to problems surrounding escalation and crisis management. As John Power noted in a recent piece, </w:t>
      </w:r>
      <w:r w:rsidRPr="00DA15D9">
        <w:rPr>
          <w:u w:val="single"/>
        </w:rPr>
        <w:t>the more extreme critics of moral hazard and alliance exploitation, such as Republican presidential candidate Donald Trump, accuse the ROK of free-riding on U.S. protection without paying for it. Others, such as Doug Bandow, offer a far more informed and nuanced analysis of the alliance, yet still suggest the U.S. should remove its troops from South Korean soil and end “military welfare” for the ROK</w:t>
      </w:r>
      <w:r w:rsidRPr="00DA15D9">
        <w:rPr>
          <w:sz w:val="16"/>
          <w:szCs w:val="16"/>
        </w:rPr>
        <w:t xml:space="preserve">. Robert Kelly believes that U.S. alliances with Japan and the ROK are disincentives for Seoul and Tokyo to reconcile and improve bilateral security cooperation. Some analysts push Kelly’s reasoning to argue that Japan and the ROK would quickly become close allies to balance against China and the DPRK if the U.S. were to withdraw from East Asia. </w:t>
      </w:r>
      <w:r w:rsidRPr="00DA15D9">
        <w:rPr>
          <w:u w:val="single"/>
        </w:rPr>
        <w:t xml:space="preserve">We disagree both with Trump’s factually baseless rhetoric and Bandow’s overall conclusions. </w:t>
      </w:r>
      <w:r w:rsidRPr="00DA15D9">
        <w:rPr>
          <w:sz w:val="16"/>
          <w:szCs w:val="16"/>
        </w:rPr>
        <w:t xml:space="preserve">Although we are sympathetic with Kelly’s views, we believe </w:t>
      </w:r>
      <w:r w:rsidRPr="00DA15D9">
        <w:rPr>
          <w:u w:val="single"/>
        </w:rPr>
        <w:t xml:space="preserve">domestic politics in South Korea would push Seoul to choose internal balancing through </w:t>
      </w:r>
      <w:r w:rsidRPr="00DA15D9">
        <w:rPr>
          <w:b/>
          <w:iCs/>
          <w:u w:val="single"/>
          <w:bdr w:val="single" w:sz="8" w:space="0" w:color="auto"/>
        </w:rPr>
        <w:t>increased defense spending</w:t>
      </w:r>
      <w:r w:rsidRPr="00DA15D9">
        <w:rPr>
          <w:sz w:val="16"/>
          <w:szCs w:val="16"/>
        </w:rPr>
        <w:t xml:space="preserve">, or even to acquire its own nuclear deterrent, before reaching out to Tokyo to replace a terminated alliance with the U.S. </w:t>
      </w:r>
      <w:r w:rsidRPr="00DA15D9">
        <w:rPr>
          <w:u w:val="single"/>
        </w:rPr>
        <w:t>While we support South Korea’s efforts to take on an increasingly independent role for its own national defense, we are skeptical regarding proposals for a sudden or fundamental change to such a long-standing and relatively successful security architecture</w:t>
      </w:r>
      <w:r w:rsidRPr="00DA15D9">
        <w:rPr>
          <w:sz w:val="16"/>
          <w:szCs w:val="16"/>
        </w:rPr>
        <w:t xml:space="preserve">. With this in mind, we hope a critical analysis of the role that moral hazard plays in the alliance, can provide insight for alliance management and the maintenance of peace and stability in Northeast Asia. Defense Modernization </w:t>
      </w:r>
      <w:r w:rsidRPr="00DA15D9">
        <w:rPr>
          <w:u w:val="single"/>
        </w:rPr>
        <w:t>Moral hazard is clearly manifest in relation to several aspects of South Korea’s ongoing defense modernization efforts</w:t>
      </w:r>
      <w:r w:rsidRPr="00DA15D9">
        <w:rPr>
          <w:sz w:val="16"/>
          <w:szCs w:val="16"/>
        </w:rPr>
        <w:t xml:space="preserve">. For example, since 2006 the ROK has been developing its own indigenous Korean Air and Missile Defense (KAMD) system. Nevertheless, </w:t>
      </w:r>
      <w:r w:rsidRPr="00DA15D9">
        <w:rPr>
          <w:u w:val="single"/>
        </w:rPr>
        <w:t xml:space="preserve">the KAMD system remains dependent on U.S. early-warning satellites to provide initial detection of missile launches, U.S. and ROK ground-based and sea-based radar systems to track incoming missiles, and a central operations center known as the ADM-Cell at </w:t>
      </w:r>
      <w:proofErr w:type="spellStart"/>
      <w:r w:rsidRPr="00DA15D9">
        <w:rPr>
          <w:u w:val="single"/>
        </w:rPr>
        <w:t>Osan</w:t>
      </w:r>
      <w:proofErr w:type="spellEnd"/>
      <w:r w:rsidRPr="00DA15D9">
        <w:rPr>
          <w:u w:val="single"/>
        </w:rPr>
        <w:t xml:space="preserve"> Air Base to collect and process this information.</w:t>
      </w:r>
      <w:r w:rsidRPr="00DA15D9">
        <w:rPr>
          <w:sz w:val="16"/>
          <w:szCs w:val="16"/>
        </w:rPr>
        <w:t xml:space="preserve"> And in case a deployed KAMD system were activated to intercept an incoming missile, it would make no sense not to utilize a broad spectrum of tracking data processed through the Pacific Integrated Air and Missile Defense Center under the U.S. Pacific Command (PACOM). In our view, failure to do so would be dereliction of duty and renunciation of the solemn commitments under the U.S.-ROK Mutual Defense Treaty. </w:t>
      </w:r>
      <w:r w:rsidRPr="00DA15D9">
        <w:rPr>
          <w:u w:val="single"/>
        </w:rPr>
        <w:t xml:space="preserve">The ROK has made significant efforts to upgrade the KAMD system and take on a greater role in its operation. Nevertheless, in the meantime, while the immensely expensive and time-consuming process of technological upgrades and training takes place, the U.S. will keep its own assets deployed in theater </w:t>
      </w:r>
      <w:r w:rsidRPr="00DA15D9">
        <w:rPr>
          <w:sz w:val="16"/>
          <w:szCs w:val="16"/>
        </w:rPr>
        <w:t xml:space="preserve">Furthermore, if South Korea is unable to deploy a robust and effective KAMD system, for whatever reason, the U.S. remains committed to peninsular defense. The U.S. also plays an important role in South Korea’s efforts to upgrade its intelligence, surveillance and reconnaissance capabilities (ISR). In 2013, in preparation for the now indefinitely delayed transfer of operational control, Seoul announced plans to develop and deploy advanced reconnaissance satellites to monitor North Korea more effectively and to provide early warning capabilities that are crucial in security crises. Although capable of mobilizing various intelligence assets, a senior South Korean military official admitted at the time that the ROK still relied on the U.S. for much of its intelligence due to the limited vision of their own multipurpose satellites. The recent successful launch of the Arirang-3A undoubtedly signaled an upgrade in South Korea’s intelligence capabilities as well as its overall space program. The trend continued when Northrop </w:t>
      </w:r>
      <w:proofErr w:type="spellStart"/>
      <w:r w:rsidRPr="00DA15D9">
        <w:rPr>
          <w:sz w:val="16"/>
          <w:szCs w:val="16"/>
        </w:rPr>
        <w:t>Grunman</w:t>
      </w:r>
      <w:proofErr w:type="spellEnd"/>
      <w:r w:rsidRPr="00DA15D9">
        <w:rPr>
          <w:sz w:val="16"/>
          <w:szCs w:val="16"/>
        </w:rPr>
        <w:t xml:space="preserve"> recently announced that production has started on the four RQ-4 Global Hawk surveillance drones purchased by the ROK, a sale that the U.S. government approved in 2014. However, </w:t>
      </w:r>
      <w:r w:rsidRPr="00DA15D9">
        <w:rPr>
          <w:u w:val="single"/>
        </w:rPr>
        <w:t xml:space="preserve">Seoul has an ambitious import-substitution program for its defense industries that have two main purposes: bolstering national defense to balance against DPRK threats while reducing dependence upon the </w:t>
      </w:r>
      <w:proofErr w:type="gramStart"/>
      <w:r w:rsidRPr="00DA15D9">
        <w:rPr>
          <w:u w:val="single"/>
        </w:rPr>
        <w:t>U.S.</w:t>
      </w:r>
      <w:r w:rsidRPr="00DA15D9">
        <w:rPr>
          <w:sz w:val="16"/>
          <w:szCs w:val="16"/>
        </w:rPr>
        <w:t>, and</w:t>
      </w:r>
      <w:proofErr w:type="gramEnd"/>
      <w:r w:rsidRPr="00DA15D9">
        <w:rPr>
          <w:sz w:val="16"/>
          <w:szCs w:val="16"/>
        </w:rPr>
        <w:t xml:space="preserve"> building economies of scale in production to reduce unit costs and promote exports. Paradoxically, the first reason reduces the moral hazard problem from the U.S. perspective, even as moral hazard enables the ROK to utilize extended time periods to develop and deploy advanced indigenous military assets despite some threats, such as the DPRK’s nuclear and missile programs, making direct foreign acquisition – rather than import-substitution – a more effective way to manage an immediate or imminent threat. In short, while South Korea is striving to acquire and develop more advanced capabilities, the U.S. provides its own “bridging” assets in the interim until the ROK is able to deploy the assets required to meet “conditions based OPCON transfer,” which is now open-ended but notionally supposed to happen sometime in the middle of the next decade. </w:t>
      </w:r>
      <w:r w:rsidRPr="00DA15D9">
        <w:rPr>
          <w:u w:val="single"/>
        </w:rPr>
        <w:t>This last point highlights an important element in moral hazard</w:t>
      </w:r>
      <w:r w:rsidRPr="00DA15D9">
        <w:rPr>
          <w:sz w:val="16"/>
          <w:szCs w:val="16"/>
        </w:rPr>
        <w:t xml:space="preserve">, namely, that </w:t>
      </w:r>
      <w:r w:rsidRPr="00DA15D9">
        <w:rPr>
          <w:u w:val="single"/>
        </w:rPr>
        <w:t xml:space="preserve">the </w:t>
      </w:r>
      <w:r w:rsidRPr="00DA15D9">
        <w:rPr>
          <w:b/>
          <w:iCs/>
          <w:u w:val="single"/>
          <w:bdr w:val="single" w:sz="8" w:space="0" w:color="auto"/>
        </w:rPr>
        <w:t xml:space="preserve">U.S. can exacerbate the problem when it denies </w:t>
      </w:r>
      <w:proofErr w:type="gramStart"/>
      <w:r w:rsidRPr="00DA15D9">
        <w:rPr>
          <w:b/>
          <w:iCs/>
          <w:u w:val="single"/>
          <w:bdr w:val="single" w:sz="8" w:space="0" w:color="auto"/>
        </w:rPr>
        <w:t>particular foreign</w:t>
      </w:r>
      <w:proofErr w:type="gramEnd"/>
      <w:r w:rsidRPr="00DA15D9">
        <w:rPr>
          <w:b/>
          <w:iCs/>
          <w:u w:val="single"/>
          <w:bdr w:val="single" w:sz="8" w:space="0" w:color="auto"/>
        </w:rPr>
        <w:t xml:space="preserve"> military sales</w:t>
      </w:r>
      <w:r w:rsidRPr="00DA15D9">
        <w:rPr>
          <w:u w:val="single"/>
        </w:rPr>
        <w:t>.</w:t>
      </w:r>
      <w:r w:rsidRPr="00DA15D9">
        <w:rPr>
          <w:sz w:val="16"/>
          <w:szCs w:val="16"/>
        </w:rPr>
        <w:t xml:space="preserve"> Our previous piece describes </w:t>
      </w:r>
      <w:r w:rsidRPr="00DA15D9">
        <w:rPr>
          <w:u w:val="single"/>
        </w:rPr>
        <w:t>how this occurred in the case of the ROK’s KF-X project. By denying the transfer to the ROK of certain technologies, the U.S. increases the cost and lengthens the timeline for ROK defense modernization efforts.</w:t>
      </w:r>
      <w:r w:rsidRPr="00DA15D9">
        <w:rPr>
          <w:sz w:val="16"/>
          <w:szCs w:val="16"/>
        </w:rPr>
        <w:t xml:space="preserve"> This not only passes on significant costs to South Korean taxpayers, </w:t>
      </w:r>
      <w:r w:rsidRPr="00DA15D9">
        <w:rPr>
          <w:u w:val="single"/>
        </w:rPr>
        <w:t>it forces the U.S. (again, because of its larger regional interests) to retain its own assets in South Korea and possibly deploy additional ones if the ROK is unable to meet its goals. If the relationship were not bound by a longstanding and constantly reaffirmed treaty, as well as embedded in larger U.S. grand strategy, denial of a military sale would not carry the same implications.</w:t>
      </w:r>
      <w:r w:rsidRPr="00DA15D9">
        <w:rPr>
          <w:sz w:val="16"/>
          <w:szCs w:val="16"/>
        </w:rPr>
        <w:t xml:space="preserve"> Granted, approval of technology transfers carries other risks, such as the technology being compromised and obtained by adversaries, or ROK defense firms infringing upon the intellectual property rights of U.S. firms in order to meet import-substitution and export-promotion objectives. </w:t>
      </w:r>
      <w:r w:rsidRPr="00DA15D9">
        <w:rPr>
          <w:u w:val="single"/>
        </w:rPr>
        <w:t xml:space="preserve">In the realm of the most advanced U.S. defense technologies, the risks appear to outweigh the benefits from Washington’s perspective. </w:t>
      </w:r>
      <w:r w:rsidRPr="00DA15D9">
        <w:rPr>
          <w:sz w:val="16"/>
          <w:szCs w:val="16"/>
        </w:rPr>
        <w:t>The U.S.-ROK alliance has been characterized by this dynamic from its outset. The U.S. has provided fundamental security for the ROK, including the physical presence of substantial numbers of forward-deployed U.S. troops, the U.S. nuclear umbrella, and repeated diplomatic reaffirmations of its commitments under the Mutual Defense Treaty. Alongside this commitment to ROK security, t</w:t>
      </w:r>
      <w:r w:rsidRPr="00DA15D9">
        <w:rPr>
          <w:u w:val="single"/>
        </w:rPr>
        <w:t>he U.S. has assisted and at times strenuously pushed the ROK to take on a greater share of the defense burden and modernize its own defense and war-fighting capabilities</w:t>
      </w:r>
      <w:r w:rsidRPr="00DA15D9">
        <w:rPr>
          <w:sz w:val="16"/>
          <w:szCs w:val="16"/>
        </w:rPr>
        <w:t xml:space="preserve">. For the most part, South Korean political and defense elite have eagerly done so. However, </w:t>
      </w:r>
      <w:r w:rsidRPr="00DA15D9">
        <w:rPr>
          <w:u w:val="single"/>
        </w:rPr>
        <w:t>a fundamental aspect of this process has been the role played by the U.S. in transferring material directly from USFK,</w:t>
      </w:r>
      <w:r w:rsidRPr="00DA15D9">
        <w:rPr>
          <w:sz w:val="16"/>
          <w:szCs w:val="16"/>
        </w:rPr>
        <w:t xml:space="preserve"> facilitating ROK deals with U.S. firms, </w:t>
      </w:r>
      <w:proofErr w:type="gramStart"/>
      <w:r w:rsidRPr="00DA15D9">
        <w:rPr>
          <w:sz w:val="16"/>
          <w:szCs w:val="16"/>
        </w:rPr>
        <w:t>and also</w:t>
      </w:r>
      <w:proofErr w:type="gramEnd"/>
      <w:r w:rsidRPr="00DA15D9">
        <w:rPr>
          <w:sz w:val="16"/>
          <w:szCs w:val="16"/>
        </w:rPr>
        <w:t xml:space="preserve"> in setting hard limits to what they would permit the South Koreans to do.</w:t>
      </w:r>
    </w:p>
    <w:p w:rsidR="005110B1" w:rsidRPr="005110B1" w:rsidRDefault="005110B1" w:rsidP="005110B1"/>
    <w:p w:rsidR="00E97B75" w:rsidRDefault="0071447C" w:rsidP="0071447C">
      <w:pPr>
        <w:pStyle w:val="Heading2"/>
      </w:pPr>
      <w:r>
        <w:t>NATO Good</w:t>
      </w:r>
    </w:p>
    <w:p w:rsidR="00017B78" w:rsidRDefault="00017B78" w:rsidP="00017B78">
      <w:pPr>
        <w:pStyle w:val="Heading3"/>
      </w:pPr>
      <w:r>
        <w:t>Impact – Russia – Module</w:t>
      </w:r>
    </w:p>
    <w:p w:rsidR="00017B78" w:rsidRDefault="00017B78" w:rsidP="00017B78">
      <w:pPr>
        <w:pStyle w:val="Heading4"/>
      </w:pPr>
      <w:r>
        <w:t>Russian is trying to increase its SOI – NATO is key to deter</w:t>
      </w:r>
    </w:p>
    <w:p w:rsidR="00017B78" w:rsidRPr="00631D1A" w:rsidRDefault="00017B78" w:rsidP="00017B78">
      <w:proofErr w:type="spellStart"/>
      <w:r>
        <w:rPr>
          <w:rStyle w:val="Style13ptBold"/>
        </w:rPr>
        <w:t>Weinrod</w:t>
      </w:r>
      <w:proofErr w:type="spellEnd"/>
      <w:r>
        <w:rPr>
          <w:rStyle w:val="Style13ptBold"/>
        </w:rPr>
        <w:t xml:space="preserve"> 16 – </w:t>
      </w:r>
      <w:r w:rsidRPr="00631D1A">
        <w:t xml:space="preserve">[W. Bruce </w:t>
      </w:r>
      <w:proofErr w:type="spellStart"/>
      <w:r w:rsidRPr="00631D1A">
        <w:t>Weinrod</w:t>
      </w:r>
      <w:proofErr w:type="spellEnd"/>
      <w:r w:rsidRPr="00631D1A">
        <w:t xml:space="preserve"> is a US foreign and defense policy expert and international business advisor with extensive senior-level US government foreign/national security policy experience; We Still Need NATO, 1/15/16; The American Interest; </w:t>
      </w:r>
      <w:hyperlink r:id="rId48" w:history="1">
        <w:r w:rsidRPr="00631D1A">
          <w:rPr>
            <w:rStyle w:val="Hyperlink"/>
          </w:rPr>
          <w:t>https://www.the-american-interest.com/2016/01/15/we-still-need-nato/</w:t>
        </w:r>
      </w:hyperlink>
      <w:r w:rsidRPr="00631D1A">
        <w:t xml:space="preserve">; Acc. 7/20/19] </w:t>
      </w:r>
      <w:proofErr w:type="spellStart"/>
      <w:r w:rsidRPr="00631D1A">
        <w:t>KWu</w:t>
      </w:r>
      <w:proofErr w:type="spellEnd"/>
    </w:p>
    <w:p w:rsidR="00017B78" w:rsidRPr="00631D1A" w:rsidRDefault="00017B78" w:rsidP="00017B78">
      <w:pPr>
        <w:rPr>
          <w:sz w:val="16"/>
        </w:rPr>
      </w:pPr>
      <w:r w:rsidRPr="00631D1A">
        <w:rPr>
          <w:rStyle w:val="StyleUnderline"/>
        </w:rPr>
        <w:t>Since the collapse of the Soviet Union, critics have questioned U.S. membership in</w:t>
      </w:r>
      <w:r w:rsidRPr="00631D1A">
        <w:rPr>
          <w:sz w:val="16"/>
        </w:rPr>
        <w:t xml:space="preserve"> and support for the North Atlantic Treaty Organization (</w:t>
      </w:r>
      <w:r w:rsidRPr="00631D1A">
        <w:rPr>
          <w:rStyle w:val="StyleUnderline"/>
        </w:rPr>
        <w:t>NATO</w:t>
      </w:r>
      <w:r w:rsidRPr="00631D1A">
        <w:rPr>
          <w:sz w:val="16"/>
        </w:rPr>
        <w:t xml:space="preserve">). They have argued that NATO successfully accomplished its original Cold War mission and thus is no longer needed. </w:t>
      </w:r>
      <w:r w:rsidRPr="00631D1A">
        <w:rPr>
          <w:rStyle w:val="StyleUnderline"/>
        </w:rPr>
        <w:t>The charge that NATO is obsolete</w:t>
      </w:r>
      <w:r w:rsidRPr="00631D1A">
        <w:rPr>
          <w:sz w:val="16"/>
        </w:rPr>
        <w:t xml:space="preserve">, however, </w:t>
      </w:r>
      <w:r w:rsidRPr="00631D1A">
        <w:rPr>
          <w:rStyle w:val="StyleUnderline"/>
        </w:rPr>
        <w:t xml:space="preserve">overlooks the fundamental </w:t>
      </w:r>
      <w:r w:rsidRPr="00631D1A">
        <w:rPr>
          <w:rStyle w:val="Emphasis"/>
        </w:rPr>
        <w:t xml:space="preserve">importance to U.S. international security interests of a standing multilateral organization with strong and flexible core military capabilities </w:t>
      </w:r>
      <w:r w:rsidRPr="00631D1A">
        <w:rPr>
          <w:rStyle w:val="StyleUnderline"/>
        </w:rPr>
        <w:t xml:space="preserve">that can be calibrated </w:t>
      </w:r>
      <w:r w:rsidRPr="00631D1A">
        <w:rPr>
          <w:rStyle w:val="Emphasis"/>
        </w:rPr>
        <w:t>to respond</w:t>
      </w:r>
      <w:r w:rsidRPr="00631D1A">
        <w:rPr>
          <w:rStyle w:val="StyleUnderline"/>
        </w:rPr>
        <w:t xml:space="preserve"> both </w:t>
      </w:r>
      <w:r w:rsidRPr="00631D1A">
        <w:rPr>
          <w:rStyle w:val="Emphasis"/>
        </w:rPr>
        <w:t>to</w:t>
      </w:r>
      <w:r w:rsidRPr="00631D1A">
        <w:rPr>
          <w:rStyle w:val="StyleUnderline"/>
        </w:rPr>
        <w:t xml:space="preserve"> a wide range of 21st-century </w:t>
      </w:r>
      <w:r w:rsidRPr="00631D1A">
        <w:rPr>
          <w:rStyle w:val="Emphasis"/>
        </w:rPr>
        <w:t>security challenges and the recent resurgence of Russian expansionism.</w:t>
      </w:r>
      <w:r>
        <w:rPr>
          <w:rStyle w:val="Emphasis"/>
        </w:rPr>
        <w:t xml:space="preserve"> </w:t>
      </w:r>
      <w:r w:rsidRPr="00631D1A">
        <w:rPr>
          <w:sz w:val="16"/>
        </w:rPr>
        <w:t>That said</w:t>
      </w:r>
      <w:r w:rsidRPr="00631D1A">
        <w:rPr>
          <w:rStyle w:val="StyleUnderline"/>
        </w:rPr>
        <w:t>, U.S. administrations</w:t>
      </w:r>
      <w:r w:rsidRPr="00631D1A">
        <w:rPr>
          <w:sz w:val="16"/>
        </w:rPr>
        <w:t xml:space="preserve"> over the past quarter-century, </w:t>
      </w:r>
      <w:r w:rsidRPr="00631D1A">
        <w:rPr>
          <w:rStyle w:val="StyleUnderline"/>
        </w:rPr>
        <w:t>and their counterparts</w:t>
      </w:r>
      <w:r w:rsidRPr="00631D1A">
        <w:rPr>
          <w:sz w:val="16"/>
        </w:rPr>
        <w:t xml:space="preserve"> in most of the major European allied states, </w:t>
      </w:r>
      <w:r w:rsidRPr="00631D1A">
        <w:rPr>
          <w:rStyle w:val="StyleUnderline"/>
        </w:rPr>
        <w:t>have allowed significant military deficiencies to develop within NATO</w:t>
      </w:r>
      <w:r w:rsidRPr="00631D1A">
        <w:rPr>
          <w:sz w:val="16"/>
        </w:rPr>
        <w:t xml:space="preserve">. </w:t>
      </w:r>
      <w:r w:rsidRPr="00631D1A">
        <w:rPr>
          <w:rStyle w:val="StyleUnderline"/>
        </w:rPr>
        <w:t>Some of these deficits reflect a growing political dis-alignment among the allies in the absence of a Soviet adversary</w:t>
      </w:r>
      <w:r w:rsidRPr="00631D1A">
        <w:rPr>
          <w:sz w:val="16"/>
        </w:rPr>
        <w:t>, some of them are the product of excessive thrift in service of welfare-state budgets, and others are the result of old-fashioned neglect and lack of leadership. Whatever the mix of reasons, the true test for NATO’s relevance in the coming months and years will be whether</w:t>
      </w:r>
      <w:r w:rsidRPr="00631D1A">
        <w:rPr>
          <w:rStyle w:val="StyleUnderline"/>
        </w:rPr>
        <w:t xml:space="preserve"> </w:t>
      </w:r>
      <w:r w:rsidRPr="00631D1A">
        <w:rPr>
          <w:rStyle w:val="Emphasis"/>
        </w:rPr>
        <w:t>NATO member-states provide sufficient resources to deter</w:t>
      </w:r>
      <w:r w:rsidRPr="00631D1A">
        <w:rPr>
          <w:rStyle w:val="StyleUnderline"/>
        </w:rPr>
        <w:t xml:space="preserve"> </w:t>
      </w:r>
      <w:r w:rsidRPr="00631D1A">
        <w:rPr>
          <w:sz w:val="16"/>
        </w:rPr>
        <w:t xml:space="preserve">or if </w:t>
      </w:r>
      <w:proofErr w:type="gramStart"/>
      <w:r w:rsidRPr="00631D1A">
        <w:rPr>
          <w:sz w:val="16"/>
        </w:rPr>
        <w:t>necessary</w:t>
      </w:r>
      <w:proofErr w:type="gramEnd"/>
      <w:r w:rsidRPr="00631D1A">
        <w:rPr>
          <w:sz w:val="16"/>
        </w:rPr>
        <w:t xml:space="preserve"> prevail</w:t>
      </w:r>
      <w:r w:rsidRPr="00631D1A">
        <w:rPr>
          <w:rStyle w:val="StyleUnderline"/>
        </w:rPr>
        <w:t xml:space="preserve"> </w:t>
      </w:r>
      <w:r w:rsidRPr="00631D1A">
        <w:rPr>
          <w:rStyle w:val="Emphasis"/>
        </w:rPr>
        <w:t>against significant threats such as Russia now presents,</w:t>
      </w:r>
      <w:r w:rsidRPr="00631D1A">
        <w:rPr>
          <w:sz w:val="16"/>
        </w:rPr>
        <w:t xml:space="preserve"> </w:t>
      </w:r>
      <w:r w:rsidRPr="00631D1A">
        <w:rPr>
          <w:rStyle w:val="StyleUnderline"/>
        </w:rPr>
        <w:t>as well as to fulfill its other important missions</w:t>
      </w:r>
      <w:r w:rsidRPr="00631D1A">
        <w:rPr>
          <w:sz w:val="16"/>
        </w:rPr>
        <w:t xml:space="preserve">. If the member-states, and especially the United States, fail this test, they will provide an opening for those who argue that the United States need not and should not be in the business of supplying global common security goods. This would be a very unfortunate outcome, as it could undermine the ability of the United States to protect its vital interests. NATO was established in 1949 as a defensive alliance to deter or prevail against a military attack by the Soviet Union. At the height of the Cold War, the U.S. government expended hundreds of billions of dollars on relevant military capabilities, based over 400,000 U.S. troops in Europe and was prepared to use nuclear weapons if </w:t>
      </w:r>
      <w:proofErr w:type="gramStart"/>
      <w:r w:rsidRPr="00631D1A">
        <w:rPr>
          <w:sz w:val="16"/>
        </w:rPr>
        <w:t>necessary</w:t>
      </w:r>
      <w:proofErr w:type="gramEnd"/>
      <w:r w:rsidRPr="00631D1A">
        <w:rPr>
          <w:sz w:val="16"/>
        </w:rPr>
        <w:t xml:space="preserve"> to respond to Soviet aggression. With the collapse of the Soviet Union, NATO adjusted its military capabilities downward, and the U.S. military substantially reduced both its presence in Europe and the share of military resources it allocated to the Alliance. Many hoped that the NATO-Russia relationship would deepen into some sort of quasi-partnership. NATO reached out to the new Russia and in 2002 established the NATO-Russia Council to serve as a framework for the relationship. At its height, the Council provided a mechanism for regular dialogue and developed cooperative activities, including a missile-defense research project. Russia also cooperated with NATO’s Afghanistan-related logistics requirements, and Vladimir Putin </w:t>
      </w:r>
      <w:proofErr w:type="gramStart"/>
      <w:r w:rsidRPr="00631D1A">
        <w:rPr>
          <w:sz w:val="16"/>
        </w:rPr>
        <w:t>actually attended</w:t>
      </w:r>
      <w:proofErr w:type="gramEnd"/>
      <w:r w:rsidRPr="00631D1A">
        <w:rPr>
          <w:sz w:val="16"/>
        </w:rPr>
        <w:t xml:space="preserve"> the 2007 NATO Summit in Bucharest. But </w:t>
      </w:r>
      <w:r w:rsidRPr="00631D1A">
        <w:rPr>
          <w:rStyle w:val="StyleUnderline"/>
        </w:rPr>
        <w:t>the NATO-Russia relationship lacked all warmth; it constituted at best a workmanlike accommodation.</w:t>
      </w:r>
      <w:r w:rsidRPr="00631D1A">
        <w:rPr>
          <w:sz w:val="16"/>
        </w:rPr>
        <w:t xml:space="preserve"> Even during this relatively calm period, </w:t>
      </w:r>
      <w:r w:rsidRPr="00631D1A">
        <w:rPr>
          <w:rStyle w:val="StyleUnderline"/>
        </w:rPr>
        <w:t xml:space="preserve">Putin asserted that </w:t>
      </w:r>
      <w:r w:rsidRPr="00631D1A">
        <w:rPr>
          <w:rStyle w:val="Emphasis"/>
        </w:rPr>
        <w:t xml:space="preserve">there should be a Russian sphere of influence </w:t>
      </w:r>
      <w:r w:rsidRPr="00631D1A">
        <w:rPr>
          <w:rStyle w:val="StyleUnderline"/>
        </w:rPr>
        <w:t>over former Soviet-dominated nations.</w:t>
      </w:r>
      <w:r w:rsidRPr="00631D1A">
        <w:rPr>
          <w:sz w:val="16"/>
        </w:rPr>
        <w:t xml:space="preserve"> Consistent with this thinking, </w:t>
      </w:r>
      <w:r w:rsidRPr="00631D1A">
        <w:rPr>
          <w:rStyle w:val="StyleUnderline"/>
        </w:rPr>
        <w:t xml:space="preserve">Moscow in due course initiated a </w:t>
      </w:r>
      <w:proofErr w:type="spellStart"/>
      <w:r w:rsidRPr="00631D1A">
        <w:rPr>
          <w:rStyle w:val="Emphasis"/>
        </w:rPr>
        <w:t>cyber attack</w:t>
      </w:r>
      <w:proofErr w:type="spellEnd"/>
      <w:r w:rsidRPr="00631D1A">
        <w:rPr>
          <w:rStyle w:val="Emphasis"/>
        </w:rPr>
        <w:t xml:space="preserve"> on Estonia, seized control of Georgia</w:t>
      </w:r>
      <w:r w:rsidRPr="00631D1A">
        <w:rPr>
          <w:rStyle w:val="StyleUnderline"/>
        </w:rPr>
        <w:t>n territory, and</w:t>
      </w:r>
      <w:r w:rsidRPr="00631D1A">
        <w:rPr>
          <w:sz w:val="16"/>
        </w:rPr>
        <w:t xml:space="preserve"> later more or less bloodlessly </w:t>
      </w:r>
      <w:r w:rsidRPr="00631D1A">
        <w:rPr>
          <w:rStyle w:val="Emphasis"/>
        </w:rPr>
        <w:t>annexed Crimea</w:t>
      </w:r>
      <w:r w:rsidRPr="00631D1A">
        <w:rPr>
          <w:rStyle w:val="StyleUnderline"/>
        </w:rPr>
        <w:t>.</w:t>
      </w:r>
      <w:r w:rsidRPr="00631D1A">
        <w:rPr>
          <w:sz w:val="16"/>
        </w:rPr>
        <w:t xml:space="preserve"> As a result, relations with NATO deteriorated. More recently</w:t>
      </w:r>
      <w:r w:rsidRPr="00631D1A">
        <w:rPr>
          <w:rStyle w:val="StyleUnderline"/>
        </w:rPr>
        <w:t>, Russia has started a shooting war in Europe</w:t>
      </w:r>
      <w:r w:rsidRPr="00631D1A">
        <w:rPr>
          <w:sz w:val="16"/>
        </w:rPr>
        <w:t>—specifically in Ukraine</w:t>
      </w:r>
      <w:r w:rsidRPr="00631D1A">
        <w:rPr>
          <w:rStyle w:val="StyleUnderline"/>
        </w:rPr>
        <w:t xml:space="preserve">, raising concerns that Moscow </w:t>
      </w:r>
      <w:r w:rsidRPr="00631D1A">
        <w:rPr>
          <w:rStyle w:val="Emphasis"/>
        </w:rPr>
        <w:t>might use force against NATO members by deploying</w:t>
      </w:r>
      <w:r w:rsidRPr="00631D1A">
        <w:rPr>
          <w:rStyle w:val="StyleUnderline"/>
        </w:rPr>
        <w:t xml:space="preserve"> the same so-called </w:t>
      </w:r>
      <w:r w:rsidRPr="00631D1A">
        <w:rPr>
          <w:rStyle w:val="Emphasis"/>
        </w:rPr>
        <w:t>hybrid warfare techniques</w:t>
      </w:r>
      <w:r w:rsidRPr="00631D1A">
        <w:rPr>
          <w:rStyle w:val="StyleUnderline"/>
        </w:rPr>
        <w:t xml:space="preserve"> </w:t>
      </w:r>
      <w:r w:rsidRPr="00631D1A">
        <w:rPr>
          <w:sz w:val="16"/>
        </w:rPr>
        <w:t xml:space="preserve">it has deployed against Kiev.1 Further, Russian bombers and submarines have also been making approaches very near the territory of NATO members. </w:t>
      </w:r>
      <w:r w:rsidRPr="00631D1A">
        <w:rPr>
          <w:rStyle w:val="StyleUnderline"/>
        </w:rPr>
        <w:t xml:space="preserve">Moscow has </w:t>
      </w:r>
      <w:r w:rsidRPr="00631D1A">
        <w:rPr>
          <w:rStyle w:val="Emphasis"/>
        </w:rPr>
        <w:t>increased its nuclear exercises</w:t>
      </w:r>
      <w:r w:rsidRPr="00631D1A">
        <w:rPr>
          <w:rStyle w:val="StyleUnderline"/>
        </w:rPr>
        <w:t>, boasted about the development of new nuclear weapons, and may expand its nuclear-capable</w:t>
      </w:r>
      <w:r w:rsidRPr="00631D1A">
        <w:rPr>
          <w:sz w:val="16"/>
        </w:rPr>
        <w:t xml:space="preserve"> ICBM force. The recent Russian expeditionary deployment of military forces in Syria is also of concern.</w:t>
      </w:r>
    </w:p>
    <w:p w:rsidR="00017B78" w:rsidRDefault="00017B78" w:rsidP="00017B78"/>
    <w:p w:rsidR="00660CF6" w:rsidRPr="00BA7C3F" w:rsidRDefault="00660CF6" w:rsidP="00660CF6">
      <w:pPr>
        <w:pStyle w:val="Heading4"/>
      </w:pPr>
      <w:r w:rsidRPr="00BA7C3F">
        <w:t xml:space="preserve">US Russia War most </w:t>
      </w:r>
      <w:r>
        <w:t>likely to cause extinction</w:t>
      </w:r>
    </w:p>
    <w:p w:rsidR="00660CF6" w:rsidRPr="00BA7C3F" w:rsidRDefault="00660CF6" w:rsidP="00660CF6">
      <w:pPr>
        <w:rPr>
          <w:b/>
          <w:bCs/>
          <w:sz w:val="24"/>
          <w:szCs w:val="24"/>
        </w:rPr>
      </w:pPr>
      <w:r w:rsidRPr="00BA7C3F">
        <w:rPr>
          <w:b/>
          <w:bCs/>
          <w:sz w:val="24"/>
          <w:szCs w:val="24"/>
        </w:rPr>
        <w:t>Farquhar et al, 17</w:t>
      </w:r>
    </w:p>
    <w:p w:rsidR="00660CF6" w:rsidRPr="00BA7C3F" w:rsidRDefault="00660CF6" w:rsidP="00660CF6">
      <w:r w:rsidRPr="00BA7C3F">
        <w:t xml:space="preserve">Sebastian Farquhar John Halstead Owen Cotton-Barratt Stefan Schubert Haydn Belfield Andrew Snyder-Beattie, 23-01-2017, " Existential Risk Diplomacy and Governance," Global Priorities Project 2017, </w:t>
      </w:r>
      <w:hyperlink r:id="rId49" w:history="1">
        <w:r w:rsidRPr="007543DF">
          <w:rPr>
            <w:rStyle w:val="Hyperlink"/>
          </w:rPr>
          <w:t>https://www.fhi.ox.ac.uk/wp-content/uploads/Existential-Risks-2017-01-23.pdf</w:t>
        </w:r>
      </w:hyperlink>
      <w:r>
        <w:t xml:space="preserve"> #</w:t>
      </w:r>
      <w:proofErr w:type="spellStart"/>
      <w:r>
        <w:t>CCCool</w:t>
      </w:r>
      <w:proofErr w:type="spellEnd"/>
    </w:p>
    <w:p w:rsidR="00660CF6" w:rsidRDefault="00660CF6" w:rsidP="00660CF6">
      <w:pPr>
        <w:rPr>
          <w:rStyle w:val="StyleUnderline"/>
        </w:rPr>
      </w:pPr>
      <w:r w:rsidRPr="00BA7C3F">
        <w:rPr>
          <w:sz w:val="16"/>
        </w:rPr>
        <w:t xml:space="preserve">The bombings of Hiroshima and Nagasaki demonstrated the </w:t>
      </w:r>
      <w:r w:rsidRPr="00200C70">
        <w:rPr>
          <w:rStyle w:val="StyleUnderline"/>
        </w:rPr>
        <w:t>unprecedented destructive power of nuclear weapons</w:t>
      </w:r>
      <w:r w:rsidRPr="00BA7C3F">
        <w:rPr>
          <w:rStyle w:val="StyleUnderline"/>
        </w:rPr>
        <w:t>. However, even in an all-out nuclear war between the United States and Russia, despite horrific casualties, neither country’s population is likely to be completely destroyed by the direct effects of the blast, fire, and radiation</w:t>
      </w:r>
      <w:r w:rsidRPr="00BA7C3F">
        <w:rPr>
          <w:sz w:val="16"/>
        </w:rPr>
        <w:t xml:space="preserve">.8 </w:t>
      </w:r>
      <w:r w:rsidRPr="00BA7C3F">
        <w:rPr>
          <w:rStyle w:val="StyleUnderline"/>
        </w:rPr>
        <w:t xml:space="preserve">The aftermath could be much worse: the burning of flammable materials could send massive amounts of smoke into the atmosphere, which would absorb sunlight and cause sustained global cooling, severe ozone loss, and agricultural disruption </w:t>
      </w:r>
      <w:r w:rsidRPr="00BA7C3F">
        <w:rPr>
          <w:sz w:val="16"/>
        </w:rPr>
        <w:t xml:space="preserve">– a nuclear winter. According to one model </w:t>
      </w:r>
      <w:proofErr w:type="gramStart"/>
      <w:r w:rsidRPr="00BA7C3F">
        <w:rPr>
          <w:sz w:val="16"/>
        </w:rPr>
        <w:t>9 ,</w:t>
      </w:r>
      <w:proofErr w:type="gramEnd"/>
      <w:r w:rsidRPr="00BA7C3F">
        <w:rPr>
          <w:sz w:val="16"/>
        </w:rPr>
        <w:t xml:space="preserve"> </w:t>
      </w:r>
      <w:r w:rsidRPr="00BA7C3F">
        <w:rPr>
          <w:rStyle w:val="StyleUnderline"/>
        </w:rPr>
        <w:t>an all-out exchange of 4,000 weapons10 could lead to a drop in global temperatures of around 8°C, making it impossible to grow food for 4 to 5 years. This could leave some survivors in parts of Australia and New Zealand, but they would be in a very precarious situation and the threat of extinction from other sources would be great. An exchange on this scale is only possible between the US and Russia who have more than 90% of the world’s nuclear weapons,</w:t>
      </w:r>
      <w:r w:rsidRPr="00BA7C3F">
        <w:rPr>
          <w:sz w:val="16"/>
        </w:rPr>
        <w:t xml:space="preserve"> with stockpiles of around 4,500 warheads each, although many are not operationally deployed.11 Some models suggest that even a small regional nuclear war involving 100 nuclear weapons would produce a nuclear winter serious enough to put two billion people at risk of starvation,12 though this estimate might be pessimistic.13 Wars on this scale are unlikely to lead to outright human extinction, but this does suggest that </w:t>
      </w:r>
      <w:r w:rsidRPr="00BA7C3F">
        <w:rPr>
          <w:rStyle w:val="StyleUnderline"/>
        </w:rPr>
        <w:t xml:space="preserve">conflicts which are around an order of magnitude larger may be likely to threaten </w:t>
      </w:r>
      <w:proofErr w:type="spellStart"/>
      <w:r w:rsidRPr="00BA7C3F">
        <w:rPr>
          <w:rStyle w:val="StyleUnderline"/>
        </w:rPr>
        <w:t>civilisation</w:t>
      </w:r>
      <w:proofErr w:type="spellEnd"/>
      <w:r w:rsidRPr="00BA7C3F">
        <w:rPr>
          <w:rStyle w:val="StyleUnderline"/>
        </w:rPr>
        <w:t>.</w:t>
      </w:r>
      <w:r w:rsidRPr="00BA7C3F">
        <w:rPr>
          <w:sz w:val="16"/>
        </w:rPr>
        <w:t xml:space="preserve"> It should be </w:t>
      </w:r>
      <w:proofErr w:type="spellStart"/>
      <w:r w:rsidRPr="00BA7C3F">
        <w:rPr>
          <w:sz w:val="16"/>
        </w:rPr>
        <w:t>emphasised</w:t>
      </w:r>
      <w:proofErr w:type="spellEnd"/>
      <w:r w:rsidRPr="00BA7C3F">
        <w:rPr>
          <w:sz w:val="16"/>
        </w:rPr>
        <w:t xml:space="preserve">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 It is very difficult to precisely estimate the probability of existential risk from nuclear war over the EXAMPLES OF RISKS CATEGORISED ACCORDING TO SCOPE AND SEVERITY Damaging Catastrophic Fatal SEVERITY SCOPE Local Increase in regional air pollution A severe regional epidemic Genocide of entire nation Personal Broken arm </w:t>
      </w:r>
      <w:proofErr w:type="spellStart"/>
      <w:r w:rsidRPr="00BA7C3F">
        <w:rPr>
          <w:sz w:val="16"/>
        </w:rPr>
        <w:t>Paralysed</w:t>
      </w:r>
      <w:proofErr w:type="spellEnd"/>
      <w:r w:rsidRPr="00BA7C3F">
        <w:rPr>
          <w:sz w:val="16"/>
        </w:rPr>
        <w:t xml:space="preserve"> by car crash Death Global Ozone layer depletion Global warming of 6°C Asteroid causes human extinction 8 EXISTENTIAL RISK: DIPLOMACY AND GOVERNANCE GLOBAL PRIORITIES PROJECT 2017 next century, and existing attempts leave very large confidence intervals. According to many experts, the most likely nuclear war at present is between India and Pakistan.14 However, given the relatively modest size of their arsenals, </w:t>
      </w:r>
      <w:r w:rsidRPr="00BA7C3F">
        <w:rPr>
          <w:rStyle w:val="StyleUnderline"/>
        </w:rPr>
        <w:t>the risk of human extinction is plausibly greater from a conflict between the United States and Russia. Tensions between these countries have increased in recent years and it seems unreasonable to rule out the possibility of them rising further in the future.</w:t>
      </w:r>
    </w:p>
    <w:p w:rsidR="00660CF6" w:rsidRDefault="00660CF6" w:rsidP="00660CF6">
      <w:pPr>
        <w:pStyle w:val="Heading3"/>
      </w:pPr>
      <w:r>
        <w:t>Russia – Ext.</w:t>
      </w:r>
    </w:p>
    <w:p w:rsidR="00660CF6" w:rsidRDefault="00660CF6" w:rsidP="00660CF6"/>
    <w:p w:rsidR="00660CF6" w:rsidRDefault="00660CF6" w:rsidP="00660CF6">
      <w:pPr>
        <w:pStyle w:val="Heading4"/>
        <w:rPr>
          <w:b w:val="0"/>
        </w:rPr>
      </w:pPr>
      <w:r>
        <w:t xml:space="preserve">The U.S and NATO can deter Russia </w:t>
      </w:r>
    </w:p>
    <w:p w:rsidR="00660CF6" w:rsidRDefault="00660CF6" w:rsidP="00660CF6">
      <w:r>
        <w:t xml:space="preserve">Harry J. </w:t>
      </w:r>
      <w:proofErr w:type="spellStart"/>
      <w:r>
        <w:rPr>
          <w:b/>
          <w:sz w:val="26"/>
          <w:szCs w:val="26"/>
        </w:rPr>
        <w:t>Kazianis</w:t>
      </w:r>
      <w:proofErr w:type="spellEnd"/>
      <w:r>
        <w:t>, 7/11/</w:t>
      </w:r>
      <w:r>
        <w:rPr>
          <w:b/>
          <w:sz w:val="26"/>
          <w:szCs w:val="26"/>
        </w:rPr>
        <w:t>18</w:t>
      </w:r>
      <w:r>
        <w:t xml:space="preserve">, Opinion Contributor, NATO can deter Russia, and America can deter China, but Europe must step up, The Hill, </w:t>
      </w:r>
      <w:hyperlink r:id="rId50" w:history="1">
        <w:r>
          <w:rPr>
            <w:rStyle w:val="Hyperlink"/>
          </w:rPr>
          <w:t>https://thehill.com/opinion/international/396353-nato-can-deter-russia-and-america-can-deter-china-but-europe-must-step</w:t>
        </w:r>
      </w:hyperlink>
      <w:r>
        <w:t xml:space="preserve">, 7/19/19, </w:t>
      </w:r>
      <w:proofErr w:type="spellStart"/>
      <w:r>
        <w:t>p.p</w:t>
      </w:r>
      <w:proofErr w:type="spellEnd"/>
    </w:p>
    <w:p w:rsidR="00660CF6" w:rsidRDefault="00660CF6" w:rsidP="00660CF6">
      <w:r>
        <w:rPr>
          <w:u w:val="single"/>
        </w:rPr>
        <w:t>Back in 1949, the NATO alliance was formed to ensure that a rising Soviet Union would never think about swallowing up a Western Europe</w:t>
      </w:r>
      <w:r>
        <w:rPr>
          <w:sz w:val="16"/>
        </w:rPr>
        <w:t xml:space="preserve"> still bloodied from a savage war that had taken millions of lives and destroyed its industrial and economic base. </w:t>
      </w:r>
      <w:r>
        <w:rPr>
          <w:u w:val="single"/>
        </w:rPr>
        <w:t xml:space="preserve">And its mission was successful for the simple fact that Moscow was deterred — and World War III never had to be waged. </w:t>
      </w:r>
      <w:r>
        <w:rPr>
          <w:sz w:val="16"/>
        </w:rPr>
        <w:t xml:space="preserve">In fact, there has never been a more powerful alliance in history, even to this day. Of course, victory in the Cold War meant problems were inevitable. After the USSR collapsed in 1991, NATO has struggled with an obvious identity problem. What happens to a great alliance when its enemy is defeated? History tells us many times they languish on for a time, and then, either slowly or suddenly, they get dissolved. NATO, however, seems to have bucked that trend, at least for the time being. All during the 1990s and into the present day, the alliance moved east, closer and closer and then right to Russia’s doorstep. </w:t>
      </w:r>
      <w:r>
        <w:rPr>
          <w:u w:val="single"/>
        </w:rPr>
        <w:t xml:space="preserve">While no one will admit it, NATO’s mission is now clear: deter a much weaker but still troublesome Moscow. Thanks to a rogue Russia’s foolish meddling in Ukraine culminating in the invasion and capture of Crimea, NATO is back as a key international intuition that ensures Moscow does not cause trouble in any alliance nations — either directly or with those pesky “little green men” Russia loves to use. But why is America still shouldering the burden of the alliance’s spending and capabilities? Simple math tells you that the economic muscle of just Germany, Great Britain and France — worth a collective $8.4 trillion, enough to field a world-class military easily — should be more than enough to push back against any challenge that Russian President Vladimir Putin and his band of thugs could ever dream up. </w:t>
      </w:r>
      <w:r>
        <w:rPr>
          <w:sz w:val="16"/>
        </w:rPr>
        <w:t xml:space="preserve">We also should consider for a moment the internal challenges Russia must contend with — and they aren’t pretty. Moscow’s demographics are a disaster; her economy is in tatters, thanks to economic sanctions and gross mismanagement. And the military, while certainly one of the best on the planet, is nowhere near the level of superpower status that it was during the Cold War. </w:t>
      </w:r>
      <w:r>
        <w:rPr>
          <w:b/>
          <w:u w:val="single"/>
        </w:rPr>
        <w:t>Quite simply, thanks to a vibrant Europe and a weakened Russia, our friends in Brussels should have no problem meeting their common defense needs</w:t>
      </w:r>
      <w:r>
        <w:rPr>
          <w:sz w:val="16"/>
        </w:rPr>
        <w:t xml:space="preserve"> — </w:t>
      </w:r>
      <w:r>
        <w:rPr>
          <w:u w:val="single"/>
        </w:rPr>
        <w:t>with minimal help from Washington, who will surely remain in NATO but no longer should need to be NATO.</w:t>
      </w:r>
      <w:r>
        <w:rPr>
          <w:sz w:val="16"/>
        </w:rPr>
        <w:t xml:space="preserve"> Instead, quite the opposite has happened. The German Air Force, for example, is on the verge of collapse. The mighty Royal Navy, the queen’s savior during not one, but two world wars, is a shell of what it used to be. Readiness and operational capacity are down. </w:t>
      </w:r>
      <w:r>
        <w:rPr>
          <w:u w:val="single"/>
        </w:rPr>
        <w:t>In fact, in various simulations I have led over the years, NATO lost in several hypnotical conflicts to Russia because alliance forces were so dependent on America coming to their aid</w:t>
      </w:r>
      <w:r>
        <w:rPr>
          <w:sz w:val="16"/>
        </w:rPr>
        <w:t xml:space="preserve"> from across the Atlantic that Moscow took advantage in conflicts over the Baltics to Ukraine and beyond. Sheer incompetence by NATO, thanks to a lack of resources in these simulations, was Russia’s greatest military advantage. This is the problem President Trump must address when he speaks to European officials at the NATO summit, because the administration must turn its attention elsewhere. America has a strategic need to ensure Europe can and must guarantee its own security — because Asia is calling. With a rising China that seems destined to further challenge the international order in East Asia and beyond, Washington must be able to deploy as much of its economic, military and diplomatic prowess into Asia. In the months and years to come, the China challenge will be America’s greatest geopolitical test in decades. As I have noted in these pages recently, the glue that held the U.S.-China relationship — a shared fear of the Soviet Union, and then trade — has disintegrated. Washington and Beijing seemed destined for a test of wills that will determine not only the future course of Asia and the larger Indo-Pacific region, but perhaps the destiny of Taiwan; who will control the South China Sea; and the fate of the idea that the global commons — our oceans and seas — should remain open to all. Now is the time for the strategic shift Washington should have made years ago. </w:t>
      </w:r>
      <w:r>
        <w:rPr>
          <w:b/>
          <w:u w:val="single"/>
        </w:rPr>
        <w:t>All NATO members must begin to spend 2 percent of their GDP on defense.</w:t>
      </w:r>
      <w:r>
        <w:rPr>
          <w:u w:val="single"/>
        </w:rPr>
        <w:t xml:space="preserve"> That alone should ensure that any Russian notions of rekindling its aggressive past die a quick death.</w:t>
      </w:r>
      <w:r>
        <w:rPr>
          <w:sz w:val="16"/>
        </w:rPr>
        <w:t xml:space="preserve"> </w:t>
      </w:r>
      <w:r>
        <w:rPr>
          <w:b/>
          <w:u w:val="single"/>
        </w:rPr>
        <w:t>That also should allow America to truly pivot to Asia and ensure China’s own aggressive desires also are checked.</w:t>
      </w:r>
      <w:r>
        <w:rPr>
          <w:u w:val="single"/>
        </w:rPr>
        <w:t xml:space="preserve"> </w:t>
      </w:r>
      <w:r>
        <w:rPr>
          <w:sz w:val="16"/>
        </w:rPr>
        <w:t xml:space="preserve">None of that means Washington would step away or leave NATO, pull out all its forces, or move towards isolationism. Such actions as outlined above are simply a bowing to strategic reality. </w:t>
      </w:r>
      <w:r>
        <w:rPr>
          <w:b/>
          <w:u w:val="single"/>
        </w:rPr>
        <w:t>NATO, being led by Europe, can handle Russia if properly resourced — and America must handle China. Anything less only compromises both goals.</w:t>
      </w:r>
    </w:p>
    <w:p w:rsidR="00660CF6" w:rsidRDefault="00660CF6" w:rsidP="00660CF6">
      <w:pPr>
        <w:rPr>
          <w:sz w:val="16"/>
        </w:rPr>
      </w:pPr>
    </w:p>
    <w:p w:rsidR="00660CF6" w:rsidRDefault="00660CF6" w:rsidP="00660CF6">
      <w:pPr>
        <w:pStyle w:val="Heading4"/>
      </w:pPr>
      <w:r>
        <w:t>US presence in Europe is key to deterring Russian aggression – Poland proves</w:t>
      </w:r>
    </w:p>
    <w:p w:rsidR="00660CF6" w:rsidRPr="00E74C01" w:rsidRDefault="00660CF6" w:rsidP="00660CF6">
      <w:proofErr w:type="spellStart"/>
      <w:r>
        <w:rPr>
          <w:rStyle w:val="Style13ptBold"/>
        </w:rPr>
        <w:t>Kacprzyk</w:t>
      </w:r>
      <w:proofErr w:type="spellEnd"/>
      <w:r>
        <w:rPr>
          <w:rStyle w:val="Style13ptBold"/>
        </w:rPr>
        <w:t xml:space="preserve"> 6/21 – </w:t>
      </w:r>
      <w:r w:rsidRPr="00E74C01">
        <w:t xml:space="preserve">[Artur </w:t>
      </w:r>
      <w:proofErr w:type="spellStart"/>
      <w:r w:rsidRPr="00E74C01">
        <w:t>Kacprzyk</w:t>
      </w:r>
      <w:proofErr w:type="spellEnd"/>
      <w:r w:rsidRPr="00E74C01">
        <w:t xml:space="preserve"> - Analyst at the Polish Institute of International Affairs; Increased US Presence in Poland is a Good Deal for NATO; 6/21/19; European Leadership Network; </w:t>
      </w:r>
      <w:hyperlink r:id="rId51" w:history="1">
        <w:r w:rsidRPr="00E74C01">
          <w:rPr>
            <w:rStyle w:val="Hyperlink"/>
          </w:rPr>
          <w:t>https://www.europeanleadershipnetwork.org/commentary/increased-us-presence-in-poland-is-a-good-deal-for-nato/</w:t>
        </w:r>
      </w:hyperlink>
      <w:r w:rsidRPr="00E74C01">
        <w:t xml:space="preserve">; Acc. 7/20/19] </w:t>
      </w:r>
      <w:proofErr w:type="spellStart"/>
      <w:r w:rsidRPr="00E74C01">
        <w:t>KWu</w:t>
      </w:r>
      <w:proofErr w:type="spellEnd"/>
    </w:p>
    <w:p w:rsidR="00660CF6" w:rsidRPr="00E74C01" w:rsidRDefault="00660CF6" w:rsidP="00660CF6">
      <w:pPr>
        <w:rPr>
          <w:rStyle w:val="StyleUnderline"/>
        </w:rPr>
      </w:pPr>
      <w:r w:rsidRPr="00E74C01">
        <w:rPr>
          <w:sz w:val="16"/>
        </w:rPr>
        <w:t xml:space="preserve">On 12th June, during a meeting in the White House, </w:t>
      </w:r>
      <w:r w:rsidRPr="00E74C01">
        <w:rPr>
          <w:rStyle w:val="StyleUnderline"/>
        </w:rPr>
        <w:t>US president Donald J. Trump and Polish president</w:t>
      </w:r>
      <w:r w:rsidRPr="00E74C01">
        <w:rPr>
          <w:sz w:val="16"/>
        </w:rPr>
        <w:t xml:space="preserve"> Andrzej </w:t>
      </w:r>
      <w:proofErr w:type="spellStart"/>
      <w:r w:rsidRPr="00E74C01">
        <w:rPr>
          <w:sz w:val="16"/>
        </w:rPr>
        <w:t>Duda</w:t>
      </w:r>
      <w:proofErr w:type="spellEnd"/>
      <w:r w:rsidRPr="00E74C01">
        <w:rPr>
          <w:sz w:val="16"/>
        </w:rPr>
        <w:t xml:space="preserve"> </w:t>
      </w:r>
      <w:r w:rsidRPr="00E74C01">
        <w:rPr>
          <w:rStyle w:val="StyleUnderline"/>
        </w:rPr>
        <w:t>signed a declaration stressing the enduring character of the US military presence in Poland and increasing its size.</w:t>
      </w:r>
      <w:r w:rsidRPr="00E74C01">
        <w:rPr>
          <w:sz w:val="16"/>
        </w:rPr>
        <w:t xml:space="preserve"> Around 1,000 US troops will be added to the roughly 4,500 already stationed on a rotational basis. Contrary to criticism surrounding the months-long negotiations of the arrangement, the intention is not to create a bilateral alternative to broader </w:t>
      </w:r>
      <w:proofErr w:type="spellStart"/>
      <w:r w:rsidRPr="00E74C01">
        <w:rPr>
          <w:sz w:val="16"/>
        </w:rPr>
        <w:t>defence</w:t>
      </w:r>
      <w:proofErr w:type="spellEnd"/>
      <w:r w:rsidRPr="00E74C01">
        <w:rPr>
          <w:sz w:val="16"/>
        </w:rPr>
        <w:t xml:space="preserve"> cooperation in NATO; nor is the move aggressive towards Russia, despite Russian claims to the contrary. </w:t>
      </w:r>
      <w:r w:rsidRPr="00E74C01">
        <w:rPr>
          <w:rStyle w:val="Emphasis"/>
        </w:rPr>
        <w:t xml:space="preserve">It will strengthen deterrence </w:t>
      </w:r>
      <w:r w:rsidRPr="00E74C01">
        <w:rPr>
          <w:rStyle w:val="StyleUnderline"/>
        </w:rPr>
        <w:t xml:space="preserve">on NATO’s eastern flank in line with NATO policies adopted </w:t>
      </w:r>
      <w:r w:rsidRPr="00E74C01">
        <w:rPr>
          <w:rStyle w:val="Emphasis"/>
        </w:rPr>
        <w:t>in the wake of Russian efforts to forcibly spread its influence and dismantle the Euro-Atlantic security system.</w:t>
      </w:r>
      <w:r>
        <w:rPr>
          <w:rStyle w:val="Emphasis"/>
        </w:rPr>
        <w:t xml:space="preserve"> </w:t>
      </w:r>
      <w:r w:rsidRPr="00E74C01">
        <w:rPr>
          <w:sz w:val="16"/>
        </w:rPr>
        <w:t xml:space="preserve">A step towards a “viable reinforcement strategy” The Polish-American agreement focuses on enabling a swift deployment of larger units in a crisis and enhancing support for the US </w:t>
      </w:r>
      <w:proofErr w:type="spellStart"/>
      <w:r w:rsidRPr="00E74C01">
        <w:rPr>
          <w:sz w:val="16"/>
        </w:rPr>
        <w:t>armoured</w:t>
      </w:r>
      <w:proofErr w:type="spellEnd"/>
      <w:r w:rsidRPr="00E74C01">
        <w:rPr>
          <w:sz w:val="16"/>
        </w:rPr>
        <w:t xml:space="preserve"> brigade and other forces rotating in Poland and the region. The US will station more logistic units in Poland, while Poland will upgrade and expand infrastructure necessary for the reception, stationing, and movement of US and NATO forces (such as barracks, depots, and aerial port of debarkation). </w:t>
      </w:r>
      <w:r w:rsidRPr="00E74C01">
        <w:rPr>
          <w:rStyle w:val="StyleUnderline"/>
        </w:rPr>
        <w:t xml:space="preserve">The American mission command element in Poland </w:t>
      </w:r>
      <w:r w:rsidRPr="00E74C01">
        <w:rPr>
          <w:sz w:val="16"/>
        </w:rPr>
        <w:t xml:space="preserve">– currently tasked with coordination of exercises on the eastern flank </w:t>
      </w:r>
      <w:r w:rsidRPr="00E74C01">
        <w:rPr>
          <w:rStyle w:val="StyleUnderline"/>
        </w:rPr>
        <w:t>– will expand into a Division Headquarters capable of commanding combat operations. The US will also establish an Intelligence, Surveillance, and Reconnaissance squadron of MQ-9 drones</w:t>
      </w:r>
      <w:r w:rsidRPr="00E74C01">
        <w:rPr>
          <w:rStyle w:val="Emphasis"/>
        </w:rPr>
        <w:t xml:space="preserve">. This will improve situational awareness </w:t>
      </w:r>
      <w:r w:rsidRPr="00E74C01">
        <w:rPr>
          <w:rStyle w:val="StyleUnderline"/>
        </w:rPr>
        <w:t>on the eastern flank and</w:t>
      </w:r>
      <w:r w:rsidRPr="00E74C01">
        <w:rPr>
          <w:rStyle w:val="Emphasis"/>
        </w:rPr>
        <w:t xml:space="preserve"> help provide early warning of possible aggression. </w:t>
      </w:r>
      <w:r w:rsidRPr="00E74C01">
        <w:rPr>
          <w:sz w:val="16"/>
        </w:rPr>
        <w:t xml:space="preserve">American Special Forces Group in Poland will also increase. Although these actions fall short of the permanent stationing of a US </w:t>
      </w:r>
      <w:proofErr w:type="spellStart"/>
      <w:r w:rsidRPr="00E74C01">
        <w:rPr>
          <w:sz w:val="16"/>
        </w:rPr>
        <w:t>armoured</w:t>
      </w:r>
      <w:proofErr w:type="spellEnd"/>
      <w:r w:rsidRPr="00E74C01">
        <w:rPr>
          <w:sz w:val="16"/>
        </w:rPr>
        <w:t xml:space="preserve"> division (some 15,000 troops) that Poland initially proposed to host, they will facilitate an assembly of such a unit in a contingency situation. Ensuring a smooth flow of reinforcements to Poland will not only help defend the country but also, given its location, be key for any effort to aid smaller Baltic States. </w:t>
      </w:r>
      <w:r w:rsidRPr="00E74C01">
        <w:rPr>
          <w:rStyle w:val="StyleUnderline"/>
        </w:rPr>
        <w:t xml:space="preserve">Increased US presence in Poland </w:t>
      </w:r>
      <w:r w:rsidRPr="00E74C01">
        <w:rPr>
          <w:sz w:val="16"/>
        </w:rPr>
        <w:t xml:space="preserve">and Polish investments in training ranges </w:t>
      </w:r>
      <w:r w:rsidRPr="00E74C01">
        <w:rPr>
          <w:rStyle w:val="StyleUnderline"/>
        </w:rPr>
        <w:t>will also widen opportunities not only for Polish forces, but for NATO, regional allies, and partners to exercise with American troops, too.</w:t>
      </w:r>
      <w:r>
        <w:rPr>
          <w:rStyle w:val="StyleUnderline"/>
        </w:rPr>
        <w:t xml:space="preserve"> </w:t>
      </w:r>
      <w:r w:rsidRPr="00E74C01">
        <w:rPr>
          <w:rStyle w:val="StyleUnderline"/>
        </w:rPr>
        <w:t xml:space="preserve">Closer Polish-American </w:t>
      </w:r>
      <w:proofErr w:type="spellStart"/>
      <w:r w:rsidRPr="00E74C01">
        <w:rPr>
          <w:rStyle w:val="StyleUnderline"/>
        </w:rPr>
        <w:t>defence</w:t>
      </w:r>
      <w:proofErr w:type="spellEnd"/>
      <w:r w:rsidRPr="00E74C01">
        <w:rPr>
          <w:rStyle w:val="StyleUnderline"/>
        </w:rPr>
        <w:t xml:space="preserve"> cooperation will thus </w:t>
      </w:r>
      <w:r w:rsidRPr="00E74C01">
        <w:rPr>
          <w:rStyle w:val="Emphasis"/>
        </w:rPr>
        <w:t>help implement the deterrence posture</w:t>
      </w:r>
      <w:r w:rsidRPr="00E74C01">
        <w:rPr>
          <w:sz w:val="16"/>
        </w:rPr>
        <w:t xml:space="preserve"> agreed at the 2016 NATO summit in Warsaw. When announcing the decision to deploy rotationally four battalion-sized battlegroups in Poland and the Baltic States, </w:t>
      </w:r>
      <w:r w:rsidRPr="00E74C01">
        <w:rPr>
          <w:rStyle w:val="Emphasis"/>
        </w:rPr>
        <w:t>Allies added that these forces will be “underpinned by a viable reinforcement strategy.</w:t>
      </w:r>
      <w:r w:rsidRPr="00E74C01">
        <w:rPr>
          <w:sz w:val="16"/>
        </w:rPr>
        <w:t xml:space="preserve">” As this posture relies on limited forward presence, </w:t>
      </w:r>
      <w:r w:rsidRPr="00E74C01">
        <w:rPr>
          <w:rStyle w:val="StyleUnderline"/>
        </w:rPr>
        <w:t>NATO</w:t>
      </w:r>
      <w:r w:rsidRPr="00E74C01">
        <w:rPr>
          <w:sz w:val="16"/>
        </w:rPr>
        <w:t xml:space="preserve"> might be unable to stop a large-scale aggression in its tracks. It </w:t>
      </w:r>
      <w:r w:rsidRPr="00E74C01">
        <w:rPr>
          <w:rStyle w:val="StyleUnderline"/>
        </w:rPr>
        <w:t>should</w:t>
      </w:r>
      <w:r w:rsidRPr="00E74C01">
        <w:rPr>
          <w:sz w:val="16"/>
        </w:rPr>
        <w:t xml:space="preserve">, however, </w:t>
      </w:r>
      <w:proofErr w:type="gramStart"/>
      <w:r w:rsidRPr="00E74C01">
        <w:rPr>
          <w:rStyle w:val="Emphasis"/>
        </w:rPr>
        <w:t xml:space="preserve">have the ability </w:t>
      </w:r>
      <w:r w:rsidRPr="00E74C01">
        <w:rPr>
          <w:rStyle w:val="StyleUnderline"/>
        </w:rPr>
        <w:t>to</w:t>
      </w:r>
      <w:proofErr w:type="gramEnd"/>
      <w:r w:rsidRPr="00E74C01">
        <w:rPr>
          <w:rStyle w:val="StyleUnderline"/>
        </w:rPr>
        <w:t xml:space="preserve"> move rapidly bigger forces</w:t>
      </w:r>
      <w:r w:rsidRPr="00E74C01">
        <w:rPr>
          <w:rStyle w:val="Emphasis"/>
        </w:rPr>
        <w:t xml:space="preserve"> to restore the territorial integrity of an ally quickly</w:t>
      </w:r>
      <w:r w:rsidRPr="00E74C01">
        <w:rPr>
          <w:rStyle w:val="StyleUnderline"/>
        </w:rPr>
        <w:t>. This would clearly signal to Russia that it should not be tempted to use its regional military superiority to quickly grab a piece of NATO territory</w:t>
      </w:r>
      <w:r w:rsidRPr="00E74C01">
        <w:rPr>
          <w:sz w:val="16"/>
        </w:rPr>
        <w:t xml:space="preserve"> and create a fait accompli. </w:t>
      </w:r>
      <w:r w:rsidRPr="00E74C01">
        <w:rPr>
          <w:rStyle w:val="StyleUnderline"/>
        </w:rPr>
        <w:t>The longer Russia would be able to hold its gains, the more it might hope to divide Allies, discourage their response, and thus undermine NATO.</w:t>
      </w:r>
    </w:p>
    <w:p w:rsidR="00660CF6" w:rsidRPr="005B3DE3" w:rsidRDefault="00660CF6" w:rsidP="00660CF6">
      <w:pPr>
        <w:rPr>
          <w:sz w:val="16"/>
        </w:rPr>
      </w:pPr>
    </w:p>
    <w:p w:rsidR="00017B78" w:rsidRDefault="00017B78" w:rsidP="00017B78">
      <w:pPr>
        <w:pStyle w:val="Heading3"/>
      </w:pPr>
      <w:r>
        <w:t>NATO Good – Laundry List Cards</w:t>
      </w:r>
    </w:p>
    <w:p w:rsidR="00017B78" w:rsidRDefault="00017B78" w:rsidP="00017B78">
      <w:pPr>
        <w:pStyle w:val="Heading4"/>
      </w:pPr>
      <w:r>
        <w:t xml:space="preserve">NATO importance is increasingly important to check back on cyber warfare, tech proliferation, and Chinese and Russian aggression </w:t>
      </w:r>
    </w:p>
    <w:p w:rsidR="00017B78" w:rsidRPr="00266712" w:rsidRDefault="00017B78" w:rsidP="00017B78">
      <w:r>
        <w:rPr>
          <w:rStyle w:val="Style13ptBold"/>
        </w:rPr>
        <w:t xml:space="preserve">Financial Times 4/3 – </w:t>
      </w:r>
      <w:r w:rsidRPr="00266712">
        <w:t xml:space="preserve">[Financial Times - The Financial Times is an English-language international daily newspaper owned by Japanese company Nikkei Inc, headquartered in London, with a special emphasis on business and economic news; After 70 years, Europe and the US still need </w:t>
      </w:r>
      <w:proofErr w:type="spellStart"/>
      <w:r w:rsidRPr="00266712">
        <w:t>Nato</w:t>
      </w:r>
      <w:proofErr w:type="spellEnd"/>
      <w:r w:rsidRPr="00266712">
        <w:t xml:space="preserve">; 4/3/19; </w:t>
      </w:r>
      <w:r>
        <w:t xml:space="preserve">Financial Times; </w:t>
      </w:r>
      <w:hyperlink r:id="rId52" w:history="1">
        <w:r w:rsidRPr="00867CC8">
          <w:rPr>
            <w:rStyle w:val="Hyperlink"/>
          </w:rPr>
          <w:t>https://www.ft.com/content/40aaa992-5520-11e9-91f9-b6515a54c5b1</w:t>
        </w:r>
      </w:hyperlink>
      <w:r w:rsidRPr="00266712">
        <w:t xml:space="preserve">; Acc. 7/20/19] </w:t>
      </w:r>
      <w:proofErr w:type="spellStart"/>
      <w:r w:rsidRPr="00266712">
        <w:t>KWu</w:t>
      </w:r>
      <w:proofErr w:type="spellEnd"/>
    </w:p>
    <w:p w:rsidR="00017B78" w:rsidRDefault="00017B78" w:rsidP="00017B78">
      <w:pPr>
        <w:rPr>
          <w:rStyle w:val="StyleUnderline"/>
        </w:rPr>
      </w:pPr>
      <w:r w:rsidRPr="00266712">
        <w:rPr>
          <w:sz w:val="16"/>
          <w:szCs w:val="28"/>
        </w:rPr>
        <w:t xml:space="preserve">The British general Lord </w:t>
      </w:r>
      <w:proofErr w:type="spellStart"/>
      <w:r w:rsidRPr="00266712">
        <w:rPr>
          <w:sz w:val="16"/>
          <w:szCs w:val="28"/>
        </w:rPr>
        <w:t>Ismay</w:t>
      </w:r>
      <w:proofErr w:type="spellEnd"/>
      <w:r w:rsidRPr="00266712">
        <w:rPr>
          <w:sz w:val="16"/>
          <w:szCs w:val="28"/>
        </w:rPr>
        <w:t xml:space="preserve"> was famously blunt about </w:t>
      </w:r>
      <w:proofErr w:type="spellStart"/>
      <w:r w:rsidRPr="00266712">
        <w:rPr>
          <w:sz w:val="16"/>
          <w:szCs w:val="28"/>
        </w:rPr>
        <w:t>Nato’s</w:t>
      </w:r>
      <w:proofErr w:type="spellEnd"/>
      <w:r w:rsidRPr="00266712">
        <w:rPr>
          <w:sz w:val="16"/>
          <w:szCs w:val="28"/>
        </w:rPr>
        <w:t xml:space="preserve"> </w:t>
      </w:r>
      <w:proofErr w:type="spellStart"/>
      <w:r w:rsidRPr="00266712">
        <w:rPr>
          <w:sz w:val="16"/>
          <w:szCs w:val="28"/>
        </w:rPr>
        <w:t>organising</w:t>
      </w:r>
      <w:proofErr w:type="spellEnd"/>
      <w:r w:rsidRPr="00266712">
        <w:rPr>
          <w:sz w:val="16"/>
          <w:szCs w:val="28"/>
        </w:rPr>
        <w:t xml:space="preserve"> mission. </w:t>
      </w:r>
      <w:r w:rsidRPr="008206BB">
        <w:rPr>
          <w:rStyle w:val="StyleUnderline"/>
        </w:rPr>
        <w:t>The goal of the alliance</w:t>
      </w:r>
      <w:r w:rsidRPr="00266712">
        <w:rPr>
          <w:sz w:val="16"/>
          <w:szCs w:val="28"/>
        </w:rPr>
        <w:t xml:space="preserve">, its first secretary-general said, </w:t>
      </w:r>
      <w:r w:rsidRPr="008206BB">
        <w:rPr>
          <w:rStyle w:val="StyleUnderline"/>
        </w:rPr>
        <w:t>was “to keep the Russians out, the Americans in, and the Germans down”.</w:t>
      </w:r>
      <w:r>
        <w:rPr>
          <w:rStyle w:val="StyleUnderline"/>
        </w:rPr>
        <w:t xml:space="preserve"> </w:t>
      </w:r>
      <w:r w:rsidRPr="008206BB">
        <w:rPr>
          <w:rStyle w:val="StyleUnderline"/>
        </w:rPr>
        <w:t xml:space="preserve">Seventy years after </w:t>
      </w:r>
      <w:proofErr w:type="spellStart"/>
      <w:r w:rsidRPr="008206BB">
        <w:rPr>
          <w:rStyle w:val="StyleUnderline"/>
        </w:rPr>
        <w:t>Nato’s</w:t>
      </w:r>
      <w:proofErr w:type="spellEnd"/>
      <w:r w:rsidRPr="008206BB">
        <w:rPr>
          <w:rStyle w:val="StyleUnderline"/>
        </w:rPr>
        <w:t xml:space="preserve"> founding treaty</w:t>
      </w:r>
      <w:r w:rsidRPr="00266712">
        <w:rPr>
          <w:sz w:val="16"/>
          <w:szCs w:val="28"/>
        </w:rPr>
        <w:t xml:space="preserve">, </w:t>
      </w:r>
      <w:r w:rsidRPr="008206BB">
        <w:rPr>
          <w:rStyle w:val="Emphasis"/>
        </w:rPr>
        <w:t>Russia remains a threat</w:t>
      </w:r>
      <w:r w:rsidRPr="008206BB">
        <w:rPr>
          <w:rStyle w:val="StyleUnderline"/>
        </w:rPr>
        <w:t xml:space="preserve">, the Americans have </w:t>
      </w:r>
      <w:proofErr w:type="gramStart"/>
      <w:r w:rsidRPr="008206BB">
        <w:rPr>
          <w:rStyle w:val="StyleUnderline"/>
        </w:rPr>
        <w:t>stayed</w:t>
      </w:r>
      <w:proofErr w:type="gramEnd"/>
      <w:r w:rsidRPr="008206BB">
        <w:rPr>
          <w:rStyle w:val="StyleUnderline"/>
        </w:rPr>
        <w:t xml:space="preserve"> and German ambitions have been if anything unduly modest.</w:t>
      </w:r>
      <w:r>
        <w:rPr>
          <w:rStyle w:val="StyleUnderline"/>
        </w:rPr>
        <w:t xml:space="preserve"> </w:t>
      </w:r>
      <w:r w:rsidRPr="00266712">
        <w:rPr>
          <w:sz w:val="16"/>
          <w:szCs w:val="28"/>
        </w:rPr>
        <w:t xml:space="preserve">The alliance began life as the cornerstone of the west’s </w:t>
      </w:r>
      <w:proofErr w:type="spellStart"/>
      <w:r w:rsidRPr="00266712">
        <w:rPr>
          <w:sz w:val="16"/>
          <w:szCs w:val="28"/>
        </w:rPr>
        <w:t>defence</w:t>
      </w:r>
      <w:proofErr w:type="spellEnd"/>
      <w:r w:rsidRPr="00266712">
        <w:rPr>
          <w:sz w:val="16"/>
          <w:szCs w:val="28"/>
        </w:rPr>
        <w:t xml:space="preserve"> against Soviet communism. Collective </w:t>
      </w:r>
      <w:proofErr w:type="spellStart"/>
      <w:r w:rsidRPr="00266712">
        <w:rPr>
          <w:sz w:val="16"/>
          <w:szCs w:val="28"/>
        </w:rPr>
        <w:t>defence</w:t>
      </w:r>
      <w:proofErr w:type="spellEnd"/>
      <w:r w:rsidRPr="00266712">
        <w:rPr>
          <w:sz w:val="16"/>
          <w:szCs w:val="28"/>
        </w:rPr>
        <w:t xml:space="preserve"> of the Atlantic community’s democracies sat alongside the Marshall financial aid plan. </w:t>
      </w:r>
      <w:r w:rsidRPr="00266712">
        <w:rPr>
          <w:rStyle w:val="StyleUnderline"/>
        </w:rPr>
        <w:t>US support for European economic integration mapped a path to creation of the EU.</w:t>
      </w:r>
      <w:r w:rsidRPr="00266712">
        <w:rPr>
          <w:sz w:val="16"/>
          <w:szCs w:val="28"/>
        </w:rPr>
        <w:t xml:space="preserve"> If proof was needed of the worth of this postwar exercise in enlightened self-interest, it came with the collapse of communism in 1989. For all that, this week’s </w:t>
      </w:r>
      <w:proofErr w:type="spellStart"/>
      <w:r w:rsidRPr="00266712">
        <w:rPr>
          <w:sz w:val="16"/>
          <w:szCs w:val="28"/>
        </w:rPr>
        <w:t>Nato</w:t>
      </w:r>
      <w:proofErr w:type="spellEnd"/>
      <w:r w:rsidRPr="00266712">
        <w:rPr>
          <w:sz w:val="16"/>
          <w:szCs w:val="28"/>
        </w:rPr>
        <w:t xml:space="preserve"> birthday celebrations in Washington are expected to be relatively low-key. The plan had been for a summit of the 29 leaders. The gathering was downgraded to one of foreign ministers because of fears US President Donald Trump might use the occasion to fire off more broadsides at the alliance. </w:t>
      </w:r>
      <w:proofErr w:type="spellStart"/>
      <w:r w:rsidRPr="00266712">
        <w:rPr>
          <w:rStyle w:val="StyleUnderline"/>
        </w:rPr>
        <w:t>Mr</w:t>
      </w:r>
      <w:proofErr w:type="spellEnd"/>
      <w:r w:rsidRPr="00266712">
        <w:rPr>
          <w:rStyle w:val="StyleUnderline"/>
        </w:rPr>
        <w:t xml:space="preserve"> Trump’s frequent onslaughts — the Europeans are not paying a fair share, </w:t>
      </w:r>
      <w:r w:rsidRPr="00266712">
        <w:rPr>
          <w:sz w:val="16"/>
          <w:szCs w:val="28"/>
        </w:rPr>
        <w:t xml:space="preserve">Germany is in thrall to Moscow and what’s-the-point of the alliance anyway — have raised questions about </w:t>
      </w:r>
      <w:proofErr w:type="spellStart"/>
      <w:r w:rsidRPr="00266712">
        <w:rPr>
          <w:sz w:val="16"/>
          <w:szCs w:val="28"/>
        </w:rPr>
        <w:t>Nato’s</w:t>
      </w:r>
      <w:proofErr w:type="spellEnd"/>
      <w:r w:rsidRPr="00266712">
        <w:rPr>
          <w:sz w:val="16"/>
          <w:szCs w:val="28"/>
        </w:rPr>
        <w:t xml:space="preserve"> future. Relations between </w:t>
      </w:r>
      <w:proofErr w:type="spellStart"/>
      <w:r w:rsidRPr="00266712">
        <w:rPr>
          <w:sz w:val="16"/>
          <w:szCs w:val="28"/>
        </w:rPr>
        <w:t>Mr</w:t>
      </w:r>
      <w:proofErr w:type="spellEnd"/>
      <w:r w:rsidRPr="00266712">
        <w:rPr>
          <w:sz w:val="16"/>
          <w:szCs w:val="28"/>
        </w:rPr>
        <w:t xml:space="preserve"> Trump and Germany’s Angela Merkel could scarcely be cooler. President Emmanuel Macron has disinterred the old French dream of “strategic independence” for Europe. Elsewhere, officials are quietly asking, “What if?” Europe is not ready for a US pullout. The gloom can be overdone. </w:t>
      </w:r>
      <w:proofErr w:type="spellStart"/>
      <w:r w:rsidRPr="00266712">
        <w:rPr>
          <w:sz w:val="16"/>
          <w:szCs w:val="28"/>
        </w:rPr>
        <w:t>Nato</w:t>
      </w:r>
      <w:proofErr w:type="spellEnd"/>
      <w:r w:rsidRPr="00266712">
        <w:rPr>
          <w:sz w:val="16"/>
          <w:szCs w:val="28"/>
        </w:rPr>
        <w:t xml:space="preserve"> has seen plenty of bumps on the road since 1949. When France’s Charles De Gaulle expelled the alliance during the 1960s, his US counterpart Lyndon Johnson asked bitingly whether Washington should also bring home the bodies of 60,000 Americans who had died fighting for France in two world wars. Recommended </w:t>
      </w:r>
      <w:proofErr w:type="gramStart"/>
      <w:r w:rsidRPr="00266712">
        <w:rPr>
          <w:sz w:val="16"/>
          <w:szCs w:val="28"/>
        </w:rPr>
        <w:t>The</w:t>
      </w:r>
      <w:proofErr w:type="gramEnd"/>
      <w:r w:rsidRPr="00266712">
        <w:rPr>
          <w:sz w:val="16"/>
          <w:szCs w:val="28"/>
        </w:rPr>
        <w:t xml:space="preserve"> Big Read </w:t>
      </w:r>
      <w:proofErr w:type="spellStart"/>
      <w:r w:rsidRPr="00266712">
        <w:rPr>
          <w:sz w:val="16"/>
          <w:szCs w:val="28"/>
        </w:rPr>
        <w:t>Nato</w:t>
      </w:r>
      <w:proofErr w:type="spellEnd"/>
      <w:r w:rsidRPr="00266712">
        <w:rPr>
          <w:sz w:val="16"/>
          <w:szCs w:val="28"/>
        </w:rPr>
        <w:t xml:space="preserve"> at 70: Europe fears tensions will outlast Trump </w:t>
      </w:r>
      <w:proofErr w:type="spellStart"/>
      <w:r w:rsidRPr="00266712">
        <w:rPr>
          <w:sz w:val="16"/>
          <w:szCs w:val="28"/>
        </w:rPr>
        <w:t>Mr</w:t>
      </w:r>
      <w:proofErr w:type="spellEnd"/>
      <w:r w:rsidRPr="00266712">
        <w:rPr>
          <w:sz w:val="16"/>
          <w:szCs w:val="28"/>
        </w:rPr>
        <w:t xml:space="preserve"> Trump’s demand that Europe take on more of the burden has been a recurring theme. The US Senate once held annual votes under the so-called Mansfield amendment threatening to cut off funding. Cold war-era disagreements over deploying short and intermediate range nuclear weapons in Europe came close to rupturing </w:t>
      </w:r>
      <w:proofErr w:type="spellStart"/>
      <w:r w:rsidRPr="00266712">
        <w:rPr>
          <w:sz w:val="16"/>
          <w:szCs w:val="28"/>
        </w:rPr>
        <w:t>Nato</w:t>
      </w:r>
      <w:proofErr w:type="spellEnd"/>
      <w:r w:rsidRPr="00266712">
        <w:rPr>
          <w:sz w:val="16"/>
          <w:szCs w:val="28"/>
        </w:rPr>
        <w:t xml:space="preserve">. </w:t>
      </w:r>
      <w:r w:rsidRPr="00266712">
        <w:rPr>
          <w:rStyle w:val="StyleUnderline"/>
        </w:rPr>
        <w:t xml:space="preserve">The alliance survived because of its compelling strategic logic. Two world wars had persuaded the US that its national security could not be separated from that of Europe; and </w:t>
      </w:r>
      <w:r w:rsidRPr="00266712">
        <w:rPr>
          <w:rStyle w:val="Emphasis"/>
        </w:rPr>
        <w:t>its allies</w:t>
      </w:r>
      <w:r w:rsidRPr="00266712">
        <w:rPr>
          <w:rStyle w:val="StyleUnderline"/>
        </w:rPr>
        <w:t xml:space="preserve"> understood that </w:t>
      </w:r>
      <w:r w:rsidRPr="00266712">
        <w:rPr>
          <w:rStyle w:val="Emphasis"/>
        </w:rPr>
        <w:t>America was a vital guarantor of European security</w:t>
      </w:r>
      <w:r w:rsidRPr="00266712">
        <w:rPr>
          <w:sz w:val="16"/>
          <w:szCs w:val="28"/>
        </w:rPr>
        <w:t xml:space="preserve">. The cold war has long ended but the basic logic has not changed. </w:t>
      </w:r>
      <w:r w:rsidRPr="00266712">
        <w:rPr>
          <w:rStyle w:val="StyleUnderline"/>
        </w:rPr>
        <w:t xml:space="preserve">Europe needs US support to check </w:t>
      </w:r>
      <w:r w:rsidRPr="00266712">
        <w:rPr>
          <w:sz w:val="16"/>
          <w:szCs w:val="28"/>
        </w:rPr>
        <w:t xml:space="preserve">Vladimir Putin’s </w:t>
      </w:r>
      <w:r w:rsidRPr="00266712">
        <w:rPr>
          <w:rStyle w:val="StyleUnderline"/>
        </w:rPr>
        <w:t>Russia</w:t>
      </w:r>
      <w:r w:rsidRPr="00266712">
        <w:rPr>
          <w:sz w:val="16"/>
          <w:szCs w:val="28"/>
        </w:rPr>
        <w:t xml:space="preserve">. </w:t>
      </w:r>
      <w:r w:rsidRPr="00266712">
        <w:rPr>
          <w:rStyle w:val="StyleUnderline"/>
        </w:rPr>
        <w:t xml:space="preserve">For Washington, </w:t>
      </w:r>
      <w:r w:rsidRPr="00266712">
        <w:rPr>
          <w:rStyle w:val="Emphasis"/>
        </w:rPr>
        <w:t xml:space="preserve">the alliance buttresses </w:t>
      </w:r>
      <w:proofErr w:type="spellStart"/>
      <w:r w:rsidRPr="00266712">
        <w:rPr>
          <w:rStyle w:val="Emphasis"/>
        </w:rPr>
        <w:t>defence</w:t>
      </w:r>
      <w:proofErr w:type="spellEnd"/>
      <w:r w:rsidRPr="00266712">
        <w:rPr>
          <w:rStyle w:val="Emphasis"/>
        </w:rPr>
        <w:t xml:space="preserve"> of its global interests.</w:t>
      </w:r>
      <w:r>
        <w:rPr>
          <w:rStyle w:val="Emphasis"/>
        </w:rPr>
        <w:t xml:space="preserve"> </w:t>
      </w:r>
      <w:r w:rsidRPr="00266712">
        <w:rPr>
          <w:rStyle w:val="StyleUnderline"/>
        </w:rPr>
        <w:t>The US decision to strengthen its military presence in central and eastern Europe to counter</w:t>
      </w:r>
      <w:r w:rsidRPr="00266712">
        <w:rPr>
          <w:sz w:val="16"/>
          <w:szCs w:val="28"/>
        </w:rPr>
        <w:t xml:space="preserve"> </w:t>
      </w:r>
      <w:proofErr w:type="spellStart"/>
      <w:r w:rsidRPr="00266712">
        <w:rPr>
          <w:sz w:val="16"/>
          <w:szCs w:val="28"/>
        </w:rPr>
        <w:t>Mr</w:t>
      </w:r>
      <w:proofErr w:type="spellEnd"/>
      <w:r w:rsidRPr="00266712">
        <w:rPr>
          <w:sz w:val="16"/>
          <w:szCs w:val="28"/>
        </w:rPr>
        <w:t xml:space="preserve"> </w:t>
      </w:r>
      <w:r w:rsidRPr="00266712">
        <w:rPr>
          <w:rStyle w:val="StyleUnderline"/>
        </w:rPr>
        <w:t>Putin’s revanchist ambitions</w:t>
      </w:r>
      <w:r w:rsidRPr="00266712">
        <w:rPr>
          <w:sz w:val="16"/>
          <w:szCs w:val="28"/>
        </w:rPr>
        <w:t xml:space="preserve"> </w:t>
      </w:r>
      <w:r w:rsidRPr="00266712">
        <w:rPr>
          <w:rStyle w:val="StyleUnderline"/>
        </w:rPr>
        <w:t>is at odds with</w:t>
      </w:r>
      <w:r w:rsidRPr="00266712">
        <w:rPr>
          <w:sz w:val="16"/>
          <w:szCs w:val="28"/>
        </w:rPr>
        <w:t xml:space="preserve"> </w:t>
      </w:r>
      <w:proofErr w:type="spellStart"/>
      <w:r w:rsidRPr="00266712">
        <w:rPr>
          <w:sz w:val="16"/>
          <w:szCs w:val="28"/>
        </w:rPr>
        <w:t>Mr</w:t>
      </w:r>
      <w:proofErr w:type="spellEnd"/>
      <w:r w:rsidRPr="00266712">
        <w:rPr>
          <w:sz w:val="16"/>
          <w:szCs w:val="28"/>
        </w:rPr>
        <w:t xml:space="preserve"> </w:t>
      </w:r>
      <w:r w:rsidRPr="00266712">
        <w:rPr>
          <w:rStyle w:val="StyleUnderline"/>
        </w:rPr>
        <w:t>Trump’s</w:t>
      </w:r>
      <w:r w:rsidRPr="00266712">
        <w:rPr>
          <w:sz w:val="16"/>
          <w:szCs w:val="28"/>
        </w:rPr>
        <w:t xml:space="preserve"> Twitter tirades. </w:t>
      </w:r>
      <w:r w:rsidRPr="00266712">
        <w:rPr>
          <w:rStyle w:val="StyleUnderline"/>
        </w:rPr>
        <w:t>So is</w:t>
      </w:r>
      <w:r w:rsidRPr="00266712">
        <w:rPr>
          <w:rStyle w:val="Emphasis"/>
        </w:rPr>
        <w:t xml:space="preserve"> increasingly robust</w:t>
      </w:r>
      <w:r>
        <w:rPr>
          <w:rStyle w:val="Emphasis"/>
        </w:rPr>
        <w:t xml:space="preserve"> </w:t>
      </w:r>
      <w:r w:rsidRPr="00266712">
        <w:rPr>
          <w:rStyle w:val="Emphasis"/>
        </w:rPr>
        <w:t xml:space="preserve">bipartisan support for </w:t>
      </w:r>
      <w:proofErr w:type="spellStart"/>
      <w:r w:rsidRPr="00266712">
        <w:rPr>
          <w:rStyle w:val="Emphasis"/>
        </w:rPr>
        <w:t>Nato</w:t>
      </w:r>
      <w:proofErr w:type="spellEnd"/>
      <w:r w:rsidRPr="00266712">
        <w:rPr>
          <w:rStyle w:val="Emphasis"/>
        </w:rPr>
        <w:t xml:space="preserve"> in the US Congress. </w:t>
      </w:r>
      <w:r w:rsidRPr="00266712">
        <w:rPr>
          <w:rStyle w:val="StyleUnderline"/>
        </w:rPr>
        <w:t xml:space="preserve">Many European </w:t>
      </w:r>
      <w:r w:rsidRPr="00266712">
        <w:rPr>
          <w:rStyle w:val="Emphasis"/>
        </w:rPr>
        <w:t xml:space="preserve">alliance members have begun to increase </w:t>
      </w:r>
      <w:proofErr w:type="spellStart"/>
      <w:r w:rsidRPr="00266712">
        <w:rPr>
          <w:rStyle w:val="Emphasis"/>
        </w:rPr>
        <w:t>defence</w:t>
      </w:r>
      <w:proofErr w:type="spellEnd"/>
      <w:r w:rsidRPr="00266712">
        <w:rPr>
          <w:rStyle w:val="Emphasis"/>
        </w:rPr>
        <w:t xml:space="preserve"> spending significantly. </w:t>
      </w:r>
      <w:r w:rsidRPr="00266712">
        <w:rPr>
          <w:sz w:val="16"/>
          <w:szCs w:val="28"/>
        </w:rPr>
        <w:t xml:space="preserve">Permanent </w:t>
      </w:r>
      <w:r w:rsidRPr="00266712">
        <w:rPr>
          <w:rStyle w:val="StyleUnderline"/>
        </w:rPr>
        <w:t>military facilities in Europe provide vital bases for US-led strikes against Islamist terrorists.</w:t>
      </w:r>
      <w:r>
        <w:rPr>
          <w:rStyle w:val="StyleUnderline"/>
        </w:rPr>
        <w:t xml:space="preserve"> </w:t>
      </w:r>
      <w:r w:rsidRPr="00266712">
        <w:rPr>
          <w:rStyle w:val="StyleUnderline"/>
        </w:rPr>
        <w:t>There is no room for complacency</w:t>
      </w:r>
      <w:r w:rsidRPr="00266712">
        <w:rPr>
          <w:sz w:val="16"/>
          <w:szCs w:val="28"/>
        </w:rPr>
        <w:t xml:space="preserve">. </w:t>
      </w:r>
      <w:proofErr w:type="spellStart"/>
      <w:r w:rsidRPr="00266712">
        <w:rPr>
          <w:sz w:val="16"/>
          <w:szCs w:val="28"/>
        </w:rPr>
        <w:t>Nato</w:t>
      </w:r>
      <w:proofErr w:type="spellEnd"/>
      <w:r w:rsidRPr="00266712">
        <w:rPr>
          <w:sz w:val="16"/>
          <w:szCs w:val="28"/>
        </w:rPr>
        <w:t xml:space="preserve"> can do better. Europe should contribute more towards its territorial </w:t>
      </w:r>
      <w:proofErr w:type="spellStart"/>
      <w:r w:rsidRPr="00266712">
        <w:rPr>
          <w:sz w:val="16"/>
          <w:szCs w:val="28"/>
        </w:rPr>
        <w:t>defence</w:t>
      </w:r>
      <w:proofErr w:type="spellEnd"/>
      <w:r w:rsidRPr="00266712">
        <w:rPr>
          <w:sz w:val="16"/>
          <w:szCs w:val="28"/>
        </w:rPr>
        <w:t xml:space="preserve">. The lesson of the past 70 years has been that the </w:t>
      </w:r>
      <w:proofErr w:type="spellStart"/>
      <w:r w:rsidRPr="00266712">
        <w:rPr>
          <w:sz w:val="16"/>
          <w:szCs w:val="28"/>
        </w:rPr>
        <w:t>organisation</w:t>
      </w:r>
      <w:proofErr w:type="spellEnd"/>
      <w:r w:rsidRPr="00266712">
        <w:rPr>
          <w:sz w:val="16"/>
          <w:szCs w:val="28"/>
        </w:rPr>
        <w:t xml:space="preserve"> must also constantly </w:t>
      </w:r>
      <w:proofErr w:type="spellStart"/>
      <w:r w:rsidRPr="00266712">
        <w:rPr>
          <w:sz w:val="16"/>
          <w:szCs w:val="28"/>
        </w:rPr>
        <w:t>modernise</w:t>
      </w:r>
      <w:proofErr w:type="spellEnd"/>
      <w:r w:rsidRPr="00266712">
        <w:rPr>
          <w:sz w:val="16"/>
          <w:szCs w:val="28"/>
        </w:rPr>
        <w:t xml:space="preserve"> and adjust to new circumstances</w:t>
      </w:r>
      <w:r w:rsidRPr="00266712">
        <w:rPr>
          <w:rStyle w:val="StyleUnderline"/>
        </w:rPr>
        <w:t xml:space="preserve">. The spread of </w:t>
      </w:r>
      <w:r w:rsidRPr="00266712">
        <w:rPr>
          <w:rStyle w:val="Emphasis"/>
        </w:rPr>
        <w:t>cyber warfare,</w:t>
      </w:r>
      <w:r w:rsidRPr="00266712">
        <w:rPr>
          <w:rStyle w:val="StyleUnderline"/>
        </w:rPr>
        <w:t xml:space="preserve"> the </w:t>
      </w:r>
      <w:r w:rsidRPr="00266712">
        <w:rPr>
          <w:rStyle w:val="Emphasis"/>
        </w:rPr>
        <w:t>proliferation of new technologies and China’s</w:t>
      </w:r>
      <w:r>
        <w:rPr>
          <w:rStyle w:val="Emphasis"/>
        </w:rPr>
        <w:t xml:space="preserve"> </w:t>
      </w:r>
      <w:r w:rsidRPr="00266712">
        <w:rPr>
          <w:rStyle w:val="Emphasis"/>
        </w:rPr>
        <w:t xml:space="preserve">rising military power </w:t>
      </w:r>
      <w:r w:rsidRPr="00266712">
        <w:rPr>
          <w:rStyle w:val="StyleUnderline"/>
        </w:rPr>
        <w:t>present new challenges</w:t>
      </w:r>
      <w:r w:rsidRPr="00266712">
        <w:rPr>
          <w:rStyle w:val="Emphasis"/>
        </w:rPr>
        <w:t>. Now</w:t>
      </w:r>
      <w:r w:rsidRPr="00266712">
        <w:rPr>
          <w:rStyle w:val="StyleUnderline"/>
        </w:rPr>
        <w:t xml:space="preserve"> </w:t>
      </w:r>
      <w:r w:rsidRPr="00266712">
        <w:rPr>
          <w:rStyle w:val="Emphasis"/>
        </w:rPr>
        <w:t>is</w:t>
      </w:r>
      <w:r w:rsidRPr="00266712">
        <w:rPr>
          <w:rStyle w:val="StyleUnderline"/>
        </w:rPr>
        <w:t xml:space="preserve"> </w:t>
      </w:r>
      <w:r w:rsidRPr="00266712">
        <w:rPr>
          <w:rStyle w:val="Emphasis"/>
        </w:rPr>
        <w:t>not the time for western democracies to walk away</w:t>
      </w:r>
      <w:r w:rsidRPr="00266712">
        <w:rPr>
          <w:rStyle w:val="StyleUnderline"/>
        </w:rPr>
        <w:t xml:space="preserve"> from the world’s most successful military alliance.</w:t>
      </w:r>
    </w:p>
    <w:p w:rsidR="00017B78" w:rsidRDefault="00017B78" w:rsidP="00017B78"/>
    <w:p w:rsidR="00017B78" w:rsidRDefault="00017B78" w:rsidP="00017B78">
      <w:pPr>
        <w:pStyle w:val="Heading4"/>
      </w:pPr>
      <w:r>
        <w:t xml:space="preserve">NATO is key to America’s </w:t>
      </w:r>
      <w:proofErr w:type="spellStart"/>
      <w:r>
        <w:t>fopo</w:t>
      </w:r>
      <w:proofErr w:type="spellEnd"/>
      <w:r>
        <w:t xml:space="preserve"> objectives, military objectives, global partnerships, sanctions, and promoting democracy</w:t>
      </w:r>
    </w:p>
    <w:p w:rsidR="00017B78" w:rsidRPr="00095F93" w:rsidRDefault="00017B78" w:rsidP="00017B78">
      <w:r>
        <w:rPr>
          <w:rStyle w:val="Style13ptBold"/>
        </w:rPr>
        <w:t xml:space="preserve">Burns 18 – </w:t>
      </w:r>
      <w:r w:rsidRPr="00013E73">
        <w:t xml:space="preserve">[Nicholas Burns - Roy and Barbara Goodman Family Professor of the Practice of Diplomacy and International Relations, Harvard Kennedy School; Member of the Board, </w:t>
      </w:r>
      <w:proofErr w:type="spellStart"/>
      <w:r w:rsidRPr="00013E73">
        <w:t>Belfer</w:t>
      </w:r>
      <w:proofErr w:type="spellEnd"/>
      <w:r w:rsidRPr="00013E73">
        <w:t xml:space="preserve"> Center for Science and International Affairs; Faculty Chair, Future of Diplomacy Project; Faculty Chair, Project on Europe and the Transatlantic Relationship; Faculty Affiliate, Middle East Initiative; Director, American Secretaries of State Project; “Assessing the Value of the NATO Alliance”; Harvard Kennedy School </w:t>
      </w:r>
      <w:proofErr w:type="spellStart"/>
      <w:r w:rsidRPr="00013E73">
        <w:t>Belfer</w:t>
      </w:r>
      <w:proofErr w:type="spellEnd"/>
      <w:r w:rsidRPr="00013E73">
        <w:t xml:space="preserve"> Center for Science and International Affairs; 9/5/19; </w:t>
      </w:r>
      <w:hyperlink r:id="rId53" w:history="1">
        <w:r w:rsidRPr="00013E73">
          <w:rPr>
            <w:rStyle w:val="Hyperlink"/>
          </w:rPr>
          <w:t>https://www.belfercenter.org/publication/assessing-value-nato-alliance</w:t>
        </w:r>
      </w:hyperlink>
      <w:r w:rsidRPr="00013E73">
        <w:t xml:space="preserve">; Acc. 7/18/19] </w:t>
      </w:r>
      <w:proofErr w:type="spellStart"/>
      <w:r w:rsidRPr="00013E73">
        <w:t>KWu</w:t>
      </w:r>
      <w:proofErr w:type="spellEnd"/>
    </w:p>
    <w:p w:rsidR="00017B78" w:rsidRPr="000058F5" w:rsidRDefault="00017B78" w:rsidP="00017B78">
      <w:pPr>
        <w:rPr>
          <w:sz w:val="16"/>
        </w:rPr>
      </w:pPr>
      <w:r w:rsidRPr="000058F5">
        <w:rPr>
          <w:sz w:val="16"/>
        </w:rPr>
        <w:t xml:space="preserve">NATO’s Value to the United States Mr. Chairman and Mr. Menendez, you have asked for an assessment of NATO’s value to the United States. In my judgment, </w:t>
      </w:r>
      <w:r w:rsidRPr="00095F93">
        <w:rPr>
          <w:rStyle w:val="StyleUnderline"/>
        </w:rPr>
        <w:t>NATO continues to be of vital importance to American security interests in five principal ways.</w:t>
      </w:r>
      <w:r>
        <w:rPr>
          <w:rStyle w:val="StyleUnderline"/>
        </w:rPr>
        <w:t xml:space="preserve"> </w:t>
      </w:r>
      <w:r w:rsidRPr="00095F93">
        <w:rPr>
          <w:rStyle w:val="StyleUnderline"/>
        </w:rPr>
        <w:t>First, NATO is at the core of one of the most significant foreign policy accomplishments in American history</w:t>
      </w:r>
      <w:r w:rsidRPr="000058F5">
        <w:rPr>
          <w:sz w:val="16"/>
        </w:rPr>
        <w:t xml:space="preserve">—the creation of a long-term peace in Europe following the close of the Second World War. </w:t>
      </w:r>
      <w:r w:rsidRPr="00095F93">
        <w:rPr>
          <w:rStyle w:val="StyleUnderline"/>
        </w:rPr>
        <w:t>Because of NATO and the emergence of the European Union, Europe is united after centuries of division and war.</w:t>
      </w:r>
      <w:r>
        <w:rPr>
          <w:rStyle w:val="StyleUnderline"/>
        </w:rPr>
        <w:t xml:space="preserve"> </w:t>
      </w:r>
      <w:r w:rsidRPr="00095F93">
        <w:rPr>
          <w:rStyle w:val="Emphasis"/>
        </w:rPr>
        <w:t>NATO’s military strength has been a major reason for the absence of war</w:t>
      </w:r>
      <w:r w:rsidRPr="000058F5">
        <w:rPr>
          <w:sz w:val="16"/>
        </w:rPr>
        <w:t xml:space="preserve"> with the Soviet Union and Russia since 1949. A recent Atlantic Council study reminds that </w:t>
      </w:r>
      <w:r w:rsidRPr="00095F93">
        <w:rPr>
          <w:rStyle w:val="StyleUnderline"/>
        </w:rPr>
        <w:t>America spent 14.1 percent of its GDP on defense during the First World War, 37.5 percent during the Second World War</w:t>
      </w:r>
      <w:r w:rsidRPr="000058F5">
        <w:rPr>
          <w:sz w:val="16"/>
        </w:rPr>
        <w:t xml:space="preserve"> and 13.2 percent during the Korean Conflict. </w:t>
      </w:r>
      <w:r w:rsidRPr="00095F93">
        <w:rPr>
          <w:rStyle w:val="Emphasis"/>
        </w:rPr>
        <w:t xml:space="preserve">We spend nothing close to those levels now in large part due to the great power peace </w:t>
      </w:r>
      <w:r w:rsidRPr="00095F93">
        <w:rPr>
          <w:rStyle w:val="StyleUnderline"/>
        </w:rPr>
        <w:t>we have enjoyed for over seventy years.</w:t>
      </w:r>
      <w:r>
        <w:rPr>
          <w:rStyle w:val="StyleUnderline"/>
        </w:rPr>
        <w:t xml:space="preserve"> </w:t>
      </w:r>
      <w:r w:rsidRPr="00095F93">
        <w:rPr>
          <w:rStyle w:val="StyleUnderline"/>
        </w:rPr>
        <w:t>NATO has been a major factor in that peace.</w:t>
      </w:r>
      <w:r>
        <w:rPr>
          <w:rStyle w:val="StyleUnderline"/>
        </w:rPr>
        <w:t xml:space="preserve"> </w:t>
      </w:r>
      <w:r w:rsidRPr="00095F93">
        <w:rPr>
          <w:rStyle w:val="StyleUnderline"/>
        </w:rPr>
        <w:t>And due to the expansion of NATO</w:t>
      </w:r>
      <w:r w:rsidRPr="000058F5">
        <w:rPr>
          <w:sz w:val="16"/>
        </w:rPr>
        <w:t xml:space="preserve"> and the European Union eastward after the fall of the Soviet Union, </w:t>
      </w:r>
      <w:r w:rsidRPr="00095F93">
        <w:rPr>
          <w:rStyle w:val="Emphasis"/>
        </w:rPr>
        <w:t>millions</w:t>
      </w:r>
      <w:r w:rsidRPr="00095F93">
        <w:rPr>
          <w:rStyle w:val="StyleUnderline"/>
        </w:rPr>
        <w:t xml:space="preserve"> </w:t>
      </w:r>
      <w:r w:rsidRPr="00095F93">
        <w:rPr>
          <w:rStyle w:val="Emphasis"/>
        </w:rPr>
        <w:t>of</w:t>
      </w:r>
      <w:r w:rsidRPr="00095F93">
        <w:rPr>
          <w:rStyle w:val="StyleUnderline"/>
        </w:rPr>
        <w:t xml:space="preserve"> East </w:t>
      </w:r>
      <w:r w:rsidRPr="00095F93">
        <w:rPr>
          <w:rStyle w:val="Emphasis"/>
        </w:rPr>
        <w:t>Europeans now live in free, democratic societies—a significant success for U.S. diplomacy</w:t>
      </w:r>
      <w:r w:rsidRPr="000058F5">
        <w:rPr>
          <w:sz w:val="16"/>
        </w:rPr>
        <w:t xml:space="preserve">. </w:t>
      </w:r>
      <w:r w:rsidRPr="00095F93">
        <w:rPr>
          <w:rStyle w:val="StyleUnderline"/>
        </w:rPr>
        <w:t xml:space="preserve">Second, </w:t>
      </w:r>
      <w:r w:rsidRPr="00095F93">
        <w:rPr>
          <w:rStyle w:val="Emphasis"/>
        </w:rPr>
        <w:t>NATO delivers additional benefits to U.S. military objectives</w:t>
      </w:r>
      <w:r w:rsidRPr="00095F93">
        <w:rPr>
          <w:rStyle w:val="StyleUnderline"/>
        </w:rPr>
        <w:t xml:space="preserve"> and operations beyond our shores.</w:t>
      </w:r>
      <w:r w:rsidRPr="000058F5">
        <w:rPr>
          <w:sz w:val="16"/>
        </w:rPr>
        <w:t xml:space="preserve"> </w:t>
      </w:r>
      <w:r w:rsidRPr="00095F93">
        <w:rPr>
          <w:rStyle w:val="StyleUnderline"/>
        </w:rPr>
        <w:t>NATO is at the heart of our defense of North America and Europe from nuclear and conventional threats.</w:t>
      </w:r>
      <w:r>
        <w:rPr>
          <w:rStyle w:val="StyleUnderline"/>
        </w:rPr>
        <w:t xml:space="preserve"> </w:t>
      </w:r>
      <w:r w:rsidRPr="00095F93">
        <w:rPr>
          <w:rStyle w:val="StyleUnderline"/>
        </w:rPr>
        <w:t xml:space="preserve">British and French nuclear weapons join ours in </w:t>
      </w:r>
      <w:r w:rsidRPr="00095F93">
        <w:rPr>
          <w:rStyle w:val="Emphasis"/>
        </w:rPr>
        <w:t>deterring aggression</w:t>
      </w:r>
      <w:r w:rsidRPr="00095F93">
        <w:rPr>
          <w:rStyle w:val="StyleUnderline"/>
        </w:rPr>
        <w:t xml:space="preserve"> in the North Atlantic area.</w:t>
      </w:r>
      <w:r>
        <w:rPr>
          <w:rStyle w:val="StyleUnderline"/>
        </w:rPr>
        <w:t xml:space="preserve"> </w:t>
      </w:r>
      <w:r w:rsidRPr="000058F5">
        <w:rPr>
          <w:sz w:val="16"/>
        </w:rPr>
        <w:t xml:space="preserve">Since the late 1940s, </w:t>
      </w:r>
      <w:r w:rsidRPr="00095F93">
        <w:rPr>
          <w:rStyle w:val="StyleUnderline"/>
        </w:rPr>
        <w:t xml:space="preserve">every Administration has believed that </w:t>
      </w:r>
      <w:r w:rsidRPr="00095F93">
        <w:rPr>
          <w:rStyle w:val="Emphasis"/>
        </w:rPr>
        <w:t>the best way to defend our country is through American forces forward deployed in Europe with the NATO allies</w:t>
      </w:r>
      <w:r w:rsidRPr="00095F93">
        <w:rPr>
          <w:rStyle w:val="StyleUnderline"/>
        </w:rPr>
        <w:t>.</w:t>
      </w:r>
      <w:r>
        <w:rPr>
          <w:rStyle w:val="StyleUnderline"/>
        </w:rPr>
        <w:t xml:space="preserve"> </w:t>
      </w:r>
      <w:r w:rsidRPr="000058F5">
        <w:rPr>
          <w:sz w:val="16"/>
        </w:rPr>
        <w:t xml:space="preserve">This strategy remains right for today given Russia’s invasion of Georgia in 2008, of Crimea and Eastern Ukraine in 2014 and its current pressure on Estonia, Latvia, Lithuania and Poland. </w:t>
      </w:r>
      <w:r w:rsidRPr="00095F93">
        <w:rPr>
          <w:rStyle w:val="Emphasis"/>
        </w:rPr>
        <w:t>NATO remains our primary vehicle for deterring Putin in Eastern Europe.</w:t>
      </w:r>
      <w:r>
        <w:rPr>
          <w:rStyle w:val="Emphasis"/>
        </w:rPr>
        <w:t xml:space="preserve"> </w:t>
      </w:r>
      <w:r w:rsidRPr="00095F93">
        <w:rPr>
          <w:rStyle w:val="StyleUnderline"/>
        </w:rPr>
        <w:t>The NATO allies host a great number of critical bases for U.S. forces</w:t>
      </w:r>
      <w:r w:rsidRPr="000058F5">
        <w:rPr>
          <w:sz w:val="16"/>
        </w:rPr>
        <w:t xml:space="preserve">—Ramstein in Germany, Aviano in Italy, Rota in Spain, </w:t>
      </w:r>
      <w:proofErr w:type="spellStart"/>
      <w:r w:rsidRPr="000058F5">
        <w:rPr>
          <w:sz w:val="16"/>
        </w:rPr>
        <w:t>Souda</w:t>
      </w:r>
      <w:proofErr w:type="spellEnd"/>
      <w:r w:rsidRPr="000058F5">
        <w:rPr>
          <w:sz w:val="16"/>
        </w:rPr>
        <w:t xml:space="preserve"> Bay in Greece and Incirlik in Turkey—that serve as a platform for our presence in Europe, as well as for U.S. force projection against terrorist groups in North Africa and the Middle East and for our continued military operations in Afghanistan. </w:t>
      </w:r>
      <w:r w:rsidRPr="00095F93">
        <w:rPr>
          <w:rStyle w:val="StyleUnderline"/>
        </w:rPr>
        <w:t>Europe is a critical link in the development of our Ballistic Missile Defense network focused on the Middle East</w:t>
      </w:r>
      <w:r w:rsidRPr="000058F5">
        <w:rPr>
          <w:sz w:val="16"/>
        </w:rPr>
        <w:t xml:space="preserve"> with Turkey, Romania, Poland, Germany, Spain, the Netherlands, Denmark, the UK and other allies all hosting elements of this system. </w:t>
      </w:r>
      <w:r w:rsidRPr="00095F93">
        <w:rPr>
          <w:rStyle w:val="Emphasis"/>
        </w:rPr>
        <w:t>NATO allies continue to participate in the U.S.-led coalition</w:t>
      </w:r>
      <w:r w:rsidRPr="00095F93">
        <w:rPr>
          <w:rStyle w:val="StyleUnderline"/>
        </w:rPr>
        <w:t xml:space="preserve"> against the Islamic State </w:t>
      </w:r>
      <w:r w:rsidRPr="00095F93">
        <w:rPr>
          <w:rStyle w:val="Emphasis"/>
        </w:rPr>
        <w:t>in the Middle East.</w:t>
      </w:r>
      <w:r>
        <w:rPr>
          <w:rStyle w:val="Emphasis"/>
        </w:rPr>
        <w:t xml:space="preserve"> </w:t>
      </w:r>
      <w:r w:rsidRPr="00095F93">
        <w:rPr>
          <w:rStyle w:val="StyleUnderline"/>
        </w:rPr>
        <w:t xml:space="preserve">Many of the allies play lead roles in other </w:t>
      </w:r>
      <w:r w:rsidRPr="00095F93">
        <w:rPr>
          <w:rStyle w:val="Emphasis"/>
        </w:rPr>
        <w:t>counter terror operations</w:t>
      </w:r>
      <w:r w:rsidRPr="00095F93">
        <w:rPr>
          <w:rStyle w:val="StyleUnderline"/>
        </w:rPr>
        <w:t xml:space="preserve"> such as French forces in Mali supported by the U.S.</w:t>
      </w:r>
      <w:r>
        <w:rPr>
          <w:rStyle w:val="StyleUnderline"/>
        </w:rPr>
        <w:t xml:space="preserve"> </w:t>
      </w:r>
      <w:r w:rsidRPr="000058F5">
        <w:rPr>
          <w:sz w:val="16"/>
        </w:rPr>
        <w:t xml:space="preserve">In Afghanistan, </w:t>
      </w:r>
      <w:r w:rsidRPr="00095F93">
        <w:rPr>
          <w:rStyle w:val="StyleUnderline"/>
        </w:rPr>
        <w:t>the NATO allies remain with us in combat operations and in training the Afghan military.</w:t>
      </w:r>
      <w:r w:rsidRPr="000058F5">
        <w:rPr>
          <w:sz w:val="16"/>
        </w:rPr>
        <w:t xml:space="preserve"> Over 1000 soldiers from European and other partner nations have died there during the last seventeen years. </w:t>
      </w:r>
      <w:r w:rsidRPr="00095F93">
        <w:rPr>
          <w:rStyle w:val="Emphasis"/>
        </w:rPr>
        <w:t>NATO continues to maintain</w:t>
      </w:r>
      <w:r w:rsidRPr="00095F93">
        <w:rPr>
          <w:rStyle w:val="StyleUnderline"/>
        </w:rPr>
        <w:t xml:space="preserve"> the hard-earned </w:t>
      </w:r>
      <w:r w:rsidRPr="00095F93">
        <w:rPr>
          <w:rStyle w:val="Emphasis"/>
        </w:rPr>
        <w:t>peace in Kosovo</w:t>
      </w:r>
      <w:r w:rsidRPr="00095F93">
        <w:rPr>
          <w:rStyle w:val="StyleUnderline"/>
        </w:rPr>
        <w:t xml:space="preserve"> with European troops bearing the large share of the burden.</w:t>
      </w:r>
      <w:r>
        <w:rPr>
          <w:rStyle w:val="StyleUnderline"/>
        </w:rPr>
        <w:t xml:space="preserve"> </w:t>
      </w:r>
      <w:r w:rsidRPr="00095F93">
        <w:rPr>
          <w:rStyle w:val="StyleUnderline"/>
        </w:rPr>
        <w:t xml:space="preserve">An EU-led force has taken on </w:t>
      </w:r>
      <w:proofErr w:type="gramStart"/>
      <w:r w:rsidRPr="00095F93">
        <w:rPr>
          <w:rStyle w:val="StyleUnderline"/>
        </w:rPr>
        <w:t>all of</w:t>
      </w:r>
      <w:proofErr w:type="gramEnd"/>
      <w:r w:rsidRPr="00095F93">
        <w:rPr>
          <w:rStyle w:val="StyleUnderline"/>
        </w:rPr>
        <w:t xml:space="preserve"> the peacekeeping responsibility in Bosnia, </w:t>
      </w:r>
      <w:r w:rsidRPr="00095F93">
        <w:rPr>
          <w:rStyle w:val="Emphasis"/>
        </w:rPr>
        <w:t>freeing up the U.S. for other activities.</w:t>
      </w:r>
      <w:r>
        <w:rPr>
          <w:rStyle w:val="StyleUnderline"/>
        </w:rPr>
        <w:t xml:space="preserve"> </w:t>
      </w:r>
      <w:r w:rsidRPr="00095F93">
        <w:rPr>
          <w:rStyle w:val="StyleUnderline"/>
        </w:rPr>
        <w:t xml:space="preserve">Third, the NATO allies are among our closest and most supportive global partners as we confront </w:t>
      </w:r>
      <w:r w:rsidRPr="000058F5">
        <w:rPr>
          <w:sz w:val="16"/>
        </w:rPr>
        <w:t>the great transnational challenges that define this century—</w:t>
      </w:r>
      <w:r w:rsidRPr="00095F93">
        <w:rPr>
          <w:rStyle w:val="Emphasis"/>
        </w:rPr>
        <w:t>the fight against terrorism</w:t>
      </w:r>
      <w:r w:rsidRPr="00095F93">
        <w:rPr>
          <w:rStyle w:val="StyleUnderline"/>
        </w:rPr>
        <w:t xml:space="preserve">, the entire complex of </w:t>
      </w:r>
      <w:r w:rsidRPr="00095F93">
        <w:rPr>
          <w:rStyle w:val="Emphasis"/>
        </w:rPr>
        <w:t>cyber threats, climate change</w:t>
      </w:r>
      <w:r w:rsidRPr="00095F93">
        <w:rPr>
          <w:rStyle w:val="StyleUnderline"/>
        </w:rPr>
        <w:t xml:space="preserve">, the risk of </w:t>
      </w:r>
      <w:r w:rsidRPr="00095F93">
        <w:rPr>
          <w:rStyle w:val="Emphasis"/>
        </w:rPr>
        <w:t>pandemics, mass migration and others.</w:t>
      </w:r>
      <w:r w:rsidRPr="000058F5">
        <w:rPr>
          <w:sz w:val="16"/>
        </w:rPr>
        <w:t xml:space="preserve"> The NATO allies and our partners in the European Union act together with us on these and other issues. This is of incalculable benefit to the U.S. </w:t>
      </w:r>
      <w:r w:rsidRPr="00095F93">
        <w:rPr>
          <w:rStyle w:val="StyleUnderline"/>
        </w:rPr>
        <w:t>Neither Russia nor China have treaty allies.</w:t>
      </w:r>
      <w:r>
        <w:rPr>
          <w:rStyle w:val="StyleUnderline"/>
        </w:rPr>
        <w:t xml:space="preserve"> </w:t>
      </w:r>
      <w:r w:rsidRPr="00095F93">
        <w:rPr>
          <w:rStyle w:val="Emphasis"/>
        </w:rPr>
        <w:t xml:space="preserve">NATO is a significant advantage for the United States </w:t>
      </w:r>
      <w:r w:rsidRPr="00095F93">
        <w:rPr>
          <w:rStyle w:val="StyleUnderline"/>
        </w:rPr>
        <w:t>when it acts as a force multiplier for American interests.</w:t>
      </w:r>
      <w:r>
        <w:rPr>
          <w:rStyle w:val="StyleUnderline"/>
        </w:rPr>
        <w:t xml:space="preserve"> </w:t>
      </w:r>
      <w:r w:rsidRPr="00095F93">
        <w:rPr>
          <w:rStyle w:val="StyleUnderline"/>
        </w:rPr>
        <w:t>Fourth, the great majority of the NATO allies are also members of the European Union.</w:t>
      </w:r>
      <w:r w:rsidRPr="000058F5">
        <w:rPr>
          <w:sz w:val="16"/>
        </w:rPr>
        <w:t xml:space="preserve"> Every U.S. President has seen the EU as a strategic partner. After all, </w:t>
      </w:r>
      <w:r w:rsidRPr="00095F93">
        <w:rPr>
          <w:rStyle w:val="StyleUnderline"/>
        </w:rPr>
        <w:t>the EU is our largest trade partner and largest investor in the American economy.</w:t>
      </w:r>
      <w:r w:rsidRPr="000058F5">
        <w:rPr>
          <w:sz w:val="16"/>
        </w:rPr>
        <w:t xml:space="preserve"> </w:t>
      </w:r>
      <w:r w:rsidRPr="00095F93">
        <w:rPr>
          <w:rStyle w:val="StyleUnderline"/>
        </w:rPr>
        <w:t xml:space="preserve">Our </w:t>
      </w:r>
      <w:r w:rsidRPr="00095F93">
        <w:rPr>
          <w:rStyle w:val="Emphasis"/>
        </w:rPr>
        <w:t>combined economic might has been a major reason</w:t>
      </w:r>
      <w:r w:rsidRPr="00095F93">
        <w:rPr>
          <w:rStyle w:val="StyleUnderline"/>
        </w:rPr>
        <w:t xml:space="preserve"> </w:t>
      </w:r>
      <w:r w:rsidRPr="00095F93">
        <w:rPr>
          <w:rStyle w:val="Emphasis"/>
        </w:rPr>
        <w:t>for</w:t>
      </w:r>
      <w:r w:rsidRPr="00095F93">
        <w:rPr>
          <w:rStyle w:val="StyleUnderline"/>
        </w:rPr>
        <w:t xml:space="preserve"> the </w:t>
      </w:r>
      <w:r w:rsidRPr="00095F93">
        <w:rPr>
          <w:rStyle w:val="Emphasis"/>
        </w:rPr>
        <w:t xml:space="preserve">effectiveness of sanctions against </w:t>
      </w:r>
      <w:r w:rsidRPr="000058F5">
        <w:rPr>
          <w:rStyle w:val="StyleUnderline"/>
        </w:rPr>
        <w:t>both Russia and Iran in recent years</w:t>
      </w:r>
      <w:r w:rsidRPr="000058F5">
        <w:rPr>
          <w:sz w:val="16"/>
        </w:rPr>
        <w:t xml:space="preserve">. While we also compete with the EU in trade, previous Presidents have worked hard to prevent those differences from overwhelming our military and political ties to the EU countries. Let us hope that President Trump’s recent meeting with the EU Commission President Jean-Claude Juncker might ease the trade battles of the last few months across the Atlantic. </w:t>
      </w:r>
      <w:r w:rsidRPr="000058F5">
        <w:rPr>
          <w:rStyle w:val="StyleUnderline"/>
        </w:rPr>
        <w:t xml:space="preserve">Fifth and most importantly, </w:t>
      </w:r>
      <w:r w:rsidRPr="000058F5">
        <w:rPr>
          <w:rStyle w:val="Emphasis"/>
        </w:rPr>
        <w:t>the European countries are our most faithful partners in promoting and preserving democracy in the world today</w:t>
      </w:r>
      <w:r w:rsidRPr="000058F5">
        <w:rPr>
          <w:rStyle w:val="StyleUnderline"/>
        </w:rPr>
        <w:t>.</w:t>
      </w:r>
      <w:r w:rsidRPr="000058F5">
        <w:rPr>
          <w:sz w:val="16"/>
        </w:rPr>
        <w:t xml:space="preserve"> </w:t>
      </w:r>
      <w:r w:rsidRPr="000058F5">
        <w:rPr>
          <w:rStyle w:val="StyleUnderline"/>
        </w:rPr>
        <w:t>The strongest link we share with the NATO allies is one of values</w:t>
      </w:r>
      <w:r w:rsidRPr="000058F5">
        <w:rPr>
          <w:sz w:val="16"/>
        </w:rPr>
        <w:t>—</w:t>
      </w:r>
      <w:r w:rsidRPr="000058F5">
        <w:rPr>
          <w:rStyle w:val="StyleUnderline"/>
        </w:rPr>
        <w:t>our mutual commitment to “</w:t>
      </w:r>
      <w:r w:rsidRPr="000058F5">
        <w:rPr>
          <w:rStyle w:val="Emphasis"/>
        </w:rPr>
        <w:t>democracy, individual liberty and the rule of law</w:t>
      </w:r>
      <w:r w:rsidRPr="000058F5">
        <w:rPr>
          <w:sz w:val="16"/>
        </w:rPr>
        <w:t xml:space="preserve">” as the Washington Treaty states. </w:t>
      </w:r>
      <w:r w:rsidRPr="000058F5">
        <w:rPr>
          <w:rStyle w:val="StyleUnderline"/>
        </w:rPr>
        <w:t>At a time when democracies are being challenged around the world and when anti-democratic populists are on the rise in several European countries, this link with Europe is vital to the U.S.</w:t>
      </w:r>
      <w:r>
        <w:rPr>
          <w:rStyle w:val="StyleUnderline"/>
        </w:rPr>
        <w:t xml:space="preserve"> </w:t>
      </w:r>
      <w:r w:rsidRPr="000058F5">
        <w:rPr>
          <w:sz w:val="16"/>
        </w:rPr>
        <w:t xml:space="preserve">The sad irony in NATO’s current crisis of trust is that the Alliance has made significant progress in many areas. </w:t>
      </w:r>
    </w:p>
    <w:p w:rsidR="0039688B" w:rsidRDefault="00695FEA" w:rsidP="0071447C">
      <w:pPr>
        <w:pStyle w:val="Heading3"/>
      </w:pPr>
      <w:r>
        <w:t xml:space="preserve">UQ – </w:t>
      </w:r>
      <w:r w:rsidR="0039688B">
        <w:t>NATO Strong</w:t>
      </w:r>
    </w:p>
    <w:p w:rsidR="0039688B" w:rsidRPr="00C854C2" w:rsidRDefault="0039688B" w:rsidP="0039688B"/>
    <w:p w:rsidR="0039688B" w:rsidRDefault="0039688B" w:rsidP="0039688B">
      <w:pPr>
        <w:pStyle w:val="Heading4"/>
      </w:pPr>
      <w:r>
        <w:t>Trumpian opposition is good for NATO—</w:t>
      </w:r>
      <w:proofErr w:type="spellStart"/>
      <w:r>
        <w:t>strenghtnes</w:t>
      </w:r>
      <w:proofErr w:type="spellEnd"/>
      <w:r>
        <w:t xml:space="preserve"> Congressional support AND legitimate doubts </w:t>
      </w:r>
      <w:proofErr w:type="gramStart"/>
      <w:r>
        <w:t>actually strengthen</w:t>
      </w:r>
      <w:proofErr w:type="gramEnd"/>
      <w:r>
        <w:t xml:space="preserve"> the alliance</w:t>
      </w:r>
    </w:p>
    <w:p w:rsidR="0039688B" w:rsidRDefault="0039688B" w:rsidP="0039688B">
      <w:r>
        <w:t xml:space="preserve">Charles </w:t>
      </w:r>
      <w:proofErr w:type="spellStart"/>
      <w:r w:rsidRPr="00886892">
        <w:rPr>
          <w:rStyle w:val="Style13ptBold"/>
        </w:rPr>
        <w:t>Kupchan</w:t>
      </w:r>
      <w:proofErr w:type="spellEnd"/>
      <w:r w:rsidRPr="00886892">
        <w:rPr>
          <w:rStyle w:val="Style13ptBold"/>
        </w:rPr>
        <w:t xml:space="preserve"> 19</w:t>
      </w:r>
      <w:r>
        <w:t xml:space="preserve"> (Professor of International Affairs at Georgetown University and a Senior Fellow at the Council on Foreign Relations, "NATO Is Thriving in Spite of Trump", Foreign Affairs, https://www.foreignaffairs.com/articles/2019-03-20/nato-thriving-spite-trump, 3-20-2019, accessed 7-19-2019 //SKH)</w:t>
      </w:r>
    </w:p>
    <w:p w:rsidR="0039688B" w:rsidRPr="00B80456" w:rsidRDefault="0039688B" w:rsidP="0039688B">
      <w:pPr>
        <w:rPr>
          <w:sz w:val="16"/>
        </w:rPr>
      </w:pPr>
      <w:r w:rsidRPr="00B80456">
        <w:rPr>
          <w:sz w:val="16"/>
        </w:rPr>
        <w:t xml:space="preserve">NATO’s foreign ministers will gather in Washington, D.C., on April 4 to celebrate the 70th anniversary of the alliance. But their festivities will hardly mask the profound anxiety about NATO’s future that is building on both sides of the Atlantic. U.S. President Donald Trump is, of course, the leading cause of the disquiet. His broadsides against allies for not spending enough on defense, his public ambiguity about whether the United States will stand by its commitment to collective defense, and his reported desire to withdraw the United States from the alliance raise fears that 2019 could be a year for eulogizing NATO rather than feting it. Trump’s diatribes are not the only cause of the unease. A broadening chorus of realist strategists claims that the United States is overdue for a major strategic retrenchment and that it is past time for Europe to tend its own garden. Even staunch defenders of NATO express doubts about its future. Some worry that the growing U.S. preoccupation with East Asia will lure the United States away from its Atlantic calling and generate transatlantic tensions over how to deal with the rise of China. Others fear that democratic backsliding among members is compromising the alliance’s values-based solidarity. Close NATO watchers are concerned that EU efforts to more deeply integrate European foreign and defense policy could ultimately weaken the Atlantic link. And debate rages on both sides of the Atlantic as to whether NATO enlargement has enhanced or eroded European stability and whether to continue expansion despite the costs to the West’s relationship with Russia. These </w:t>
      </w:r>
      <w:r w:rsidRPr="000D49CA">
        <w:rPr>
          <w:rStyle w:val="Emphasis"/>
        </w:rPr>
        <w:t xml:space="preserve">worries are unwarranted: NATO at 70 is </w:t>
      </w:r>
      <w:proofErr w:type="gramStart"/>
      <w:r w:rsidRPr="000D49CA">
        <w:rPr>
          <w:rStyle w:val="Emphasis"/>
        </w:rPr>
        <w:t>actually in</w:t>
      </w:r>
      <w:proofErr w:type="gramEnd"/>
      <w:r w:rsidRPr="000D49CA">
        <w:rPr>
          <w:rStyle w:val="Emphasis"/>
        </w:rPr>
        <w:t xml:space="preserve"> remarkably good shape.</w:t>
      </w:r>
      <w:r w:rsidRPr="00B80456">
        <w:rPr>
          <w:sz w:val="16"/>
        </w:rPr>
        <w:t xml:space="preserve"> Yes, </w:t>
      </w:r>
      <w:r w:rsidRPr="000D49CA">
        <w:rPr>
          <w:rStyle w:val="StyleUnderline"/>
        </w:rPr>
        <w:t>European allies have been laggards on defense spending</w:t>
      </w:r>
      <w:r w:rsidRPr="00B80456">
        <w:rPr>
          <w:sz w:val="16"/>
        </w:rPr>
        <w:t xml:space="preserve">, and some members—Hungary, Poland, and Turkey in particular—have tarnished democratic credentials. </w:t>
      </w:r>
      <w:r w:rsidRPr="000D49CA">
        <w:rPr>
          <w:rStyle w:val="StyleUnderline"/>
        </w:rPr>
        <w:t>But NATO has demonstrated an impressive ability to adapt to the changing geopolitical environment since the Cold War’s end</w:t>
      </w:r>
      <w:r w:rsidRPr="00B80456">
        <w:rPr>
          <w:sz w:val="16"/>
        </w:rPr>
        <w:t xml:space="preserve">, ensuring that the United States and Europe remain each other’s go-to partners. </w:t>
      </w:r>
      <w:r w:rsidRPr="000D49CA">
        <w:rPr>
          <w:rStyle w:val="StyleUnderline"/>
        </w:rPr>
        <w:t>The alliance opened its doors to the new democracies that emerged from the</w:t>
      </w:r>
      <w:r w:rsidRPr="00B80456">
        <w:rPr>
          <w:sz w:val="16"/>
        </w:rPr>
        <w:t xml:space="preserve"> former </w:t>
      </w:r>
      <w:r w:rsidRPr="000D49CA">
        <w:rPr>
          <w:rStyle w:val="StyleUnderline"/>
        </w:rPr>
        <w:t>Soviet bloc, helping to anchor security and democracy in a wider Europe. Since</w:t>
      </w:r>
      <w:r w:rsidRPr="00B80456">
        <w:rPr>
          <w:sz w:val="16"/>
        </w:rPr>
        <w:t xml:space="preserve"> Russia’s invasion of </w:t>
      </w:r>
      <w:r w:rsidRPr="000D49CA">
        <w:rPr>
          <w:rStyle w:val="StyleUnderline"/>
        </w:rPr>
        <w:t xml:space="preserve">Ukraine </w:t>
      </w:r>
      <w:r w:rsidRPr="00B80456">
        <w:rPr>
          <w:sz w:val="16"/>
        </w:rPr>
        <w:t>in 2014,</w:t>
      </w:r>
      <w:r w:rsidRPr="000D49CA">
        <w:rPr>
          <w:rStyle w:val="StyleUnderline"/>
        </w:rPr>
        <w:t xml:space="preserve"> members have taken important steps to strengthen </w:t>
      </w:r>
      <w:r w:rsidRPr="00BB3CC9">
        <w:rPr>
          <w:rStyle w:val="Emphasis"/>
        </w:rPr>
        <w:t>deterrence against the Kremlin’s adventurism</w:t>
      </w:r>
      <w:r w:rsidRPr="00B80456">
        <w:rPr>
          <w:sz w:val="16"/>
        </w:rPr>
        <w:t xml:space="preserve">. NATO has struck partnerships across the globe and carried out ambitious missions well beyond the territory of member states—most notably in the Balkans, Afghanistan, and Libya. All the while, </w:t>
      </w:r>
      <w:r w:rsidRPr="00BB3CC9">
        <w:rPr>
          <w:rStyle w:val="StyleUnderline"/>
        </w:rPr>
        <w:t>the alliance has retooled to address new hazards such as cyberthreats, terrorism, hybrid warfare, and migration.</w:t>
      </w:r>
      <w:r w:rsidRPr="00B80456">
        <w:rPr>
          <w:sz w:val="16"/>
        </w:rPr>
        <w:t xml:space="preserve"> Precisely because NATO has been so nimble and effective, it enjoys strong political support on both sides of the Atlantic, leaving Trump virtually alone as a vociferous critic. Moreover—and paradoxically—Trump’s withering attacks on the alliance are </w:t>
      </w:r>
      <w:proofErr w:type="gramStart"/>
      <w:r w:rsidRPr="00B80456">
        <w:rPr>
          <w:sz w:val="16"/>
        </w:rPr>
        <w:t>actually strengthening</w:t>
      </w:r>
      <w:proofErr w:type="gramEnd"/>
      <w:r w:rsidRPr="00B80456">
        <w:rPr>
          <w:sz w:val="16"/>
        </w:rPr>
        <w:t xml:space="preserve"> NATO. </w:t>
      </w:r>
      <w:r w:rsidRPr="00BB3CC9">
        <w:rPr>
          <w:rStyle w:val="StyleUnderline"/>
        </w:rPr>
        <w:t>Defenders of the alliance are coming out of the woodwork</w:t>
      </w:r>
      <w:r w:rsidRPr="00B80456">
        <w:rPr>
          <w:sz w:val="16"/>
        </w:rPr>
        <w:t xml:space="preserve">, especially </w:t>
      </w:r>
      <w:r w:rsidRPr="00BB3CC9">
        <w:rPr>
          <w:rStyle w:val="StyleUnderline"/>
        </w:rPr>
        <w:t>in</w:t>
      </w:r>
      <w:r w:rsidRPr="00B80456">
        <w:rPr>
          <w:sz w:val="16"/>
        </w:rPr>
        <w:t xml:space="preserve"> the U.S. </w:t>
      </w:r>
      <w:r w:rsidRPr="00BB3CC9">
        <w:rPr>
          <w:rStyle w:val="StyleUnderline"/>
        </w:rPr>
        <w:t xml:space="preserve">Congress. </w:t>
      </w:r>
      <w:r w:rsidRPr="00BB3CC9">
        <w:rPr>
          <w:rStyle w:val="Emphasis"/>
        </w:rPr>
        <w:t>Trump’s</w:t>
      </w:r>
      <w:r w:rsidRPr="00BB3CC9">
        <w:rPr>
          <w:rStyle w:val="StyleUnderline"/>
        </w:rPr>
        <w:t xml:space="preserve"> regular </w:t>
      </w:r>
      <w:r w:rsidRPr="00BB3CC9">
        <w:rPr>
          <w:rStyle w:val="Emphasis"/>
        </w:rPr>
        <w:t>haranguing</w:t>
      </w:r>
      <w:r w:rsidRPr="00BB3CC9">
        <w:rPr>
          <w:rStyle w:val="StyleUnderline"/>
        </w:rPr>
        <w:t xml:space="preserve"> of allies for insufficient defense spending </w:t>
      </w:r>
      <w:r w:rsidRPr="00BB3CC9">
        <w:rPr>
          <w:rStyle w:val="Emphasis"/>
        </w:rPr>
        <w:t>is paying off</w:t>
      </w:r>
      <w:r w:rsidRPr="00BB3CC9">
        <w:rPr>
          <w:rStyle w:val="StyleUnderline"/>
        </w:rPr>
        <w:t>: Europeans are finally investing more in their militaries, making it only more likely that the United States will cleave to Europe as its partner of choice.</w:t>
      </w:r>
      <w:r w:rsidRPr="00B80456">
        <w:rPr>
          <w:sz w:val="16"/>
        </w:rPr>
        <w:t xml:space="preserve"> And </w:t>
      </w:r>
      <w:r w:rsidRPr="00BB3CC9">
        <w:rPr>
          <w:rStyle w:val="StyleUnderline"/>
        </w:rPr>
        <w:t>Trump’s skepticism toward NATO expansion could help resolve continuing controversy over enlargement, guiding allies to the sensible conclusion that it is time for the alliance to begin closing its open door.</w:t>
      </w:r>
      <w:r w:rsidRPr="00B80456">
        <w:rPr>
          <w:sz w:val="16"/>
        </w:rPr>
        <w:t xml:space="preserve"> A VALUABLE ALLIANCE NATO is entering its eighth decade in quite good health because it succeeds admirably in advancing the shared interests of its members. Russian aggression in Ukraine has brought back into focus NATO’s traditional mission of territorial defense. At its 2016 summit, NATO took the prudent step of deploying combat-ready battalions in Estonia, Latvia, Lithuania, and Poland. The United States has augmented its presence on the eastern flank, and the Trump administration has agreed to increase spending on European defense and deploy additional U.S. troops on the continent</w:t>
      </w:r>
      <w:r w:rsidRPr="00BB3CC9">
        <w:rPr>
          <w:rStyle w:val="StyleUnderline"/>
        </w:rPr>
        <w:t>. At its 2018 summit, NATO established two new commands to enhance the security of maritime connections between North America and Europe and improve force mobility within Europe.</w:t>
      </w:r>
      <w:r w:rsidRPr="00B80456">
        <w:rPr>
          <w:sz w:val="16"/>
        </w:rPr>
        <w:t xml:space="preserve"> Precisely because</w:t>
      </w:r>
      <w:r w:rsidRPr="00BB3CC9">
        <w:rPr>
          <w:rStyle w:val="StyleUnderline"/>
        </w:rPr>
        <w:t xml:space="preserve"> NATO </w:t>
      </w:r>
      <w:r w:rsidRPr="00B80456">
        <w:rPr>
          <w:sz w:val="16"/>
        </w:rPr>
        <w:t>has been so nimble and effective, it</w:t>
      </w:r>
      <w:r w:rsidRPr="00BB3CC9">
        <w:rPr>
          <w:rStyle w:val="StyleUnderline"/>
        </w:rPr>
        <w:t xml:space="preserve"> enjoys strong political support on both sides of the Atlantic.</w:t>
      </w:r>
      <w:r w:rsidRPr="00B80456">
        <w:rPr>
          <w:sz w:val="16"/>
        </w:rPr>
        <w:t xml:space="preserve"> NATO helped end ethnic conflict in the Balkans in the 1990s and has kept troops there ever since to guard the peace. </w:t>
      </w:r>
      <w:r w:rsidRPr="00BB3CC9">
        <w:rPr>
          <w:rStyle w:val="StyleUnderline"/>
        </w:rPr>
        <w:t>Despite the difficulties and dangers of</w:t>
      </w:r>
      <w:r w:rsidRPr="00B80456">
        <w:rPr>
          <w:sz w:val="16"/>
        </w:rPr>
        <w:t xml:space="preserve"> the mission in </w:t>
      </w:r>
      <w:r w:rsidRPr="00BB3CC9">
        <w:rPr>
          <w:rStyle w:val="StyleUnderline"/>
        </w:rPr>
        <w:t>Afghanistan</w:t>
      </w:r>
      <w:r w:rsidRPr="00B80456">
        <w:rPr>
          <w:sz w:val="16"/>
        </w:rPr>
        <w:t xml:space="preserve">, since 2003 </w:t>
      </w:r>
      <w:r w:rsidRPr="00BB3CC9">
        <w:rPr>
          <w:rStyle w:val="StyleUnderline"/>
        </w:rPr>
        <w:t>NATO has stayed the course, standing by</w:t>
      </w:r>
      <w:r w:rsidRPr="00B80456">
        <w:rPr>
          <w:sz w:val="16"/>
        </w:rPr>
        <w:t xml:space="preserve"> its first and only invocation of </w:t>
      </w:r>
      <w:r w:rsidRPr="00BB3CC9">
        <w:rPr>
          <w:rStyle w:val="StyleUnderline"/>
        </w:rPr>
        <w:t>Article 5</w:t>
      </w:r>
      <w:r w:rsidRPr="00B80456">
        <w:rPr>
          <w:sz w:val="16"/>
        </w:rPr>
        <w:t xml:space="preserve">—the commitment to collective defense—which followed the terrorist attacks of September 11, 2001. </w:t>
      </w:r>
      <w:r w:rsidRPr="00BB3CC9">
        <w:rPr>
          <w:rStyle w:val="StyleUnderline"/>
        </w:rPr>
        <w:t>The alliance has contributed significantly to the campaign against</w:t>
      </w:r>
      <w:r w:rsidRPr="00B80456">
        <w:rPr>
          <w:sz w:val="16"/>
        </w:rPr>
        <w:t xml:space="preserve"> the Islamic State (or </w:t>
      </w:r>
      <w:r w:rsidRPr="00BB3CC9">
        <w:rPr>
          <w:rStyle w:val="StyleUnderline"/>
        </w:rPr>
        <w:t>ISIS</w:t>
      </w:r>
      <w:r w:rsidRPr="00B80456">
        <w:rPr>
          <w:sz w:val="16"/>
        </w:rPr>
        <w:t xml:space="preserve">), providing surveillance aircraft and helping train Iraqi forces. NATO has deployed ships to the Aegean and the Mediterranean to help provide maritime security and address the migration crisis. In addition to these missions, </w:t>
      </w:r>
      <w:r w:rsidRPr="00BB3CC9">
        <w:rPr>
          <w:rStyle w:val="StyleUnderline"/>
        </w:rPr>
        <w:t>NATO works continuously to build capacity among its many partners</w:t>
      </w:r>
      <w:r w:rsidRPr="00B80456">
        <w:rPr>
          <w:sz w:val="16"/>
        </w:rPr>
        <w:t xml:space="preserve">. The Partnership for Peace offers training and exercises to Euro-Atlantic nonmembers. </w:t>
      </w:r>
      <w:r w:rsidRPr="00BB3CC9">
        <w:rPr>
          <w:rStyle w:val="StyleUnderline"/>
        </w:rPr>
        <w:t>Through the Mediterranean Dialogue and the Istanbul Cooperation Initiative, NATO advises many countries in the broader Middle East</w:t>
      </w:r>
      <w:r w:rsidRPr="00B80456">
        <w:rPr>
          <w:sz w:val="16"/>
        </w:rPr>
        <w:t xml:space="preserve">, including Egypt, Israel, Morocco, Kuwait, and the United Arab Emirates. NATO has cooperation agreements with its global partners, which include Australia, Japan, Korea, and Pakistan. The alliance has already opened the European Centre of Excellence for Countering Hybrid Threats and is </w:t>
      </w:r>
      <w:proofErr w:type="gramStart"/>
      <w:r w:rsidRPr="00B80456">
        <w:rPr>
          <w:sz w:val="16"/>
        </w:rPr>
        <w:t>in the midst of</w:t>
      </w:r>
      <w:proofErr w:type="gramEnd"/>
      <w:r w:rsidRPr="00B80456">
        <w:rPr>
          <w:sz w:val="16"/>
        </w:rPr>
        <w:t xml:space="preserve"> establishing a new Cyberspace Operations Centre. WHY TRUMP IS GOOD FOR NATO Trump’s hostile attitude toward NATO, along with his “America first” approach to statecraft, is admittedly taking a serious toll on transatlantic solidarity. European confidence in U.S. leadership has plunged during Trump’s watch; some 70 percent of Europeans lack confidence in the president’s handling of world affairs. Even if Trump is a one-term president and his successor seeks to restore Atlantic comity, Europeans will justifiably question whether they have a reliable and steady ally in the United States. Of course, the transatlantic predicament could get much worse. Trump could order the withdrawal of U.S. troops from Europe, effectively breaking NATO’s military backbone. He could also decide that the United States should quit the alliance. The North Atlantic Treaty stipulates that member states can withdraw provided they give at least one year of advance notice. And although the U.S. Senate must ratify treaties by a two-thirds margin, the Constitution is silent on withdrawal, in practice giving the president a free hand. President George Washington in 1793 reneged on the U.S. alliance with France; President Jimmy Carter in 1979 canceled a mutual defense treaty with Taiwan; President George W. Bush in 2002 withdrew from the Anti-Ballistic Missile Treaty—all without congressional approval. Congress has at times tried to fight back and has even turned to the courts to seek redress. But to no avail. If Trump wants out of NATO, precedent suggests that there is little Congress can do to stop him. But </w:t>
      </w:r>
      <w:r w:rsidRPr="0097696E">
        <w:rPr>
          <w:rStyle w:val="StyleUnderline"/>
        </w:rPr>
        <w:t>even if Trump has the authority to scuttle the alliance, he is very unlikely to do so. There is virtually no support</w:t>
      </w:r>
      <w:r w:rsidRPr="00B80456">
        <w:rPr>
          <w:sz w:val="16"/>
        </w:rPr>
        <w:t xml:space="preserve">—in his own administration, among the American public, or in Congress— </w:t>
      </w:r>
      <w:r w:rsidRPr="0097696E">
        <w:rPr>
          <w:rStyle w:val="StyleUnderline"/>
        </w:rPr>
        <w:t>for taking a wrecking ball to NATO. Even as Trump cycles through foreign policy advisers</w:t>
      </w:r>
      <w:r w:rsidRPr="00B80456">
        <w:rPr>
          <w:sz w:val="16"/>
        </w:rPr>
        <w:t xml:space="preserve"> of various ideological persuasions, </w:t>
      </w:r>
      <w:r w:rsidRPr="0097696E">
        <w:rPr>
          <w:rStyle w:val="StyleUnderline"/>
        </w:rPr>
        <w:t>they are all competent enough to understand the abiding strategic value of NATO. The electorate similarly knows better than Trump.</w:t>
      </w:r>
      <w:r w:rsidRPr="00B80456">
        <w:rPr>
          <w:sz w:val="16"/>
        </w:rPr>
        <w:t xml:space="preserve"> A 2018 Chicago Council on Global Affairs survey indicates that </w:t>
      </w:r>
      <w:r w:rsidRPr="0097696E">
        <w:rPr>
          <w:rStyle w:val="StyleUnderline"/>
        </w:rPr>
        <w:t>75 percent of Americans believe the United States should either maintain or increase the nation’s commitment to NATO</w:t>
      </w:r>
      <w:r w:rsidRPr="00B80456">
        <w:rPr>
          <w:sz w:val="16"/>
        </w:rPr>
        <w:t>—</w:t>
      </w:r>
      <w:proofErr w:type="gramStart"/>
      <w:r w:rsidRPr="00B80456">
        <w:rPr>
          <w:sz w:val="16"/>
        </w:rPr>
        <w:t xml:space="preserve">exactly </w:t>
      </w:r>
      <w:r w:rsidRPr="0097696E">
        <w:rPr>
          <w:rStyle w:val="StyleUnderline"/>
        </w:rPr>
        <w:t>the same</w:t>
      </w:r>
      <w:proofErr w:type="gramEnd"/>
      <w:r w:rsidRPr="0097696E">
        <w:rPr>
          <w:rStyle w:val="StyleUnderline"/>
        </w:rPr>
        <w:t xml:space="preserve"> as</w:t>
      </w:r>
      <w:r w:rsidRPr="00B80456">
        <w:rPr>
          <w:sz w:val="16"/>
        </w:rPr>
        <w:t xml:space="preserve"> in 2016, </w:t>
      </w:r>
      <w:r w:rsidRPr="0097696E">
        <w:rPr>
          <w:rStyle w:val="StyleUnderline"/>
        </w:rPr>
        <w:t>before Trump took office. Congress</w:t>
      </w:r>
      <w:r w:rsidRPr="00B80456">
        <w:rPr>
          <w:sz w:val="16"/>
        </w:rPr>
        <w:t xml:space="preserve">, though currently a wasteland when it comes to cooperation across the aisle, </w:t>
      </w:r>
      <w:r w:rsidRPr="0097696E">
        <w:rPr>
          <w:rStyle w:val="StyleUnderline"/>
        </w:rPr>
        <w:t xml:space="preserve">has responded to Trump’s NATO-phobia by becoming a </w:t>
      </w:r>
      <w:r w:rsidRPr="0097696E">
        <w:rPr>
          <w:rStyle w:val="Emphasis"/>
          <w14:glow w14:rad="139700">
            <w14:schemeClr w14:val="accent2">
              <w14:alpha w14:val="60000"/>
              <w14:satMod w14:val="175000"/>
            </w14:schemeClr>
          </w14:glow>
        </w:rPr>
        <w:t>bipartisan cheerleading squad</w:t>
      </w:r>
      <w:r w:rsidRPr="0097696E">
        <w:rPr>
          <w:rStyle w:val="StyleUnderline"/>
          <w14:glow w14:rad="139700">
            <w14:schemeClr w14:val="accent2">
              <w14:alpha w14:val="60000"/>
              <w14:satMod w14:val="175000"/>
            </w14:schemeClr>
          </w14:glow>
        </w:rPr>
        <w:t xml:space="preserve"> </w:t>
      </w:r>
      <w:r w:rsidRPr="0097696E">
        <w:rPr>
          <w:rStyle w:val="StyleUnderline"/>
        </w:rPr>
        <w:t>for the alliance.</w:t>
      </w:r>
      <w:r w:rsidRPr="00B80456">
        <w:rPr>
          <w:sz w:val="16"/>
        </w:rPr>
        <w:t xml:space="preserve"> Even as Trump disrupted last summer’s NATO summit by insulting and threatening allies—his aides reportedly finalized the summit declaration in advance to limit the damage he could do at the meeting—</w:t>
      </w:r>
      <w:r w:rsidRPr="0097696E">
        <w:rPr>
          <w:rStyle w:val="StyleUnderline"/>
        </w:rPr>
        <w:t xml:space="preserve">the Senate </w:t>
      </w:r>
      <w:r w:rsidRPr="0097696E">
        <w:rPr>
          <w:rStyle w:val="Emphasis"/>
        </w:rPr>
        <w:t>by a margin of 97 to 2</w:t>
      </w:r>
      <w:r w:rsidRPr="0097696E">
        <w:rPr>
          <w:rStyle w:val="StyleUnderline"/>
        </w:rPr>
        <w:t xml:space="preserve"> passed a resolution of support for NATO. The House did the same by a </w:t>
      </w:r>
      <w:r w:rsidRPr="0097696E">
        <w:rPr>
          <w:rStyle w:val="Emphasis"/>
        </w:rPr>
        <w:t>unanimous voice vote,</w:t>
      </w:r>
      <w:r w:rsidRPr="00B80456">
        <w:rPr>
          <w:sz w:val="16"/>
        </w:rPr>
        <w:t xml:space="preserve"> with then Speaker Paul Ryan (R-Wis.) </w:t>
      </w:r>
      <w:r w:rsidRPr="0097696E">
        <w:rPr>
          <w:rStyle w:val="Emphasis"/>
        </w:rPr>
        <w:t>calling the alliance “indispensable.”</w:t>
      </w:r>
      <w:r w:rsidRPr="00B80456">
        <w:rPr>
          <w:sz w:val="16"/>
        </w:rPr>
        <w:t xml:space="preserve"> If Trump wants out of NATO, precedent suggests that there is little Congress can do to stop him. This past January, following leaks that Trump was considering pulling out of NATO, </w:t>
      </w:r>
      <w:r w:rsidRPr="0097696E">
        <w:rPr>
          <w:rStyle w:val="StyleUnderline"/>
        </w:rPr>
        <w:t>the House</w:t>
      </w:r>
      <w:r w:rsidRPr="00B80456">
        <w:rPr>
          <w:sz w:val="16"/>
        </w:rPr>
        <w:t xml:space="preserve"> reaffirmed support for the U.S. commitment to collective defense and </w:t>
      </w:r>
      <w:r w:rsidRPr="0097696E">
        <w:rPr>
          <w:rStyle w:val="StyleUnderline"/>
        </w:rPr>
        <w:t>voted</w:t>
      </w:r>
      <w:r w:rsidRPr="00B80456">
        <w:rPr>
          <w:sz w:val="16"/>
        </w:rPr>
        <w:t xml:space="preserve"> 357 to 22 </w:t>
      </w:r>
      <w:r w:rsidRPr="0097696E">
        <w:rPr>
          <w:rStyle w:val="StyleUnderline"/>
        </w:rPr>
        <w:t>to bar the use of federal funds to withdraw</w:t>
      </w:r>
      <w:r w:rsidRPr="00B80456">
        <w:rPr>
          <w:sz w:val="16"/>
        </w:rPr>
        <w:t xml:space="preserve"> the United States </w:t>
      </w:r>
      <w:r w:rsidRPr="0097696E">
        <w:rPr>
          <w:rStyle w:val="StyleUnderline"/>
        </w:rPr>
        <w:t>from the alliance. A bill aimed at impeding</w:t>
      </w:r>
      <w:r w:rsidRPr="00B80456">
        <w:rPr>
          <w:sz w:val="16"/>
        </w:rPr>
        <w:t xml:space="preserve"> a U.S. </w:t>
      </w:r>
      <w:r w:rsidRPr="0097696E">
        <w:rPr>
          <w:rStyle w:val="StyleUnderline"/>
        </w:rPr>
        <w:t>withdrawal</w:t>
      </w:r>
      <w:r w:rsidRPr="00B80456">
        <w:rPr>
          <w:sz w:val="16"/>
        </w:rPr>
        <w:t xml:space="preserve"> from NATO </w:t>
      </w:r>
      <w:r w:rsidRPr="0097696E">
        <w:rPr>
          <w:rStyle w:val="StyleUnderline"/>
        </w:rPr>
        <w:t>has also been introduced in the Senate.</w:t>
      </w:r>
      <w:r w:rsidRPr="00B80456">
        <w:rPr>
          <w:sz w:val="16"/>
        </w:rPr>
        <w:t xml:space="preserve"> According to Senator Jim </w:t>
      </w:r>
      <w:proofErr w:type="spellStart"/>
      <w:r w:rsidRPr="00B80456">
        <w:rPr>
          <w:sz w:val="16"/>
        </w:rPr>
        <w:t>Risch</w:t>
      </w:r>
      <w:proofErr w:type="spellEnd"/>
      <w:r w:rsidRPr="00B80456">
        <w:rPr>
          <w:sz w:val="16"/>
        </w:rPr>
        <w:t xml:space="preserve"> (R-Idaho), chair of the Senate Foreign Relations Committee, “</w:t>
      </w:r>
      <w:r w:rsidRPr="0097696E">
        <w:rPr>
          <w:rStyle w:val="StyleUnderline"/>
        </w:rPr>
        <w:t>there is zero appetite in the United States Congress to leave NATO</w:t>
      </w:r>
      <w:r w:rsidRPr="00B80456">
        <w:rPr>
          <w:sz w:val="16"/>
        </w:rPr>
        <w:t xml:space="preserve">.” As another shot across Trump’s bow, House Speaker Nancy Pelosi and Senate Majority Leader Mitch McConnell invited NATO head Jens Stoltenberg to address a joint session of Congress when he comes to Washington next month for the alliance’s anniversary celebration. Support on the other side of the Atlantic is similarly strong. Around two-thirds of Europeans approve of the alliance. Most European democracies not yet members of NATO are clamoring to get in. </w:t>
      </w:r>
      <w:r w:rsidRPr="0097696E">
        <w:rPr>
          <w:rStyle w:val="StyleUnderline"/>
        </w:rPr>
        <w:t xml:space="preserve">Confidence in U.S. leadership may have plummeted, but </w:t>
      </w:r>
      <w:r w:rsidRPr="0097696E">
        <w:rPr>
          <w:rStyle w:val="Emphasis"/>
        </w:rPr>
        <w:t>Europeans still want their security guarantor to stay put.</w:t>
      </w:r>
      <w:r w:rsidRPr="00B80456">
        <w:rPr>
          <w:sz w:val="16"/>
        </w:rPr>
        <w:t xml:space="preserve"> Furthermore, </w:t>
      </w:r>
      <w:r w:rsidRPr="0097696E">
        <w:rPr>
          <w:rStyle w:val="StyleUnderline"/>
        </w:rPr>
        <w:t xml:space="preserve">European member states are finally taking steps to increase defense spending. Twenty-four of NATO’s 29 members increased their defense budgets in 2018, and nine NATO members will this year reach </w:t>
      </w:r>
      <w:r w:rsidRPr="00B80456">
        <w:rPr>
          <w:sz w:val="16"/>
        </w:rPr>
        <w:t xml:space="preserve">the NATO benchmark of spending </w:t>
      </w:r>
      <w:r w:rsidRPr="0097696E">
        <w:rPr>
          <w:rStyle w:val="StyleUnderline"/>
        </w:rPr>
        <w:t>two percent</w:t>
      </w:r>
      <w:r w:rsidRPr="00B80456">
        <w:rPr>
          <w:sz w:val="16"/>
        </w:rPr>
        <w:t xml:space="preserve"> of GDP on defense—compared with just four members in 2014. </w:t>
      </w:r>
      <w:proofErr w:type="gramStart"/>
      <w:r w:rsidRPr="0097696E">
        <w:rPr>
          <w:rStyle w:val="StyleUnderline"/>
        </w:rPr>
        <w:t>A majority of</w:t>
      </w:r>
      <w:proofErr w:type="gramEnd"/>
      <w:r w:rsidRPr="0097696E">
        <w:rPr>
          <w:rStyle w:val="StyleUnderline"/>
        </w:rPr>
        <w:t xml:space="preserve"> members are on track to meet this benchmark by the target date of 2024 </w:t>
      </w:r>
      <w:r w:rsidRPr="00B80456">
        <w:rPr>
          <w:sz w:val="16"/>
        </w:rPr>
        <w:t xml:space="preserve">set at the 2014 summit. Even Trump is applauding Europe for raising its military spending, noting in his February State of the Union that “we have secured a $100 billion dollar increase in defense spending from NATO allies.” The uptick in spending </w:t>
      </w:r>
      <w:proofErr w:type="gramStart"/>
      <w:r w:rsidRPr="00B80456">
        <w:rPr>
          <w:sz w:val="16"/>
        </w:rPr>
        <w:t>actually began</w:t>
      </w:r>
      <w:proofErr w:type="gramEnd"/>
      <w:r w:rsidRPr="00B80456">
        <w:rPr>
          <w:sz w:val="16"/>
        </w:rPr>
        <w:t xml:space="preserve"> before Trump was elected—the product of Russia’s invasion of Ukraine and the 2014 summit at which the two percent benchmark was formalized. Nonetheless, if letting Trump take credit for convincing Europeans to invest more in defense improves his view of the alliance, then let’s </w:t>
      </w:r>
      <w:proofErr w:type="gramStart"/>
      <w:r w:rsidRPr="00B80456">
        <w:rPr>
          <w:sz w:val="16"/>
        </w:rPr>
        <w:t>by all means indulge</w:t>
      </w:r>
      <w:proofErr w:type="gramEnd"/>
      <w:r w:rsidRPr="00B80456">
        <w:rPr>
          <w:sz w:val="16"/>
        </w:rPr>
        <w:t xml:space="preserve"> him. To be sure, Europe’s leaders are hedging their bets. The European Union is undertaking defense reforms to strengthen “strategic autonomy” just in case Europeans do find themselves on their own. But that outcome is hardly their preference. Especially as Brexit and populism challenge the project of European integration, </w:t>
      </w:r>
      <w:r w:rsidRPr="0097696E">
        <w:rPr>
          <w:rStyle w:val="StyleUnderline"/>
        </w:rPr>
        <w:t>the last thing Europeans want is the exit of their U.S. protector</w:t>
      </w:r>
      <w:r w:rsidRPr="00B80456">
        <w:rPr>
          <w:sz w:val="16"/>
        </w:rPr>
        <w:t xml:space="preserve"> and pacifier. Moreover, </w:t>
      </w:r>
      <w:r w:rsidRPr="0097696E">
        <w:rPr>
          <w:rStyle w:val="Emphasis"/>
        </w:rPr>
        <w:t>Europe’s new readiness to invest in defense will ultimately strengthen NATO</w:t>
      </w:r>
      <w:r w:rsidRPr="00B80456">
        <w:rPr>
          <w:sz w:val="16"/>
        </w:rPr>
        <w:t xml:space="preserve">, not lead to strategic decoupling: </w:t>
      </w:r>
      <w:r w:rsidRPr="0097696E">
        <w:rPr>
          <w:rStyle w:val="StyleUnderline"/>
        </w:rPr>
        <w:t>the more capable Europeans are on defense, the more the United States will value the Atlantic link.</w:t>
      </w:r>
      <w:r w:rsidRPr="00B80456">
        <w:rPr>
          <w:sz w:val="16"/>
        </w:rPr>
        <w:t xml:space="preserve"> CLOSING NATO’S OPEN DOOR </w:t>
      </w:r>
      <w:r w:rsidRPr="0097696E">
        <w:rPr>
          <w:rStyle w:val="StyleUnderline"/>
        </w:rPr>
        <w:t xml:space="preserve">Trump is right </w:t>
      </w:r>
      <w:r w:rsidRPr="00B80456">
        <w:rPr>
          <w:sz w:val="16"/>
        </w:rPr>
        <w:t xml:space="preserve">not just to insist that allies shoulder their fair share of the defense burden but also </w:t>
      </w:r>
      <w:r w:rsidRPr="0097696E">
        <w:rPr>
          <w:rStyle w:val="StyleUnderline"/>
        </w:rPr>
        <w:t>to question the rationale for continuing to expand the alliance</w:t>
      </w:r>
      <w:r w:rsidRPr="00B80456">
        <w:rPr>
          <w:sz w:val="16"/>
        </w:rPr>
        <w:t xml:space="preserve">, as he did when Montenegro joined in 2017. </w:t>
      </w:r>
      <w:r w:rsidRPr="00B80456">
        <w:rPr>
          <w:rStyle w:val="StyleUnderline"/>
        </w:rPr>
        <w:t xml:space="preserve">Since the end of the Cold War, NATO has admitted </w:t>
      </w:r>
      <w:r w:rsidRPr="00B80456">
        <w:rPr>
          <w:rStyle w:val="Emphasis"/>
        </w:rPr>
        <w:t>13 new members</w:t>
      </w:r>
      <w:r w:rsidRPr="00B80456">
        <w:rPr>
          <w:sz w:val="16"/>
        </w:rPr>
        <w:t xml:space="preserve"> in central and eastern Europe—</w:t>
      </w:r>
      <w:r w:rsidRPr="00B80456">
        <w:rPr>
          <w:rStyle w:val="StyleUnderline"/>
        </w:rPr>
        <w:t xml:space="preserve">a move that has </w:t>
      </w:r>
      <w:r w:rsidRPr="00B80456">
        <w:rPr>
          <w:rStyle w:val="Emphasis"/>
        </w:rPr>
        <w:t>severely strained its relations with Russia</w:t>
      </w:r>
      <w:r w:rsidRPr="00B80456">
        <w:rPr>
          <w:rStyle w:val="StyleUnderline"/>
        </w:rPr>
        <w:t>.</w:t>
      </w:r>
      <w:r w:rsidRPr="00B80456">
        <w:rPr>
          <w:sz w:val="16"/>
        </w:rPr>
        <w:t xml:space="preserve"> The Kremlin’s reaction is understandable: </w:t>
      </w:r>
      <w:proofErr w:type="gramStart"/>
      <w:r w:rsidRPr="00B80456">
        <w:rPr>
          <w:sz w:val="16"/>
        </w:rPr>
        <w:t>the</w:t>
      </w:r>
      <w:proofErr w:type="gramEnd"/>
      <w:r w:rsidRPr="00B80456">
        <w:rPr>
          <w:sz w:val="16"/>
        </w:rPr>
        <w:t xml:space="preserve"> United States would hardly sit idly by if Russia concluded a military alliance with Canada and Mexico and deployed Russian troops on the U.S. border. Nonetheless, </w:t>
      </w:r>
      <w:r w:rsidRPr="00B80456">
        <w:rPr>
          <w:rStyle w:val="StyleUnderline"/>
        </w:rPr>
        <w:t xml:space="preserve">enlargement is continuing as NATO sets its sights on the Balkans. </w:t>
      </w:r>
      <w:r w:rsidRPr="00B80456">
        <w:rPr>
          <w:sz w:val="16"/>
        </w:rPr>
        <w:t xml:space="preserve">North Macedonia is next in line now that it has resolved the dispute with Greece over its name. </w:t>
      </w:r>
      <w:r w:rsidRPr="00B80456">
        <w:rPr>
          <w:rStyle w:val="StyleUnderline"/>
        </w:rPr>
        <w:t>Incorporating the rest of the Balkan peninsula makes sense</w:t>
      </w:r>
      <w:r w:rsidRPr="00B80456">
        <w:rPr>
          <w:sz w:val="16"/>
        </w:rPr>
        <w:t xml:space="preserve">, as doing so will allow NATO to provide stability in a region still plagued by ethnic tensions and Russian meddling. </w:t>
      </w:r>
      <w:r w:rsidRPr="00B80456">
        <w:rPr>
          <w:rStyle w:val="StyleUnderline"/>
        </w:rPr>
        <w:t>After</w:t>
      </w:r>
      <w:r w:rsidRPr="00B80456">
        <w:rPr>
          <w:sz w:val="16"/>
        </w:rPr>
        <w:t xml:space="preserve"> integrating </w:t>
      </w:r>
      <w:r w:rsidRPr="00B80456">
        <w:rPr>
          <w:rStyle w:val="StyleUnderline"/>
        </w:rPr>
        <w:t>the Balkans,</w:t>
      </w:r>
      <w:r w:rsidRPr="00B80456">
        <w:rPr>
          <w:sz w:val="16"/>
        </w:rPr>
        <w:t xml:space="preserve"> however, </w:t>
      </w:r>
      <w:r w:rsidRPr="00B80456">
        <w:rPr>
          <w:rStyle w:val="Emphasis"/>
        </w:rPr>
        <w:t>NATO should close its doors</w:t>
      </w:r>
      <w:r w:rsidRPr="00B80456">
        <w:rPr>
          <w:rStyle w:val="StyleUnderline"/>
        </w:rPr>
        <w:t>. Expanding further eastward</w:t>
      </w:r>
      <w:r w:rsidRPr="00B80456">
        <w:rPr>
          <w:sz w:val="16"/>
        </w:rPr>
        <w:t xml:space="preserve"> and offering membership to Georgia and Ukraine—as promised at NATO’s 2008 summit—</w:t>
      </w:r>
      <w:r w:rsidRPr="00B80456">
        <w:rPr>
          <w:rStyle w:val="StyleUnderline"/>
        </w:rPr>
        <w:t xml:space="preserve">would risk </w:t>
      </w:r>
      <w:r w:rsidRPr="00B80456">
        <w:rPr>
          <w:rStyle w:val="Emphasis"/>
        </w:rPr>
        <w:t>open conflict with Russia</w:t>
      </w:r>
      <w:r w:rsidRPr="00B80456">
        <w:rPr>
          <w:rStyle w:val="StyleUnderline"/>
        </w:rPr>
        <w:t>.</w:t>
      </w:r>
      <w:r w:rsidRPr="00B80456">
        <w:rPr>
          <w:sz w:val="16"/>
        </w:rPr>
        <w:t xml:space="preserve"> Indeed, Russia grabbed chunks of land in Georgia in 2008 and Ukraine in 2014 in part to block these countries’ bids for NATO membership. Moreover, NATO should avoid eroding its own credibility by extending its reach deep into Russia’s periphery and taking on commitments that it would be hard-pressed to uphold. For the past decade, NATO has waffled on the future of enlargement, and it will likely continue to do so. It will insist that its doors remain open to all qualified countries while in practice deferring on possible membership for Georgia and Ukraine, </w:t>
      </w:r>
      <w:proofErr w:type="gramStart"/>
      <w:r w:rsidRPr="00B80456">
        <w:rPr>
          <w:sz w:val="16"/>
        </w:rPr>
        <w:t>well aware</w:t>
      </w:r>
      <w:proofErr w:type="gramEnd"/>
      <w:r w:rsidRPr="00B80456">
        <w:rPr>
          <w:sz w:val="16"/>
        </w:rPr>
        <w:t xml:space="preserve"> of the dangers of moving forward on that front. But NATO would be better off taking advantage of Trump’s doubts about enlargement to announce that it will shut its doors once the Balkan states are in. Doing so would prompt the countries on Russia’s periphery to pursue other options and could encourage Russia to ease off the bullying of its neighbors. Trump’s dismissive and disparaging treatment of NATO is reckless and dangerous. But the alliance begins its eighth decade in extraordinarily robust shape despite—and in part because of—Donald Trump.</w:t>
      </w:r>
    </w:p>
    <w:p w:rsidR="0039688B" w:rsidRPr="0039688B" w:rsidRDefault="0039688B" w:rsidP="0039688B"/>
    <w:p w:rsidR="0010777D" w:rsidRDefault="0010777D" w:rsidP="0010777D">
      <w:pPr>
        <w:pStyle w:val="Heading3"/>
      </w:pPr>
      <w:r w:rsidRPr="0010777D">
        <w:t>AT: NATO Fails</w:t>
      </w:r>
    </w:p>
    <w:p w:rsidR="00017B78" w:rsidRDefault="00017B78" w:rsidP="00017B78">
      <w:pPr>
        <w:pStyle w:val="Heading4"/>
      </w:pPr>
      <w:r>
        <w:t>Walking away from NATO will cause more harm than good</w:t>
      </w:r>
    </w:p>
    <w:p w:rsidR="00017B78" w:rsidRPr="0000391D" w:rsidRDefault="00017B78" w:rsidP="00017B78">
      <w:proofErr w:type="spellStart"/>
      <w:r>
        <w:rPr>
          <w:rStyle w:val="Style13ptBold"/>
        </w:rPr>
        <w:t>Stavridis</w:t>
      </w:r>
      <w:proofErr w:type="spellEnd"/>
      <w:r>
        <w:rPr>
          <w:rStyle w:val="Style13ptBold"/>
        </w:rPr>
        <w:t xml:space="preserve"> 4/4 – </w:t>
      </w:r>
      <w:r w:rsidRPr="0000391D">
        <w:t xml:space="preserve">[Admiral </w:t>
      </w:r>
      <w:proofErr w:type="spellStart"/>
      <w:r w:rsidRPr="0000391D">
        <w:t>Stavridis</w:t>
      </w:r>
      <w:proofErr w:type="spellEnd"/>
      <w:r w:rsidRPr="0000391D">
        <w:t xml:space="preserve"> (Ret.) was the 16th Supreme Allied Commander at NATO and is an Operating Executive at The Carlyle Group; Why NATO Is Essential For World Peace, According to Its Former Commander; Time Magazine; 4/4/19; </w:t>
      </w:r>
      <w:hyperlink r:id="rId54" w:history="1">
        <w:r w:rsidRPr="0000391D">
          <w:rPr>
            <w:rStyle w:val="Hyperlink"/>
          </w:rPr>
          <w:t>https://time.com/5564171/why-nato-is-essential-world-peace/</w:t>
        </w:r>
      </w:hyperlink>
      <w:r w:rsidRPr="0000391D">
        <w:t xml:space="preserve">; Acc. 7/19/19] </w:t>
      </w:r>
      <w:proofErr w:type="spellStart"/>
      <w:r w:rsidRPr="0000391D">
        <w:t>KWu</w:t>
      </w:r>
      <w:proofErr w:type="spellEnd"/>
    </w:p>
    <w:p w:rsidR="00017B78" w:rsidRDefault="00017B78" w:rsidP="00017B78">
      <w:pPr>
        <w:rPr>
          <w:sz w:val="16"/>
        </w:rPr>
      </w:pPr>
      <w:r w:rsidRPr="0000391D">
        <w:rPr>
          <w:sz w:val="16"/>
        </w:rPr>
        <w:t xml:space="preserve">Very few Americans could find tiny Montenegro on a map. Fewer still could offer a cogent description of the differences between Slovenia and Slovakia. Most can’t name the three Baltic countries. Yet thanks to Article 5 of the North Atlantic Treaty Organization’s charter, which was signed 70 years ago in Washington, every American is bound by law to defend with blood and treasure each of those nations, and 22 others to boot. To many who lived through the Cold War, the alliance may seem like an obvious good deal. By binding Europe’s democracies together, </w:t>
      </w:r>
      <w:r w:rsidRPr="00E7681D">
        <w:rPr>
          <w:rStyle w:val="Emphasis"/>
        </w:rPr>
        <w:t>NATO decreased the chances of the brutal conflicts</w:t>
      </w:r>
      <w:r w:rsidRPr="00E7681D">
        <w:rPr>
          <w:rStyle w:val="StyleUnderline"/>
        </w:rPr>
        <w:t xml:space="preserve"> that dominated the continent through the end of World War II</w:t>
      </w:r>
      <w:r w:rsidRPr="00E7681D">
        <w:rPr>
          <w:rStyle w:val="Emphasis"/>
        </w:rPr>
        <w:t>. NATO provided a strong counterweight to Russia</w:t>
      </w:r>
      <w:r w:rsidRPr="00E7681D">
        <w:rPr>
          <w:rStyle w:val="StyleUnderline"/>
        </w:rPr>
        <w:t xml:space="preserve">, and communism more broadly, </w:t>
      </w:r>
      <w:r w:rsidRPr="0000391D">
        <w:rPr>
          <w:sz w:val="16"/>
        </w:rPr>
        <w:t xml:space="preserve">helping defeat that ideology virtually without firing a shot. And </w:t>
      </w:r>
      <w:r w:rsidRPr="00E7681D">
        <w:rPr>
          <w:rStyle w:val="StyleUnderline"/>
        </w:rPr>
        <w:t>when the U.S. went to war in Afghanistan after 9/11, the NATO allies went with us in their first and only exercise of Article 5.</w:t>
      </w:r>
      <w:r>
        <w:rPr>
          <w:rStyle w:val="StyleUnderline"/>
        </w:rPr>
        <w:t xml:space="preserve"> </w:t>
      </w:r>
      <w:r w:rsidRPr="0000391D">
        <w:rPr>
          <w:sz w:val="16"/>
        </w:rPr>
        <w:t xml:space="preserve">Most of all, </w:t>
      </w:r>
      <w:r w:rsidRPr="00E7681D">
        <w:rPr>
          <w:rStyle w:val="StyleUnderline"/>
        </w:rPr>
        <w:t>for decades NATO–the alliance</w:t>
      </w:r>
      <w:r w:rsidRPr="0000391D">
        <w:rPr>
          <w:sz w:val="16"/>
        </w:rPr>
        <w:t xml:space="preserve"> for which I was Supreme Allied Commander from 2009 to 2013–</w:t>
      </w:r>
      <w:r w:rsidRPr="00E7681D">
        <w:rPr>
          <w:rStyle w:val="StyleUnderline"/>
        </w:rPr>
        <w:t>was America’s forward operating base for democracy, embodying shared values that were worth defending and even dying for.</w:t>
      </w:r>
      <w:r>
        <w:rPr>
          <w:rStyle w:val="StyleUnderline"/>
        </w:rPr>
        <w:t xml:space="preserve"> </w:t>
      </w:r>
      <w:r w:rsidRPr="0000391D">
        <w:rPr>
          <w:sz w:val="16"/>
        </w:rPr>
        <w:t xml:space="preserve">But the Cold War is long over, and new challenges require clear thinking, not nostalgia. Originally conceived, as its first leader, Lord “Pug” </w:t>
      </w:r>
      <w:proofErr w:type="spellStart"/>
      <w:r w:rsidRPr="0000391D">
        <w:rPr>
          <w:sz w:val="16"/>
        </w:rPr>
        <w:t>Ismay</w:t>
      </w:r>
      <w:proofErr w:type="spellEnd"/>
      <w:r w:rsidRPr="0000391D">
        <w:rPr>
          <w:sz w:val="16"/>
        </w:rPr>
        <w:t xml:space="preserve">, quipped, “to keep the Russians out, the Americans in and the Germans down,” what exactly does NATO exist to do now? Its expansion to the tiny countries named above raises legitimate questions of common purpose and shared values. </w:t>
      </w:r>
      <w:r w:rsidRPr="00E7681D">
        <w:rPr>
          <w:rStyle w:val="StyleUnderline"/>
        </w:rPr>
        <w:t>Russia is back and playing a much subtler role in undermining and threatening the organization.</w:t>
      </w:r>
      <w:r w:rsidRPr="0000391D">
        <w:rPr>
          <w:sz w:val="16"/>
        </w:rPr>
        <w:t xml:space="preserve"> China’s emergence as America’s most powerful global competitor makes NATO seem anachronistic. Is the alliance, as President Donald Trump called it, “obsolete”? The short answer is no. </w:t>
      </w:r>
      <w:r w:rsidRPr="00E7681D">
        <w:rPr>
          <w:rStyle w:val="StyleUnderline"/>
        </w:rPr>
        <w:t xml:space="preserve">Many of the American interests it served in the Cold War are still advanced by NATO today, and </w:t>
      </w:r>
      <w:r w:rsidRPr="00E7681D">
        <w:rPr>
          <w:rStyle w:val="Emphasis"/>
        </w:rPr>
        <w:t>walking away from the alliance will likely cost us more than staying and strengthening it</w:t>
      </w:r>
      <w:r w:rsidRPr="00E7681D">
        <w:rPr>
          <w:rStyle w:val="StyleUnderline"/>
        </w:rPr>
        <w:t>.</w:t>
      </w:r>
      <w:r w:rsidRPr="0000391D">
        <w:rPr>
          <w:sz w:val="16"/>
        </w:rPr>
        <w:t xml:space="preserve"> That shared fate is being celebrated in early April as NATO marks its 70th anniversary in Washington with events including an address by its Secretary-General to a joint session of Congress. But </w:t>
      </w:r>
      <w:r w:rsidRPr="001F6B26">
        <w:rPr>
          <w:rStyle w:val="StyleUnderline"/>
        </w:rPr>
        <w:t>to save the alliance and advance the democratic values it was founded to defend, its leaders must take aggressive, creative action</w:t>
      </w:r>
      <w:r w:rsidRPr="0000391D">
        <w:rPr>
          <w:sz w:val="16"/>
        </w:rPr>
        <w:t>.</w:t>
      </w:r>
    </w:p>
    <w:p w:rsidR="00017B78" w:rsidRPr="00017B78" w:rsidRDefault="00017B78" w:rsidP="00017B78"/>
    <w:p w:rsidR="0010777D" w:rsidRPr="004F1472" w:rsidRDefault="0010777D" w:rsidP="0010777D">
      <w:pPr>
        <w:pStyle w:val="Heading4"/>
      </w:pPr>
      <w:r>
        <w:t xml:space="preserve">NATO is valuable—American influence is key to checking </w:t>
      </w:r>
      <w:r>
        <w:t>Russian</w:t>
      </w:r>
      <w:r>
        <w:t xml:space="preserve"> revisionism</w:t>
      </w:r>
    </w:p>
    <w:p w:rsidR="0010777D" w:rsidRDefault="0010777D" w:rsidP="0010777D">
      <w:r>
        <w:t xml:space="preserve">Judah </w:t>
      </w:r>
      <w:proofErr w:type="spellStart"/>
      <w:r w:rsidRPr="004F1472">
        <w:rPr>
          <w:rStyle w:val="Style13ptBold"/>
        </w:rPr>
        <w:t>Grunstein</w:t>
      </w:r>
      <w:proofErr w:type="spellEnd"/>
      <w:r w:rsidRPr="004F1472">
        <w:rPr>
          <w:rStyle w:val="Style13ptBold"/>
        </w:rPr>
        <w:t xml:space="preserve"> 17</w:t>
      </w:r>
      <w:r>
        <w:t xml:space="preserve"> (World Politics Review’s editor-in-chief, "NATO Is Obsolete. That Doesn’t Mean It’s Not Valuable", No Publication, https://www.worldpoliticsreview.com/articles/21294/nato-is-obsolete-that-doesn-t-mean-it-s-not-valuable, 2-20-2017, accessed 7-11-2019 //SKH)</w:t>
      </w:r>
    </w:p>
    <w:p w:rsidR="0010777D" w:rsidRPr="00D9653B" w:rsidRDefault="0010777D" w:rsidP="0010777D">
      <w:pPr>
        <w:rPr>
          <w:rStyle w:val="StyleUnderline"/>
        </w:rPr>
      </w:pPr>
      <w:r w:rsidRPr="00D9653B">
        <w:rPr>
          <w:sz w:val="16"/>
        </w:rPr>
        <w:t xml:space="preserve">U.S. Vice President Mike </w:t>
      </w:r>
      <w:r w:rsidRPr="004F1472">
        <w:rPr>
          <w:rStyle w:val="StyleUnderline"/>
        </w:rPr>
        <w:t xml:space="preserve">Pence traveled to Europe over the weekend </w:t>
      </w:r>
      <w:proofErr w:type="gramStart"/>
      <w:r w:rsidRPr="004F1472">
        <w:rPr>
          <w:rStyle w:val="StyleUnderline"/>
        </w:rPr>
        <w:t>in an effort to</w:t>
      </w:r>
      <w:proofErr w:type="gramEnd"/>
      <w:r w:rsidRPr="004F1472">
        <w:rPr>
          <w:rStyle w:val="StyleUnderline"/>
        </w:rPr>
        <w:t xml:space="preserve"> reassure nervous allies about America’s commitment to NATO</w:t>
      </w:r>
      <w:r w:rsidRPr="00D9653B">
        <w:rPr>
          <w:sz w:val="16"/>
        </w:rPr>
        <w:t xml:space="preserve"> and the trans-Atlantic relationship. First </w:t>
      </w:r>
      <w:r w:rsidRPr="004F1472">
        <w:rPr>
          <w:rStyle w:val="StyleUnderline"/>
        </w:rPr>
        <w:t>in Munich</w:t>
      </w:r>
      <w:r w:rsidRPr="00D9653B">
        <w:rPr>
          <w:sz w:val="16"/>
        </w:rPr>
        <w:t xml:space="preserve">, at the annual security conference there, and </w:t>
      </w:r>
      <w:r w:rsidRPr="004F1472">
        <w:rPr>
          <w:rStyle w:val="StyleUnderline"/>
        </w:rPr>
        <w:t>then in Brussels, Pence delivered a message</w:t>
      </w:r>
      <w:r w:rsidRPr="00D9653B">
        <w:rPr>
          <w:sz w:val="16"/>
        </w:rPr>
        <w:t xml:space="preserve"> more </w:t>
      </w:r>
      <w:r w:rsidRPr="004F1472">
        <w:rPr>
          <w:rStyle w:val="StyleUnderline"/>
        </w:rPr>
        <w:t>in line with what Europeans are used to hearing</w:t>
      </w:r>
      <w:r w:rsidRPr="00D9653B">
        <w:rPr>
          <w:sz w:val="16"/>
        </w:rPr>
        <w:t xml:space="preserve"> about the American approach to the alliance. Like U.S. Defense Secretary James Mattis, who preceded him last week in Brussels</w:t>
      </w:r>
      <w:r w:rsidRPr="005775E2">
        <w:rPr>
          <w:rStyle w:val="StyleUnderline"/>
        </w:rPr>
        <w:t>, Pence added a pinch of tough love to the healthy dose of soothing affection.</w:t>
      </w:r>
      <w:r w:rsidRPr="00D9653B">
        <w:rPr>
          <w:sz w:val="16"/>
        </w:rPr>
        <w:t xml:space="preserve"> Europeans will need to contribute more to their defense if they expect Americans to continue bearing such a disproportionate burden to ensure their security, he said. Mattis, too, spoke of a new “political reality” in the U.S. that had to be </w:t>
      </w:r>
      <w:proofErr w:type="gramStart"/>
      <w:r w:rsidRPr="00D9653B">
        <w:rPr>
          <w:sz w:val="16"/>
        </w:rPr>
        <w:t>taken into account</w:t>
      </w:r>
      <w:proofErr w:type="gramEnd"/>
      <w:r w:rsidRPr="00D9653B">
        <w:rPr>
          <w:sz w:val="16"/>
        </w:rPr>
        <w:t xml:space="preserve"> in European capitals. But both men sought to calm European anxieties by reasserting the importance of the NATO alliance to the United States. If the European allies needed </w:t>
      </w:r>
      <w:r w:rsidRPr="0001642B">
        <w:rPr>
          <w:rStyle w:val="StyleUnderline"/>
        </w:rPr>
        <w:t>reassuring</w:t>
      </w:r>
      <w:r w:rsidRPr="00D9653B">
        <w:rPr>
          <w:sz w:val="16"/>
        </w:rPr>
        <w:t xml:space="preserve">, it </w:t>
      </w:r>
      <w:r w:rsidRPr="0001642B">
        <w:rPr>
          <w:rStyle w:val="StyleUnderline"/>
        </w:rPr>
        <w:t>was due to Donald Trump’s provocative and iconoclastic declarations about NATO.</w:t>
      </w:r>
      <w:r w:rsidRPr="00D9653B">
        <w:rPr>
          <w:sz w:val="16"/>
        </w:rPr>
        <w:t xml:space="preserve"> As a presidential candidate, president-elect and now president, </w:t>
      </w:r>
      <w:r w:rsidRPr="0001642B">
        <w:rPr>
          <w:rStyle w:val="StyleUnderline"/>
        </w:rPr>
        <w:t>Trump has famously called the alliance “obsolete” and condemned Europeans for taking advantage of American largesse.</w:t>
      </w:r>
      <w:r w:rsidRPr="00D9653B">
        <w:rPr>
          <w:sz w:val="16"/>
        </w:rPr>
        <w:t xml:space="preserve"> In Trump’s mercantilist worldview, America’s security guarantees are a commodity like any other, and they now come with a price tag attached. Coupled with his expressed admiration for Russian President Vladimir Putin and his stated desire to work more productively with Moscow, that has left Europeans wondering whether they will soon be bookended by a U.S.-Russian condominium. By most accounts, Pence and Mattis managed to restore a semblance of normality, but beneath the surface, the uncertainty and anxiety remain. Everyone in Munich and Brussels seemed to agree that the best option for now is to play along with the charade that nothing has changed. But it is hard to shake the lingering sense that in fact nothing is as it was. The alarm in Europe is both surprising and understandable. It is surprising, because </w:t>
      </w:r>
      <w:r w:rsidRPr="00C906D4">
        <w:rPr>
          <w:rStyle w:val="StyleUnderline"/>
        </w:rPr>
        <w:t>questions about NATO’s relevance and American resentment over European free-riding have dogged the alliance since the end of the Cold War.</w:t>
      </w:r>
      <w:r w:rsidRPr="00D9653B">
        <w:rPr>
          <w:sz w:val="16"/>
        </w:rPr>
        <w:t xml:space="preserve"> With the demise of the existential threat represented by the Soviet Union, the alliance suffered an identity crisis. Limited operations in the Balkans sufficed to create a manufactured need for a time, before the post-9/11 push for NATO to become a global security actor—to “go out of theater or go out of business”—seemed to definitively fill the gap. The disappointment of the alliance’s Afghanistan mission, combined with the train wreck of the Libya intervention, relegated “out of theater” to the trash heap. It is surprising, too, because, although Russia’s resurgence as a revanchist and norms-breaking power has conveniently thrust NATO back into the thick of European and American security concerns, </w:t>
      </w:r>
      <w:r w:rsidRPr="00C906D4">
        <w:rPr>
          <w:rStyle w:val="StyleUnderline"/>
        </w:rPr>
        <w:t>Europe</w:t>
      </w:r>
      <w:r w:rsidRPr="00D9653B">
        <w:rPr>
          <w:sz w:val="16"/>
        </w:rPr>
        <w:t xml:space="preserve"> </w:t>
      </w:r>
      <w:proofErr w:type="gramStart"/>
      <w:r w:rsidRPr="00D9653B">
        <w:rPr>
          <w:sz w:val="16"/>
        </w:rPr>
        <w:t xml:space="preserve">actually </w:t>
      </w:r>
      <w:r w:rsidRPr="00C906D4">
        <w:rPr>
          <w:rStyle w:val="StyleUnderline"/>
        </w:rPr>
        <w:t>faces</w:t>
      </w:r>
      <w:proofErr w:type="gramEnd"/>
      <w:r w:rsidRPr="00C906D4">
        <w:rPr>
          <w:rStyle w:val="StyleUnderline"/>
        </w:rPr>
        <w:t xml:space="preserve"> no threats for which the alliance is the most effective instrument</w:t>
      </w:r>
      <w:r w:rsidRPr="00D9653B">
        <w:rPr>
          <w:sz w:val="16"/>
        </w:rPr>
        <w:t xml:space="preserve">. In fact, </w:t>
      </w:r>
      <w:r w:rsidRPr="00C906D4">
        <w:rPr>
          <w:rStyle w:val="StyleUnderline"/>
        </w:rPr>
        <w:t>Europe faces no military territorial threats at all. From terrorism to the refugee crisis to the instability of the southern rim of the Mediterranean Sea, the threats facing Europe are problems of human security.</w:t>
      </w:r>
      <w:r w:rsidRPr="00D9653B">
        <w:rPr>
          <w:sz w:val="16"/>
        </w:rPr>
        <w:t xml:space="preserve"> While there is a military component to them, it is not primary or even—arguably—secondary. Even </w:t>
      </w:r>
      <w:proofErr w:type="gramStart"/>
      <w:r w:rsidRPr="00D9653B">
        <w:rPr>
          <w:sz w:val="16"/>
        </w:rPr>
        <w:t>with regard to</w:t>
      </w:r>
      <w:proofErr w:type="gramEnd"/>
      <w:r w:rsidRPr="00D9653B">
        <w:rPr>
          <w:sz w:val="16"/>
        </w:rPr>
        <w:t xml:space="preserve"> the threat posed by Russia, it is a risk more of coercion than conquest, and is felt most acutely only by the alliance’s easternmost members, namely the Baltic states. Yet, </w:t>
      </w:r>
      <w:r w:rsidRPr="00D9653B">
        <w:rPr>
          <w:rStyle w:val="StyleUnderline"/>
        </w:rPr>
        <w:t xml:space="preserve">in almost every state across Europe, there is also a strong constituency among the political and business classes in favor of engagement and cooperation with Moscow. </w:t>
      </w:r>
      <w:r w:rsidRPr="00D9653B">
        <w:rPr>
          <w:sz w:val="16"/>
        </w:rPr>
        <w:t xml:space="preserve">Russia’s annexation of Crimea and its meddling in Ukraine rattled nerves and drove a recommitment to signaling alliance resolve and solidarity. But Trump’s call for a thaw in relations with Russia finds an echo nearly everywhere, and the idea that a workable political solution to the “Russia problem” exists is part of the mainstream debate in Europe. In other words, </w:t>
      </w:r>
      <w:r w:rsidRPr="00D9653B">
        <w:rPr>
          <w:rStyle w:val="StyleUnderline"/>
        </w:rPr>
        <w:t>European alarm over the prospect of U.S. abandonment of NATO comes at a time when Europe is safer than it has ever been from the threats the alliance can counter.</w:t>
      </w:r>
      <w:r w:rsidRPr="00D9653B">
        <w:rPr>
          <w:sz w:val="16"/>
        </w:rPr>
        <w:t xml:space="preserve"> At the same time, this alarm is understandable, primarily because Trump’s tone is so different than any of his predecessors. While every American president since the end of the Cold War has tried to tackle the question of NATO’s relevance and the problem of burden-sharing, they did so through a framework of clear respect for the alliance’s historical importance and the centrality of trans-Atlantic ties to America’s global security posture. Trump seems unburdened by the history of those ties, and his seeming willingness to walk away from the table makes his threats even more alarming. Moreover, while Russia’s resurgence, and Moscow’s clear willingness to use military force to further its political objectives, do not represent an existential threat to Europe, they have raised the stakes. The prospect of a U.S.-Russia détente </w:t>
      </w:r>
      <w:proofErr w:type="gramStart"/>
      <w:r w:rsidRPr="00D9653B">
        <w:rPr>
          <w:sz w:val="16"/>
        </w:rPr>
        <w:t>have</w:t>
      </w:r>
      <w:proofErr w:type="gramEnd"/>
      <w:r w:rsidRPr="00D9653B">
        <w:rPr>
          <w:sz w:val="16"/>
        </w:rPr>
        <w:t xml:space="preserve"> only exacerbated the unease, particularly in the Baltic states, where the threat of Russian coercion, and perhaps worse, is most compelling. But a Russian conquest of Europe remains far-fetched. </w:t>
      </w:r>
      <w:proofErr w:type="gramStart"/>
      <w:r w:rsidRPr="00D9653B">
        <w:rPr>
          <w:sz w:val="16"/>
        </w:rPr>
        <w:t>In reality, NATO’s</w:t>
      </w:r>
      <w:proofErr w:type="gramEnd"/>
      <w:r w:rsidRPr="00D9653B">
        <w:rPr>
          <w:sz w:val="16"/>
        </w:rPr>
        <w:t xml:space="preserve"> collapse would most likely result in a political accommodation that would be manageable for all the major European powers. At the same time, the frustration expressed by Trump over the alliance’s cost and relevance—and its resonance among his supporters—is likewise both surprising and understandable. It is surprising because, like his attacks against China for currency manipulation, Trump’s criticisms of the disproportionate cost borne by the U.S. for European defense are slightly outdated. </w:t>
      </w:r>
      <w:r w:rsidRPr="00D9653B">
        <w:rPr>
          <w:rStyle w:val="StyleUnderline"/>
        </w:rPr>
        <w:t xml:space="preserve">Although the trend has been reversed since the Ukraine crisis, the past decade </w:t>
      </w:r>
      <w:proofErr w:type="gramStart"/>
      <w:r w:rsidRPr="00D9653B">
        <w:rPr>
          <w:rStyle w:val="StyleUnderline"/>
        </w:rPr>
        <w:t>actually saw</w:t>
      </w:r>
      <w:proofErr w:type="gramEnd"/>
      <w:r w:rsidRPr="00D9653B">
        <w:rPr>
          <w:rStyle w:val="StyleUnderline"/>
        </w:rPr>
        <w:t xml:space="preserve"> a steady drawdown of American forces stationed in Europe under the George W. Bush and Obama administrations, which left the U.S. military presence on the continent at historic lows.</w:t>
      </w:r>
      <w:r w:rsidRPr="00D9653B">
        <w:rPr>
          <w:sz w:val="16"/>
        </w:rPr>
        <w:t xml:space="preserve"> The metric Trump uses to measure proportionate contributions to the NATO—total defense expenditures, which puts the U.S. at roughly 75 percent of alliance spending—is also misleading, since </w:t>
      </w:r>
      <w:r w:rsidRPr="00D9653B">
        <w:rPr>
          <w:rStyle w:val="StyleUnderline"/>
        </w:rPr>
        <w:t>the vast majority of America’s defense budget is not devoted to European defense.</w:t>
      </w:r>
      <w:r w:rsidRPr="00D9653B">
        <w:rPr>
          <w:sz w:val="16"/>
        </w:rPr>
        <w:t xml:space="preserve"> If you look at contributions to the alliance’s permanent budget, for instance, the U.S. pays 22 percent, compared to 14 percent for Germany and 12 percent for France. But Germany’s GDP is roughly one-fifth of America’s, and its population is one-fourth; France’s GDP is roughly one-seventh of America’s, and its population is one-fifth. </w:t>
      </w:r>
      <w:proofErr w:type="gramStart"/>
      <w:r w:rsidRPr="00D9653B">
        <w:rPr>
          <w:sz w:val="16"/>
        </w:rPr>
        <w:t>So</w:t>
      </w:r>
      <w:proofErr w:type="gramEnd"/>
      <w:r w:rsidRPr="00D9653B">
        <w:rPr>
          <w:sz w:val="16"/>
        </w:rPr>
        <w:t xml:space="preserve"> on a GDP and per capita measure, both arguably pay more than the United States. In addition, </w:t>
      </w:r>
      <w:r w:rsidRPr="00D9653B">
        <w:rPr>
          <w:rStyle w:val="StyleUnderline"/>
        </w:rPr>
        <w:t xml:space="preserve">the U.S. benefits from the alliance in a variety of ways. It provides influence and leverage for managing relations with Russia, which will not be easily smoothed out, despite Trump’s intentions. NATO also provides a staging ground and force multiplier for contingencies in the Middle East and Africa. And it also expands the reach of U.S. defense contractors in lucrative markets. </w:t>
      </w:r>
      <w:r w:rsidRPr="00D9653B">
        <w:rPr>
          <w:sz w:val="16"/>
        </w:rPr>
        <w:t xml:space="preserve">At the same time, the frustration is understandable, because Europe is a wealthy and democratic continent that has benefited greatly from the security guarantees provided by the U.S. throughout the Cold War, and which no longer actually needs them. The danger then was not so much from the Soviet army, although that was real, but rather from the transnational ideology of communism that served as a binding framework for Soviet imperialism. The threat from Russia today is not of the same order, because absent that binding framework, domination—let alone territorial occupation—is not a winning long-term strategy. Alliances of willing partners are, though. </w:t>
      </w:r>
      <w:r w:rsidRPr="00D9653B">
        <w:rPr>
          <w:rStyle w:val="StyleUnderline"/>
        </w:rPr>
        <w:t xml:space="preserve">NATO is no longer as necessary as it once was. But there are many reasons why both sides of the Atlantic should want to maintain it. </w:t>
      </w:r>
    </w:p>
    <w:p w:rsidR="0010777D" w:rsidRPr="0010777D" w:rsidRDefault="0010777D" w:rsidP="0010777D"/>
    <w:p w:rsidR="0071447C" w:rsidRPr="0071447C" w:rsidRDefault="00962994" w:rsidP="00962994">
      <w:pPr>
        <w:pStyle w:val="Heading1"/>
      </w:pPr>
      <w:proofErr w:type="spellStart"/>
      <w:r>
        <w:t>Misc</w:t>
      </w:r>
      <w:proofErr w:type="spellEnd"/>
    </w:p>
    <w:p w:rsidR="00962994" w:rsidRPr="00CC3DFD" w:rsidRDefault="00664810" w:rsidP="00962994">
      <w:pPr>
        <w:pStyle w:val="Heading3"/>
      </w:pPr>
      <w:r>
        <w:t xml:space="preserve">Conflict Spiral </w:t>
      </w:r>
      <w:bookmarkStart w:id="1" w:name="_GoBack"/>
      <w:bookmarkEnd w:id="1"/>
      <w:r w:rsidR="00962994">
        <w:t>Theory True</w:t>
      </w:r>
    </w:p>
    <w:p w:rsidR="00962994" w:rsidRDefault="00962994" w:rsidP="00962994">
      <w:pPr>
        <w:pStyle w:val="Heading4"/>
      </w:pPr>
      <w:r>
        <w:t>Uncertainty causes a spiral of conflict</w:t>
      </w:r>
    </w:p>
    <w:p w:rsidR="00962994" w:rsidRPr="001F0827" w:rsidRDefault="00962994" w:rsidP="00962994">
      <w:r>
        <w:rPr>
          <w:rStyle w:val="Style13ptBold"/>
        </w:rPr>
        <w:t xml:space="preserve">Bas and </w:t>
      </w:r>
      <w:proofErr w:type="spellStart"/>
      <w:r>
        <w:rPr>
          <w:rStyle w:val="Style13ptBold"/>
        </w:rPr>
        <w:t>Schub</w:t>
      </w:r>
      <w:proofErr w:type="spellEnd"/>
      <w:r>
        <w:rPr>
          <w:rStyle w:val="Style13ptBold"/>
        </w:rPr>
        <w:t xml:space="preserve"> 17 – </w:t>
      </w:r>
      <w:r w:rsidRPr="001F0827">
        <w:t>[</w:t>
      </w:r>
      <w:proofErr w:type="spellStart"/>
      <w:r w:rsidRPr="001F0827">
        <w:t>Muhammet</w:t>
      </w:r>
      <w:proofErr w:type="spellEnd"/>
      <w:r w:rsidRPr="001F0827">
        <w:t xml:space="preserve"> A. Bas (PhD, University of Rochester, 2007), is an Associate Professor of Political Science at New York University, Abu Dhabi. His research is broadly motivated by an interest in factors affecting the likelihood </w:t>
      </w:r>
      <w:proofErr w:type="gramStart"/>
      <w:r w:rsidRPr="001F0827">
        <w:t>of  international</w:t>
      </w:r>
      <w:proofErr w:type="gramEnd"/>
      <w:r w:rsidRPr="001F0827">
        <w:t xml:space="preserve"> conflict. He identifies a number of particularly important factors that have been understudied in the existing </w:t>
      </w:r>
      <w:proofErr w:type="gramStart"/>
      <w:r w:rsidRPr="001F0827">
        <w:t>literature, or</w:t>
      </w:r>
      <w:proofErr w:type="gramEnd"/>
      <w:r w:rsidRPr="001F0827">
        <w:t xml:space="preserve"> require re-thinking. These factors are (1) various sources of uncertainty in crisis interactions; (2) emergence and spread of new military technologies, </w:t>
      </w:r>
      <w:proofErr w:type="gramStart"/>
      <w:r w:rsidRPr="001F0827">
        <w:t>and in particular, nuclear</w:t>
      </w:r>
      <w:proofErr w:type="gramEnd"/>
      <w:r w:rsidRPr="001F0827">
        <w:t xml:space="preserve"> weapons; and (3) changes in the natural environment such as climate change, or natural disasters. In order to address these substantive questions appropriately, Bas develops </w:t>
      </w:r>
      <w:proofErr w:type="gramStart"/>
      <w:r w:rsidRPr="001F0827">
        <w:t>a number of</w:t>
      </w:r>
      <w:proofErr w:type="gramEnd"/>
      <w:r w:rsidRPr="001F0827">
        <w:t xml:space="preserve"> new statistical methods on strategic interaction, some of which can be fruitfully utilized in other areas of international relations and political science; Dr. Robert </w:t>
      </w:r>
      <w:proofErr w:type="spellStart"/>
      <w:r w:rsidRPr="001F0827">
        <w:t>Schub</w:t>
      </w:r>
      <w:proofErr w:type="spellEnd"/>
      <w:r w:rsidRPr="001F0827">
        <w:t xml:space="preserve"> is an assistant professor of Political Science at the University of Nebraska-Lincoln. He researches international security and U.S foreign policy with emphases on leaders, advisers, uncertainty, and the costs of war; “Theoretical and Empirical Approaches to Uncertainty and Conflict in International Relations”; 5/22/17; </w:t>
      </w:r>
      <w:hyperlink r:id="rId55" w:history="1">
        <w:r w:rsidRPr="001F0827">
          <w:rPr>
            <w:rStyle w:val="Hyperlink"/>
          </w:rPr>
          <w:t>https://robertschub.files.wordpress.com/2018/01/uncertaintychapter.pdf</w:t>
        </w:r>
      </w:hyperlink>
      <w:r w:rsidRPr="001F0827">
        <w:t xml:space="preserve">; Acc. 7/6/19] </w:t>
      </w:r>
      <w:proofErr w:type="spellStart"/>
      <w:r w:rsidRPr="001F0827">
        <w:t>KWu</w:t>
      </w:r>
      <w:proofErr w:type="spellEnd"/>
    </w:p>
    <w:p w:rsidR="00962994" w:rsidRDefault="00962994" w:rsidP="00962994">
      <w:pPr>
        <w:rPr>
          <w:sz w:val="16"/>
        </w:rPr>
      </w:pPr>
      <w:r w:rsidRPr="001F0827">
        <w:rPr>
          <w:rStyle w:val="StyleUnderline"/>
        </w:rPr>
        <w:t>Asymmetric information is the source of uncertainty over intentions</w:t>
      </w:r>
      <w:r w:rsidRPr="001F0827">
        <w:rPr>
          <w:sz w:val="16"/>
        </w:rPr>
        <w:t xml:space="preserve">. A state or its leadership has </w:t>
      </w:r>
      <w:proofErr w:type="gramStart"/>
      <w:r w:rsidRPr="001F0827">
        <w:rPr>
          <w:sz w:val="16"/>
        </w:rPr>
        <w:t>particular aims</w:t>
      </w:r>
      <w:proofErr w:type="gramEnd"/>
      <w:r w:rsidRPr="001F0827">
        <w:rPr>
          <w:sz w:val="16"/>
        </w:rPr>
        <w:t xml:space="preserve">. These aims are often unobservable to outsiders. </w:t>
      </w:r>
      <w:r w:rsidRPr="001F0827">
        <w:rPr>
          <w:rStyle w:val="StyleUnderline"/>
        </w:rPr>
        <w:t>Outsiders</w:t>
      </w:r>
      <w:r w:rsidRPr="001F0827">
        <w:rPr>
          <w:sz w:val="16"/>
        </w:rPr>
        <w:t xml:space="preserve">, consequently, </w:t>
      </w:r>
      <w:r w:rsidRPr="001F0827">
        <w:rPr>
          <w:rStyle w:val="StyleUnderline"/>
        </w:rPr>
        <w:t>must</w:t>
      </w:r>
      <w:r>
        <w:rPr>
          <w:rStyle w:val="StyleUnderline"/>
        </w:rPr>
        <w:t xml:space="preserve"> </w:t>
      </w:r>
      <w:r w:rsidRPr="001F0827">
        <w:rPr>
          <w:rStyle w:val="StyleUnderline"/>
        </w:rPr>
        <w:t>attempt to infer the state’s aims from observable indicators</w:t>
      </w:r>
      <w:r w:rsidRPr="001F0827">
        <w:rPr>
          <w:sz w:val="16"/>
        </w:rPr>
        <w:t xml:space="preserve">—such as statements, </w:t>
      </w:r>
      <w:r w:rsidRPr="001F0827">
        <w:rPr>
          <w:rStyle w:val="StyleUnderline"/>
        </w:rPr>
        <w:t>military</w:t>
      </w:r>
      <w:r>
        <w:rPr>
          <w:rStyle w:val="StyleUnderline"/>
        </w:rPr>
        <w:t xml:space="preserve"> </w:t>
      </w:r>
      <w:r w:rsidRPr="001F0827">
        <w:rPr>
          <w:rStyle w:val="StyleUnderline"/>
        </w:rPr>
        <w:t xml:space="preserve">mobilizations, or past behavior. </w:t>
      </w:r>
      <w:r w:rsidRPr="001F0827">
        <w:rPr>
          <w:sz w:val="16"/>
        </w:rPr>
        <w:t xml:space="preserve">Barring extreme conditions where a state’s actions make its aims or intentions clear, observers will be uncertain. What exactly are observers uncertain about? In typical accounts, </w:t>
      </w:r>
      <w:r w:rsidRPr="001F0827">
        <w:rPr>
          <w:rStyle w:val="StyleUnderline"/>
        </w:rPr>
        <w:t>the uncertainty concerns</w:t>
      </w:r>
      <w:r>
        <w:rPr>
          <w:rStyle w:val="StyleUnderline"/>
        </w:rPr>
        <w:t xml:space="preserve"> </w:t>
      </w:r>
      <w:r w:rsidRPr="001F0827">
        <w:rPr>
          <w:rStyle w:val="StyleUnderline"/>
        </w:rPr>
        <w:t>whether a state is</w:t>
      </w:r>
      <w:r w:rsidRPr="001F0827">
        <w:rPr>
          <w:sz w:val="16"/>
        </w:rPr>
        <w:t xml:space="preserve"> (1) </w:t>
      </w:r>
      <w:r w:rsidRPr="001F0827">
        <w:rPr>
          <w:rStyle w:val="Emphasis"/>
        </w:rPr>
        <w:t>a status quo or security seeking actor or</w:t>
      </w:r>
      <w:r w:rsidRPr="001F0827">
        <w:rPr>
          <w:sz w:val="16"/>
        </w:rPr>
        <w:t xml:space="preserve"> (2) </w:t>
      </w:r>
      <w:r w:rsidRPr="001F0827">
        <w:rPr>
          <w:rStyle w:val="Emphasis"/>
        </w:rPr>
        <w:t xml:space="preserve">a revisionist </w:t>
      </w:r>
      <w:r w:rsidRPr="001F0827">
        <w:rPr>
          <w:sz w:val="16"/>
        </w:rPr>
        <w:t xml:space="preserve">or “greedy” state (Jervis, 1976; Glaser, 1992; </w:t>
      </w:r>
      <w:proofErr w:type="spellStart"/>
      <w:r w:rsidRPr="001F0827">
        <w:rPr>
          <w:sz w:val="16"/>
        </w:rPr>
        <w:t>Kydd</w:t>
      </w:r>
      <w:proofErr w:type="spellEnd"/>
      <w:r w:rsidRPr="001F0827">
        <w:rPr>
          <w:sz w:val="16"/>
        </w:rPr>
        <w:t xml:space="preserve">, 1997). </w:t>
      </w:r>
      <w:r w:rsidRPr="001F0827">
        <w:rPr>
          <w:rStyle w:val="Emphasis"/>
        </w:rPr>
        <w:t>Each state is uncertain of the other’s type.</w:t>
      </w:r>
      <w:r>
        <w:rPr>
          <w:rStyle w:val="Emphasis"/>
        </w:rPr>
        <w:t xml:space="preserve"> </w:t>
      </w:r>
      <w:r w:rsidRPr="001F0827">
        <w:rPr>
          <w:sz w:val="16"/>
        </w:rPr>
        <w:t xml:space="preserve">Problematically, anarchy and self-help arming make it difficult to differentiate between status quo and greedy states. A state can build arms for either defensive (security-seeking) or offensive (greedy) purposes. </w:t>
      </w:r>
      <w:r w:rsidRPr="001F0827">
        <w:rPr>
          <w:rStyle w:val="StyleUnderline"/>
        </w:rPr>
        <w:t>Uncertainty due to an inability to differentiate security-seekers from greedy</w:t>
      </w:r>
      <w:r w:rsidRPr="001F0827">
        <w:rPr>
          <w:sz w:val="16"/>
        </w:rPr>
        <w:t xml:space="preserve"> 15 </w:t>
      </w:r>
      <w:r w:rsidRPr="001F0827">
        <w:rPr>
          <w:rStyle w:val="StyleUnderline"/>
        </w:rPr>
        <w:t>states underpins the security dilemma.</w:t>
      </w:r>
      <w:r w:rsidRPr="001F0827">
        <w:rPr>
          <w:sz w:val="16"/>
        </w:rPr>
        <w:t xml:space="preserve"> </w:t>
      </w:r>
      <w:r w:rsidRPr="001F0827">
        <w:rPr>
          <w:rStyle w:val="StyleUnderline"/>
        </w:rPr>
        <w:t>The dilemma</w:t>
      </w:r>
      <w:r w:rsidRPr="001F0827">
        <w:rPr>
          <w:sz w:val="16"/>
        </w:rPr>
        <w:t xml:space="preserve">, in turn, </w:t>
      </w:r>
      <w:r w:rsidRPr="001F0827">
        <w:rPr>
          <w:rStyle w:val="StyleUnderline"/>
        </w:rPr>
        <w:t>opens the door to escalatory spirals or</w:t>
      </w:r>
      <w:r>
        <w:rPr>
          <w:rStyle w:val="StyleUnderline"/>
        </w:rPr>
        <w:t xml:space="preserve"> </w:t>
      </w:r>
      <w:r w:rsidRPr="001F0827">
        <w:rPr>
          <w:rStyle w:val="StyleUnderline"/>
        </w:rPr>
        <w:t xml:space="preserve">deterrence failures. </w:t>
      </w:r>
      <w:r w:rsidRPr="001F0827">
        <w:rPr>
          <w:rStyle w:val="Emphasis"/>
        </w:rPr>
        <w:t>In spirals</w:t>
      </w:r>
      <w:r w:rsidRPr="001F0827">
        <w:rPr>
          <w:rStyle w:val="StyleUnderline"/>
        </w:rPr>
        <w:t xml:space="preserve">, two security-seeking </w:t>
      </w:r>
      <w:r w:rsidRPr="001F0827">
        <w:rPr>
          <w:rStyle w:val="Emphasis"/>
        </w:rPr>
        <w:t xml:space="preserve">states misattribute the motives for </w:t>
      </w:r>
      <w:proofErr w:type="spellStart"/>
      <w:r w:rsidRPr="001F0827">
        <w:rPr>
          <w:rStyle w:val="Emphasis"/>
        </w:rPr>
        <w:t>each others’</w:t>
      </w:r>
      <w:proofErr w:type="spellEnd"/>
      <w:r>
        <w:rPr>
          <w:rStyle w:val="Emphasis"/>
        </w:rPr>
        <w:t xml:space="preserve"> </w:t>
      </w:r>
      <w:r w:rsidRPr="001F0827">
        <w:rPr>
          <w:rStyle w:val="Emphasis"/>
        </w:rPr>
        <w:t xml:space="preserve">arming choices, ratcheting up tensions </w:t>
      </w:r>
      <w:r w:rsidRPr="001F0827">
        <w:rPr>
          <w:rStyle w:val="StyleUnderline"/>
        </w:rPr>
        <w:t>to the point of either great inefficiency</w:t>
      </w:r>
      <w:r w:rsidRPr="001F0827">
        <w:rPr>
          <w:rStyle w:val="Emphasis"/>
        </w:rPr>
        <w:t xml:space="preserve"> in the form of an</w:t>
      </w:r>
      <w:r>
        <w:rPr>
          <w:rStyle w:val="Emphasis"/>
        </w:rPr>
        <w:t xml:space="preserve"> </w:t>
      </w:r>
      <w:r w:rsidRPr="001F0827">
        <w:rPr>
          <w:rStyle w:val="Emphasis"/>
        </w:rPr>
        <w:t xml:space="preserve">arms race or </w:t>
      </w:r>
      <w:r w:rsidRPr="001F0827">
        <w:rPr>
          <w:rStyle w:val="StyleUnderline"/>
        </w:rPr>
        <w:t>worse yet to</w:t>
      </w:r>
      <w:r w:rsidRPr="001F0827">
        <w:rPr>
          <w:rStyle w:val="Emphasis"/>
        </w:rPr>
        <w:t xml:space="preserve"> war</w:t>
      </w:r>
      <w:r w:rsidRPr="001F0827">
        <w:rPr>
          <w:rStyle w:val="StyleUnderline"/>
        </w:rPr>
        <w:t>. In the deterrence failure, a greedy state goes unchecked as the</w:t>
      </w:r>
      <w:r>
        <w:rPr>
          <w:rStyle w:val="StyleUnderline"/>
        </w:rPr>
        <w:t xml:space="preserve"> </w:t>
      </w:r>
      <w:r w:rsidRPr="001F0827">
        <w:rPr>
          <w:rStyle w:val="StyleUnderline"/>
        </w:rPr>
        <w:t>observer mistakenly attributes the greedy actor’s arming choices to self-preservation rather than</w:t>
      </w:r>
      <w:r>
        <w:rPr>
          <w:rStyle w:val="StyleUnderline"/>
        </w:rPr>
        <w:t xml:space="preserve"> </w:t>
      </w:r>
      <w:r w:rsidRPr="001F0827">
        <w:rPr>
          <w:rStyle w:val="StyleUnderline"/>
        </w:rPr>
        <w:t xml:space="preserve">expansionist reasons. </w:t>
      </w:r>
      <w:r w:rsidRPr="001F0827">
        <w:rPr>
          <w:rStyle w:val="Emphasis"/>
        </w:rPr>
        <w:t>The spiral and deterrence paths to conflict are canonically associated with</w:t>
      </w:r>
      <w:r>
        <w:rPr>
          <w:rStyle w:val="Emphasis"/>
        </w:rPr>
        <w:t xml:space="preserve"> </w:t>
      </w:r>
      <w:r w:rsidRPr="001F0827">
        <w:rPr>
          <w:rStyle w:val="Emphasis"/>
        </w:rPr>
        <w:t>World War I and World War II,</w:t>
      </w:r>
      <w:r w:rsidRPr="001F0827">
        <w:rPr>
          <w:sz w:val="16"/>
        </w:rPr>
        <w:t xml:space="preserve"> respectively (Jervis, 1976). </w:t>
      </w:r>
      <w:r w:rsidRPr="001F0827">
        <w:rPr>
          <w:rStyle w:val="StyleUnderline"/>
        </w:rPr>
        <w:t>Perceptions of an opponent’s type that</w:t>
      </w:r>
      <w:r>
        <w:rPr>
          <w:rStyle w:val="StyleUnderline"/>
        </w:rPr>
        <w:t xml:space="preserve"> </w:t>
      </w:r>
      <w:r w:rsidRPr="001F0827">
        <w:rPr>
          <w:rStyle w:val="StyleUnderline"/>
        </w:rPr>
        <w:t>are mistaken,</w:t>
      </w:r>
      <w:r w:rsidRPr="001F0827">
        <w:rPr>
          <w:sz w:val="16"/>
        </w:rPr>
        <w:t xml:space="preserve"> ex post</w:t>
      </w:r>
      <w:r w:rsidRPr="001F0827">
        <w:rPr>
          <w:rStyle w:val="StyleUnderline"/>
        </w:rPr>
        <w:t>, could stem from a psychological misattribution mechanism or through a strictly</w:t>
      </w:r>
      <w:r>
        <w:rPr>
          <w:rStyle w:val="StyleUnderline"/>
        </w:rPr>
        <w:t xml:space="preserve"> </w:t>
      </w:r>
      <w:r w:rsidRPr="001F0827">
        <w:rPr>
          <w:rStyle w:val="StyleUnderline"/>
        </w:rPr>
        <w:t>rationalist mechanism.</w:t>
      </w:r>
      <w:r w:rsidRPr="001F0827">
        <w:rPr>
          <w:sz w:val="16"/>
        </w:rPr>
        <w:t xml:space="preserve"> In the former, </w:t>
      </w:r>
      <w:r w:rsidRPr="001F0827">
        <w:rPr>
          <w:rStyle w:val="StyleUnderline"/>
        </w:rPr>
        <w:t xml:space="preserve">states assume others can clearly infer their own, </w:t>
      </w:r>
      <w:r w:rsidRPr="001F0827">
        <w:rPr>
          <w:sz w:val="16"/>
        </w:rPr>
        <w:t>presumably security-seeking,</w:t>
      </w:r>
      <w:r w:rsidRPr="001F0827">
        <w:rPr>
          <w:rStyle w:val="StyleUnderline"/>
        </w:rPr>
        <w:t xml:space="preserve"> intentions but fail to bestow that same inference on others</w:t>
      </w:r>
      <w:r w:rsidRPr="001F0827">
        <w:rPr>
          <w:sz w:val="16"/>
        </w:rPr>
        <w:t xml:space="preserve"> (Jervis, 1976). I</w:t>
      </w:r>
      <w:r w:rsidRPr="001F0827">
        <w:rPr>
          <w:rStyle w:val="Emphasis"/>
        </w:rPr>
        <w:t>n the</w:t>
      </w:r>
      <w:r>
        <w:rPr>
          <w:rStyle w:val="Emphasis"/>
        </w:rPr>
        <w:t xml:space="preserve"> </w:t>
      </w:r>
      <w:r w:rsidRPr="001F0827">
        <w:rPr>
          <w:rStyle w:val="Emphasis"/>
        </w:rPr>
        <w:t>latter, uncertainty and beliefs about the opponent’s intentions can incentivize actions consistent with</w:t>
      </w:r>
      <w:r>
        <w:rPr>
          <w:rStyle w:val="Emphasis"/>
        </w:rPr>
        <w:t xml:space="preserve"> </w:t>
      </w:r>
      <w:r w:rsidRPr="001F0827">
        <w:rPr>
          <w:rStyle w:val="Emphasis"/>
        </w:rPr>
        <w:t>the spiral model</w:t>
      </w:r>
      <w:r w:rsidRPr="001F0827">
        <w:rPr>
          <w:sz w:val="16"/>
        </w:rPr>
        <w:t xml:space="preserve"> (</w:t>
      </w:r>
      <w:proofErr w:type="spellStart"/>
      <w:r w:rsidRPr="001F0827">
        <w:rPr>
          <w:sz w:val="16"/>
        </w:rPr>
        <w:t>Kydd</w:t>
      </w:r>
      <w:proofErr w:type="spellEnd"/>
      <w:r w:rsidRPr="001F0827">
        <w:rPr>
          <w:sz w:val="16"/>
        </w:rPr>
        <w:t xml:space="preserve">, 1997). The problem is again not simply that </w:t>
      </w:r>
      <w:r w:rsidRPr="001F0827">
        <w:rPr>
          <w:rStyle w:val="Emphasis"/>
        </w:rPr>
        <w:t>states</w:t>
      </w:r>
      <w:r w:rsidRPr="001F0827">
        <w:rPr>
          <w:sz w:val="16"/>
        </w:rPr>
        <w:t xml:space="preserve"> are uncertain about one another. It is that they</w:t>
      </w:r>
      <w:r w:rsidRPr="001F0827">
        <w:rPr>
          <w:rStyle w:val="Emphasis"/>
        </w:rPr>
        <w:t xml:space="preserve"> are uncertain and hold </w:t>
      </w:r>
      <w:proofErr w:type="gramStart"/>
      <w:r w:rsidRPr="001F0827">
        <w:rPr>
          <w:rStyle w:val="Emphasis"/>
        </w:rPr>
        <w:t>particular beliefs</w:t>
      </w:r>
      <w:proofErr w:type="gramEnd"/>
      <w:r w:rsidRPr="001F0827">
        <w:rPr>
          <w:sz w:val="16"/>
        </w:rPr>
        <w:t xml:space="preserve">— e.g., that the other is greedy when in fact it is not. Some conditions attenuate escalatory risks. For instance, if defense is dominant on the battlefield then the consequences of being “suckered” by the opponent declines (Jervis, 1978). </w:t>
      </w:r>
    </w:p>
    <w:p w:rsidR="00962994" w:rsidRDefault="00962994">
      <w:pPr>
        <w:rPr>
          <w:rFonts w:asciiTheme="minorHAnsi" w:hAnsiTheme="minorHAnsi" w:cstheme="minorBidi"/>
        </w:rPr>
      </w:pPr>
    </w:p>
    <w:sectPr w:rsidR="00962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04670224"/>
    <w:docVar w:name="VerbatimVersion" w:val="5.1"/>
  </w:docVars>
  <w:rsids>
    <w:rsidRoot w:val="00030833"/>
    <w:rsid w:val="00011705"/>
    <w:rsid w:val="000139A3"/>
    <w:rsid w:val="00017B78"/>
    <w:rsid w:val="00022BC9"/>
    <w:rsid w:val="00030833"/>
    <w:rsid w:val="000344E0"/>
    <w:rsid w:val="00045221"/>
    <w:rsid w:val="00081BC6"/>
    <w:rsid w:val="000922EF"/>
    <w:rsid w:val="000B2AF8"/>
    <w:rsid w:val="00100833"/>
    <w:rsid w:val="00104529"/>
    <w:rsid w:val="00105942"/>
    <w:rsid w:val="00105C0E"/>
    <w:rsid w:val="00105F42"/>
    <w:rsid w:val="00107396"/>
    <w:rsid w:val="0010777D"/>
    <w:rsid w:val="00117A2F"/>
    <w:rsid w:val="00144A4C"/>
    <w:rsid w:val="00147F5D"/>
    <w:rsid w:val="00166D47"/>
    <w:rsid w:val="00176AB0"/>
    <w:rsid w:val="00177B7D"/>
    <w:rsid w:val="0018322D"/>
    <w:rsid w:val="00195BD3"/>
    <w:rsid w:val="001A617B"/>
    <w:rsid w:val="001B4A34"/>
    <w:rsid w:val="001B5776"/>
    <w:rsid w:val="001C371D"/>
    <w:rsid w:val="001C6356"/>
    <w:rsid w:val="001C7E6C"/>
    <w:rsid w:val="001D5A98"/>
    <w:rsid w:val="001D7358"/>
    <w:rsid w:val="001E527A"/>
    <w:rsid w:val="001E53F3"/>
    <w:rsid w:val="001F78CE"/>
    <w:rsid w:val="00250C2D"/>
    <w:rsid w:val="00251FC7"/>
    <w:rsid w:val="0027715A"/>
    <w:rsid w:val="002855A7"/>
    <w:rsid w:val="00287FBC"/>
    <w:rsid w:val="00290735"/>
    <w:rsid w:val="00293E6B"/>
    <w:rsid w:val="00294C64"/>
    <w:rsid w:val="00295B3D"/>
    <w:rsid w:val="002B146A"/>
    <w:rsid w:val="002B5E17"/>
    <w:rsid w:val="002B7B53"/>
    <w:rsid w:val="002D7D4F"/>
    <w:rsid w:val="00306008"/>
    <w:rsid w:val="0031377A"/>
    <w:rsid w:val="00315690"/>
    <w:rsid w:val="00316B75"/>
    <w:rsid w:val="00320761"/>
    <w:rsid w:val="00325646"/>
    <w:rsid w:val="0033190E"/>
    <w:rsid w:val="00335C1B"/>
    <w:rsid w:val="00342952"/>
    <w:rsid w:val="003437C9"/>
    <w:rsid w:val="003460F2"/>
    <w:rsid w:val="00354956"/>
    <w:rsid w:val="003774BF"/>
    <w:rsid w:val="0038158C"/>
    <w:rsid w:val="003902BA"/>
    <w:rsid w:val="0039688B"/>
    <w:rsid w:val="003A09E2"/>
    <w:rsid w:val="003B1CBB"/>
    <w:rsid w:val="003E01DB"/>
    <w:rsid w:val="004017B2"/>
    <w:rsid w:val="00407037"/>
    <w:rsid w:val="004605D6"/>
    <w:rsid w:val="004753D9"/>
    <w:rsid w:val="00494C04"/>
    <w:rsid w:val="004C60E8"/>
    <w:rsid w:val="004E3579"/>
    <w:rsid w:val="004E728B"/>
    <w:rsid w:val="004F39E0"/>
    <w:rsid w:val="004F4075"/>
    <w:rsid w:val="005006B6"/>
    <w:rsid w:val="005110B1"/>
    <w:rsid w:val="005242EE"/>
    <w:rsid w:val="00526284"/>
    <w:rsid w:val="00537BD5"/>
    <w:rsid w:val="005518BD"/>
    <w:rsid w:val="0057268A"/>
    <w:rsid w:val="00581ABE"/>
    <w:rsid w:val="00581FFE"/>
    <w:rsid w:val="005B446A"/>
    <w:rsid w:val="005C1FE7"/>
    <w:rsid w:val="005C4FD3"/>
    <w:rsid w:val="005D2912"/>
    <w:rsid w:val="005E76DD"/>
    <w:rsid w:val="0060127E"/>
    <w:rsid w:val="006065BD"/>
    <w:rsid w:val="00610DD2"/>
    <w:rsid w:val="00642748"/>
    <w:rsid w:val="00645FA9"/>
    <w:rsid w:val="00647866"/>
    <w:rsid w:val="00660552"/>
    <w:rsid w:val="00660CF6"/>
    <w:rsid w:val="00664810"/>
    <w:rsid w:val="00665003"/>
    <w:rsid w:val="006662D1"/>
    <w:rsid w:val="006940FB"/>
    <w:rsid w:val="00695FEA"/>
    <w:rsid w:val="006A02E0"/>
    <w:rsid w:val="006A2AD0"/>
    <w:rsid w:val="006A329E"/>
    <w:rsid w:val="006A704C"/>
    <w:rsid w:val="006C2375"/>
    <w:rsid w:val="006D0E9F"/>
    <w:rsid w:val="006D4ECC"/>
    <w:rsid w:val="006E66E4"/>
    <w:rsid w:val="00713E35"/>
    <w:rsid w:val="0071447C"/>
    <w:rsid w:val="00722258"/>
    <w:rsid w:val="007243E5"/>
    <w:rsid w:val="00733ECD"/>
    <w:rsid w:val="007633E8"/>
    <w:rsid w:val="00766EA0"/>
    <w:rsid w:val="00773632"/>
    <w:rsid w:val="00785E40"/>
    <w:rsid w:val="007A2226"/>
    <w:rsid w:val="007A75D4"/>
    <w:rsid w:val="007F5B66"/>
    <w:rsid w:val="00807D73"/>
    <w:rsid w:val="008118D2"/>
    <w:rsid w:val="00823A1C"/>
    <w:rsid w:val="00845B9D"/>
    <w:rsid w:val="00857C27"/>
    <w:rsid w:val="00860984"/>
    <w:rsid w:val="00862A97"/>
    <w:rsid w:val="008B2D15"/>
    <w:rsid w:val="008B3ECB"/>
    <w:rsid w:val="008B4E85"/>
    <w:rsid w:val="008C1B2E"/>
    <w:rsid w:val="008E6C2B"/>
    <w:rsid w:val="008F5368"/>
    <w:rsid w:val="009140A9"/>
    <w:rsid w:val="0091627E"/>
    <w:rsid w:val="00917AA9"/>
    <w:rsid w:val="0093087B"/>
    <w:rsid w:val="00933A1E"/>
    <w:rsid w:val="00962994"/>
    <w:rsid w:val="0097032B"/>
    <w:rsid w:val="009729E1"/>
    <w:rsid w:val="00981965"/>
    <w:rsid w:val="00983E9E"/>
    <w:rsid w:val="009D2EAD"/>
    <w:rsid w:val="009D3569"/>
    <w:rsid w:val="009D54B2"/>
    <w:rsid w:val="009D5EB1"/>
    <w:rsid w:val="009E1922"/>
    <w:rsid w:val="009F69FD"/>
    <w:rsid w:val="009F7ED2"/>
    <w:rsid w:val="00A0473D"/>
    <w:rsid w:val="00A16D48"/>
    <w:rsid w:val="00A26A00"/>
    <w:rsid w:val="00A27514"/>
    <w:rsid w:val="00A409B0"/>
    <w:rsid w:val="00A8172C"/>
    <w:rsid w:val="00A93661"/>
    <w:rsid w:val="00A9428B"/>
    <w:rsid w:val="00A95652"/>
    <w:rsid w:val="00AC0AB8"/>
    <w:rsid w:val="00AC1C49"/>
    <w:rsid w:val="00AC4529"/>
    <w:rsid w:val="00AD5588"/>
    <w:rsid w:val="00B0108A"/>
    <w:rsid w:val="00B0338D"/>
    <w:rsid w:val="00B33C6D"/>
    <w:rsid w:val="00B4508F"/>
    <w:rsid w:val="00B53A70"/>
    <w:rsid w:val="00B55AD5"/>
    <w:rsid w:val="00B8057C"/>
    <w:rsid w:val="00B959FD"/>
    <w:rsid w:val="00BC6A19"/>
    <w:rsid w:val="00BD6238"/>
    <w:rsid w:val="00BF593B"/>
    <w:rsid w:val="00BF773A"/>
    <w:rsid w:val="00BF7E81"/>
    <w:rsid w:val="00C00E34"/>
    <w:rsid w:val="00C07863"/>
    <w:rsid w:val="00C11BA0"/>
    <w:rsid w:val="00C13773"/>
    <w:rsid w:val="00C17CC8"/>
    <w:rsid w:val="00C37F7A"/>
    <w:rsid w:val="00C4343E"/>
    <w:rsid w:val="00C55459"/>
    <w:rsid w:val="00C83417"/>
    <w:rsid w:val="00C842C5"/>
    <w:rsid w:val="00C9604F"/>
    <w:rsid w:val="00CA19AA"/>
    <w:rsid w:val="00CA5E90"/>
    <w:rsid w:val="00CC3DFD"/>
    <w:rsid w:val="00CC5298"/>
    <w:rsid w:val="00CD736E"/>
    <w:rsid w:val="00CD798D"/>
    <w:rsid w:val="00CE161E"/>
    <w:rsid w:val="00CF59A8"/>
    <w:rsid w:val="00D05DE4"/>
    <w:rsid w:val="00D325A9"/>
    <w:rsid w:val="00D36A8A"/>
    <w:rsid w:val="00D52AA0"/>
    <w:rsid w:val="00D61409"/>
    <w:rsid w:val="00D6691E"/>
    <w:rsid w:val="00D71170"/>
    <w:rsid w:val="00D721C8"/>
    <w:rsid w:val="00DA1C92"/>
    <w:rsid w:val="00DA25D4"/>
    <w:rsid w:val="00DA6538"/>
    <w:rsid w:val="00DD7322"/>
    <w:rsid w:val="00E079F5"/>
    <w:rsid w:val="00E1550D"/>
    <w:rsid w:val="00E15E75"/>
    <w:rsid w:val="00E1635C"/>
    <w:rsid w:val="00E226F8"/>
    <w:rsid w:val="00E41E28"/>
    <w:rsid w:val="00E5262C"/>
    <w:rsid w:val="00E6338C"/>
    <w:rsid w:val="00E97B75"/>
    <w:rsid w:val="00EA158F"/>
    <w:rsid w:val="00EC7DC4"/>
    <w:rsid w:val="00ED30CF"/>
    <w:rsid w:val="00EF0BF1"/>
    <w:rsid w:val="00F03524"/>
    <w:rsid w:val="00F14D3B"/>
    <w:rsid w:val="00F176EF"/>
    <w:rsid w:val="00F31AD0"/>
    <w:rsid w:val="00F447EB"/>
    <w:rsid w:val="00F45E10"/>
    <w:rsid w:val="00F6364A"/>
    <w:rsid w:val="00F77DFF"/>
    <w:rsid w:val="00F83E3A"/>
    <w:rsid w:val="00F9113A"/>
    <w:rsid w:val="00F941E0"/>
    <w:rsid w:val="00FB2603"/>
    <w:rsid w:val="00FC4932"/>
    <w:rsid w:val="00FD4BF4"/>
    <w:rsid w:val="00FE2546"/>
    <w:rsid w:val="00FE3C3B"/>
    <w:rsid w:val="00FE44D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2B624"/>
  <w15:chartTrackingRefBased/>
  <w15:docId w15:val="{C476BC76-EA3E-446A-8F63-001E9FD4A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F77DFF"/>
    <w:rPr>
      <w:rFonts w:ascii="Calibri" w:hAnsi="Calibri" w:cs="Calibri"/>
    </w:rPr>
  </w:style>
  <w:style w:type="paragraph" w:styleId="Heading1">
    <w:name w:val="heading 1"/>
    <w:aliases w:val="Pocket"/>
    <w:basedOn w:val="Normal"/>
    <w:next w:val="Normal"/>
    <w:link w:val="Heading1Char"/>
    <w:qFormat/>
    <w:rsid w:val="00F77D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77D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77D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Heading 2 Char2 Char,Heading 2 Char1 Char Char,TAG,no read,No Spacing211,No Spacing2111,No Spacing4,No Spacing11111,No Spacing5,No Spacing21,small space,t, Ch,heading 2,No Spacing111111,ta,Ta"/>
    <w:basedOn w:val="Normal"/>
    <w:next w:val="Normal"/>
    <w:link w:val="Heading4Char"/>
    <w:uiPriority w:val="3"/>
    <w:unhideWhenUsed/>
    <w:qFormat/>
    <w:rsid w:val="00F77DF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77D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7DFF"/>
  </w:style>
  <w:style w:type="character" w:customStyle="1" w:styleId="Heading1Char">
    <w:name w:val="Heading 1 Char"/>
    <w:aliases w:val="Pocket Char"/>
    <w:basedOn w:val="DefaultParagraphFont"/>
    <w:link w:val="Heading1"/>
    <w:rsid w:val="00F77D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77DF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77DF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t Char,ta Char"/>
    <w:basedOn w:val="DefaultParagraphFont"/>
    <w:link w:val="Heading4"/>
    <w:uiPriority w:val="3"/>
    <w:rsid w:val="00F77DF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Box,Style1,s"/>
    <w:basedOn w:val="DefaultParagraphFont"/>
    <w:link w:val="Emphasis1"/>
    <w:uiPriority w:val="7"/>
    <w:qFormat/>
    <w:rsid w:val="00F77DFF"/>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77DFF"/>
    <w:rPr>
      <w:b/>
      <w:bCs/>
      <w:sz w:val="26"/>
      <w:u w:val="none"/>
    </w:rPr>
  </w:style>
  <w:style w:type="character" w:customStyle="1" w:styleId="StyleUnderline">
    <w:name w:val="Style Underline"/>
    <w:aliases w:val="Intense Emphasis,Underline,Style Bold Underline,apple-style-span + 6 pt,Bold,Kern at 16 pt,Style,Intense Emphasis1,Intense Emphasis2,HHeading 3 + 12 pt,Citation Char Char Char,Cards + Font: 12 pt Char,Heading 3 Char1 Char Char Char,ci,c,B"/>
    <w:basedOn w:val="DefaultParagraphFont"/>
    <w:uiPriority w:val="6"/>
    <w:qFormat/>
    <w:rsid w:val="00F77DFF"/>
    <w:rPr>
      <w:b w:val="0"/>
      <w:sz w:val="22"/>
      <w:u w:val="single"/>
    </w:rPr>
  </w:style>
  <w:style w:type="character" w:styleId="Hyperlink">
    <w:name w:val="Hyperlink"/>
    <w:aliases w:val="heading 1 (block title),Card Text,Important,Read,Internet Link,Analytic Text,Internet link,Char Char1,Heading 1 Char1,Pocket Char1,Hat Char1,Heading Char1,Heading 2 Char1,Heading 2 Char Char Char Char2,Heading 2 Char Char1 Char2,Tags Char1,T"/>
    <w:basedOn w:val="DefaultParagraphFont"/>
    <w:link w:val="Card"/>
    <w:uiPriority w:val="99"/>
    <w:unhideWhenUsed/>
    <w:rsid w:val="00F77DFF"/>
    <w:rPr>
      <w:color w:val="auto"/>
      <w:u w:val="none"/>
    </w:rPr>
  </w:style>
  <w:style w:type="character" w:styleId="FollowedHyperlink">
    <w:name w:val="FollowedHyperlink"/>
    <w:basedOn w:val="DefaultParagraphFont"/>
    <w:uiPriority w:val="99"/>
    <w:semiHidden/>
    <w:unhideWhenUsed/>
    <w:rsid w:val="00F77DFF"/>
    <w:rPr>
      <w:color w:val="auto"/>
      <w:u w:val="none"/>
    </w:rPr>
  </w:style>
  <w:style w:type="paragraph" w:customStyle="1" w:styleId="Emphasis1">
    <w:name w:val="Emphasis1"/>
    <w:basedOn w:val="Normal"/>
    <w:link w:val="Emphasis"/>
    <w:autoRedefine/>
    <w:uiPriority w:val="7"/>
    <w:qFormat/>
    <w:rsid w:val="00933A1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6"/>
    <w:qFormat/>
    <w:rsid w:val="00933A1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uiPriority w:val="7"/>
    <w:qFormat/>
    <w:rsid w:val="005B446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ewamerica.org/economic-growth/policy-papers/who-are-the-global-free-riders/" TargetMode="External"/><Relationship Id="rId18" Type="http://schemas.openxmlformats.org/officeDocument/2006/relationships/hyperlink" Target="https://nationalinterest.org/feature/time-refocus-north-koreas-proliferation-31587" TargetMode="External"/><Relationship Id="rId26" Type="http://schemas.openxmlformats.org/officeDocument/2006/relationships/hyperlink" Target="https://www.offiziere.ch/?p=33413" TargetMode="External"/><Relationship Id="rId39" Type="http://schemas.openxmlformats.org/officeDocument/2006/relationships/hyperlink" Target="http://www.princeton.edu/politics/" TargetMode="External"/><Relationship Id="rId21" Type="http://schemas.openxmlformats.org/officeDocument/2006/relationships/hyperlink" Target="https://www.countercurrents.org/avery061113.htm" TargetMode="External"/><Relationship Id="rId34" Type="http://schemas.openxmlformats.org/officeDocument/2006/relationships/hyperlink" Target="http://www.princeton.edu/" TargetMode="External"/><Relationship Id="rId42" Type="http://schemas.openxmlformats.org/officeDocument/2006/relationships/hyperlink" Target="https://www-jstor-org.proxy.lib.umich.edu/stable/pdf/24545640.pdf?refreqid=excelsior%3A05d6e4cb919faad531862a462d9f606c" TargetMode="External"/><Relationship Id="rId47" Type="http://schemas.openxmlformats.org/officeDocument/2006/relationships/hyperlink" Target="https://www.eastwestcenter.org/publications/the-us-japan-alliance-and-asean-centric-security-institutions-vietnams-perspective" TargetMode="External"/><Relationship Id="rId50" Type="http://schemas.openxmlformats.org/officeDocument/2006/relationships/hyperlink" Target="https://thehill.com/opinion/international/396353-nato-can-deter-russia-and-america-can-deter-china-but-europe-must-step" TargetMode="External"/><Relationship Id="rId55" Type="http://schemas.openxmlformats.org/officeDocument/2006/relationships/hyperlink" Target="https://robertschub.files.wordpress.com/2018/01/uncertaintychapter.pdf" TargetMode="External"/><Relationship Id="rId7" Type="http://schemas.openxmlformats.org/officeDocument/2006/relationships/hyperlink" Target="http://defense360.csis.org/wp-content/uploads/2018/12/Friedman_Bad-Idea_Permanent-Alliances_Formatted.pdf" TargetMode="External"/><Relationship Id="rId12" Type="http://schemas.openxmlformats.org/officeDocument/2006/relationships/hyperlink" Target="https://defense360.csis.org/bad-idea-permanent-alliances/" TargetMode="External"/><Relationship Id="rId17" Type="http://schemas.openxmlformats.org/officeDocument/2006/relationships/hyperlink" Target="https://www.cato.org/publications/commentary/does-it-really-matter-north-korea-denuclearizes" TargetMode="External"/><Relationship Id="rId25" Type="http://schemas.openxmlformats.org/officeDocument/2006/relationships/hyperlink" Target="https://www.nytimes.com/2019/07/01/opinion/iran-is-rushing-to-build-a-nuclear-weapon-and-trump-cant-stop-it.html" TargetMode="External"/><Relationship Id="rId33" Type="http://schemas.openxmlformats.org/officeDocument/2006/relationships/hyperlink" Target="http://q-aps.princeton.edu/" TargetMode="External"/><Relationship Id="rId38" Type="http://schemas.openxmlformats.org/officeDocument/2006/relationships/hyperlink" Target="https://www.hoover.org/research/why-america-cant-quit-middle-east" TargetMode="External"/><Relationship Id="rId46" Type="http://schemas.openxmlformats.org/officeDocument/2006/relationships/hyperlink" Target="http://www.tobinproject.org/sites/tobinproject.org/files/assets/Lind%20-%20Keep%2C%20Toss%2C%20or%20Fix.pdf" TargetMode="External"/><Relationship Id="rId2" Type="http://schemas.openxmlformats.org/officeDocument/2006/relationships/numbering" Target="numbering.xml"/><Relationship Id="rId16" Type="http://schemas.openxmlformats.org/officeDocument/2006/relationships/hyperlink" Target="https://journals.sagepub.com/doi/abs/10.1177/0022002717729025" TargetMode="External"/><Relationship Id="rId20" Type="http://schemas.openxmlformats.org/officeDocument/2006/relationships/hyperlink" Target="https://www.salon.com/2018/07/26/middle-east-alliances-old-and-new-confronting-that-part-of-the-world_partner/" TargetMode="External"/><Relationship Id="rId29" Type="http://schemas.openxmlformats.org/officeDocument/2006/relationships/hyperlink" Target="https://www.fhi.ox.ac.uk/wp-content/uploads/Existential-Risks-2017-01-23.pdf" TargetMode="External"/><Relationship Id="rId41" Type="http://schemas.openxmlformats.org/officeDocument/2006/relationships/hyperlink" Target="http://www.princeton.edu/" TargetMode="External"/><Relationship Id="rId54" Type="http://schemas.openxmlformats.org/officeDocument/2006/relationships/hyperlink" Target="https://time.com/5564171/why-nato-is-essential-world-peace/" TargetMode="External"/><Relationship Id="rId1" Type="http://schemas.openxmlformats.org/officeDocument/2006/relationships/customXml" Target="../customXml/item1.xml"/><Relationship Id="rId6" Type="http://schemas.openxmlformats.org/officeDocument/2006/relationships/hyperlink" Target="https://tnsr.org/roundtable/book-review-roundtable-future-extended-deterrence/" TargetMode="External"/><Relationship Id="rId11" Type="http://schemas.openxmlformats.org/officeDocument/2006/relationships/hyperlink" Target="https://academic-oup-com.proxy.lib.umich.edu/isq/article/63/1/43/5290475" TargetMode="External"/><Relationship Id="rId24" Type="http://schemas.openxmlformats.org/officeDocument/2006/relationships/hyperlink" Target="http://arabcenterdc.org/policy_analyses/trumps-doomed-quest-for-a-middle-east-strategic-alliance/" TargetMode="External"/><Relationship Id="rId32" Type="http://schemas.openxmlformats.org/officeDocument/2006/relationships/hyperlink" Target="http://www.princeton.edu/politics/" TargetMode="External"/><Relationship Id="rId37" Type="http://schemas.openxmlformats.org/officeDocument/2006/relationships/hyperlink" Target="https://www.hoover.org/research/why-america-cant-quit-middle-east" TargetMode="External"/><Relationship Id="rId40" Type="http://schemas.openxmlformats.org/officeDocument/2006/relationships/hyperlink" Target="http://q-aps.princeton.edu/" TargetMode="External"/><Relationship Id="rId45" Type="http://schemas.openxmlformats.org/officeDocument/2006/relationships/hyperlink" Target="https://www.hoover.org/research/why-america-cant-quit-middle-east" TargetMode="External"/><Relationship Id="rId53" Type="http://schemas.openxmlformats.org/officeDocument/2006/relationships/hyperlink" Target="https://www.belfercenter.org/publication/assessing-value-nato-alliance" TargetMode="External"/><Relationship Id="rId5" Type="http://schemas.openxmlformats.org/officeDocument/2006/relationships/webSettings" Target="webSettings.xml"/><Relationship Id="rId15" Type="http://schemas.openxmlformats.org/officeDocument/2006/relationships/hyperlink" Target="https://www.newamerica.org/economic-growth/policy-papers/who-are-the-global-free-riders/" TargetMode="External"/><Relationship Id="rId23" Type="http://schemas.openxmlformats.org/officeDocument/2006/relationships/hyperlink" Target="https://lobelog.com/trumps-doomed-quest-for-a-middle-east-strategic-alliance/" TargetMode="External"/><Relationship Id="rId28" Type="http://schemas.openxmlformats.org/officeDocument/2006/relationships/hyperlink" Target="https://www.cato.org/publications/commentary/its-time-rethink-americas-foreign-alliance-commitments" TargetMode="External"/><Relationship Id="rId36" Type="http://schemas.openxmlformats.org/officeDocument/2006/relationships/hyperlink" Target="https://core.ac.uk/download/pdf/143890586.pdf" TargetMode="External"/><Relationship Id="rId49" Type="http://schemas.openxmlformats.org/officeDocument/2006/relationships/hyperlink" Target="https://www.fhi.ox.ac.uk/wp-content/uploads/Existential-Risks-2017-01-23.pdf" TargetMode="External"/><Relationship Id="rId57" Type="http://schemas.openxmlformats.org/officeDocument/2006/relationships/theme" Target="theme/theme1.xml"/><Relationship Id="rId10" Type="http://schemas.openxmlformats.org/officeDocument/2006/relationships/hyperlink" Target="http://contemporarysecuritypolicy.org/alliance-entrapment-and-the-foreign-policy-of-donald-trump/" TargetMode="External"/><Relationship Id="rId19" Type="http://schemas.openxmlformats.org/officeDocument/2006/relationships/hyperlink" Target="https://www.cato.org/publications/commentary/its-time-rethink-americas-foreign-alliance-commitments" TargetMode="External"/><Relationship Id="rId31" Type="http://schemas.openxmlformats.org/officeDocument/2006/relationships/hyperlink" Target="https://www.washingtonpost.com/opinions/2019/02/18/us-european-relations-are-rocks-they-wont-get-better-anytime-soon/?utm_term=.6d990ac349b6" TargetMode="External"/><Relationship Id="rId44" Type="http://schemas.openxmlformats.org/officeDocument/2006/relationships/hyperlink" Target="https://www.countercurrents.org/avery061113.htm" TargetMode="External"/><Relationship Id="rId52" Type="http://schemas.openxmlformats.org/officeDocument/2006/relationships/hyperlink" Target="https://www.ft.com/content/40aaa992-5520-11e9-91f9-b6515a54c5b1" TargetMode="External"/><Relationship Id="rId4" Type="http://schemas.openxmlformats.org/officeDocument/2006/relationships/settings" Target="settings.xml"/><Relationship Id="rId9" Type="http://schemas.openxmlformats.org/officeDocument/2006/relationships/hyperlink" Target="https://www.theamericanconservative.com/articles/how-rigid-alliances-have-locked-us-into-unwanted-conflicts/" TargetMode="External"/><Relationship Id="rId14" Type="http://schemas.openxmlformats.org/officeDocument/2006/relationships/hyperlink" Target="https://www.e-ir.info/2017/02/01/a-world-full-of-free-riders/" TargetMode="External"/><Relationship Id="rId22" Type="http://schemas.openxmlformats.org/officeDocument/2006/relationships/hyperlink" Target="https://www.offiziere.ch/?p=33413" TargetMode="External"/><Relationship Id="rId27" Type="http://schemas.openxmlformats.org/officeDocument/2006/relationships/hyperlink" Target="https://www.offiziere.ch/?p=33413" TargetMode="External"/><Relationship Id="rId30" Type="http://schemas.openxmlformats.org/officeDocument/2006/relationships/hyperlink" Target="https://www.belfercenter.org/publication/assessing-value-nato-alliance" TargetMode="External"/><Relationship Id="rId35" Type="http://schemas.openxmlformats.org/officeDocument/2006/relationships/hyperlink" Target="https://www-jstor-org.proxy.lib.umich.edu/stable/pdf/24545640.pdf?refreqid=excelsior%3A05d6e4cb919faad531862a462d9f606c" TargetMode="External"/><Relationship Id="rId43" Type="http://schemas.openxmlformats.org/officeDocument/2006/relationships/hyperlink" Target="https://www.bloomberg.com/opinion/articles/2019-06-14/persian-gulf-attacks-how-the-u-s-can-stop-iran" TargetMode="External"/><Relationship Id="rId48" Type="http://schemas.openxmlformats.org/officeDocument/2006/relationships/hyperlink" Target="https://www.the-american-interest.com/2016/01/15/we-still-need-nato/" TargetMode="External"/><Relationship Id="rId56" Type="http://schemas.openxmlformats.org/officeDocument/2006/relationships/fontTable" Target="fontTable.xml"/><Relationship Id="rId8" Type="http://schemas.openxmlformats.org/officeDocument/2006/relationships/hyperlink" Target="https://www.theamericanconservative.com/articles/how-rigid-alliances-have-locked-us-into-unwanted-conflicts/" TargetMode="External"/><Relationship Id="rId51" Type="http://schemas.openxmlformats.org/officeDocument/2006/relationships/hyperlink" Target="https://www.europeanleadershipnetwork.org/commentary/increased-us-presence-in-poland-is-a-good-deal-for-nato/"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erie%20McInto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CE61B-E481-49AD-8112-4A0A59B8C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590</TotalTime>
  <Pages>1</Pages>
  <Words>116722</Words>
  <Characters>665322</Characters>
  <Application>Microsoft Office Word</Application>
  <DocSecurity>0</DocSecurity>
  <Lines>5544</Lines>
  <Paragraphs>1560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 McIntosh</dc:creator>
  <cp:keywords>5.1.1</cp:keywords>
  <dc:description/>
  <cp:lastModifiedBy>Valerie McIntosh</cp:lastModifiedBy>
  <cp:revision>17</cp:revision>
  <dcterms:created xsi:type="dcterms:W3CDTF">2019-07-14T19:57:00Z</dcterms:created>
  <dcterms:modified xsi:type="dcterms:W3CDTF">2019-07-21T18:43:00Z</dcterms:modified>
</cp:coreProperties>
</file>