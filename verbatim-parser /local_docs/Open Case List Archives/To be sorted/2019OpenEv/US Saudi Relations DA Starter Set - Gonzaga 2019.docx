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DE430C" w:rsidP="005562E6">
      <w:pPr>
        <w:pStyle w:val="Heading1"/>
      </w:pPr>
      <w:bookmarkStart w:id="0" w:name="_GoBack"/>
      <w:bookmarkEnd w:id="0"/>
      <w:r>
        <w:t>US-Saudi Relations</w:t>
      </w:r>
      <w:r w:rsidR="005562E6">
        <w:t xml:space="preserve"> DA</w:t>
      </w:r>
    </w:p>
    <w:p w:rsidR="009F2FAC" w:rsidRPr="00B14221" w:rsidRDefault="009F2FAC" w:rsidP="009F2FAC">
      <w:pPr>
        <w:pStyle w:val="Heading2"/>
      </w:pPr>
      <w:r>
        <w:t xml:space="preserve">1NC – </w:t>
      </w:r>
      <w:r>
        <w:t>Stability</w:t>
      </w:r>
    </w:p>
    <w:p w:rsidR="009F2FAC" w:rsidRPr="0031419D" w:rsidRDefault="009F2FAC" w:rsidP="009F2FAC">
      <w:pPr>
        <w:pStyle w:val="Heading4"/>
      </w:pPr>
      <w:r>
        <w:t xml:space="preserve">A. Uniqueness &amp; link – </w:t>
      </w:r>
      <w:r w:rsidRPr="0031419D">
        <w:t xml:space="preserve">Strong Saudi-US relations key to </w:t>
      </w:r>
      <w:r>
        <w:t xml:space="preserve">Middle East strategy and </w:t>
      </w:r>
      <w:r w:rsidRPr="0031419D">
        <w:t>containing Iranian threat</w:t>
      </w:r>
      <w:r>
        <w:t xml:space="preserve"> – reducing arms sales undermines US commitment</w:t>
      </w:r>
    </w:p>
    <w:p w:rsidR="009F2FAC" w:rsidRPr="0031419D" w:rsidRDefault="009F2FAC" w:rsidP="009F2FAC">
      <w:pPr>
        <w:rPr>
          <w:rStyle w:val="Style13ptBold"/>
        </w:rPr>
      </w:pPr>
      <w:proofErr w:type="spellStart"/>
      <w:r w:rsidRPr="0031419D">
        <w:rPr>
          <w:rStyle w:val="Style13ptBold"/>
        </w:rPr>
        <w:t>Cordesman</w:t>
      </w:r>
      <w:proofErr w:type="spellEnd"/>
      <w:r w:rsidRPr="0031419D">
        <w:rPr>
          <w:rStyle w:val="Style13ptBold"/>
        </w:rPr>
        <w:t xml:space="preserve">, </w:t>
      </w:r>
      <w:proofErr w:type="spellStart"/>
      <w:r w:rsidRPr="0031419D">
        <w:rPr>
          <w:rStyle w:val="Style13ptBold"/>
        </w:rPr>
        <w:t>Arleigh</w:t>
      </w:r>
      <w:proofErr w:type="spellEnd"/>
      <w:r w:rsidRPr="0031419D">
        <w:rPr>
          <w:rStyle w:val="Style13ptBold"/>
        </w:rPr>
        <w:t xml:space="preserve"> A. Burke chair in strategy at the Center for Strategic and International Studies, 18</w:t>
      </w:r>
    </w:p>
    <w:p w:rsidR="009F2FAC" w:rsidRDefault="009F2FAC" w:rsidP="009F2FAC">
      <w:r>
        <w:t xml:space="preserve">[Anthony, 3-22-18, Center for Strategic &amp; International Studies, “Saudi Arabia is a Critical American Security Partner in the Middle East”, </w:t>
      </w:r>
      <w:hyperlink r:id="rId6" w:history="1">
        <w:r w:rsidRPr="004C182C">
          <w:rPr>
            <w:rStyle w:val="Hyperlink"/>
          </w:rPr>
          <w:t>https://www.csis.org/analysis/saudi-arabia-critical-american-security-partner-middle-east</w:t>
        </w:r>
      </w:hyperlink>
      <w:r>
        <w:t>, accessed 6-19-19, AFB]</w:t>
      </w:r>
    </w:p>
    <w:p w:rsidR="009F2FAC" w:rsidRDefault="009F2FAC" w:rsidP="009F2FAC"/>
    <w:p w:rsidR="009F2FAC" w:rsidRDefault="009F2FAC" w:rsidP="009F2FAC">
      <w:r w:rsidRPr="009531E2">
        <w:rPr>
          <w:rStyle w:val="StyleUnderline"/>
        </w:rPr>
        <w:t>Somewhere along the line, we seem to have forgotten that our strategy in the Middle East is dependent on Saudi Arabia as our most important single security partner. Israel’s security</w:t>
      </w:r>
      <w:r>
        <w:t xml:space="preserve"> is certainly a key American concern, but it </w:t>
      </w:r>
      <w:r w:rsidRPr="009531E2">
        <w:rPr>
          <w:rStyle w:val="StyleUnderline"/>
        </w:rPr>
        <w:t>does not play an active role in most of America’s ongoing military engagements in the region, in dealing with Iran, or in a direct fight against violent extremist movements like ISIS and Al Qaeda.</w:t>
      </w:r>
    </w:p>
    <w:p w:rsidR="009F2FAC" w:rsidRDefault="009F2FAC" w:rsidP="009F2FAC">
      <w:r>
        <w:t>Saudi Arabia’s role as a strategic partner has also been enhanced by the fact that Egypt and Algeria are focused on their own internal stability, and their roles in the region have sharply diminished, and Iraq and Syria both must deal with major instability problems and are at war. Our European allies have declining power projection capabilities, and Turkey’s role in the region is increasingly problematic.</w:t>
      </w:r>
    </w:p>
    <w:p w:rsidR="009F2FAC" w:rsidRDefault="009F2FAC" w:rsidP="009F2FAC">
      <w:r w:rsidRPr="009531E2">
        <w:rPr>
          <w:rStyle w:val="StyleUnderline"/>
        </w:rPr>
        <w:t>It is certainly true that Saudi Arabia needs the United States as much or more than the United States needs Saudi Arabia. Saudi military forces are steadily improving, but it is the U.S. presence in the region that creates a balance of forces that firmly deters Iran and has helped Saudi Arabia defeat its own terrorist threats from groups like Al Qaeda in the Arabian Peninsula.</w:t>
      </w:r>
      <w:r>
        <w:t xml:space="preserve"> </w:t>
      </w:r>
      <w:r w:rsidRPr="009531E2">
        <w:rPr>
          <w:rStyle w:val="StyleUnderline"/>
        </w:rPr>
        <w:t>U.S. arms shipments, advisory efforts and exercises also play a critical role in improving Saudi forces.</w:t>
      </w:r>
    </w:p>
    <w:p w:rsidR="009F2FAC" w:rsidRDefault="009F2FAC" w:rsidP="009F2FAC">
      <w:r w:rsidRPr="009531E2">
        <w:rPr>
          <w:rStyle w:val="StyleUnderline"/>
        </w:rPr>
        <w:t>But the United States needs Saudi Arabia as well. Saudi Arabia is now the most critical single security partner in ensuring the stable flow of petroleum out of the Gulf region. 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 The end result is that U.S. strategic interests in the region continue to increase</w:t>
      </w:r>
      <w:r>
        <w:t xml:space="preserve"> in spite of the steady cut in U.S. direct oil imports.</w:t>
      </w:r>
    </w:p>
    <w:p w:rsidR="009F2FAC" w:rsidRDefault="009F2FAC" w:rsidP="009F2FAC">
      <w:r>
        <w:t>This is why focusing on more U.S. arms sales to Saudi Arabia and Saudi investment in the United States, ignoring the growing role Saudi Arabia has played in fight terrorism since 2003, downplaying the need to cooperate in checking Iran, and treating the war in Yemen as is if Saudi Arabia does not face real threats, is not the way the United States should deal with Crown Prince Mohammed Bin Salman’s visit to the White House.</w:t>
      </w:r>
    </w:p>
    <w:p w:rsidR="009F2FAC" w:rsidRDefault="009F2FAC" w:rsidP="009F2FAC">
      <w:r>
        <w:t>Saudi Arabia’s reform and economic development plans are critical to its stability and the region’s security. The Kingdom needs U.S. encouragement and an understanding that Saudi Arabia cannot implement these plans effectively without outside support. The burden sharing argument has become absurd. Saudi Arabia cannot be treated as a source of ready money every time the United States has a need.</w:t>
      </w:r>
    </w:p>
    <w:p w:rsidR="009F2FAC" w:rsidRDefault="009F2FAC" w:rsidP="009F2FAC">
      <w:r>
        <w:t>Saudi Arabia is already spending more than 10 percent of its economy on security, which is at least three times the economic burden on the GDP that security spending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getting Saudi Arabia to spend more.</w:t>
      </w:r>
    </w:p>
    <w:p w:rsidR="009F2FAC" w:rsidRDefault="009F2FAC" w:rsidP="009F2FAC">
      <w:r>
        <w:t xml:space="preserve">At the same time, </w:t>
      </w:r>
      <w:r w:rsidRPr="00A36FAA">
        <w:rPr>
          <w:rStyle w:val="StyleUnderline"/>
        </w:rPr>
        <w:t xml:space="preserve">Iran is all too real a threat. Effective joint action in dealing with Iran’s nuclear programs, </w:t>
      </w:r>
      <w:proofErr w:type="gramStart"/>
      <w:r w:rsidRPr="00A36FAA">
        <w:rPr>
          <w:rStyle w:val="StyleUnderline"/>
        </w:rPr>
        <w:t>its</w:t>
      </w:r>
      <w:proofErr w:type="gramEnd"/>
      <w:r w:rsidRPr="00A36FAA">
        <w:rPr>
          <w:rStyle w:val="StyleUnderline"/>
        </w:rPr>
        <w:t xml:space="preserve"> ballistic and cruise missile programs, its asymmetric threats to Gulf shipping, and expending military influence in the region are all critical common U.S. and Saudi priorities</w:t>
      </w:r>
      <w:r>
        <w:t>.</w:t>
      </w:r>
    </w:p>
    <w:p w:rsidR="009F2FAC" w:rsidRPr="00A36FAA" w:rsidRDefault="009F2FAC" w:rsidP="009F2FAC">
      <w:pPr>
        <w:rPr>
          <w:b/>
          <w:u w:val="single"/>
        </w:rPr>
      </w:pPr>
      <w:r w:rsidRPr="00A36FAA">
        <w:rPr>
          <w:rStyle w:val="StyleUnderline"/>
        </w:rPr>
        <w:t>The United States also badly needs to find some common approach to dealing with Iraq and Syria that will move both towards recovery and lasting stability, limit Iranian and Russian influence as much as possible, and help stabilize relations with Turkey. There are no easy options in either case, but Saudi Arabia is the key potential Arab partner any such efforts.</w:t>
      </w:r>
    </w:p>
    <w:p w:rsidR="009F2FAC" w:rsidRDefault="009F2FAC" w:rsidP="009F2FAC">
      <w:r>
        <w:t xml:space="preserve">The United States, especially members of Congress, need to remember that we have had at least as many military problems in fighting the Iraq and Syria wars as Saudi Arabia and the United Arab Emirates have faced in fighting in Yemen. </w:t>
      </w:r>
      <w:r w:rsidRPr="00A36FAA">
        <w:rPr>
          <w:rStyle w:val="StyleUnderline"/>
        </w:rPr>
        <w:t>Cutting U.S. arms shipments to Saudi Arabia may do little more that lead the Saudis to ignore the systems that the United States has helped set up to limit targeting of civilians and using unguided and more damaging air munitions. It raises a whole new round of questions about the U.S commitment to its partners in the region.</w:t>
      </w:r>
    </w:p>
    <w:p w:rsidR="009F2FAC" w:rsidRDefault="009F2FAC" w:rsidP="009F2FAC"/>
    <w:p w:rsidR="009F2FAC" w:rsidRDefault="009F2FAC" w:rsidP="009F2FAC">
      <w:pPr>
        <w:pStyle w:val="Heading4"/>
      </w:pPr>
      <w:r>
        <w:t>B. Impacts</w:t>
      </w:r>
    </w:p>
    <w:p w:rsidR="009F2FAC" w:rsidRDefault="009F2FAC" w:rsidP="009F2FAC">
      <w:pPr>
        <w:pStyle w:val="Heading4"/>
      </w:pPr>
      <w:r>
        <w:t>1. War with Iran would shatter the global economy and risk cascading nuclear proliferation</w:t>
      </w:r>
    </w:p>
    <w:p w:rsidR="009F2FAC" w:rsidRPr="00BD6696" w:rsidRDefault="009F2FAC" w:rsidP="009F2FAC">
      <w:pPr>
        <w:rPr>
          <w:rStyle w:val="Style13ptBold"/>
        </w:rPr>
      </w:pPr>
      <w:r w:rsidRPr="00BD6696">
        <w:rPr>
          <w:rStyle w:val="Style13ptBold"/>
        </w:rPr>
        <w:t>Wilson, Ploughshares research associate, 6-14-19</w:t>
      </w:r>
    </w:p>
    <w:p w:rsidR="009F2FAC" w:rsidRDefault="009F2FAC" w:rsidP="009F2FAC">
      <w:r>
        <w:t xml:space="preserve">[Geoff Wilson is a Research Associate at Ploughshares Fund, a global security foundation. He has authored articles for The Huffington Post, Defense One and War on the </w:t>
      </w:r>
      <w:proofErr w:type="gramStart"/>
      <w:r>
        <w:t>Rocks.,</w:t>
      </w:r>
      <w:proofErr w:type="gramEnd"/>
      <w:r>
        <w:t xml:space="preserve"> 6-14-19, (This originally appeared at War is Boring in 2018.), National Interest, “A U.S.-Iran War Would Be All Sorts of Awful”, </w:t>
      </w:r>
      <w:hyperlink r:id="rId7" w:history="1">
        <w:r w:rsidRPr="004656B8">
          <w:rPr>
            <w:rStyle w:val="Hyperlink"/>
          </w:rPr>
          <w:t>https://nationalinterest.org/blog/buzz/us-iran-war-would-be-all-sorts-awful-62537</w:t>
        </w:r>
      </w:hyperlink>
      <w:r>
        <w:t>, accessed 6-20-19, AFB]</w:t>
      </w:r>
    </w:p>
    <w:p w:rsidR="009F2FAC" w:rsidRDefault="009F2FAC" w:rsidP="009F2FAC"/>
    <w:p w:rsidR="009F2FAC" w:rsidRDefault="009F2FAC" w:rsidP="009F2FAC">
      <w:r>
        <w:t xml:space="preserve">While many conservatives are quick to spurn negotiations with Iran, </w:t>
      </w:r>
      <w:r w:rsidRPr="00C72CED">
        <w:rPr>
          <w:rStyle w:val="StyleUnderline"/>
        </w:rPr>
        <w:t>they seem to have done very little in the way of analyzing what a war with Iran would actually look like. Maybe they need a reminder</w:t>
      </w:r>
      <w:r>
        <w:t>.</w:t>
      </w:r>
    </w:p>
    <w:p w:rsidR="009F2FAC" w:rsidRPr="00C72CED" w:rsidRDefault="009F2FAC" w:rsidP="009F2FAC">
      <w:pPr>
        <w:rPr>
          <w:rStyle w:val="StyleUnderline"/>
        </w:rPr>
      </w:pPr>
      <w:r w:rsidRPr="00C72CED">
        <w:rPr>
          <w:rStyle w:val="StyleUnderline"/>
        </w:rPr>
        <w:t xml:space="preserve">It would neither be quick nor painless. As former Brookings Institution fellow Noah </w:t>
      </w:r>
      <w:proofErr w:type="spellStart"/>
      <w:r w:rsidRPr="00C72CED">
        <w:rPr>
          <w:rStyle w:val="StyleUnderline"/>
        </w:rPr>
        <w:t>Shachtman</w:t>
      </w:r>
      <w:proofErr w:type="spellEnd"/>
      <w:r w:rsidRPr="00C72CED">
        <w:rPr>
          <w:rStyle w:val="StyleUnderline"/>
        </w:rPr>
        <w:t xml:space="preserve"> described in 2012, it would be a major </w:t>
      </w:r>
      <w:proofErr w:type="spellStart"/>
      <w:r w:rsidRPr="00C72CED">
        <w:rPr>
          <w:rStyle w:val="StyleUnderline"/>
        </w:rPr>
        <w:t>major</w:t>
      </w:r>
      <w:proofErr w:type="spellEnd"/>
      <w:r w:rsidRPr="00C72CED">
        <w:rPr>
          <w:rStyle w:val="StyleUnderline"/>
        </w:rPr>
        <w:t xml:space="preserve"> military action, with little chance of lasting success.</w:t>
      </w:r>
    </w:p>
    <w:p w:rsidR="009F2FAC" w:rsidRDefault="009F2FAC" w:rsidP="009F2FAC"/>
    <w:p w:rsidR="009F2FAC" w:rsidRDefault="009F2FAC" w:rsidP="009F2FAC">
      <w:r>
        <w:t>“Setting back Iran’s nuclear efforts will need to be an all-out effort, with squadrons of bombers and fighter jets, teams of commandos, rings of interceptor missiles and whole Navy carrier strike groups — plus enough drones, surveillance gear, tanker aircraft and logistical support to make such a massive mission go. And all of it, at best, would buy the U.S. and Israel another decade of a nuke-free Iran.”</w:t>
      </w:r>
    </w:p>
    <w:p w:rsidR="009F2FAC" w:rsidRPr="00C72CED" w:rsidRDefault="009F2FAC" w:rsidP="009F2FAC">
      <w:pPr>
        <w:rPr>
          <w:rStyle w:val="StyleUnderline"/>
        </w:rPr>
      </w:pPr>
      <w:r w:rsidRPr="00C72CED">
        <w:rPr>
          <w:rStyle w:val="StyleUnderline"/>
        </w:rPr>
        <w:t xml:space="preserve">Even a limited strike by U.S. air and naval forces would be massive, according to Anthony </w:t>
      </w:r>
      <w:proofErr w:type="spellStart"/>
      <w:r w:rsidRPr="00C72CED">
        <w:rPr>
          <w:rStyle w:val="StyleUnderline"/>
        </w:rPr>
        <w:t>Cordesman</w:t>
      </w:r>
      <w:proofErr w:type="spellEnd"/>
      <w:r w:rsidRPr="00C72CED">
        <w:rPr>
          <w:rStyle w:val="StyleUnderline"/>
        </w:rPr>
        <w:t xml:space="preserve"> of the Center for Strategic and International Studies.</w:t>
      </w:r>
    </w:p>
    <w:p w:rsidR="009F2FAC" w:rsidRDefault="009F2FAC" w:rsidP="009F2FAC">
      <w:r>
        <w:t xml:space="preserve"> “It is not a simple mission of bombers flying in and out of Iran, this is a complicated Offensive Air Strike that will involve many aircraft, each with its own role, such as Combat </w:t>
      </w:r>
      <w:proofErr w:type="spellStart"/>
      <w:r>
        <w:t>Aircarft</w:t>
      </w:r>
      <w:proofErr w:type="spellEnd"/>
      <w:r>
        <w:t xml:space="preserve"> [sic] whose role is to suppress enemy air defenses along the way, aircraft that fly fighter escort with the bombers, aircraft that carry specialized electronic warfare equipment to jam enemy radars and communications., plus probably air-to-air refueling along the way in and out of Iran.”</w:t>
      </w:r>
    </w:p>
    <w:p w:rsidR="009F2FAC" w:rsidRDefault="009F2FAC" w:rsidP="009F2FAC">
      <w:r>
        <w:t xml:space="preserve">Even then, </w:t>
      </w:r>
      <w:proofErr w:type="spellStart"/>
      <w:r>
        <w:t>Cordesman</w:t>
      </w:r>
      <w:proofErr w:type="spellEnd"/>
      <w:r>
        <w:t xml:space="preserve"> added, “depending on the forces allocated and duration of air strikes, it is unlikely that an air campaign alone could alone terminate Iran’s program. The possibility of dispersed facilities complicates any assessment of a potential mission success, making it unclear what the ultimate effect of a strike would be on Iran’s nuclear facilities.”</w:t>
      </w:r>
    </w:p>
    <w:p w:rsidR="009F2FAC" w:rsidRPr="00C72CED" w:rsidRDefault="009F2FAC" w:rsidP="009F2FAC">
      <w:pPr>
        <w:rPr>
          <w:rStyle w:val="StyleUnderline"/>
        </w:rPr>
      </w:pPr>
      <w:r>
        <w:t xml:space="preserve">Further complicating matters, </w:t>
      </w:r>
      <w:r w:rsidRPr="00C72CED">
        <w:rPr>
          <w:rStyle w:val="StyleUnderline"/>
        </w:rPr>
        <w:t>U.S. military forces would not be able to simply focus on striking Iranian nuclear targets. They would also have to safeguard the Strait of Hormuz — a narrow waterway connecting the Gulf of Oman to the Persian Gulf — through which some 20 percent of the world’s oil passes, as well as countless other U.S. and allied strategic assets in the area.</w:t>
      </w:r>
    </w:p>
    <w:p w:rsidR="009F2FAC" w:rsidRDefault="009F2FAC" w:rsidP="009F2FAC">
      <w:r w:rsidRPr="00C72CED">
        <w:rPr>
          <w:rStyle w:val="StyleUnderline"/>
        </w:rPr>
        <w:t>Indeed, even a temporary closure of the strait through Iranian deployment of mines, mini-subs, shore-to-ship missile batteries and patrol boats could have a serious effect upon the world economy</w:t>
      </w:r>
      <w:r>
        <w:t>.</w:t>
      </w:r>
    </w:p>
    <w:p w:rsidR="009F2FAC" w:rsidRPr="00C72CED" w:rsidRDefault="009F2FAC" w:rsidP="009F2FAC">
      <w:pPr>
        <w:rPr>
          <w:b/>
          <w:u w:val="single"/>
        </w:rPr>
      </w:pPr>
      <w:r w:rsidRPr="00C72CED">
        <w:rPr>
          <w:rStyle w:val="StyleUnderline"/>
        </w:rPr>
        <w:t>The Federation of American Scientists estimates that the “the rough effects of U.S. [military] action against Iran on the global economy — measured only in the first three months of actualization — [could] range from total losses of approximately $60 billion on one end of the scale to more than $2 trillion to the world economy on the other end.”</w:t>
      </w:r>
    </w:p>
    <w:p w:rsidR="009F2FAC" w:rsidRPr="00C72CED" w:rsidRDefault="009F2FAC" w:rsidP="009F2FAC">
      <w:pPr>
        <w:rPr>
          <w:b/>
          <w:u w:val="single"/>
        </w:rPr>
      </w:pPr>
      <w:r>
        <w:t xml:space="preserve">All in all, </w:t>
      </w:r>
      <w:r w:rsidRPr="00C72CED">
        <w:rPr>
          <w:rStyle w:val="StyleUnderline"/>
        </w:rPr>
        <w:t>a U.S.</w:t>
      </w:r>
      <w:r>
        <w:t xml:space="preserve"> or coalition </w:t>
      </w:r>
      <w:r w:rsidRPr="00C72CED">
        <w:rPr>
          <w:rStyle w:val="StyleUnderline"/>
        </w:rPr>
        <w:t xml:space="preserve">attack against Iran now would be like setting off a bomb in a gunpowder factory. As </w:t>
      </w:r>
      <w:proofErr w:type="spellStart"/>
      <w:r w:rsidRPr="00C72CED">
        <w:rPr>
          <w:rStyle w:val="StyleUnderline"/>
        </w:rPr>
        <w:t>Cordesman</w:t>
      </w:r>
      <w:proofErr w:type="spellEnd"/>
      <w:r w:rsidRPr="00C72CED">
        <w:rPr>
          <w:rStyle w:val="StyleUnderline"/>
        </w:rPr>
        <w:t xml:space="preserve"> noted, any “military strike [against Iran] could be destabilizing for the entire Middle East region and potentially generate a nuclear weapons race in that part of the world.”</w:t>
      </w:r>
    </w:p>
    <w:p w:rsidR="009F2FAC" w:rsidRDefault="009F2FAC" w:rsidP="009F2FAC">
      <w:r>
        <w:t>War with Iran is no joke. Critics of a deal with Iran should not treat it like one. A breakdown in negotiations will have serious repercussions for the Middle East and U.S. foreign policy. That being the case, lawmakers should be more careful when threatening to use U.S. military force.</w:t>
      </w:r>
    </w:p>
    <w:p w:rsidR="009F2FAC" w:rsidRPr="00C72CED" w:rsidRDefault="009F2FAC" w:rsidP="009F2FAC">
      <w:pPr>
        <w:rPr>
          <w:rStyle w:val="StyleUnderline"/>
        </w:rPr>
      </w:pPr>
      <w:r w:rsidRPr="00C72CED">
        <w:rPr>
          <w:rStyle w:val="StyleUnderline"/>
        </w:rPr>
        <w:t>The enormous costs involved in engaging U.S. forces against Iran, both human and materiel, should not be bandied about lightly.</w:t>
      </w:r>
    </w:p>
    <w:p w:rsidR="009F2FAC" w:rsidRDefault="009F2FAC" w:rsidP="009F2FAC"/>
    <w:p w:rsidR="009F2FAC" w:rsidRPr="00971987" w:rsidRDefault="009F2FAC" w:rsidP="009F2FAC">
      <w:pPr>
        <w:pStyle w:val="Heading4"/>
      </w:pPr>
      <w:r>
        <w:t xml:space="preserve">2. </w:t>
      </w:r>
      <w:r w:rsidRPr="00971987">
        <w:t>Prolif</w:t>
      </w:r>
      <w:r>
        <w:t>eration</w:t>
      </w:r>
      <w:r w:rsidRPr="00971987">
        <w:t xml:space="preserve"> causes nuclear war – accidents, adventurism, and preemptive strikes</w:t>
      </w:r>
    </w:p>
    <w:p w:rsidR="009F2FAC" w:rsidRDefault="009F2FAC" w:rsidP="009F2FAC">
      <w:pPr>
        <w:spacing w:line="240" w:lineRule="auto"/>
        <w:rPr>
          <w:b/>
          <w:sz w:val="26"/>
          <w:szCs w:val="26"/>
        </w:rPr>
      </w:pPr>
      <w:proofErr w:type="spellStart"/>
      <w:r w:rsidRPr="00192BF4">
        <w:rPr>
          <w:b/>
          <w:sz w:val="26"/>
          <w:szCs w:val="26"/>
        </w:rPr>
        <w:t>Kroenig</w:t>
      </w:r>
      <w:proofErr w:type="spellEnd"/>
      <w:r>
        <w:rPr>
          <w:b/>
          <w:sz w:val="26"/>
          <w:szCs w:val="26"/>
        </w:rPr>
        <w:t>, Georgetown School of Foreign Service Assistant Professor and International Relations Field Chair, 15</w:t>
      </w:r>
    </w:p>
    <w:p w:rsidR="009F2FAC" w:rsidRPr="00971987" w:rsidRDefault="009F2FAC" w:rsidP="009F2FAC">
      <w:r w:rsidRPr="00971987">
        <w:t xml:space="preserve">[Matthew, </w:t>
      </w:r>
      <w:r>
        <w:t xml:space="preserve">Journal of Strategic Studies, </w:t>
      </w:r>
      <w:r w:rsidRPr="00971987">
        <w:t xml:space="preserve">Vol 38, No 1-2, </w:t>
      </w:r>
      <w:r>
        <w:t>“The History of Proliferation Optimism: Does It Have a Future?</w:t>
      </w:r>
      <w:proofErr w:type="gramStart"/>
      <w:r>
        <w:t>” ,</w:t>
      </w:r>
      <w:proofErr w:type="gramEnd"/>
      <w:r>
        <w:t xml:space="preserve"> </w:t>
      </w:r>
      <w:r w:rsidRPr="00971987">
        <w:t>p. 98-125</w:t>
      </w:r>
      <w:r>
        <w:t xml:space="preserve">, accessed 6-20-19, </w:t>
      </w:r>
      <w:proofErr w:type="spellStart"/>
      <w:r>
        <w:t>TandFOnline</w:t>
      </w:r>
      <w:proofErr w:type="spellEnd"/>
      <w:r>
        <w:t>, AFB</w:t>
      </w:r>
      <w:r w:rsidRPr="00971987">
        <w:t>]</w:t>
      </w:r>
    </w:p>
    <w:p w:rsidR="009F2FAC" w:rsidRPr="00DF2C96" w:rsidRDefault="009F2FAC" w:rsidP="009F2FAC">
      <w:pPr>
        <w:spacing w:line="240" w:lineRule="auto"/>
      </w:pPr>
      <w:r w:rsidRPr="00DF2C96">
        <w:t xml:space="preserve">The spread of nuclear weapons poses at least six severe threats to international peace and security including: nuclear war, nuclear terrorism, global and regional instability, constrained US freedom of action, weakened alliances, and further nuclear proliferation.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DF2C96">
        <w:rPr>
          <w:rStyle w:val="Heading3Char1"/>
        </w:rPr>
        <w:t>we should be pessimistic about the likely consequences of nuclear proliferation</w:t>
      </w:r>
      <w:r w:rsidRPr="00DF2C96">
        <w:t xml:space="preserve">. Many of these threats will be illuminated with a discussion of a case of much contemporary concern: Iran’s advanced nuclear program. </w:t>
      </w:r>
    </w:p>
    <w:p w:rsidR="009F2FAC" w:rsidRPr="00DF2C96" w:rsidRDefault="009F2FAC" w:rsidP="009F2FAC">
      <w:pPr>
        <w:spacing w:line="240" w:lineRule="auto"/>
      </w:pPr>
      <w:r w:rsidRPr="00DF2C96">
        <w:t xml:space="preserve">Nuclear War </w:t>
      </w:r>
    </w:p>
    <w:p w:rsidR="009F2FAC" w:rsidRPr="00DF2C96" w:rsidRDefault="009F2FAC" w:rsidP="009F2FAC">
      <w:pPr>
        <w:spacing w:line="240" w:lineRule="auto"/>
        <w:rPr>
          <w:rStyle w:val="StyleUnderline"/>
        </w:rPr>
      </w:pPr>
      <w:r w:rsidRPr="00DF2C96">
        <w:rPr>
          <w:rStyle w:val="StyleUnderline"/>
        </w:rPr>
        <w:t xml:space="preserve">The greatest threat posed by the spread of nuclear weapons is nuclear war. The more states in possession of nuclear weapons, the greater the probability that somewhere, someday, there will be a catastrophic nuclear war. </w:t>
      </w:r>
    </w:p>
    <w:p w:rsidR="009F2FAC" w:rsidRPr="00DF2C96" w:rsidRDefault="009F2FAC" w:rsidP="009F2FAC">
      <w:pPr>
        <w:spacing w:line="240" w:lineRule="auto"/>
      </w:pPr>
      <w:r w:rsidRPr="00DF2C96">
        <w:t xml:space="preserve">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p>
    <w:p w:rsidR="009F2FAC" w:rsidRPr="00DF2C96" w:rsidRDefault="009F2FAC" w:rsidP="009F2FAC">
      <w:pPr>
        <w:spacing w:line="240" w:lineRule="auto"/>
      </w:pPr>
      <w:r w:rsidRPr="00DF2C96">
        <w:rPr>
          <w:rStyle w:val="StyleUnderline"/>
        </w:rPr>
        <w:t>Before reaching a state of MAD, new nuclear states go through a transition period in which they lack a secure-second strike capability. In this context, one or both states might believe that it has an incentive to use nuclear weapons first.</w:t>
      </w:r>
      <w:r w:rsidRPr="00DF2C96">
        <w:t xml:space="preserve"> For example, if Iran acquires nuclear weapons, neither Iran, nor its nuclear-armed rival, Israel, will have a secure, second-strike capability. Even though it is believed to have a large arsenal, </w:t>
      </w:r>
      <w:r w:rsidRPr="00DF2C96">
        <w:rPr>
          <w:rStyle w:val="StyleUnderline"/>
        </w:rPr>
        <w:t>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w:t>
      </w:r>
      <w:r w:rsidRPr="00DF2C96">
        <w:t xml:space="preserve"> </w:t>
      </w:r>
    </w:p>
    <w:p w:rsidR="009F2FAC" w:rsidRPr="00DF2C96" w:rsidRDefault="009F2FAC" w:rsidP="009F2FAC">
      <w:pPr>
        <w:spacing w:line="240" w:lineRule="auto"/>
      </w:pPr>
      <w:proofErr w:type="gramStart"/>
      <w:r w:rsidRPr="00DF2C96">
        <w:t>]In</w:t>
      </w:r>
      <w:proofErr w:type="gramEnd"/>
      <w:r w:rsidRPr="00DF2C96">
        <w:t xml:space="preserve"> these pre-MAD situations, there are at least three ways that nuclear war could occur. First, </w:t>
      </w:r>
      <w:r w:rsidRPr="00DF2C96">
        <w:rPr>
          <w:rStyle w:val="StyleUnderline"/>
        </w:rPr>
        <w:t xml:space="preserve">the state with the nuclear advantage might believe it has a splendid first strike capability. In a crisis, Israel might, therefore, decide to launch a preventive nuclear strike to disarm Iran’s nuclear capabilities. Indeed, this incentive might be further increased by Israel’s aggressive strategic culture that emphasizes preemptive action. Second, the state with a small and vulnerable nuclear arsenal, in this case Iran, might feel use them or lose them pressures. That is, in a crisis, Iran might decide to strike first rather than risk having its entire nuclear arsenal destroyed. Third, as Thomas Schelling has argued, nuclear war could result due to the reciprocal fear of surprise attack.49 If there are advantages to striking first, one state might start a nuclear war in the belief that war is inevitable and that it would be better to go first than to go second. </w:t>
      </w:r>
      <w:r w:rsidRPr="00DF2C96">
        <w:t xml:space="preserve">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w:t>
      </w:r>
    </w:p>
    <w:p w:rsidR="009F2FAC" w:rsidRPr="00DF2C96" w:rsidRDefault="009F2FAC" w:rsidP="009F2FAC">
      <w:pPr>
        <w:spacing w:line="240" w:lineRule="auto"/>
      </w:pPr>
      <w:r w:rsidRPr="00DF2C96">
        <w:t xml:space="preserve">Even in a world of MAD, however, when both sides have secure, second-strike capabilities, </w:t>
      </w:r>
      <w:r w:rsidRPr="00DF2C96">
        <w:rPr>
          <w:rStyle w:val="Emphasis"/>
        </w:rPr>
        <w:t>there is still a risk of nuclear war</w:t>
      </w:r>
      <w:r w:rsidRPr="00DF2C96">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DF2C96">
        <w:rPr>
          <w:rStyle w:val="StyleUnderline"/>
        </w:rPr>
        <w:t xml:space="preserve">Iran’s theocratic government, </w:t>
      </w:r>
      <w:r w:rsidRPr="00DF2C96">
        <w:t xml:space="preserve">despite its inflammatory rhetoric, has followed a fairly pragmatic foreign policy since 1979, but it contains leaders who hold millenarian religious worldviews and could one day ascend to power. We cannot rule out the possibility that, as nuclear weapons continue to spread, some leader somewhere will choose to launch a nuclear war, knowing full well that it could result in self-destruction. </w:t>
      </w:r>
    </w:p>
    <w:p w:rsidR="009F2FAC" w:rsidRPr="00DF2C96" w:rsidRDefault="009F2FAC" w:rsidP="009F2FAC">
      <w:pPr>
        <w:spacing w:line="240" w:lineRule="auto"/>
        <w:rPr>
          <w:rStyle w:val="StyleUnderline"/>
        </w:rPr>
      </w:pPr>
      <w:r w:rsidRPr="00DF2C96">
        <w:t>One does not need to resort to irrationality, however, to imagine nuclear war under MAD. Nuclear weapons may deter leaders from intentionally launching full-scale wars, but they do not mean the end of international politics. As was discussed above</w:t>
      </w:r>
      <w:r w:rsidRPr="00DF2C96">
        <w:rPr>
          <w:rStyle w:val="StyleUnderline"/>
        </w:rPr>
        <w:t>, nuclear-armed states still have conflicts of interest and leaders still seek to coerce nuclear-armed adversaries.</w:t>
      </w:r>
      <w:r w:rsidRPr="00DF2C96">
        <w:t xml:space="preserve"> Leaders might, therefore, choose to launch a limited nuclear war.50 </w:t>
      </w:r>
      <w:proofErr w:type="gramStart"/>
      <w:r w:rsidRPr="00DF2C96">
        <w:t>This</w:t>
      </w:r>
      <w:proofErr w:type="gramEnd"/>
      <w:r w:rsidRPr="00DF2C96">
        <w:t xml:space="preserve">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DF2C96">
        <w:rPr>
          <w:rStyle w:val="StyleUnderline"/>
        </w:rPr>
        <w:t xml:space="preserve">leaders can make a ‘threat that leaves something to chance’.52 </w:t>
      </w:r>
      <w:proofErr w:type="gramStart"/>
      <w:r w:rsidRPr="00DF2C96">
        <w:rPr>
          <w:rStyle w:val="StyleUnderline"/>
        </w:rPr>
        <w:t>They</w:t>
      </w:r>
      <w:proofErr w:type="gramEnd"/>
      <w:r w:rsidRPr="00DF2C96">
        <w:rPr>
          <w:rStyle w:val="StyleUnderline"/>
        </w:rPr>
        <w:t xml:space="preserve"> can initiate a nuclear crisis. By playing these risky games </w:t>
      </w:r>
      <w:r w:rsidRPr="00DF2C96">
        <w:t>of nuclear brinkmanship,</w:t>
      </w:r>
      <w:r w:rsidRPr="00DF2C96">
        <w:rPr>
          <w:rStyle w:val="Heading3Char1"/>
        </w:rPr>
        <w:t xml:space="preserve"> </w:t>
      </w:r>
      <w:r w:rsidRPr="00DF2C96">
        <w:rPr>
          <w:rStyle w:val="StyleUnderline"/>
        </w:rPr>
        <w:t xml:space="preserve">states can increase the risk of nuclear war in an attempt to force a less resolved adversary to back down. Historical crises have not resulted in nuclear war, but many of them, </w:t>
      </w:r>
      <w:r w:rsidRPr="00DF2C96">
        <w:t xml:space="preserve">including the 1962 Cuban Missile Crisis, </w:t>
      </w:r>
      <w:r w:rsidRPr="00DF2C96">
        <w:rPr>
          <w:rStyle w:val="StyleUnderline"/>
        </w:rPr>
        <w:t xml:space="preserve">have come close. </w:t>
      </w:r>
      <w:r w:rsidRPr="00DF2C96">
        <w:t xml:space="preserve">And scholars have documented historical incidents when accidents nearly led to war.53 </w:t>
      </w:r>
      <w:proofErr w:type="gramStart"/>
      <w:r w:rsidRPr="00DF2C96">
        <w:rPr>
          <w:rStyle w:val="StyleUnderline"/>
        </w:rPr>
        <w:t>When</w:t>
      </w:r>
      <w:proofErr w:type="gramEnd"/>
      <w:r w:rsidRPr="00DF2C96">
        <w:rPr>
          <w:rStyle w:val="StyleUnderline"/>
        </w:rPr>
        <w:t xml:space="preserve"> we think about future nuclear crisis dyads, such</w:t>
      </w:r>
      <w:r w:rsidRPr="00DF2C96">
        <w:t xml:space="preserve"> as Iran and Israel, </w:t>
      </w:r>
      <w:r w:rsidRPr="00DF2C96">
        <w:rPr>
          <w:rStyle w:val="StyleUnderline"/>
        </w:rPr>
        <w:t xml:space="preserve">with fewer sources of stability than existed during the Cold War, we can see that there is a real risk that a future crisis could result in a devastating nuclear exchange. </w:t>
      </w:r>
    </w:p>
    <w:p w:rsidR="009F2FAC" w:rsidRPr="00DF2C96" w:rsidRDefault="009F2FAC" w:rsidP="009F2FAC">
      <w:pPr>
        <w:spacing w:line="240" w:lineRule="auto"/>
        <w:rPr>
          <w:rStyle w:val="StyleUnderline"/>
        </w:rPr>
      </w:pPr>
      <w:r w:rsidRPr="00DF2C96">
        <w:rPr>
          <w:rStyle w:val="StyleUnderline"/>
        </w:rPr>
        <w:t xml:space="preserve">Nuclear Terrorism </w:t>
      </w:r>
    </w:p>
    <w:p w:rsidR="009F2FAC" w:rsidRPr="00DF2C96" w:rsidRDefault="009F2FAC" w:rsidP="009F2FAC">
      <w:pPr>
        <w:spacing w:line="240" w:lineRule="auto"/>
      </w:pPr>
      <w:r w:rsidRPr="00DF2C96">
        <w:rPr>
          <w:rStyle w:val="StyleUnderline"/>
        </w:rPr>
        <w:t>The spread of nuclear weapons also increases the risk of nuclear terrorism.</w:t>
      </w:r>
      <w:r w:rsidRPr="00DF2C96">
        <w:t xml:space="preserve">54 </w:t>
      </w:r>
      <w:proofErr w:type="gramStart"/>
      <w:r w:rsidRPr="00DF2C96">
        <w:t>While</w:t>
      </w:r>
      <w:proofErr w:type="gramEnd"/>
      <w:r w:rsidRPr="00DF2C96">
        <w:t xml:space="preserve"> September 11th was one of the greatest tragedies in American history, it would have been much worse had Osama Bin Laden possessed nuclear weapons. </w:t>
      </w:r>
      <w:r w:rsidRPr="00DF2C96">
        <w:rPr>
          <w:rStyle w:val="StyleUnderline"/>
        </w:rPr>
        <w:t xml:space="preserve">Bin Laden declared it a ‘religious duty’ for Al- </w:t>
      </w:r>
      <w:proofErr w:type="spellStart"/>
      <w:r w:rsidRPr="00DF2C96">
        <w:rPr>
          <w:rStyle w:val="StyleUnderline"/>
        </w:rPr>
        <w:t>Qa’eda</w:t>
      </w:r>
      <w:proofErr w:type="spellEnd"/>
      <w:r w:rsidRPr="00DF2C96">
        <w:rPr>
          <w:rStyle w:val="StyleUnderline"/>
        </w:rPr>
        <w:t xml:space="preserve"> to acquire nuclear weapons and radical clerics have issued fatwas declaring it permissible to use nuclear weapons in Jihad against the West.55 Unlike states, which can be more easily deterred, there is little doubt that if terrorists acquired nuclear weapons, they would use them.</w:t>
      </w:r>
      <w:r w:rsidRPr="00DF2C96">
        <w:rPr>
          <w:rStyle w:val="Heading3Char1"/>
        </w:rPr>
        <w:t>56</w:t>
      </w:r>
      <w:r w:rsidRPr="00DF2C96">
        <w:t xml:space="preserve"> Indeed, in recent years, many US politicians and security analysts have argued that nuclear terrorism poses the greatest threat to US national security.57 </w:t>
      </w:r>
    </w:p>
    <w:p w:rsidR="009F2FAC" w:rsidRPr="00DF2C96" w:rsidRDefault="009F2FAC" w:rsidP="009F2FAC">
      <w:pPr>
        <w:spacing w:line="240" w:lineRule="auto"/>
      </w:pPr>
      <w:r w:rsidRPr="00DF2C96">
        <w:rPr>
          <w:rStyle w:val="StyleUnderline"/>
        </w:rPr>
        <w:t>Analysts have pointed out the tremendous hurdles that terrorists would have to overcome in order to acquire nuclear weapons.58 Nevertheless, as nuclear weapons spread, the possibility that they will eventually fall into terrorist hands increases. States could intentionally transfer nuclear weapons, or the fissile material required to build them, to terrorist groups. There are good reasons why a state might be reluctant to transfer nuclear weapons to terrorists, but, as nuclear weapons spread, the probability that a leader might someday purposely arm a terrorist group increases.</w:t>
      </w:r>
      <w:r w:rsidRPr="00DF2C96">
        <w:t xml:space="preserve"> Some fear, for example, that Iran, with its close ties to Hamas and </w:t>
      </w:r>
      <w:proofErr w:type="spellStart"/>
      <w:r w:rsidRPr="00DF2C96">
        <w:t>Hizballah</w:t>
      </w:r>
      <w:proofErr w:type="spellEnd"/>
      <w:r w:rsidRPr="00DF2C96">
        <w:t xml:space="preserve">, might be at a heightened risk of transferring nuclear weapons to terrorists. Moreover, even if no state would ever intentionally transfer nuclear capabilities to terrorists, </w:t>
      </w:r>
      <w:r w:rsidRPr="00DF2C96">
        <w:rPr>
          <w:rStyle w:val="StyleUnderline"/>
        </w:rPr>
        <w:t>a new nuclear state, with underdeveloped security procedures, might be vulnerable to theft, allowing terrorist groups or corrupt or ideologically-motivated insiders to transfer dangerous material to terrorists.</w:t>
      </w:r>
      <w:r w:rsidRPr="00DF2C96">
        <w:t xml:space="preserve"> There is evidence, for example, that representatives from Pakistan’s atomic energy establishment met with Al-</w:t>
      </w:r>
      <w:proofErr w:type="spellStart"/>
      <w:r w:rsidRPr="00DF2C96">
        <w:t>Qa’eda</w:t>
      </w:r>
      <w:proofErr w:type="spellEnd"/>
      <w:r w:rsidRPr="00DF2C96">
        <w:t xml:space="preserve"> members to discuss a possible nuclear deal.59 </w:t>
      </w:r>
    </w:p>
    <w:p w:rsidR="009F2FAC" w:rsidRPr="00DF2C96" w:rsidRDefault="009F2FAC" w:rsidP="009F2FAC">
      <w:pPr>
        <w:spacing w:line="240" w:lineRule="auto"/>
      </w:pPr>
      <w:r w:rsidRPr="00DF2C96">
        <w:rPr>
          <w:rStyle w:val="StyleUnderline"/>
        </w:rPr>
        <w:t>Finally, a nuclear-armed state could collapse, resulting in a breakdown of law and order and a loose nukes problem.</w:t>
      </w:r>
      <w:r w:rsidRPr="00DF2C96">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p>
    <w:p w:rsidR="009F2FAC" w:rsidRPr="00DF2C96" w:rsidRDefault="009F2FAC" w:rsidP="009F2FAC">
      <w:pPr>
        <w:spacing w:line="240" w:lineRule="auto"/>
        <w:rPr>
          <w:rStyle w:val="StyleUnderline"/>
        </w:rPr>
      </w:pPr>
      <w:r w:rsidRPr="00DF2C96">
        <w:rPr>
          <w:rStyle w:val="StyleUnderline"/>
        </w:rPr>
        <w:t xml:space="preserve">Regional Instability </w:t>
      </w:r>
    </w:p>
    <w:p w:rsidR="009F2FAC" w:rsidRPr="00DF2C96" w:rsidRDefault="009F2FAC" w:rsidP="009F2FAC">
      <w:pPr>
        <w:spacing w:line="240" w:lineRule="auto"/>
      </w:pPr>
      <w:r w:rsidRPr="00DF2C96">
        <w:rPr>
          <w:rStyle w:val="StyleUnderline"/>
        </w:rPr>
        <w:t xml:space="preserve">The spread of nuclear weapons also emboldens nuclear powers, contributing to regional instability. States that lack nuclear weapons need to fear direct military attack from other states, but states with nuclear weapons can be confident that they can deter an intentional military attack, giving them an incentive to be more aggressive in the conduct of their foreign policy. In this way, nuclear weapons provide a shield under which states can feel free to engage in lower-level aggression. </w:t>
      </w:r>
      <w:r w:rsidRPr="00DF2C96">
        <w:t>Indeed, international relations theories about the ‘stability-instability paradox’ maintain that stability at the nuclear level contributes to conventional instability.60</w:t>
      </w:r>
    </w:p>
    <w:p w:rsidR="009F2FAC" w:rsidRPr="00DF2C96" w:rsidRDefault="009F2FAC" w:rsidP="009F2FAC">
      <w:pPr>
        <w:spacing w:line="240" w:lineRule="auto"/>
      </w:pPr>
      <w:r w:rsidRPr="00DF2C96">
        <w:rPr>
          <w:rStyle w:val="StyleUnderline"/>
        </w:rPr>
        <w:t xml:space="preserve"> Historically,</w:t>
      </w:r>
      <w:r w:rsidRPr="00DF2C96">
        <w:t xml:space="preserve"> we have seen that </w:t>
      </w:r>
      <w:r w:rsidRPr="00DF2C96">
        <w:rPr>
          <w:rStyle w:val="StyleUnderline"/>
        </w:rPr>
        <w:t>the spread of nuclear weapons has emboldened their possessors and contributed to regional instability.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w:t>
      </w:r>
      <w:r w:rsidRPr="00DF2C96">
        <w:t xml:space="preserve">61 Similarly, research on internal decision-making in Pakistan reveals that Pakistani foreign policymakers may have been emboldened by the acquisition of nuclear weapons, which encouraged them to initiate militarized disputes against India.62 </w:t>
      </w:r>
    </w:p>
    <w:p w:rsidR="009F2FAC" w:rsidRPr="00DF2C96" w:rsidRDefault="009F2FAC" w:rsidP="009F2FAC">
      <w:pPr>
        <w:spacing w:line="240" w:lineRule="auto"/>
        <w:rPr>
          <w:rStyle w:val="StyleUnderline"/>
        </w:rPr>
      </w:pPr>
      <w:r w:rsidRPr="00DF2C96">
        <w:t xml:space="preserve">Currently, Iran restrains its foreign policy because it fears major military retaliation from the United States or Israel, but with nuclear weapons it could feel free to push harder. </w:t>
      </w:r>
      <w:r w:rsidRPr="00DF2C96">
        <w:rPr>
          <w:rStyle w:val="StyleUnderline"/>
        </w:rPr>
        <w:t>A nuclear-armed Iran would likely step up support to terrorist and proxy groups and engage in more aggressive coercive diplomacy.</w:t>
      </w:r>
      <w:r w:rsidRPr="00DF2C96">
        <w:t xml:space="preserve"> </w:t>
      </w:r>
      <w:r w:rsidRPr="00DF2C96">
        <w:rPr>
          <w:rStyle w:val="StyleUnderline"/>
        </w:rPr>
        <w:t>With a nuclear-armed Iran increasingly throwing its weight around in the region, we could witness an even more crisis prone Middle East. And in a poly-nuclear Middle East</w:t>
      </w:r>
      <w:r w:rsidRPr="00DF2C96">
        <w:t xml:space="preserve"> with Israel, Iran, and, in the future, possibly other states, armed with nuclear weapons, </w:t>
      </w:r>
      <w:r w:rsidRPr="00DF2C96">
        <w:rPr>
          <w:rStyle w:val="StyleUnderline"/>
        </w:rPr>
        <w:t>any one of those crises could result in a catastrophic nuclear exchange.</w:t>
      </w:r>
    </w:p>
    <w:p w:rsidR="005562E6" w:rsidRDefault="005562E6" w:rsidP="005562E6">
      <w:pPr>
        <w:pStyle w:val="Heading2"/>
      </w:pPr>
      <w:r>
        <w:t>1NC</w:t>
      </w:r>
      <w:r w:rsidR="006B5BAE">
        <w:t xml:space="preserve"> – Energy Impact</w:t>
      </w:r>
    </w:p>
    <w:p w:rsidR="005562E6" w:rsidRDefault="005562E6" w:rsidP="005562E6">
      <w:pPr>
        <w:pStyle w:val="Heading3"/>
      </w:pPr>
      <w:r>
        <w:t>Uniqueness</w:t>
      </w:r>
    </w:p>
    <w:p w:rsidR="005562E6" w:rsidRDefault="005562E6" w:rsidP="005562E6">
      <w:pPr>
        <w:pStyle w:val="Heading4"/>
      </w:pPr>
      <w:r>
        <w:t>Saudi Arabia Accounts for nearly twenty percent of US arms sales</w:t>
      </w:r>
    </w:p>
    <w:p w:rsidR="005562E6" w:rsidRPr="005562E6" w:rsidRDefault="005562E6" w:rsidP="005562E6">
      <w:r w:rsidRPr="005562E6">
        <w:t xml:space="preserve">Irina </w:t>
      </w:r>
      <w:proofErr w:type="spellStart"/>
      <w:r w:rsidRPr="005562E6">
        <w:rPr>
          <w:rStyle w:val="Style13ptBold"/>
        </w:rPr>
        <w:t>Ivanova</w:t>
      </w:r>
      <w:proofErr w:type="spellEnd"/>
      <w:r w:rsidRPr="005562E6">
        <w:t>, 10-12-</w:t>
      </w:r>
      <w:r w:rsidRPr="005562E6">
        <w:rPr>
          <w:rStyle w:val="Style13ptBold"/>
        </w:rPr>
        <w:t>2018</w:t>
      </w:r>
      <w:r w:rsidRPr="005562E6">
        <w:t>, "Saudi Arabia is America's No. 1 w</w:t>
      </w:r>
      <w:r w:rsidR="006B5BAE">
        <w:t>eapons customer," CBS News</w:t>
      </w:r>
      <w:r w:rsidRPr="005562E6">
        <w:t xml:space="preserve">, </w:t>
      </w:r>
      <w:hyperlink r:id="rId8" w:history="1">
        <w:r w:rsidRPr="003506BA">
          <w:rPr>
            <w:rStyle w:val="Hyperlink"/>
          </w:rPr>
          <w:t>https://www.cbsnews.com/news/saudi-arabia-is-the-top-buyer-of-u-s-weapons/</w:t>
        </w:r>
      </w:hyperlink>
      <w:r>
        <w:t xml:space="preserve"> (</w:t>
      </w:r>
      <w:proofErr w:type="spellStart"/>
      <w:r>
        <w:t>JSewpersaud</w:t>
      </w:r>
      <w:proofErr w:type="spellEnd"/>
      <w:r>
        <w:t>)</w:t>
      </w:r>
    </w:p>
    <w:p w:rsidR="005562E6" w:rsidRPr="006B5BAE" w:rsidRDefault="005562E6" w:rsidP="005562E6">
      <w:pPr>
        <w:rPr>
          <w:sz w:val="16"/>
        </w:rPr>
      </w:pPr>
      <w:r w:rsidRPr="005562E6">
        <w:rPr>
          <w:rStyle w:val="StyleUnderline"/>
        </w:rPr>
        <w:t>The U.S. remains the world's largest weapons exporter</w:t>
      </w:r>
      <w:r w:rsidRPr="006B5BAE">
        <w:rPr>
          <w:sz w:val="16"/>
        </w:rPr>
        <w:t xml:space="preserve">, a position it has held since the late 1990s. </w:t>
      </w:r>
      <w:r w:rsidRPr="005562E6">
        <w:rPr>
          <w:rStyle w:val="StyleUnderline"/>
        </w:rPr>
        <w:t>Our biggest customer? Saudi Arabia</w:t>
      </w:r>
      <w:r w:rsidRPr="006B5BAE">
        <w:rPr>
          <w:sz w:val="16"/>
        </w:rPr>
        <w:t>. That business reality came to the forefront this week in President Donald Trump's refusal to</w:t>
      </w:r>
      <w:hyperlink r:id="rId9" w:history="1">
        <w:r w:rsidRPr="006B5BAE">
          <w:rPr>
            <w:rStyle w:val="Hyperlink"/>
            <w:sz w:val="16"/>
          </w:rPr>
          <w:t xml:space="preserve"> crack down</w:t>
        </w:r>
      </w:hyperlink>
      <w:r w:rsidRPr="006B5BAE">
        <w:rPr>
          <w:sz w:val="16"/>
        </w:rPr>
        <w:t xml:space="preserve"> on the kingdom whose royal rulers have been accused of murdering a Saudi-born, U.S.-based dissident journalist who disappeared after entering the Saudi consulate in Istanbul. </w:t>
      </w:r>
      <w:r w:rsidRPr="005562E6">
        <w:rPr>
          <w:rStyle w:val="StyleUnderline"/>
        </w:rPr>
        <w:t>The U.S. sold a total of $55.6 billion of weapons</w:t>
      </w:r>
      <w:r w:rsidRPr="006B5BAE">
        <w:rPr>
          <w:sz w:val="16"/>
        </w:rPr>
        <w:t xml:space="preserve"> worldwide in the fiscal year that ended Sept. 30 — up 33 percent from the previous fiscal year, and a near record. </w:t>
      </w:r>
      <w:r w:rsidRPr="005562E6">
        <w:rPr>
          <w:rStyle w:val="StyleUnderline"/>
        </w:rPr>
        <w:t>In 2017, the U.S. cleared some $18 billion in new Saudi arms deals</w:t>
      </w:r>
      <w:r w:rsidRPr="006B5BAE">
        <w:rPr>
          <w:sz w:val="16"/>
        </w:rPr>
        <w:t xml:space="preserve">. Mr. Trump has dismissed the idea of suspending weapons sales to Saudi Arabia to punish its crown prince, Mohammad bin Salman, for any involvement in the alleged murder of journalist Jamal </w:t>
      </w:r>
      <w:proofErr w:type="spellStart"/>
      <w:r w:rsidRPr="006B5BAE">
        <w:rPr>
          <w:sz w:val="16"/>
        </w:rPr>
        <w:t>Khashoggi</w:t>
      </w:r>
      <w:proofErr w:type="spellEnd"/>
      <w:r w:rsidRPr="006B5BAE">
        <w:rPr>
          <w:sz w:val="16"/>
        </w:rPr>
        <w:t xml:space="preserve">. "I don't like the concept of stopping an investment of $110 billion into the United States," Mr. Trump said this week. Last year in May, President Trump used his first foreign trip as an occasion to visit the kingdom and sign an arms deal advertised as </w:t>
      </w:r>
      <w:hyperlink r:id="rId10" w:history="1">
        <w:r w:rsidRPr="006B5BAE">
          <w:rPr>
            <w:rStyle w:val="Hyperlink"/>
            <w:sz w:val="16"/>
          </w:rPr>
          <w:t>$110 billion</w:t>
        </w:r>
      </w:hyperlink>
      <w:r w:rsidRPr="006B5BAE">
        <w:rPr>
          <w:sz w:val="16"/>
        </w:rPr>
        <w:t xml:space="preserve"> — a figure experts have since disputed as inflated, since it was not based on actual, signed contracts and included at least $23 billion previously approved by the Obama administration, according to </w:t>
      </w:r>
      <w:hyperlink r:id="rId11" w:history="1">
        <w:r w:rsidRPr="006B5BAE">
          <w:rPr>
            <w:rStyle w:val="Hyperlink"/>
            <w:sz w:val="16"/>
          </w:rPr>
          <w:t>Defense One</w:t>
        </w:r>
      </w:hyperlink>
      <w:r w:rsidRPr="006B5BAE">
        <w:rPr>
          <w:sz w:val="16"/>
        </w:rPr>
        <w:t xml:space="preserve">. But even before that announcement, Saudi Arabia was by far the U.S.' largest arms client, according to the Stockholm International Peace Research Institute. </w:t>
      </w:r>
      <w:r w:rsidRPr="005562E6">
        <w:rPr>
          <w:rStyle w:val="StyleUnderline"/>
        </w:rPr>
        <w:t>Over the five years ending in 2017, nearly one-fifth of American weapons exports went to Saudi Arabia</w:t>
      </w:r>
      <w:r w:rsidRPr="006B5BAE">
        <w:rPr>
          <w:sz w:val="16"/>
        </w:rPr>
        <w:t xml:space="preserve">, SIPRI reports. Overall, half went to the Middle East and North Africa. In the 2017 calendar year alone, some $18 billion in new Saudi arms deals were cleared by the U.S.  </w:t>
      </w:r>
    </w:p>
    <w:p w:rsidR="005562E6" w:rsidRDefault="005562E6" w:rsidP="005562E6">
      <w:pPr>
        <w:pStyle w:val="Heading3"/>
      </w:pPr>
      <w:r>
        <w:t>Link</w:t>
      </w:r>
      <w:r w:rsidR="004A7D71">
        <w:t xml:space="preserve"> and Internal Link</w:t>
      </w:r>
    </w:p>
    <w:p w:rsidR="004A7D71" w:rsidRDefault="004A7D71" w:rsidP="004A7D71">
      <w:pPr>
        <w:pStyle w:val="Heading4"/>
      </w:pPr>
      <w:r>
        <w:t>Arms Sales to Saudi Arabia bolster US defense and strengthen the Middle East</w:t>
      </w:r>
      <w:r w:rsidR="006B5BAE">
        <w:t xml:space="preserve"> – crucial for energy stability</w:t>
      </w:r>
    </w:p>
    <w:p w:rsidR="004A7D71" w:rsidRPr="004A7D71" w:rsidRDefault="004A7D71" w:rsidP="004A7D71">
      <w:r>
        <w:t xml:space="preserve">Anthony </w:t>
      </w:r>
      <w:proofErr w:type="spellStart"/>
      <w:r w:rsidRPr="004A7D71">
        <w:rPr>
          <w:rStyle w:val="Style13ptBold"/>
        </w:rPr>
        <w:t>Cordesman</w:t>
      </w:r>
      <w:proofErr w:type="spellEnd"/>
      <w:r w:rsidRPr="004A7D71">
        <w:t>, 9-24-</w:t>
      </w:r>
      <w:r w:rsidRPr="004A7D71">
        <w:rPr>
          <w:rStyle w:val="Style13ptBold"/>
        </w:rPr>
        <w:t>2010</w:t>
      </w:r>
      <w:r w:rsidRPr="004A7D71">
        <w:t>, "Is Big Saudi Arms Sale a Good Idea</w:t>
      </w:r>
      <w:proofErr w:type="gramStart"/>
      <w:r w:rsidRPr="004A7D71">
        <w:t>?,</w:t>
      </w:r>
      <w:proofErr w:type="gramEnd"/>
      <w:r w:rsidRPr="004A7D71">
        <w:t xml:space="preserve">" Council on Foreign Relations, </w:t>
      </w:r>
      <w:hyperlink r:id="rId12" w:history="1">
        <w:r w:rsidRPr="003506BA">
          <w:rPr>
            <w:rStyle w:val="Hyperlink"/>
          </w:rPr>
          <w:t>https://www.cfr.org/expert-roundup/big-saudi-arms-sale-good-idea</w:t>
        </w:r>
      </w:hyperlink>
      <w:r>
        <w:t xml:space="preserve"> (</w:t>
      </w:r>
      <w:proofErr w:type="spellStart"/>
      <w:r>
        <w:t>JSewpersaud</w:t>
      </w:r>
      <w:proofErr w:type="spellEnd"/>
      <w:r>
        <w:t>)</w:t>
      </w:r>
    </w:p>
    <w:p w:rsidR="004A7D71" w:rsidRPr="006B5BAE" w:rsidRDefault="004A7D71" w:rsidP="004A7D71">
      <w:pPr>
        <w:rPr>
          <w:sz w:val="16"/>
        </w:rPr>
      </w:pPr>
      <w:r w:rsidRPr="004A7D71">
        <w:rPr>
          <w:rStyle w:val="StyleUnderline"/>
        </w:rPr>
        <w:t>The United States shares critical strategic interests with Saudi Arabia that shape the proposed Saudi arms sale</w:t>
      </w:r>
      <w:r w:rsidRPr="006B5BAE">
        <w:rPr>
          <w:sz w:val="16"/>
        </w:rPr>
        <w:t xml:space="preserve">. First, for all the talk of energy independence over the last four decades, the </w:t>
      </w:r>
      <w:r w:rsidRPr="004A7D71">
        <w:rPr>
          <w:rStyle w:val="StyleUnderline"/>
        </w:rPr>
        <w:t>U.S. Department of Energy estimates that the U</w:t>
      </w:r>
      <w:r w:rsidRPr="006B5BAE">
        <w:rPr>
          <w:sz w:val="16"/>
        </w:rPr>
        <w:t xml:space="preserve">nited </w:t>
      </w:r>
      <w:r w:rsidRPr="004A7D71">
        <w:rPr>
          <w:rStyle w:val="StyleUnderline"/>
        </w:rPr>
        <w:t>S</w:t>
      </w:r>
      <w:r w:rsidRPr="006B5BAE">
        <w:rPr>
          <w:sz w:val="16"/>
        </w:rPr>
        <w:t xml:space="preserve">tates </w:t>
      </w:r>
      <w:r w:rsidRPr="004A7D71">
        <w:rPr>
          <w:rStyle w:val="StyleUnderline"/>
        </w:rPr>
        <w:t>will be</w:t>
      </w:r>
      <w:r w:rsidRPr="006B5BAE">
        <w:rPr>
          <w:sz w:val="16"/>
        </w:rPr>
        <w:t xml:space="preserve"> as strategically de</w:t>
      </w:r>
      <w:r w:rsidRPr="004A7D71">
        <w:rPr>
          <w:rStyle w:val="StyleUnderline"/>
        </w:rPr>
        <w:t>pendent on imported oil through 2035</w:t>
      </w:r>
      <w:r w:rsidRPr="006B5BAE">
        <w:rPr>
          <w:sz w:val="16"/>
        </w:rPr>
        <w:t xml:space="preserve"> as it is today. These projections do not even take account of our indirect imports of oil in the form of manufactured goods, or our dependence on the health of a global economy that requires stable supply- and market-driven prices. </w:t>
      </w:r>
      <w:r w:rsidRPr="004A7D71">
        <w:rPr>
          <w:rStyle w:val="StyleUnderline"/>
        </w:rPr>
        <w:t>The stability of Gulf energy exports is critical to our economy and every job in the United States</w:t>
      </w:r>
      <w:r>
        <w:rPr>
          <w:rStyle w:val="StyleUnderline"/>
        </w:rPr>
        <w:t xml:space="preserve"> </w:t>
      </w:r>
      <w:r w:rsidRPr="006B5BAE">
        <w:rPr>
          <w:sz w:val="16"/>
        </w:rPr>
        <w:t xml:space="preserve">Second, </w:t>
      </w:r>
      <w:r w:rsidRPr="004A7D71">
        <w:rPr>
          <w:rStyle w:val="StyleUnderline"/>
        </w:rPr>
        <w:t>U.S. military power is finite, and both the United States and Saudi Arabia face rapidly changing threats</w:t>
      </w:r>
      <w:r w:rsidRPr="006B5BAE">
        <w:rPr>
          <w:sz w:val="16"/>
        </w:rPr>
        <w:t xml:space="preserve">. </w:t>
      </w:r>
      <w:r w:rsidRPr="004A7D71">
        <w:rPr>
          <w:rStyle w:val="StyleUnderline"/>
        </w:rPr>
        <w:t>The United States needs allies that have interoperable forces that can both fight effectively alongside the United States and ease the U.S. burden by defending themselves</w:t>
      </w:r>
      <w:r w:rsidRPr="006B5BAE">
        <w:rPr>
          <w:sz w:val="16"/>
        </w:rPr>
        <w:t xml:space="preserve">. Iran already poses a massive asymmetric naval-air-assault force threat to the Gulf </w:t>
      </w:r>
      <w:proofErr w:type="gramStart"/>
      <w:r w:rsidRPr="006B5BAE">
        <w:rPr>
          <w:sz w:val="16"/>
        </w:rPr>
        <w:t>states</w:t>
      </w:r>
      <w:proofErr w:type="gramEnd"/>
      <w:r w:rsidRPr="006B5BAE">
        <w:rPr>
          <w:sz w:val="16"/>
        </w:rPr>
        <w:t xml:space="preserve">. The U.S. invasion of Iraq has left Iraqi forces a decade away from being a counterbalance to Iran; Saudi Arabia is the only meaningful regional power to work with. Additionally, al-Qaeda in the peninsula is based in Yemen, and </w:t>
      </w:r>
      <w:r w:rsidRPr="006B5BAE">
        <w:rPr>
          <w:rStyle w:val="Emphasis"/>
        </w:rPr>
        <w:t>the threat of terrorism and outside infiltration means highly mobile Saudi forces are critical to the security of Saudi energy and civil facilities</w:t>
      </w:r>
      <w:r w:rsidRPr="006B5BAE">
        <w:rPr>
          <w:sz w:val="16"/>
        </w:rPr>
        <w:t xml:space="preserve">. Helping Saudi Arabia create a combination of effective air and naval power also helps ensure the security of tanker and other shipping in the Gulf of Oman and a steadily more unstable Red Sea. Third, </w:t>
      </w:r>
      <w:r w:rsidRPr="004A7D71">
        <w:rPr>
          <w:rStyle w:val="StyleUnderline"/>
        </w:rPr>
        <w:t>Iran already poses a missile</w:t>
      </w:r>
      <w:r w:rsidRPr="006B5BAE">
        <w:rPr>
          <w:sz w:val="16"/>
        </w:rPr>
        <w:t xml:space="preserve"> and chemical weapons </w:t>
      </w:r>
      <w:r w:rsidRPr="004A7D71">
        <w:rPr>
          <w:rStyle w:val="StyleUnderline"/>
        </w:rPr>
        <w:t>threat</w:t>
      </w:r>
      <w:r w:rsidRPr="006B5BAE">
        <w:rPr>
          <w:sz w:val="16"/>
        </w:rPr>
        <w:t xml:space="preserve"> and may pose a nuclear one within the next three to five years. </w:t>
      </w:r>
      <w:r w:rsidRPr="004A7D71">
        <w:rPr>
          <w:rStyle w:val="StyleUnderline"/>
        </w:rPr>
        <w:t>Upgrades of the Saudi Patriots create a base for an integrated approach to air and missile defense</w:t>
      </w:r>
      <w:r w:rsidRPr="006B5BAE">
        <w:rPr>
          <w:sz w:val="16"/>
        </w:rPr>
        <w:t xml:space="preserve">. They lay the groundwork for follow-on sales of advanced missile defense systems </w:t>
      </w:r>
      <w:r w:rsidRPr="004A7D71">
        <w:rPr>
          <w:rStyle w:val="StyleUnderline"/>
        </w:rPr>
        <w:t>like THAAD, and an emphasis on defense</w:t>
      </w:r>
      <w:r w:rsidRPr="006B5BAE">
        <w:rPr>
          <w:sz w:val="16"/>
        </w:rPr>
        <w:t xml:space="preserve"> (not Saudi purchases of missiles or nuclear systems). </w:t>
      </w:r>
      <w:r w:rsidRPr="004A7D71">
        <w:rPr>
          <w:rStyle w:val="StyleUnderline"/>
        </w:rPr>
        <w:t>Coupled with recent U.S. offers of "extended regional deterrence" and the creation of a Saudi Air Force</w:t>
      </w:r>
      <w:r w:rsidRPr="006B5BAE">
        <w:rPr>
          <w:sz w:val="16"/>
        </w:rPr>
        <w:t xml:space="preserve"> that is more of a threat to Iran than Iran’s conventional missiles are to Saudi Arabia, </w:t>
      </w:r>
      <w:r w:rsidRPr="004A7D71">
        <w:rPr>
          <w:rStyle w:val="StyleUnderline"/>
        </w:rPr>
        <w:t xml:space="preserve">they offer the best hope of both giving Saudi Arabia and other Gulf </w:t>
      </w:r>
      <w:proofErr w:type="gramStart"/>
      <w:r w:rsidRPr="004A7D71">
        <w:rPr>
          <w:rStyle w:val="StyleUnderline"/>
        </w:rPr>
        <w:t>states</w:t>
      </w:r>
      <w:proofErr w:type="gramEnd"/>
      <w:r w:rsidRPr="004A7D71">
        <w:rPr>
          <w:rStyle w:val="StyleUnderline"/>
        </w:rPr>
        <w:t xml:space="preserve"> security</w:t>
      </w:r>
      <w:r w:rsidRPr="006B5BAE">
        <w:rPr>
          <w:sz w:val="16"/>
        </w:rPr>
        <w:t xml:space="preserve"> and stopping a nuclear arms race in the region. Fourth, </w:t>
      </w:r>
      <w:r w:rsidRPr="004A7D71">
        <w:rPr>
          <w:rStyle w:val="StyleUnderline"/>
        </w:rPr>
        <w:t>the proposed arms sale package creates a level of interdependence that gives</w:t>
      </w:r>
      <w:r w:rsidRPr="006B5BAE">
        <w:rPr>
          <w:sz w:val="16"/>
        </w:rPr>
        <w:t xml:space="preserve"> both </w:t>
      </w:r>
      <w:r w:rsidRPr="004A7D71">
        <w:rPr>
          <w:rStyle w:val="StyleUnderline"/>
        </w:rPr>
        <w:t>the</w:t>
      </w:r>
      <w:r w:rsidRPr="006B5BAE">
        <w:rPr>
          <w:sz w:val="16"/>
        </w:rPr>
        <w:t xml:space="preserve"> current </w:t>
      </w:r>
      <w:r w:rsidRPr="004A7D71">
        <w:rPr>
          <w:rStyle w:val="StyleUnderline"/>
        </w:rPr>
        <w:t>Saudi government</w:t>
      </w:r>
      <w:r w:rsidRPr="006B5BAE">
        <w:rPr>
          <w:sz w:val="16"/>
        </w:rPr>
        <w:t xml:space="preserve"> as well as Saudi governments for the next fifteen to twenty years </w:t>
      </w:r>
      <w:r w:rsidRPr="004A7D71">
        <w:rPr>
          <w:rStyle w:val="StyleUnderline"/>
        </w:rPr>
        <w:t>a strong incentive to work with the United States</w:t>
      </w:r>
      <w:r w:rsidRPr="006B5BAE">
        <w:rPr>
          <w:sz w:val="16"/>
        </w:rPr>
        <w:t xml:space="preserve">. </w:t>
      </w:r>
      <w:r w:rsidRPr="004A7D71">
        <w:rPr>
          <w:rStyle w:val="StyleUnderline"/>
        </w:rPr>
        <w:t>Saudi Arabia will need continuing support from the United States during the entire lifecycle of every major system sold, and no future Saudi government can ignore this fact</w:t>
      </w:r>
      <w:r w:rsidRPr="006B5BAE">
        <w:rPr>
          <w:sz w:val="16"/>
        </w:rPr>
        <w:t>. Moreover, the sales are large in dollar terms, but not in terms of numbers of weapons. This will not be some kind of massive build-up. Saudi Arabia had an air force with some 417 combat aircraft in 2000, and it now has only 219. The Saudi F-15 buy will not even restore the force to 2000 numbers. It will take some three to five years to deliver and put fully in service, replace some eighty-seven obsolete F-5A/</w:t>
      </w:r>
      <w:proofErr w:type="spellStart"/>
      <w:r w:rsidRPr="006B5BAE">
        <w:rPr>
          <w:sz w:val="16"/>
        </w:rPr>
        <w:t>Bs</w:t>
      </w:r>
      <w:proofErr w:type="spellEnd"/>
      <w:r w:rsidRPr="006B5BAE">
        <w:rPr>
          <w:sz w:val="16"/>
        </w:rPr>
        <w:t xml:space="preserve"> and F-5EIIs that were in service in 2000, and help Saudi Arabia compensate for the serious performance limits on 107 aging Tornados still in service.</w:t>
      </w:r>
    </w:p>
    <w:p w:rsidR="004A7D71" w:rsidRDefault="004A7D71" w:rsidP="004A7D71">
      <w:pPr>
        <w:pStyle w:val="Heading3"/>
      </w:pPr>
      <w:r>
        <w:t>Impact</w:t>
      </w:r>
    </w:p>
    <w:p w:rsidR="006B5BAE" w:rsidRPr="00CB19E2" w:rsidRDefault="006B5BAE" w:rsidP="006B5BAE">
      <w:pPr>
        <w:pStyle w:val="Heading4"/>
      </w:pPr>
      <w:r>
        <w:t>Saudi instability results in</w:t>
      </w:r>
      <w:r w:rsidRPr="00CB19E2">
        <w:t xml:space="preserve"> Middle Eastern terrorism</w:t>
      </w:r>
    </w:p>
    <w:p w:rsidR="006B5BAE" w:rsidRPr="00CB19E2" w:rsidRDefault="006B5BAE" w:rsidP="006B5BAE">
      <w:r w:rsidRPr="006B5BAE">
        <w:rPr>
          <w:rStyle w:val="Style13ptBold"/>
        </w:rPr>
        <w:t>CBN 3</w:t>
      </w:r>
      <w:r w:rsidRPr="00CB19E2">
        <w:rPr>
          <w:sz w:val="16"/>
        </w:rPr>
        <w:t xml:space="preserve"> (Christian Broadcasting Network. “Saudi Instability Endangers Middle East and World”. CBN. 23 July 2003. </w:t>
      </w:r>
      <w:hyperlink r:id="rId13" w:history="1">
        <w:r w:rsidRPr="00CB19E2">
          <w:rPr>
            <w:rStyle w:val="Hyperlink"/>
            <w:sz w:val="16"/>
          </w:rPr>
          <w:t>https://groups.yahoo.com/neo/groups/ZetaAstro/conversations/topics/1188</w:t>
        </w:r>
      </w:hyperlink>
      <w:r w:rsidRPr="00CB19E2">
        <w:rPr>
          <w:sz w:val="16"/>
        </w:rPr>
        <w:t xml:space="preserve">, </w:t>
      </w:r>
      <w:proofErr w:type="spellStart"/>
      <w:r w:rsidRPr="00CB19E2">
        <w:rPr>
          <w:sz w:val="16"/>
        </w:rPr>
        <w:t>hhs-nw</w:t>
      </w:r>
      <w:proofErr w:type="spellEnd"/>
      <w:r w:rsidRPr="00CB19E2">
        <w:rPr>
          <w:sz w:val="16"/>
        </w:rPr>
        <w:t>)</w:t>
      </w:r>
    </w:p>
    <w:p w:rsidR="006B5BAE" w:rsidRPr="00CB19E2" w:rsidRDefault="006B5BAE" w:rsidP="006B5BAE">
      <w:pPr>
        <w:rPr>
          <w:sz w:val="16"/>
        </w:rPr>
      </w:pPr>
      <w:r w:rsidRPr="00CB19E2">
        <w:rPr>
          <w:sz w:val="16"/>
        </w:rPr>
        <w:t xml:space="preserve">CBN.com Former CIA </w:t>
      </w:r>
      <w:proofErr w:type="gramStart"/>
      <w:r w:rsidRPr="00CB19E2">
        <w:rPr>
          <w:sz w:val="16"/>
        </w:rPr>
        <w:t>officer</w:t>
      </w:r>
      <w:proofErr w:type="gramEnd"/>
      <w:r w:rsidRPr="00CB19E2">
        <w:rPr>
          <w:sz w:val="16"/>
        </w:rPr>
        <w:t xml:space="preserve"> Robert Baer is the author</w:t>
      </w:r>
      <w:r w:rsidRPr="00CB19E2">
        <w:rPr>
          <w:sz w:val="12"/>
        </w:rPr>
        <w:t>¶</w:t>
      </w:r>
      <w:r w:rsidRPr="00CB19E2">
        <w:rPr>
          <w:sz w:val="16"/>
        </w:rPr>
        <w:t xml:space="preserve"> of the new book, Sleeping With The Devil: How</w:t>
      </w:r>
      <w:r w:rsidRPr="00CB19E2">
        <w:rPr>
          <w:sz w:val="12"/>
        </w:rPr>
        <w:t>¶</w:t>
      </w:r>
      <w:r w:rsidRPr="00CB19E2">
        <w:rPr>
          <w:sz w:val="16"/>
        </w:rPr>
        <w:t xml:space="preserve"> Washington Sold Our Soul for Saudi Crude. He believes</w:t>
      </w:r>
      <w:r w:rsidRPr="00CB19E2">
        <w:rPr>
          <w:sz w:val="12"/>
        </w:rPr>
        <w:t>¶</w:t>
      </w:r>
      <w:r w:rsidRPr="00CB19E2">
        <w:rPr>
          <w:sz w:val="16"/>
        </w:rPr>
        <w:t xml:space="preserve"> the Saudi Royal Family is on the verge of collapse and</w:t>
      </w:r>
      <w:r w:rsidRPr="00CB19E2">
        <w:rPr>
          <w:sz w:val="12"/>
        </w:rPr>
        <w:t>¶</w:t>
      </w:r>
      <w:r w:rsidRPr="00CB19E2">
        <w:rPr>
          <w:sz w:val="16"/>
        </w:rPr>
        <w:t xml:space="preserve"> explores the consequences of such a scenario. He</w:t>
      </w:r>
      <w:r w:rsidRPr="00CB19E2">
        <w:rPr>
          <w:sz w:val="12"/>
        </w:rPr>
        <w:t>¶</w:t>
      </w:r>
      <w:r w:rsidRPr="00CB19E2">
        <w:rPr>
          <w:sz w:val="16"/>
        </w:rPr>
        <w:t xml:space="preserve"> recently joined Pat Robertson on "The 700 Club."</w:t>
      </w:r>
      <w:r w:rsidRPr="00CB19E2">
        <w:rPr>
          <w:sz w:val="12"/>
        </w:rPr>
        <w:t>¶</w:t>
      </w:r>
      <w:r w:rsidRPr="00CB19E2">
        <w:rPr>
          <w:sz w:val="16"/>
        </w:rPr>
        <w:t xml:space="preserve"> Pat Robertson: Bob it's nice to have you back on this</w:t>
      </w:r>
      <w:r w:rsidRPr="00CB19E2">
        <w:rPr>
          <w:sz w:val="12"/>
        </w:rPr>
        <w:t>¶</w:t>
      </w:r>
      <w:r w:rsidRPr="00CB19E2">
        <w:rPr>
          <w:sz w:val="16"/>
        </w:rPr>
        <w:t xml:space="preserve"> program. Could you tell me how serious the weakness</w:t>
      </w:r>
      <w:proofErr w:type="gramStart"/>
      <w:r w:rsidRPr="00CB19E2">
        <w:rPr>
          <w:sz w:val="16"/>
        </w:rPr>
        <w:t>,</w:t>
      </w:r>
      <w:r w:rsidRPr="00CB19E2">
        <w:rPr>
          <w:sz w:val="12"/>
        </w:rPr>
        <w:t>¶</w:t>
      </w:r>
      <w:proofErr w:type="gramEnd"/>
      <w:r w:rsidRPr="00CB19E2">
        <w:rPr>
          <w:sz w:val="16"/>
        </w:rPr>
        <w:t xml:space="preserve"> the rot if you will, of the Saudi royal family is?</w:t>
      </w:r>
      <w:r w:rsidRPr="00CB19E2">
        <w:rPr>
          <w:sz w:val="12"/>
        </w:rPr>
        <w:t>¶</w:t>
      </w:r>
      <w:r w:rsidRPr="00CB19E2">
        <w:rPr>
          <w:sz w:val="16"/>
        </w:rPr>
        <w:t xml:space="preserve"> Robert Baer: The country's falling apart as we watch.</w:t>
      </w:r>
      <w:r w:rsidRPr="00CB19E2">
        <w:rPr>
          <w:sz w:val="12"/>
        </w:rPr>
        <w:t>¶</w:t>
      </w:r>
      <w:r w:rsidRPr="00CB19E2">
        <w:rPr>
          <w:sz w:val="16"/>
        </w:rPr>
        <w:t xml:space="preserve"> We're seeing daily gun battles, we're seeing money</w:t>
      </w:r>
      <w:r w:rsidRPr="00CB19E2">
        <w:rPr>
          <w:sz w:val="12"/>
        </w:rPr>
        <w:t>¶</w:t>
      </w:r>
      <w:r w:rsidRPr="00CB19E2">
        <w:rPr>
          <w:sz w:val="16"/>
        </w:rPr>
        <w:t xml:space="preserve"> still going to bin Laden. And now we find out this</w:t>
      </w:r>
      <w:r w:rsidRPr="00CB19E2">
        <w:rPr>
          <w:sz w:val="12"/>
        </w:rPr>
        <w:t>¶</w:t>
      </w:r>
      <w:r w:rsidRPr="00CB19E2">
        <w:rPr>
          <w:sz w:val="16"/>
        </w:rPr>
        <w:t xml:space="preserve"> week from Newsweek, which by the way is a very good</w:t>
      </w:r>
      <w:r w:rsidRPr="00CB19E2">
        <w:rPr>
          <w:sz w:val="12"/>
        </w:rPr>
        <w:t>¶</w:t>
      </w:r>
      <w:r w:rsidRPr="00CB19E2">
        <w:rPr>
          <w:sz w:val="16"/>
        </w:rPr>
        <w:t xml:space="preserve"> article and I recommend everybody read it, that a</w:t>
      </w:r>
      <w:r w:rsidRPr="00CB19E2">
        <w:rPr>
          <w:sz w:val="12"/>
        </w:rPr>
        <w:t>¶</w:t>
      </w:r>
      <w:r w:rsidRPr="00CB19E2">
        <w:rPr>
          <w:sz w:val="16"/>
        </w:rPr>
        <w:t xml:space="preserve"> Saudi agent received two of the hijackers in San</w:t>
      </w:r>
      <w:r w:rsidRPr="00CB19E2">
        <w:rPr>
          <w:sz w:val="12"/>
        </w:rPr>
        <w:t>¶</w:t>
      </w:r>
      <w:r w:rsidRPr="00CB19E2">
        <w:rPr>
          <w:sz w:val="16"/>
        </w:rPr>
        <w:t xml:space="preserve"> Diego, set them up, and prepared for these 15 Saudis</w:t>
      </w:r>
      <w:r w:rsidRPr="00CB19E2">
        <w:rPr>
          <w:sz w:val="12"/>
        </w:rPr>
        <w:t>¶</w:t>
      </w:r>
      <w:r w:rsidRPr="00CB19E2">
        <w:rPr>
          <w:sz w:val="16"/>
        </w:rPr>
        <w:t xml:space="preserve"> to come in. </w:t>
      </w:r>
      <w:r w:rsidRPr="00CB19E2">
        <w:rPr>
          <w:b/>
          <w:u w:val="single"/>
        </w:rPr>
        <w:t>And this is government money, we're not</w:t>
      </w:r>
      <w:r w:rsidRPr="00CB19E2">
        <w:rPr>
          <w:sz w:val="12"/>
        </w:rPr>
        <w:t>¶</w:t>
      </w:r>
      <w:r w:rsidRPr="00CB19E2">
        <w:rPr>
          <w:b/>
          <w:sz w:val="12"/>
          <w:u w:val="single"/>
        </w:rPr>
        <w:t xml:space="preserve"> </w:t>
      </w:r>
      <w:r w:rsidRPr="00CB19E2">
        <w:rPr>
          <w:b/>
          <w:u w:val="single"/>
        </w:rPr>
        <w:t>talking about charities. We're talking about [Saudi</w:t>
      </w:r>
      <w:proofErr w:type="gramStart"/>
      <w:r w:rsidRPr="00CB19E2">
        <w:rPr>
          <w:b/>
          <w:u w:val="single"/>
        </w:rPr>
        <w:t>]</w:t>
      </w:r>
      <w:r w:rsidRPr="00CB19E2">
        <w:rPr>
          <w:sz w:val="12"/>
        </w:rPr>
        <w:t>¶</w:t>
      </w:r>
      <w:proofErr w:type="gramEnd"/>
      <w:r w:rsidRPr="00CB19E2">
        <w:rPr>
          <w:b/>
          <w:sz w:val="12"/>
          <w:u w:val="single"/>
        </w:rPr>
        <w:t xml:space="preserve"> </w:t>
      </w:r>
      <w:r w:rsidRPr="00CB19E2">
        <w:rPr>
          <w:b/>
          <w:u w:val="single"/>
        </w:rPr>
        <w:t>government money and support. There are strong</w:t>
      </w:r>
      <w:r w:rsidRPr="00CB19E2">
        <w:rPr>
          <w:sz w:val="12"/>
        </w:rPr>
        <w:t>¶</w:t>
      </w:r>
      <w:r w:rsidRPr="00CB19E2">
        <w:rPr>
          <w:b/>
          <w:sz w:val="12"/>
          <w:u w:val="single"/>
        </w:rPr>
        <w:t xml:space="preserve"> </w:t>
      </w:r>
      <w:r w:rsidRPr="00CB19E2">
        <w:rPr>
          <w:b/>
          <w:u w:val="single"/>
        </w:rPr>
        <w:t>supporters of bin Laden inside the royal family</w:t>
      </w:r>
      <w:proofErr w:type="gramStart"/>
      <w:r w:rsidRPr="00CB19E2">
        <w:rPr>
          <w:b/>
          <w:u w:val="single"/>
        </w:rPr>
        <w:t>,</w:t>
      </w:r>
      <w:r w:rsidRPr="00CB19E2">
        <w:rPr>
          <w:sz w:val="12"/>
        </w:rPr>
        <w:t>¶</w:t>
      </w:r>
      <w:proofErr w:type="gramEnd"/>
      <w:r w:rsidRPr="00CB19E2">
        <w:rPr>
          <w:b/>
          <w:sz w:val="12"/>
          <w:u w:val="single"/>
        </w:rPr>
        <w:t xml:space="preserve"> </w:t>
      </w:r>
      <w:r w:rsidRPr="00CB19E2">
        <w:rPr>
          <w:b/>
          <w:u w:val="single"/>
        </w:rPr>
        <w:t>they've been sending money directly to bin Laden, into</w:t>
      </w:r>
      <w:r w:rsidRPr="00CB19E2">
        <w:rPr>
          <w:sz w:val="12"/>
        </w:rPr>
        <w:t>¶</w:t>
      </w:r>
      <w:r w:rsidRPr="00CB19E2">
        <w:rPr>
          <w:b/>
          <w:sz w:val="12"/>
          <w:u w:val="single"/>
        </w:rPr>
        <w:t xml:space="preserve"> </w:t>
      </w:r>
      <w:r w:rsidRPr="00CB19E2">
        <w:rPr>
          <w:b/>
          <w:u w:val="single"/>
        </w:rPr>
        <w:t>Afghanistan at the time, and our government doesn't do</w:t>
      </w:r>
      <w:r w:rsidRPr="00CB19E2">
        <w:rPr>
          <w:sz w:val="12"/>
        </w:rPr>
        <w:t>¶</w:t>
      </w:r>
      <w:r w:rsidRPr="00CB19E2">
        <w:rPr>
          <w:b/>
          <w:sz w:val="12"/>
          <w:u w:val="single"/>
        </w:rPr>
        <w:t xml:space="preserve"> </w:t>
      </w:r>
      <w:r w:rsidRPr="00CB19E2">
        <w:rPr>
          <w:b/>
          <w:u w:val="single"/>
        </w:rPr>
        <w:t>anything. And I'm outraged.</w:t>
      </w:r>
      <w:r w:rsidRPr="00CB19E2">
        <w:rPr>
          <w:sz w:val="12"/>
        </w:rPr>
        <w:t>¶</w:t>
      </w:r>
      <w:r w:rsidRPr="00CB19E2">
        <w:rPr>
          <w:sz w:val="16"/>
        </w:rPr>
        <w:t xml:space="preserve"> Robertson: You started your book with a fictional</w:t>
      </w:r>
      <w:r w:rsidRPr="00CB19E2">
        <w:rPr>
          <w:sz w:val="12"/>
        </w:rPr>
        <w:t>¶</w:t>
      </w:r>
      <w:r w:rsidRPr="00CB19E2">
        <w:rPr>
          <w:sz w:val="16"/>
        </w:rPr>
        <w:t xml:space="preserve"> attack on the </w:t>
      </w:r>
      <w:proofErr w:type="spellStart"/>
      <w:r w:rsidRPr="00CB19E2">
        <w:rPr>
          <w:sz w:val="16"/>
        </w:rPr>
        <w:t>Rastanura</w:t>
      </w:r>
      <w:proofErr w:type="spellEnd"/>
      <w:r w:rsidRPr="00CB19E2">
        <w:rPr>
          <w:sz w:val="16"/>
        </w:rPr>
        <w:t xml:space="preserve"> terminal. </w:t>
      </w:r>
      <w:r w:rsidRPr="00CB19E2">
        <w:rPr>
          <w:b/>
          <w:u w:val="single"/>
        </w:rPr>
        <w:t>What happens if the</w:t>
      </w:r>
      <w:r w:rsidRPr="00CB19E2">
        <w:rPr>
          <w:sz w:val="12"/>
        </w:rPr>
        <w:t>¶</w:t>
      </w:r>
      <w:r w:rsidRPr="00CB19E2">
        <w:rPr>
          <w:b/>
          <w:sz w:val="12"/>
          <w:u w:val="single"/>
        </w:rPr>
        <w:t xml:space="preserve"> </w:t>
      </w:r>
      <w:r w:rsidRPr="00CB19E2">
        <w:rPr>
          <w:b/>
          <w:u w:val="single"/>
        </w:rPr>
        <w:t>royal family collapses and the Saudi oil tap is turned</w:t>
      </w:r>
      <w:r w:rsidRPr="00CB19E2">
        <w:rPr>
          <w:sz w:val="12"/>
        </w:rPr>
        <w:t>¶</w:t>
      </w:r>
      <w:r w:rsidRPr="00CB19E2">
        <w:rPr>
          <w:b/>
          <w:sz w:val="12"/>
          <w:u w:val="single"/>
        </w:rPr>
        <w:t xml:space="preserve"> </w:t>
      </w:r>
      <w:r w:rsidRPr="00CB19E2">
        <w:rPr>
          <w:b/>
          <w:u w:val="single"/>
        </w:rPr>
        <w:t>off to the West. What are the consequences</w:t>
      </w:r>
      <w:proofErr w:type="gramStart"/>
      <w:r w:rsidRPr="00CB19E2">
        <w:rPr>
          <w:b/>
          <w:u w:val="single"/>
        </w:rPr>
        <w:t>?</w:t>
      </w:r>
      <w:r w:rsidRPr="00CB19E2">
        <w:rPr>
          <w:sz w:val="12"/>
        </w:rPr>
        <w:t>¶</w:t>
      </w:r>
      <w:proofErr w:type="gramEnd"/>
      <w:r w:rsidRPr="00CB19E2">
        <w:rPr>
          <w:sz w:val="16"/>
        </w:rPr>
        <w:t xml:space="preserve"> Baer: Well here's the problem. Saudi Arabia gives us</w:t>
      </w:r>
      <w:r w:rsidRPr="00CB19E2">
        <w:rPr>
          <w:sz w:val="12"/>
        </w:rPr>
        <w:t>¶</w:t>
      </w:r>
      <w:r w:rsidRPr="00CB19E2">
        <w:rPr>
          <w:sz w:val="16"/>
        </w:rPr>
        <w:t xml:space="preserve"> approximately 10 percent of our oil now. That's not a</w:t>
      </w:r>
      <w:r w:rsidRPr="00CB19E2">
        <w:rPr>
          <w:sz w:val="12"/>
        </w:rPr>
        <w:t>¶</w:t>
      </w:r>
      <w:r w:rsidRPr="00CB19E2">
        <w:rPr>
          <w:sz w:val="16"/>
        </w:rPr>
        <w:t xml:space="preserve"> lot. But the point is they've got surplus capacity and</w:t>
      </w:r>
      <w:r w:rsidRPr="00CB19E2">
        <w:rPr>
          <w:sz w:val="12"/>
        </w:rPr>
        <w:t>¶</w:t>
      </w:r>
      <w:r w:rsidRPr="00CB19E2">
        <w:rPr>
          <w:sz w:val="16"/>
        </w:rPr>
        <w:t xml:space="preserve"> if that surplus capacity is taken off the market in</w:t>
      </w:r>
      <w:r w:rsidRPr="00CB19E2">
        <w:rPr>
          <w:sz w:val="12"/>
        </w:rPr>
        <w:t>¶</w:t>
      </w:r>
      <w:r w:rsidRPr="00CB19E2">
        <w:rPr>
          <w:sz w:val="16"/>
        </w:rPr>
        <w:t xml:space="preserve"> tight markets, we could see this is either</w:t>
      </w:r>
      <w:r w:rsidRPr="00CB19E2">
        <w:rPr>
          <w:sz w:val="12"/>
        </w:rPr>
        <w:t>¶</w:t>
      </w:r>
      <w:r w:rsidRPr="00CB19E2">
        <w:rPr>
          <w:sz w:val="16"/>
        </w:rPr>
        <w:t xml:space="preserve"> destroying the oil fields, or destroying the</w:t>
      </w:r>
      <w:r w:rsidRPr="00CB19E2">
        <w:rPr>
          <w:sz w:val="12"/>
        </w:rPr>
        <w:t>¶</w:t>
      </w:r>
      <w:r w:rsidRPr="00CB19E2">
        <w:rPr>
          <w:sz w:val="16"/>
        </w:rPr>
        <w:t xml:space="preserve"> infrastructure, or simply just turning off the taps we could see gasoline go to $5 or $6</w:t>
      </w:r>
      <w:r w:rsidRPr="00CB19E2">
        <w:rPr>
          <w:rFonts w:cs="Lucida Grande"/>
          <w:sz w:val="16"/>
        </w:rPr>
        <w:t xml:space="preserve"> </w:t>
      </w:r>
      <w:r w:rsidRPr="00CB19E2">
        <w:rPr>
          <w:sz w:val="16"/>
        </w:rPr>
        <w:t>a gallon.</w:t>
      </w:r>
      <w:r w:rsidRPr="00CB19E2">
        <w:rPr>
          <w:sz w:val="12"/>
        </w:rPr>
        <w:t>¶</w:t>
      </w:r>
      <w:r w:rsidRPr="00CB19E2">
        <w:rPr>
          <w:sz w:val="16"/>
        </w:rPr>
        <w:t xml:space="preserve"> Robertson: </w:t>
      </w:r>
      <w:r w:rsidRPr="00CB19E2">
        <w:rPr>
          <w:b/>
          <w:u w:val="single"/>
        </w:rPr>
        <w:t>Five or six dollars, but you're talking</w:t>
      </w:r>
      <w:r w:rsidRPr="00CB19E2">
        <w:rPr>
          <w:sz w:val="12"/>
        </w:rPr>
        <w:t>¶</w:t>
      </w:r>
      <w:r w:rsidRPr="00CB19E2">
        <w:rPr>
          <w:b/>
          <w:sz w:val="12"/>
          <w:u w:val="single"/>
        </w:rPr>
        <w:t xml:space="preserve"> </w:t>
      </w:r>
      <w:r w:rsidRPr="00CB19E2">
        <w:rPr>
          <w:b/>
          <w:u w:val="single"/>
        </w:rPr>
        <w:t>about the destruction of Western Europe's economy as</w:t>
      </w:r>
      <w:r w:rsidRPr="00CB19E2">
        <w:rPr>
          <w:sz w:val="12"/>
        </w:rPr>
        <w:t>¶</w:t>
      </w:r>
      <w:r w:rsidRPr="00CB19E2">
        <w:rPr>
          <w:b/>
          <w:sz w:val="12"/>
          <w:u w:val="single"/>
        </w:rPr>
        <w:t xml:space="preserve"> </w:t>
      </w:r>
      <w:r w:rsidRPr="00CB19E2">
        <w:rPr>
          <w:b/>
          <w:u w:val="single"/>
        </w:rPr>
        <w:t>well as the United States under that scenario.</w:t>
      </w:r>
      <w:r w:rsidRPr="00CB19E2">
        <w:rPr>
          <w:sz w:val="12"/>
        </w:rPr>
        <w:t>¶</w:t>
      </w:r>
      <w:r w:rsidRPr="00CB19E2">
        <w:rPr>
          <w:sz w:val="16"/>
        </w:rPr>
        <w:t xml:space="preserve"> Baer: Yes it is. And I have gone over and fact-checked</w:t>
      </w:r>
      <w:r w:rsidRPr="00CB19E2">
        <w:rPr>
          <w:sz w:val="12"/>
        </w:rPr>
        <w:t>¶</w:t>
      </w:r>
      <w:r w:rsidRPr="00CB19E2">
        <w:rPr>
          <w:sz w:val="16"/>
        </w:rPr>
        <w:t xml:space="preserve"> this with a lot of oil traders. </w:t>
      </w:r>
      <w:r w:rsidRPr="00CB19E2">
        <w:rPr>
          <w:b/>
          <w:u w:val="single"/>
        </w:rPr>
        <w:t>They can't tell us</w:t>
      </w:r>
      <w:r w:rsidRPr="00CB19E2">
        <w:rPr>
          <w:sz w:val="12"/>
        </w:rPr>
        <w:t>¶</w:t>
      </w:r>
      <w:r w:rsidRPr="00CB19E2">
        <w:rPr>
          <w:b/>
          <w:sz w:val="12"/>
          <w:u w:val="single"/>
        </w:rPr>
        <w:t xml:space="preserve"> </w:t>
      </w:r>
      <w:r w:rsidRPr="00CB19E2">
        <w:rPr>
          <w:b/>
          <w:u w:val="single"/>
        </w:rPr>
        <w:t>what the price of oil would go, but remember Saudi</w:t>
      </w:r>
      <w:r w:rsidRPr="00CB19E2">
        <w:rPr>
          <w:sz w:val="12"/>
        </w:rPr>
        <w:t>¶</w:t>
      </w:r>
      <w:r w:rsidRPr="00CB19E2">
        <w:rPr>
          <w:b/>
          <w:sz w:val="12"/>
          <w:u w:val="single"/>
        </w:rPr>
        <w:t xml:space="preserve"> </w:t>
      </w:r>
      <w:r w:rsidRPr="00CB19E2">
        <w:rPr>
          <w:b/>
          <w:u w:val="single"/>
        </w:rPr>
        <w:t>Arabia controls the Arab peninsula and if that became</w:t>
      </w:r>
      <w:r w:rsidRPr="00CB19E2">
        <w:rPr>
          <w:sz w:val="12"/>
        </w:rPr>
        <w:t>¶</w:t>
      </w:r>
      <w:r w:rsidRPr="00CB19E2">
        <w:rPr>
          <w:b/>
          <w:sz w:val="12"/>
          <w:u w:val="single"/>
        </w:rPr>
        <w:t xml:space="preserve"> </w:t>
      </w:r>
      <w:r w:rsidRPr="00CB19E2">
        <w:rPr>
          <w:b/>
          <w:u w:val="single"/>
        </w:rPr>
        <w:t>a truly fundamentalist state, which might happen, it</w:t>
      </w:r>
      <w:r w:rsidRPr="00CB19E2">
        <w:rPr>
          <w:sz w:val="12"/>
        </w:rPr>
        <w:t>¶</w:t>
      </w:r>
      <w:r w:rsidRPr="00CB19E2">
        <w:rPr>
          <w:b/>
          <w:sz w:val="12"/>
          <w:u w:val="single"/>
        </w:rPr>
        <w:t xml:space="preserve"> </w:t>
      </w:r>
      <w:r w:rsidRPr="00CB19E2">
        <w:rPr>
          <w:b/>
          <w:u w:val="single"/>
        </w:rPr>
        <w:t>would affect the rest of the Gulf. Sixty percent of</w:t>
      </w:r>
      <w:r w:rsidRPr="00CB19E2">
        <w:rPr>
          <w:sz w:val="12"/>
        </w:rPr>
        <w:t>¶</w:t>
      </w:r>
      <w:r w:rsidRPr="00CB19E2">
        <w:rPr>
          <w:b/>
          <w:sz w:val="12"/>
          <w:u w:val="single"/>
        </w:rPr>
        <w:t xml:space="preserve"> </w:t>
      </w:r>
      <w:r w:rsidRPr="00CB19E2">
        <w:rPr>
          <w:b/>
          <w:u w:val="single"/>
        </w:rPr>
        <w:t>the world's oil resources are controlled by five very</w:t>
      </w:r>
      <w:r w:rsidRPr="00CB19E2">
        <w:rPr>
          <w:sz w:val="12"/>
        </w:rPr>
        <w:t>¶</w:t>
      </w:r>
      <w:r w:rsidRPr="00CB19E2">
        <w:rPr>
          <w:b/>
          <w:sz w:val="12"/>
          <w:u w:val="single"/>
        </w:rPr>
        <w:t xml:space="preserve"> </w:t>
      </w:r>
      <w:r w:rsidRPr="00CB19E2">
        <w:rPr>
          <w:b/>
          <w:u w:val="single"/>
        </w:rPr>
        <w:t>dysfunctional, corrupt families, and this is what</w:t>
      </w:r>
      <w:r w:rsidRPr="00CB19E2">
        <w:rPr>
          <w:sz w:val="12"/>
        </w:rPr>
        <w:t>¶</w:t>
      </w:r>
      <w:r w:rsidRPr="00CB19E2">
        <w:rPr>
          <w:b/>
          <w:sz w:val="12"/>
          <w:u w:val="single"/>
        </w:rPr>
        <w:t xml:space="preserve"> </w:t>
      </w:r>
      <w:r w:rsidRPr="00CB19E2">
        <w:rPr>
          <w:b/>
          <w:u w:val="single"/>
        </w:rPr>
        <w:t>scares me.</w:t>
      </w:r>
      <w:r w:rsidRPr="00CB19E2">
        <w:rPr>
          <w:sz w:val="12"/>
        </w:rPr>
        <w:t>¶</w:t>
      </w:r>
      <w:r w:rsidRPr="00CB19E2">
        <w:rPr>
          <w:b/>
          <w:sz w:val="12"/>
          <w:u w:val="single"/>
        </w:rPr>
        <w:t xml:space="preserve"> </w:t>
      </w:r>
      <w:r w:rsidRPr="00CB19E2">
        <w:rPr>
          <w:sz w:val="16"/>
        </w:rPr>
        <w:t>Robertson: You're kind of tough in your book. You were</w:t>
      </w:r>
      <w:r w:rsidRPr="00CB19E2">
        <w:rPr>
          <w:sz w:val="12"/>
        </w:rPr>
        <w:t>¶</w:t>
      </w:r>
      <w:r w:rsidRPr="00CB19E2">
        <w:rPr>
          <w:sz w:val="16"/>
        </w:rPr>
        <w:t xml:space="preserve"> talking about the Muslim Brotherhood and what Hafez</w:t>
      </w:r>
      <w:r w:rsidRPr="00CB19E2">
        <w:rPr>
          <w:sz w:val="12"/>
        </w:rPr>
        <w:t>¶</w:t>
      </w:r>
      <w:r w:rsidRPr="00CB19E2">
        <w:rPr>
          <w:sz w:val="16"/>
        </w:rPr>
        <w:t xml:space="preserve"> al-Assad did at Hama and you were essentially clapping</w:t>
      </w:r>
      <w:r w:rsidRPr="00CB19E2">
        <w:rPr>
          <w:sz w:val="12"/>
        </w:rPr>
        <w:t>¶</w:t>
      </w:r>
      <w:r w:rsidRPr="00CB19E2">
        <w:rPr>
          <w:sz w:val="16"/>
        </w:rPr>
        <w:t xml:space="preserve"> your hands. He walked in there and just demolished the</w:t>
      </w:r>
      <w:r w:rsidRPr="00CB19E2">
        <w:rPr>
          <w:sz w:val="12"/>
        </w:rPr>
        <w:t>¶</w:t>
      </w:r>
      <w:r w:rsidRPr="00CB19E2">
        <w:rPr>
          <w:sz w:val="16"/>
        </w:rPr>
        <w:t xml:space="preserve"> town and killed 20,000 of them. Is that the kind of</w:t>
      </w:r>
      <w:r w:rsidRPr="00CB19E2">
        <w:rPr>
          <w:sz w:val="12"/>
        </w:rPr>
        <w:t>¶</w:t>
      </w:r>
      <w:r w:rsidRPr="00CB19E2">
        <w:rPr>
          <w:sz w:val="16"/>
        </w:rPr>
        <w:t xml:space="preserve"> thing that you think should be done in Saudi Arabia seize the fields or wipe out some of the extreme</w:t>
      </w:r>
      <w:r w:rsidRPr="00CB19E2">
        <w:rPr>
          <w:sz w:val="12"/>
        </w:rPr>
        <w:t>¶</w:t>
      </w:r>
      <w:r w:rsidRPr="00CB19E2">
        <w:rPr>
          <w:sz w:val="16"/>
        </w:rPr>
        <w:t xml:space="preserve"> Wahhabis that are causing these problems?</w:t>
      </w:r>
      <w:r w:rsidRPr="00CB19E2">
        <w:rPr>
          <w:sz w:val="12"/>
        </w:rPr>
        <w:t>¶</w:t>
      </w:r>
      <w:r w:rsidRPr="00CB19E2">
        <w:rPr>
          <w:sz w:val="16"/>
        </w:rPr>
        <w:t xml:space="preserve"> Baer: We have to. We don't have to go into a city and</w:t>
      </w:r>
      <w:r w:rsidRPr="00CB19E2">
        <w:rPr>
          <w:sz w:val="12"/>
        </w:rPr>
        <w:t>¶</w:t>
      </w:r>
      <w:r w:rsidRPr="00CB19E2">
        <w:rPr>
          <w:sz w:val="16"/>
        </w:rPr>
        <w:t xml:space="preserve"> flatten, but I use the Syrian comparison to say that</w:t>
      </w:r>
      <w:r w:rsidRPr="00CB19E2">
        <w:rPr>
          <w:sz w:val="12"/>
        </w:rPr>
        <w:t>¶</w:t>
      </w:r>
      <w:r w:rsidRPr="00CB19E2">
        <w:rPr>
          <w:sz w:val="16"/>
        </w:rPr>
        <w:t xml:space="preserve"> it can be done if a country wants to do it. Syria did</w:t>
      </w:r>
      <w:r w:rsidRPr="00CB19E2">
        <w:rPr>
          <w:sz w:val="12"/>
        </w:rPr>
        <w:t>¶</w:t>
      </w:r>
      <w:r w:rsidRPr="00CB19E2">
        <w:rPr>
          <w:sz w:val="16"/>
        </w:rPr>
        <w:t xml:space="preserve"> it. We may not like Syria, but it proved you can</w:t>
      </w:r>
      <w:r w:rsidRPr="00CB19E2">
        <w:rPr>
          <w:sz w:val="12"/>
        </w:rPr>
        <w:t>¶</w:t>
      </w:r>
      <w:r w:rsidRPr="00CB19E2">
        <w:rPr>
          <w:sz w:val="16"/>
        </w:rPr>
        <w:t xml:space="preserve"> defeat the fundamentalists. You have to put these</w:t>
      </w:r>
      <w:r w:rsidRPr="00CB19E2">
        <w:rPr>
          <w:sz w:val="12"/>
        </w:rPr>
        <w:t>¶</w:t>
      </w:r>
      <w:r w:rsidRPr="00CB19E2">
        <w:rPr>
          <w:sz w:val="16"/>
        </w:rPr>
        <w:t xml:space="preserve"> people in jail they're murderers, they preach</w:t>
      </w:r>
      <w:r w:rsidRPr="00CB19E2">
        <w:rPr>
          <w:sz w:val="12"/>
        </w:rPr>
        <w:t>¶</w:t>
      </w:r>
      <w:r w:rsidRPr="00CB19E2">
        <w:rPr>
          <w:sz w:val="16"/>
        </w:rPr>
        <w:t xml:space="preserve"> righteous murder and they're killing us. It has to</w:t>
      </w:r>
      <w:r w:rsidRPr="00CB19E2">
        <w:rPr>
          <w:sz w:val="12"/>
        </w:rPr>
        <w:t>¶</w:t>
      </w:r>
      <w:r w:rsidRPr="00CB19E2">
        <w:rPr>
          <w:sz w:val="16"/>
        </w:rPr>
        <w:t xml:space="preserve"> stop.</w:t>
      </w:r>
      <w:r w:rsidRPr="00CB19E2">
        <w:rPr>
          <w:sz w:val="12"/>
        </w:rPr>
        <w:t>¶</w:t>
      </w:r>
      <w:r w:rsidRPr="00CB19E2">
        <w:rPr>
          <w:sz w:val="16"/>
        </w:rPr>
        <w:t xml:space="preserve"> Robertson: It's pretty hard to think that any United</w:t>
      </w:r>
      <w:r w:rsidRPr="00CB19E2">
        <w:rPr>
          <w:sz w:val="12"/>
        </w:rPr>
        <w:t>¶</w:t>
      </w:r>
      <w:r w:rsidRPr="00CB19E2">
        <w:rPr>
          <w:sz w:val="16"/>
        </w:rPr>
        <w:t xml:space="preserve"> States president would advocate that kind of conduct.</w:t>
      </w:r>
      <w:r w:rsidRPr="00CB19E2">
        <w:rPr>
          <w:sz w:val="12"/>
        </w:rPr>
        <w:t>¶</w:t>
      </w:r>
      <w:r w:rsidRPr="00CB19E2">
        <w:rPr>
          <w:sz w:val="16"/>
        </w:rPr>
        <w:t xml:space="preserve"> Not that it's necessarily bad, it's just that how</w:t>
      </w:r>
      <w:r w:rsidRPr="00CB19E2">
        <w:rPr>
          <w:sz w:val="12"/>
        </w:rPr>
        <w:t>¶</w:t>
      </w:r>
      <w:r w:rsidRPr="00CB19E2">
        <w:rPr>
          <w:sz w:val="16"/>
        </w:rPr>
        <w:t xml:space="preserve"> would the United States ever be complicit in that kind</w:t>
      </w:r>
      <w:r w:rsidRPr="00CB19E2">
        <w:rPr>
          <w:sz w:val="12"/>
        </w:rPr>
        <w:t>¶</w:t>
      </w:r>
      <w:r w:rsidRPr="00CB19E2">
        <w:rPr>
          <w:sz w:val="16"/>
        </w:rPr>
        <w:t xml:space="preserve"> of, well it's almost genocide, against these Wahhabis?</w:t>
      </w:r>
      <w:r w:rsidRPr="00CB19E2">
        <w:rPr>
          <w:sz w:val="12"/>
        </w:rPr>
        <w:t>¶</w:t>
      </w:r>
      <w:r w:rsidRPr="00CB19E2">
        <w:rPr>
          <w:sz w:val="16"/>
        </w:rPr>
        <w:t xml:space="preserve"> Baer: What choice do we have? I mean, we're not</w:t>
      </w:r>
      <w:r w:rsidRPr="00CB19E2">
        <w:rPr>
          <w:sz w:val="12"/>
        </w:rPr>
        <w:t>¶</w:t>
      </w:r>
      <w:r w:rsidRPr="00CB19E2">
        <w:rPr>
          <w:sz w:val="16"/>
        </w:rPr>
        <w:t xml:space="preserve"> killing Muslims as part of our religion, so I don't</w:t>
      </w:r>
      <w:r w:rsidRPr="00CB19E2">
        <w:rPr>
          <w:sz w:val="12"/>
        </w:rPr>
        <w:t>¶</w:t>
      </w:r>
      <w:r w:rsidRPr="00CB19E2">
        <w:rPr>
          <w:sz w:val="16"/>
        </w:rPr>
        <w:t xml:space="preserve"> see, there's no reciprocity in this relationship. And</w:t>
      </w:r>
      <w:r w:rsidRPr="00CB19E2">
        <w:rPr>
          <w:sz w:val="12"/>
        </w:rPr>
        <w:t>¶</w:t>
      </w:r>
      <w:r w:rsidRPr="00CB19E2">
        <w:rPr>
          <w:sz w:val="16"/>
        </w:rPr>
        <w:t xml:space="preserve"> this is what bothers me and as I said I'm outraged.</w:t>
      </w:r>
      <w:r w:rsidRPr="00CB19E2">
        <w:rPr>
          <w:sz w:val="12"/>
        </w:rPr>
        <w:t>¶</w:t>
      </w:r>
      <w:r w:rsidRPr="00CB19E2">
        <w:rPr>
          <w:sz w:val="16"/>
        </w:rPr>
        <w:t xml:space="preserve"> First of all, I'm the first one to write a book about</w:t>
      </w:r>
      <w:r w:rsidRPr="00CB19E2">
        <w:rPr>
          <w:sz w:val="12"/>
        </w:rPr>
        <w:t>¶</w:t>
      </w:r>
      <w:r w:rsidRPr="00CB19E2">
        <w:rPr>
          <w:sz w:val="16"/>
        </w:rPr>
        <w:t xml:space="preserve"> this, because a lot of what I state in this book is</w:t>
      </w:r>
      <w:r w:rsidRPr="00CB19E2">
        <w:rPr>
          <w:sz w:val="12"/>
        </w:rPr>
        <w:t>¶</w:t>
      </w:r>
      <w:r w:rsidRPr="00CB19E2">
        <w:rPr>
          <w:sz w:val="16"/>
        </w:rPr>
        <w:t xml:space="preserve"> obvious. The facts are generally accepted, but we're</w:t>
      </w:r>
      <w:r w:rsidRPr="00CB19E2">
        <w:rPr>
          <w:sz w:val="12"/>
        </w:rPr>
        <w:t>¶</w:t>
      </w:r>
      <w:r w:rsidRPr="00CB19E2">
        <w:rPr>
          <w:sz w:val="16"/>
        </w:rPr>
        <w:t xml:space="preserve"> turning a blind eye and you'll see in the 9/11</w:t>
      </w:r>
      <w:r w:rsidRPr="00CB19E2">
        <w:rPr>
          <w:sz w:val="12"/>
        </w:rPr>
        <w:t>¶</w:t>
      </w:r>
      <w:r w:rsidRPr="00CB19E2">
        <w:rPr>
          <w:sz w:val="16"/>
        </w:rPr>
        <w:t xml:space="preserve"> Commission report that's been leaked out to the press</w:t>
      </w:r>
      <w:proofErr w:type="gramStart"/>
      <w:r w:rsidRPr="00CB19E2">
        <w:rPr>
          <w:sz w:val="16"/>
        </w:rPr>
        <w:t>,</w:t>
      </w:r>
      <w:r w:rsidRPr="00CB19E2">
        <w:rPr>
          <w:sz w:val="12"/>
        </w:rPr>
        <w:t>¶</w:t>
      </w:r>
      <w:proofErr w:type="gramEnd"/>
      <w:r w:rsidRPr="00CB19E2">
        <w:rPr>
          <w:sz w:val="16"/>
        </w:rPr>
        <w:t xml:space="preserve"> everything on Saudi Arabia has been blacked out.</w:t>
      </w:r>
      <w:r w:rsidRPr="00CB19E2">
        <w:rPr>
          <w:sz w:val="12"/>
        </w:rPr>
        <w:t>¶</w:t>
      </w:r>
      <w:r w:rsidRPr="00CB19E2">
        <w:rPr>
          <w:sz w:val="16"/>
        </w:rPr>
        <w:t xml:space="preserve"> Robertson: We just did a story and you were mentioning</w:t>
      </w:r>
      <w:r w:rsidRPr="00CB19E2">
        <w:rPr>
          <w:sz w:val="12"/>
        </w:rPr>
        <w:t>¶</w:t>
      </w:r>
      <w:r w:rsidRPr="00CB19E2">
        <w:rPr>
          <w:sz w:val="16"/>
        </w:rPr>
        <w:t xml:space="preserve"> that article that I believe Michael </w:t>
      </w:r>
      <w:proofErr w:type="spellStart"/>
      <w:r w:rsidRPr="00CB19E2">
        <w:rPr>
          <w:sz w:val="16"/>
        </w:rPr>
        <w:t>Isikoff</w:t>
      </w:r>
      <w:proofErr w:type="spellEnd"/>
      <w:r w:rsidRPr="00CB19E2">
        <w:rPr>
          <w:sz w:val="16"/>
        </w:rPr>
        <w:t xml:space="preserve"> has in</w:t>
      </w:r>
      <w:r w:rsidRPr="00CB19E2">
        <w:rPr>
          <w:sz w:val="12"/>
        </w:rPr>
        <w:t>¶</w:t>
      </w:r>
      <w:r w:rsidRPr="00CB19E2">
        <w:rPr>
          <w:sz w:val="16"/>
        </w:rPr>
        <w:t xml:space="preserve"> Newsweek, about the FBI covering up a situation where</w:t>
      </w:r>
      <w:r w:rsidRPr="00CB19E2">
        <w:rPr>
          <w:sz w:val="12"/>
        </w:rPr>
        <w:t>¶</w:t>
      </w:r>
      <w:r w:rsidRPr="00CB19E2">
        <w:rPr>
          <w:sz w:val="16"/>
        </w:rPr>
        <w:t xml:space="preserve"> a Saudi agent was helping some of those hijackers. How</w:t>
      </w:r>
      <w:r w:rsidRPr="00CB19E2">
        <w:rPr>
          <w:sz w:val="12"/>
        </w:rPr>
        <w:t>¶</w:t>
      </w:r>
      <w:r w:rsidRPr="00CB19E2">
        <w:rPr>
          <w:sz w:val="16"/>
        </w:rPr>
        <w:t xml:space="preserve"> extensive is the support of the terrorists by the</w:t>
      </w:r>
      <w:r w:rsidRPr="00CB19E2">
        <w:rPr>
          <w:sz w:val="12"/>
        </w:rPr>
        <w:t>¶</w:t>
      </w:r>
      <w:r w:rsidRPr="00CB19E2">
        <w:rPr>
          <w:sz w:val="16"/>
        </w:rPr>
        <w:t xml:space="preserve"> Saudis. You mentioned as much as $500 million in your</w:t>
      </w:r>
      <w:r w:rsidRPr="00CB19E2">
        <w:rPr>
          <w:sz w:val="12"/>
        </w:rPr>
        <w:t>¶</w:t>
      </w:r>
      <w:r w:rsidRPr="00CB19E2">
        <w:rPr>
          <w:sz w:val="16"/>
        </w:rPr>
        <w:t xml:space="preserve"> book.</w:t>
      </w:r>
      <w:r w:rsidRPr="00CB19E2">
        <w:rPr>
          <w:sz w:val="12"/>
        </w:rPr>
        <w:t>¶</w:t>
      </w:r>
      <w:r w:rsidRPr="00CB19E2">
        <w:rPr>
          <w:sz w:val="16"/>
        </w:rPr>
        <w:t xml:space="preserve"> Baer: It goes beyond that. We were aware inside the</w:t>
      </w:r>
      <w:r w:rsidRPr="00CB19E2">
        <w:rPr>
          <w:sz w:val="12"/>
        </w:rPr>
        <w:t>¶</w:t>
      </w:r>
      <w:r w:rsidRPr="00CB19E2">
        <w:rPr>
          <w:sz w:val="16"/>
        </w:rPr>
        <w:t xml:space="preserve"> CIA that in 1996 the Saudis were sending hundreds of</w:t>
      </w:r>
      <w:r w:rsidRPr="00CB19E2">
        <w:rPr>
          <w:sz w:val="12"/>
        </w:rPr>
        <w:t>¶</w:t>
      </w:r>
      <w:r w:rsidRPr="00CB19E2">
        <w:rPr>
          <w:sz w:val="16"/>
        </w:rPr>
        <w:t xml:space="preserve"> millions of dollars to an Islamic leader in</w:t>
      </w:r>
      <w:r w:rsidRPr="00CB19E2">
        <w:rPr>
          <w:sz w:val="12"/>
        </w:rPr>
        <w:t>¶</w:t>
      </w:r>
      <w:r w:rsidRPr="00CB19E2">
        <w:rPr>
          <w:sz w:val="16"/>
        </w:rPr>
        <w:t xml:space="preserve"> Tajikistan, to bin Laden, probably payoff money. But</w:t>
      </w:r>
      <w:r w:rsidRPr="00CB19E2">
        <w:rPr>
          <w:sz w:val="12"/>
        </w:rPr>
        <w:t>¶</w:t>
      </w:r>
      <w:r w:rsidRPr="00CB19E2">
        <w:rPr>
          <w:sz w:val="16"/>
        </w:rPr>
        <w:t xml:space="preserve"> in my book I talk about the fact that every cell in</w:t>
      </w:r>
      <w:r w:rsidRPr="00CB19E2">
        <w:rPr>
          <w:sz w:val="12"/>
        </w:rPr>
        <w:t>¶</w:t>
      </w:r>
      <w:r w:rsidRPr="00CB19E2">
        <w:rPr>
          <w:sz w:val="16"/>
        </w:rPr>
        <w:t xml:space="preserve"> the 9/11 plot had a Saudi involved. In Hamburg there</w:t>
      </w:r>
      <w:r w:rsidRPr="00CB19E2">
        <w:rPr>
          <w:sz w:val="12"/>
        </w:rPr>
        <w:t>¶</w:t>
      </w:r>
      <w:r w:rsidRPr="00CB19E2">
        <w:rPr>
          <w:sz w:val="16"/>
        </w:rPr>
        <w:t xml:space="preserve"> was a Saudi financier</w:t>
      </w:r>
      <w:r w:rsidRPr="00CB19E2">
        <w:rPr>
          <w:rFonts w:cs="Lucida Grande"/>
          <w:sz w:val="16"/>
        </w:rPr>
        <w:t xml:space="preserve"> </w:t>
      </w:r>
      <w:proofErr w:type="gramStart"/>
      <w:r w:rsidRPr="00CB19E2">
        <w:rPr>
          <w:sz w:val="16"/>
        </w:rPr>
        <w:t>One</w:t>
      </w:r>
      <w:proofErr w:type="gramEnd"/>
      <w:r w:rsidRPr="00CB19E2">
        <w:rPr>
          <w:sz w:val="16"/>
        </w:rPr>
        <w:t xml:space="preserve"> of the main Syrians</w:t>
      </w:r>
      <w:r w:rsidRPr="00CB19E2">
        <w:rPr>
          <w:sz w:val="12"/>
        </w:rPr>
        <w:t>¶</w:t>
      </w:r>
      <w:r w:rsidRPr="00CB19E2">
        <w:rPr>
          <w:sz w:val="16"/>
        </w:rPr>
        <w:t xml:space="preserve"> complicit in this had a Saudi partner. San Diego was</w:t>
      </w:r>
      <w:r w:rsidRPr="00CB19E2">
        <w:rPr>
          <w:sz w:val="12"/>
        </w:rPr>
        <w:t>¶</w:t>
      </w:r>
      <w:r w:rsidRPr="00CB19E2">
        <w:rPr>
          <w:sz w:val="16"/>
        </w:rPr>
        <w:t xml:space="preserve"> set up in a Mosque in El Cajon, was paid for by the</w:t>
      </w:r>
      <w:r w:rsidRPr="00CB19E2">
        <w:rPr>
          <w:sz w:val="12"/>
        </w:rPr>
        <w:t>¶</w:t>
      </w:r>
      <w:r w:rsidRPr="00CB19E2">
        <w:rPr>
          <w:sz w:val="16"/>
        </w:rPr>
        <w:t xml:space="preserve"> Saudis. We're not getting those questions answered. We</w:t>
      </w:r>
      <w:r w:rsidRPr="00CB19E2">
        <w:rPr>
          <w:sz w:val="12"/>
        </w:rPr>
        <w:t>¶</w:t>
      </w:r>
      <w:r w:rsidRPr="00CB19E2">
        <w:rPr>
          <w:sz w:val="16"/>
        </w:rPr>
        <w:t xml:space="preserve"> really don't know how much money is going either</w:t>
      </w:r>
      <w:r w:rsidRPr="00CB19E2">
        <w:rPr>
          <w:sz w:val="12"/>
        </w:rPr>
        <w:t>¶</w:t>
      </w:r>
      <w:r w:rsidRPr="00CB19E2">
        <w:rPr>
          <w:sz w:val="16"/>
        </w:rPr>
        <w:t xml:space="preserve"> directly or indirectly into bin Laden.</w:t>
      </w:r>
      <w:r w:rsidRPr="00CB19E2">
        <w:rPr>
          <w:sz w:val="12"/>
        </w:rPr>
        <w:t>¶</w:t>
      </w:r>
      <w:r w:rsidRPr="00CB19E2">
        <w:rPr>
          <w:sz w:val="16"/>
        </w:rPr>
        <w:t xml:space="preserve"> Robertson: You know, (Saudi Crown Prince) Abdullah is</w:t>
      </w:r>
      <w:r w:rsidRPr="00CB19E2">
        <w:rPr>
          <w:sz w:val="12"/>
        </w:rPr>
        <w:t>¶</w:t>
      </w:r>
      <w:r w:rsidRPr="00CB19E2">
        <w:rPr>
          <w:sz w:val="16"/>
        </w:rPr>
        <w:t xml:space="preserve"> a buddy of George Bush, he visits the ranch in</w:t>
      </w:r>
      <w:r w:rsidRPr="00CB19E2">
        <w:rPr>
          <w:sz w:val="12"/>
        </w:rPr>
        <w:t>¶</w:t>
      </w:r>
      <w:r w:rsidRPr="00CB19E2">
        <w:rPr>
          <w:sz w:val="16"/>
        </w:rPr>
        <w:t xml:space="preserve"> Crawford. The Saudi Ambassador who is the son of</w:t>
      </w:r>
      <w:r w:rsidRPr="00CB19E2">
        <w:rPr>
          <w:sz w:val="12"/>
        </w:rPr>
        <w:t>¶</w:t>
      </w:r>
      <w:r w:rsidRPr="00CB19E2">
        <w:rPr>
          <w:sz w:val="16"/>
        </w:rPr>
        <w:t xml:space="preserve"> Sultan, the defense minister, has absolute access to</w:t>
      </w:r>
      <w:r w:rsidRPr="00CB19E2">
        <w:rPr>
          <w:sz w:val="12"/>
        </w:rPr>
        <w:t>¶</w:t>
      </w:r>
      <w:r w:rsidRPr="00CB19E2">
        <w:rPr>
          <w:sz w:val="16"/>
        </w:rPr>
        <w:t xml:space="preserve"> the White House, at least he did during the Clintons.</w:t>
      </w:r>
      <w:r w:rsidRPr="00CB19E2">
        <w:rPr>
          <w:sz w:val="12"/>
        </w:rPr>
        <w:t>¶</w:t>
      </w:r>
      <w:r w:rsidRPr="00CB19E2">
        <w:rPr>
          <w:sz w:val="16"/>
        </w:rPr>
        <w:t xml:space="preserve"> How many other officials, there's several other</w:t>
      </w:r>
      <w:r w:rsidRPr="00CB19E2">
        <w:rPr>
          <w:sz w:val="12"/>
        </w:rPr>
        <w:t>¶</w:t>
      </w:r>
      <w:r w:rsidRPr="00CB19E2">
        <w:rPr>
          <w:sz w:val="16"/>
        </w:rPr>
        <w:t xml:space="preserve"> organizations, the Carlisle Group to name one, that</w:t>
      </w:r>
      <w:r w:rsidRPr="00CB19E2">
        <w:rPr>
          <w:sz w:val="12"/>
        </w:rPr>
        <w:t>¶</w:t>
      </w:r>
      <w:r w:rsidRPr="00CB19E2">
        <w:rPr>
          <w:sz w:val="16"/>
        </w:rPr>
        <w:t xml:space="preserve"> has tremendous ties and they're making millions of</w:t>
      </w:r>
      <w:r w:rsidRPr="00CB19E2">
        <w:rPr>
          <w:sz w:val="12"/>
        </w:rPr>
        <w:t>¶</w:t>
      </w:r>
      <w:r w:rsidRPr="00CB19E2">
        <w:rPr>
          <w:sz w:val="16"/>
        </w:rPr>
        <w:t xml:space="preserve"> dollars off the Saudi connections. What do you do to</w:t>
      </w:r>
      <w:r w:rsidRPr="00CB19E2">
        <w:rPr>
          <w:sz w:val="12"/>
        </w:rPr>
        <w:t>¶</w:t>
      </w:r>
      <w:r w:rsidRPr="00CB19E2">
        <w:rPr>
          <w:sz w:val="16"/>
        </w:rPr>
        <w:t xml:space="preserve"> stop that when it's this internal to the United</w:t>
      </w:r>
      <w:r w:rsidRPr="00CB19E2">
        <w:rPr>
          <w:sz w:val="12"/>
        </w:rPr>
        <w:t>¶</w:t>
      </w:r>
      <w:r w:rsidRPr="00CB19E2">
        <w:rPr>
          <w:sz w:val="16"/>
        </w:rPr>
        <w:t xml:space="preserve"> States</w:t>
      </w:r>
      <w:proofErr w:type="gramStart"/>
      <w:r w:rsidRPr="00CB19E2">
        <w:rPr>
          <w:sz w:val="16"/>
        </w:rPr>
        <w:t>?</w:t>
      </w:r>
      <w:r w:rsidRPr="00CB19E2">
        <w:rPr>
          <w:sz w:val="12"/>
        </w:rPr>
        <w:t>¶</w:t>
      </w:r>
      <w:proofErr w:type="gramEnd"/>
      <w:r w:rsidRPr="00CB19E2">
        <w:rPr>
          <w:sz w:val="16"/>
        </w:rPr>
        <w:t xml:space="preserve"> Baer: The problem is we have a dependence on Saudi</w:t>
      </w:r>
      <w:r w:rsidRPr="00CB19E2">
        <w:rPr>
          <w:sz w:val="12"/>
        </w:rPr>
        <w:t>¶</w:t>
      </w:r>
      <w:r w:rsidRPr="00CB19E2">
        <w:rPr>
          <w:sz w:val="16"/>
        </w:rPr>
        <w:t xml:space="preserve"> Arabia and like any psychological or physical</w:t>
      </w:r>
      <w:r w:rsidRPr="00CB19E2">
        <w:rPr>
          <w:sz w:val="12"/>
        </w:rPr>
        <w:t>¶</w:t>
      </w:r>
      <w:r w:rsidRPr="00CB19E2">
        <w:rPr>
          <w:sz w:val="16"/>
        </w:rPr>
        <w:t xml:space="preserve"> dependence we have to learn to break it. You know, and</w:t>
      </w:r>
      <w:r w:rsidRPr="00CB19E2">
        <w:rPr>
          <w:sz w:val="12"/>
        </w:rPr>
        <w:t>¶</w:t>
      </w:r>
      <w:r w:rsidRPr="00CB19E2">
        <w:rPr>
          <w:sz w:val="16"/>
        </w:rPr>
        <w:t xml:space="preserve"> I don't care if we cut back our use of oil, if we</w:t>
      </w:r>
      <w:r w:rsidRPr="00CB19E2">
        <w:rPr>
          <w:sz w:val="12"/>
        </w:rPr>
        <w:t>¶</w:t>
      </w:r>
      <w:r w:rsidRPr="00CB19E2">
        <w:rPr>
          <w:sz w:val="16"/>
        </w:rPr>
        <w:t xml:space="preserve"> drill in Alaska, if we go to hydrogen fuel cells, but</w:t>
      </w:r>
      <w:r w:rsidRPr="00CB19E2">
        <w:rPr>
          <w:sz w:val="12"/>
        </w:rPr>
        <w:t>¶</w:t>
      </w:r>
      <w:r w:rsidRPr="00CB19E2">
        <w:rPr>
          <w:sz w:val="16"/>
        </w:rPr>
        <w:t xml:space="preserve"> that is a corrupt society which is not even beginning</w:t>
      </w:r>
      <w:r w:rsidRPr="00CB19E2">
        <w:rPr>
          <w:sz w:val="12"/>
        </w:rPr>
        <w:t>¶</w:t>
      </w:r>
      <w:r w:rsidRPr="00CB19E2">
        <w:rPr>
          <w:sz w:val="16"/>
        </w:rPr>
        <w:t xml:space="preserve"> to correct itself.</w:t>
      </w:r>
      <w:r w:rsidRPr="00CB19E2">
        <w:rPr>
          <w:sz w:val="12"/>
        </w:rPr>
        <w:t>¶</w:t>
      </w:r>
      <w:r w:rsidRPr="00CB19E2">
        <w:rPr>
          <w:sz w:val="16"/>
        </w:rPr>
        <w:t xml:space="preserve"> You'll see in my book that the State Department, the</w:t>
      </w:r>
      <w:r w:rsidRPr="00CB19E2">
        <w:rPr>
          <w:sz w:val="12"/>
        </w:rPr>
        <w:t>¶</w:t>
      </w:r>
      <w:r w:rsidRPr="00CB19E2">
        <w:rPr>
          <w:sz w:val="16"/>
        </w:rPr>
        <w:t xml:space="preserve"> CIA basically said, "Let the Saudis take care of their</w:t>
      </w:r>
      <w:r w:rsidRPr="00CB19E2">
        <w:rPr>
          <w:sz w:val="12"/>
        </w:rPr>
        <w:t>¶</w:t>
      </w:r>
      <w:r w:rsidRPr="00CB19E2">
        <w:rPr>
          <w:sz w:val="16"/>
        </w:rPr>
        <w:t xml:space="preserve"> own country. It's a quaint, antiquated, medieval</w:t>
      </w:r>
      <w:proofErr w:type="gramStart"/>
      <w:r w:rsidRPr="00CB19E2">
        <w:rPr>
          <w:sz w:val="16"/>
        </w:rPr>
        <w:t>,</w:t>
      </w:r>
      <w:r w:rsidRPr="00CB19E2">
        <w:rPr>
          <w:sz w:val="12"/>
        </w:rPr>
        <w:t>¶</w:t>
      </w:r>
      <w:proofErr w:type="gramEnd"/>
      <w:r w:rsidRPr="00CB19E2">
        <w:rPr>
          <w:sz w:val="16"/>
        </w:rPr>
        <w:t xml:space="preserve"> country, whatever you want to call it, they're really</w:t>
      </w:r>
      <w:r w:rsidRPr="00CB19E2">
        <w:rPr>
          <w:sz w:val="12"/>
        </w:rPr>
        <w:t>¶</w:t>
      </w:r>
      <w:r w:rsidRPr="00CB19E2">
        <w:rPr>
          <w:sz w:val="16"/>
        </w:rPr>
        <w:t xml:space="preserve"> our friends and they'll do the right thing in the</w:t>
      </w:r>
      <w:r w:rsidRPr="00CB19E2">
        <w:rPr>
          <w:sz w:val="12"/>
        </w:rPr>
        <w:t>¶</w:t>
      </w:r>
      <w:r w:rsidRPr="00CB19E2">
        <w:rPr>
          <w:sz w:val="16"/>
        </w:rPr>
        <w:t xml:space="preserve"> end." Now we know the Interior Minister tried to</w:t>
      </w:r>
      <w:r w:rsidRPr="00CB19E2">
        <w:rPr>
          <w:sz w:val="12"/>
        </w:rPr>
        <w:t>¶</w:t>
      </w:r>
      <w:r w:rsidRPr="00CB19E2">
        <w:rPr>
          <w:sz w:val="16"/>
        </w:rPr>
        <w:t xml:space="preserve"> assassinate a dissident in London. That's the kind of</w:t>
      </w:r>
      <w:r w:rsidRPr="00CB19E2">
        <w:rPr>
          <w:sz w:val="12"/>
        </w:rPr>
        <w:t>¶</w:t>
      </w:r>
      <w:r w:rsidRPr="00CB19E2">
        <w:rPr>
          <w:sz w:val="16"/>
        </w:rPr>
        <w:t xml:space="preserve"> person that's supposedly protecting our interests.</w:t>
      </w:r>
      <w:r w:rsidRPr="00CB19E2">
        <w:rPr>
          <w:sz w:val="12"/>
        </w:rPr>
        <w:t>¶</w:t>
      </w:r>
      <w:r w:rsidRPr="00CB19E2">
        <w:rPr>
          <w:sz w:val="16"/>
        </w:rPr>
        <w:t xml:space="preserve"> I know I'm getting on my hobby horse here, but you</w:t>
      </w:r>
      <w:r w:rsidRPr="00CB19E2">
        <w:rPr>
          <w:sz w:val="12"/>
        </w:rPr>
        <w:t>¶</w:t>
      </w:r>
      <w:r w:rsidRPr="00CB19E2">
        <w:rPr>
          <w:sz w:val="16"/>
        </w:rPr>
        <w:t xml:space="preserve"> know, who recruited those 15 Saudis that were on those</w:t>
      </w:r>
      <w:r w:rsidRPr="00CB19E2">
        <w:rPr>
          <w:sz w:val="12"/>
        </w:rPr>
        <w:t>¶</w:t>
      </w:r>
      <w:r w:rsidRPr="00CB19E2">
        <w:rPr>
          <w:sz w:val="16"/>
        </w:rPr>
        <w:t xml:space="preserve"> airplanes? They were recruited inside mosques, inside</w:t>
      </w:r>
      <w:r w:rsidRPr="00CB19E2">
        <w:rPr>
          <w:sz w:val="12"/>
        </w:rPr>
        <w:t>¶</w:t>
      </w:r>
      <w:r w:rsidRPr="00CB19E2">
        <w:rPr>
          <w:sz w:val="16"/>
        </w:rPr>
        <w:t xml:space="preserve"> Saudi Arabia and I certainly don't know a single name</w:t>
      </w:r>
      <w:r w:rsidRPr="00CB19E2">
        <w:rPr>
          <w:sz w:val="12"/>
        </w:rPr>
        <w:t>¶</w:t>
      </w:r>
      <w:r w:rsidRPr="00CB19E2">
        <w:rPr>
          <w:sz w:val="16"/>
        </w:rPr>
        <w:t xml:space="preserve"> of one of those clerics. Who are these people? I want</w:t>
      </w:r>
      <w:r w:rsidRPr="00CB19E2">
        <w:rPr>
          <w:sz w:val="12"/>
        </w:rPr>
        <w:t>¶</w:t>
      </w:r>
      <w:r w:rsidRPr="00CB19E2">
        <w:rPr>
          <w:sz w:val="16"/>
        </w:rPr>
        <w:t xml:space="preserve"> to know.</w:t>
      </w:r>
      <w:r w:rsidRPr="00CB19E2">
        <w:rPr>
          <w:sz w:val="12"/>
        </w:rPr>
        <w:t>¶</w:t>
      </w:r>
      <w:r w:rsidRPr="00CB19E2">
        <w:rPr>
          <w:sz w:val="16"/>
        </w:rPr>
        <w:t xml:space="preserve"> Robertson: The Wahhabis preach what we would call</w:t>
      </w:r>
      <w:r w:rsidRPr="00CB19E2">
        <w:rPr>
          <w:sz w:val="12"/>
        </w:rPr>
        <w:t>¶</w:t>
      </w:r>
      <w:r w:rsidRPr="00CB19E2">
        <w:rPr>
          <w:sz w:val="16"/>
        </w:rPr>
        <w:t xml:space="preserve"> </w:t>
      </w:r>
      <w:proofErr w:type="spellStart"/>
      <w:r w:rsidRPr="00CB19E2">
        <w:rPr>
          <w:sz w:val="16"/>
        </w:rPr>
        <w:t>puritanistic</w:t>
      </w:r>
      <w:proofErr w:type="spellEnd"/>
      <w:r w:rsidRPr="00CB19E2">
        <w:rPr>
          <w:sz w:val="16"/>
        </w:rPr>
        <w:t xml:space="preserve"> activities in relation to sex, drinking</w:t>
      </w:r>
      <w:proofErr w:type="gramStart"/>
      <w:r w:rsidRPr="00CB19E2">
        <w:rPr>
          <w:sz w:val="16"/>
        </w:rPr>
        <w:t>,</w:t>
      </w:r>
      <w:r w:rsidRPr="00CB19E2">
        <w:rPr>
          <w:sz w:val="12"/>
        </w:rPr>
        <w:t>¶</w:t>
      </w:r>
      <w:proofErr w:type="gramEnd"/>
      <w:r w:rsidRPr="00CB19E2">
        <w:rPr>
          <w:sz w:val="16"/>
        </w:rPr>
        <w:t xml:space="preserve"> etc. You pointed out in your book that the Saudis are</w:t>
      </w:r>
      <w:r w:rsidRPr="00CB19E2">
        <w:rPr>
          <w:sz w:val="12"/>
        </w:rPr>
        <w:t>¶</w:t>
      </w:r>
      <w:r w:rsidRPr="00CB19E2">
        <w:rPr>
          <w:sz w:val="16"/>
        </w:rPr>
        <w:t xml:space="preserve"> in some cases sex-obsessed and once they get in</w:t>
      </w:r>
      <w:r w:rsidRPr="00CB19E2">
        <w:rPr>
          <w:sz w:val="12"/>
        </w:rPr>
        <w:t>¶</w:t>
      </w:r>
      <w:r w:rsidRPr="00CB19E2">
        <w:rPr>
          <w:sz w:val="16"/>
        </w:rPr>
        <w:t xml:space="preserve"> airplanes and take off their robes it's 'Katie, bar</w:t>
      </w:r>
      <w:r w:rsidRPr="00CB19E2">
        <w:rPr>
          <w:sz w:val="12"/>
        </w:rPr>
        <w:t>¶</w:t>
      </w:r>
      <w:r w:rsidRPr="00CB19E2">
        <w:rPr>
          <w:sz w:val="16"/>
        </w:rPr>
        <w:t xml:space="preserve"> the door.' Do the people of Saudi Arabia realize what</w:t>
      </w:r>
      <w:r w:rsidRPr="00CB19E2">
        <w:rPr>
          <w:sz w:val="12"/>
        </w:rPr>
        <w:t>¶</w:t>
      </w:r>
      <w:r w:rsidRPr="00CB19E2">
        <w:rPr>
          <w:sz w:val="16"/>
        </w:rPr>
        <w:t xml:space="preserve"> their leaders do?</w:t>
      </w:r>
      <w:r w:rsidRPr="00CB19E2">
        <w:rPr>
          <w:sz w:val="12"/>
        </w:rPr>
        <w:t>¶</w:t>
      </w:r>
      <w:r w:rsidRPr="00CB19E2">
        <w:rPr>
          <w:sz w:val="16"/>
        </w:rPr>
        <w:t xml:space="preserve"> Baer: They do, but this is where the money comes in,</w:t>
      </w:r>
      <w:r w:rsidRPr="00CB19E2">
        <w:rPr>
          <w:sz w:val="12"/>
        </w:rPr>
        <w:t>¶</w:t>
      </w:r>
      <w:r w:rsidRPr="00CB19E2">
        <w:rPr>
          <w:sz w:val="16"/>
        </w:rPr>
        <w:t xml:space="preserve"> because the Saudi royal family go to the radical</w:t>
      </w:r>
      <w:r w:rsidRPr="00CB19E2">
        <w:rPr>
          <w:sz w:val="12"/>
        </w:rPr>
        <w:t>¶</w:t>
      </w:r>
      <w:r w:rsidRPr="00CB19E2">
        <w:rPr>
          <w:sz w:val="16"/>
        </w:rPr>
        <w:t xml:space="preserve"> militant clerics and say, "Listen, we got some</w:t>
      </w:r>
      <w:r w:rsidRPr="00CB19E2">
        <w:rPr>
          <w:sz w:val="12"/>
        </w:rPr>
        <w:t>¶</w:t>
      </w:r>
      <w:r w:rsidRPr="00CB19E2">
        <w:rPr>
          <w:sz w:val="16"/>
        </w:rPr>
        <w:t xml:space="preserve"> problems, we're trying to clean up the family, but you</w:t>
      </w:r>
      <w:r w:rsidRPr="00CB19E2">
        <w:rPr>
          <w:sz w:val="12"/>
        </w:rPr>
        <w:t>¶</w:t>
      </w:r>
      <w:r w:rsidRPr="00CB19E2">
        <w:rPr>
          <w:sz w:val="16"/>
        </w:rPr>
        <w:t xml:space="preserve"> look the other way and we'll pay for anything you</w:t>
      </w:r>
      <w:r w:rsidRPr="00CB19E2">
        <w:rPr>
          <w:sz w:val="12"/>
        </w:rPr>
        <w:t>¶</w:t>
      </w:r>
      <w:r w:rsidRPr="00CB19E2">
        <w:rPr>
          <w:sz w:val="16"/>
        </w:rPr>
        <w:t xml:space="preserve"> want. You know, whether it's missions in West Africa</w:t>
      </w:r>
      <w:r w:rsidRPr="00CB19E2">
        <w:rPr>
          <w:sz w:val="12"/>
        </w:rPr>
        <w:t>¶</w:t>
      </w:r>
      <w:r w:rsidRPr="00CB19E2">
        <w:rPr>
          <w:sz w:val="16"/>
        </w:rPr>
        <w:t xml:space="preserve"> or Indonesia or anywhere else, we'll pay you off." And</w:t>
      </w:r>
      <w:r w:rsidRPr="00CB19E2">
        <w:rPr>
          <w:sz w:val="12"/>
        </w:rPr>
        <w:t>¶</w:t>
      </w:r>
      <w:r w:rsidRPr="00CB19E2">
        <w:rPr>
          <w:sz w:val="16"/>
        </w:rPr>
        <w:t xml:space="preserve"> this is what the Saudi royal family does is pay people</w:t>
      </w:r>
      <w:r w:rsidRPr="00CB19E2">
        <w:rPr>
          <w:sz w:val="12"/>
        </w:rPr>
        <w:t>¶</w:t>
      </w:r>
      <w:r w:rsidRPr="00CB19E2">
        <w:rPr>
          <w:sz w:val="16"/>
        </w:rPr>
        <w:t xml:space="preserve"> off. And that's what supports their lifestyles. I mean</w:t>
      </w:r>
      <w:r w:rsidRPr="00CB19E2">
        <w:rPr>
          <w:sz w:val="12"/>
        </w:rPr>
        <w:t>¶</w:t>
      </w:r>
      <w:r w:rsidRPr="00CB19E2">
        <w:rPr>
          <w:sz w:val="16"/>
        </w:rPr>
        <w:t xml:space="preserve"> you just have to go to Southern France to see their</w:t>
      </w:r>
      <w:r w:rsidRPr="00CB19E2">
        <w:rPr>
          <w:sz w:val="12"/>
        </w:rPr>
        <w:t>¶</w:t>
      </w:r>
      <w:r w:rsidRPr="00CB19E2">
        <w:rPr>
          <w:sz w:val="16"/>
        </w:rPr>
        <w:t xml:space="preserve"> palaces billions and billions of dollars is going</w:t>
      </w:r>
      <w:r w:rsidRPr="00CB19E2">
        <w:rPr>
          <w:sz w:val="12"/>
        </w:rPr>
        <w:t>¶</w:t>
      </w:r>
      <w:r w:rsidRPr="00CB19E2">
        <w:rPr>
          <w:sz w:val="16"/>
        </w:rPr>
        <w:t xml:space="preserve"> into their private lifestyles.</w:t>
      </w:r>
      <w:r w:rsidRPr="00CB19E2">
        <w:rPr>
          <w:sz w:val="12"/>
        </w:rPr>
        <w:t>¶</w:t>
      </w:r>
      <w:r w:rsidRPr="00CB19E2">
        <w:rPr>
          <w:sz w:val="16"/>
        </w:rPr>
        <w:t xml:space="preserve"> Robertson: I had a guy that used to work for us who in</w:t>
      </w:r>
      <w:r w:rsidRPr="00CB19E2">
        <w:rPr>
          <w:sz w:val="12"/>
        </w:rPr>
        <w:t>¶</w:t>
      </w:r>
      <w:r w:rsidRPr="00CB19E2">
        <w:rPr>
          <w:sz w:val="16"/>
        </w:rPr>
        <w:t xml:space="preserve"> turn worked for the Saudis. He indicated that (Saudi</w:t>
      </w:r>
      <w:r w:rsidRPr="00CB19E2">
        <w:rPr>
          <w:sz w:val="12"/>
        </w:rPr>
        <w:t>¶</w:t>
      </w:r>
      <w:r w:rsidRPr="00CB19E2">
        <w:rPr>
          <w:sz w:val="16"/>
        </w:rPr>
        <w:t xml:space="preserve"> prince) Bandar had some Ethiopian boys and that he was</w:t>
      </w:r>
      <w:r w:rsidRPr="00CB19E2">
        <w:rPr>
          <w:sz w:val="12"/>
        </w:rPr>
        <w:t>¶</w:t>
      </w:r>
      <w:r w:rsidRPr="00CB19E2">
        <w:rPr>
          <w:sz w:val="16"/>
        </w:rPr>
        <w:t xml:space="preserve"> into some types of pedophilia. Do you have CIA</w:t>
      </w:r>
      <w:r w:rsidRPr="00CB19E2">
        <w:rPr>
          <w:sz w:val="12"/>
        </w:rPr>
        <w:t>¶</w:t>
      </w:r>
      <w:r w:rsidRPr="00CB19E2">
        <w:rPr>
          <w:sz w:val="16"/>
        </w:rPr>
        <w:t xml:space="preserve"> information about stuff like that is that too raw to</w:t>
      </w:r>
      <w:r w:rsidRPr="00CB19E2">
        <w:rPr>
          <w:sz w:val="12"/>
        </w:rPr>
        <w:t>¶</w:t>
      </w:r>
      <w:r w:rsidRPr="00CB19E2">
        <w:rPr>
          <w:sz w:val="16"/>
        </w:rPr>
        <w:t xml:space="preserve"> talk about</w:t>
      </w:r>
      <w:proofErr w:type="gramStart"/>
      <w:r w:rsidRPr="00CB19E2">
        <w:rPr>
          <w:sz w:val="16"/>
        </w:rPr>
        <w:t>?</w:t>
      </w:r>
      <w:r w:rsidRPr="00CB19E2">
        <w:rPr>
          <w:sz w:val="12"/>
        </w:rPr>
        <w:t>¶</w:t>
      </w:r>
      <w:proofErr w:type="gramEnd"/>
      <w:r w:rsidRPr="00CB19E2">
        <w:rPr>
          <w:sz w:val="16"/>
        </w:rPr>
        <w:t xml:space="preserve"> Baer: It's too raw to talk about. It's true, but</w:t>
      </w:r>
      <w:r w:rsidRPr="00CB19E2">
        <w:rPr>
          <w:sz w:val="12"/>
        </w:rPr>
        <w:t>¶</w:t>
      </w:r>
      <w:r w:rsidRPr="00CB19E2">
        <w:rPr>
          <w:sz w:val="16"/>
        </w:rPr>
        <w:t xml:space="preserve"> frankly I was worried about libel suits putting that</w:t>
      </w:r>
      <w:r w:rsidRPr="00CB19E2">
        <w:rPr>
          <w:sz w:val="12"/>
        </w:rPr>
        <w:t>¶</w:t>
      </w:r>
      <w:r w:rsidRPr="00CB19E2">
        <w:rPr>
          <w:sz w:val="16"/>
        </w:rPr>
        <w:t xml:space="preserve"> stuff in.</w:t>
      </w:r>
      <w:r w:rsidRPr="00CB19E2">
        <w:rPr>
          <w:sz w:val="12"/>
        </w:rPr>
        <w:t>¶</w:t>
      </w:r>
      <w:r w:rsidRPr="00CB19E2">
        <w:rPr>
          <w:sz w:val="16"/>
        </w:rPr>
        <w:t xml:space="preserve"> Robertson: You say it's too raw to talk about, it's</w:t>
      </w:r>
      <w:r w:rsidRPr="00CB19E2">
        <w:rPr>
          <w:sz w:val="12"/>
        </w:rPr>
        <w:t>¶</w:t>
      </w:r>
      <w:r w:rsidRPr="00CB19E2">
        <w:rPr>
          <w:sz w:val="16"/>
        </w:rPr>
        <w:t xml:space="preserve"> true, but you're worried about libel suits, is that</w:t>
      </w:r>
      <w:r w:rsidRPr="00CB19E2">
        <w:rPr>
          <w:sz w:val="12"/>
        </w:rPr>
        <w:t>¶</w:t>
      </w:r>
      <w:r w:rsidRPr="00CB19E2">
        <w:rPr>
          <w:sz w:val="16"/>
        </w:rPr>
        <w:t xml:space="preserve"> what you just said.</w:t>
      </w:r>
      <w:r w:rsidRPr="00CB19E2">
        <w:rPr>
          <w:sz w:val="12"/>
        </w:rPr>
        <w:t>¶</w:t>
      </w:r>
      <w:r w:rsidRPr="00CB19E2">
        <w:rPr>
          <w:sz w:val="16"/>
        </w:rPr>
        <w:t xml:space="preserve"> Baer: Altogether, yeah. Listen, I'm already unpopular</w:t>
      </w:r>
      <w:r w:rsidRPr="00CB19E2">
        <w:rPr>
          <w:sz w:val="12"/>
        </w:rPr>
        <w:t>¶</w:t>
      </w:r>
      <w:r w:rsidRPr="00CB19E2">
        <w:rPr>
          <w:sz w:val="16"/>
        </w:rPr>
        <w:t xml:space="preserve"> enough in this town.</w:t>
      </w:r>
      <w:r w:rsidRPr="00CB19E2">
        <w:rPr>
          <w:sz w:val="12"/>
        </w:rPr>
        <w:t>¶</w:t>
      </w:r>
      <w:r w:rsidRPr="00CB19E2">
        <w:rPr>
          <w:sz w:val="16"/>
        </w:rPr>
        <w:t xml:space="preserve"> Robertson: Well that's pretty shocking for a man that</w:t>
      </w:r>
      <w:r w:rsidRPr="00CB19E2">
        <w:rPr>
          <w:sz w:val="12"/>
        </w:rPr>
        <w:t>¶</w:t>
      </w:r>
      <w:r w:rsidRPr="00CB19E2">
        <w:rPr>
          <w:sz w:val="16"/>
        </w:rPr>
        <w:t xml:space="preserve"> has access to the leaders of our nation.</w:t>
      </w:r>
      <w:r w:rsidRPr="00CB19E2">
        <w:rPr>
          <w:sz w:val="12"/>
        </w:rPr>
        <w:t>¶</w:t>
      </w:r>
      <w:r w:rsidRPr="00CB19E2">
        <w:rPr>
          <w:sz w:val="16"/>
        </w:rPr>
        <w:t xml:space="preserve"> Baer: Well, no one wants to hear the message. I mean a</w:t>
      </w:r>
      <w:r w:rsidRPr="00CB19E2">
        <w:rPr>
          <w:sz w:val="12"/>
        </w:rPr>
        <w:t>¶</w:t>
      </w:r>
      <w:r w:rsidRPr="00CB19E2">
        <w:rPr>
          <w:sz w:val="16"/>
        </w:rPr>
        <w:t xml:space="preserve"> few people in Congress, Sen. Graham does and Sen.</w:t>
      </w:r>
      <w:r w:rsidRPr="00CB19E2">
        <w:rPr>
          <w:sz w:val="12"/>
        </w:rPr>
        <w:t>¶</w:t>
      </w:r>
      <w:r w:rsidRPr="00CB19E2">
        <w:rPr>
          <w:sz w:val="16"/>
        </w:rPr>
        <w:t xml:space="preserve"> Shelby. We should get behind them and back them on</w:t>
      </w:r>
      <w:r w:rsidRPr="00CB19E2">
        <w:rPr>
          <w:sz w:val="12"/>
        </w:rPr>
        <w:t>¶</w:t>
      </w:r>
      <w:r w:rsidRPr="00CB19E2">
        <w:rPr>
          <w:sz w:val="16"/>
        </w:rPr>
        <w:t xml:space="preserve"> getting to the bottom of Sept. 11. And Saudi Arabia's</w:t>
      </w:r>
      <w:r w:rsidRPr="00CB19E2">
        <w:rPr>
          <w:sz w:val="12"/>
        </w:rPr>
        <w:t>¶</w:t>
      </w:r>
      <w:r w:rsidRPr="00CB19E2">
        <w:rPr>
          <w:sz w:val="16"/>
        </w:rPr>
        <w:t xml:space="preserve"> role.</w:t>
      </w:r>
      <w:r w:rsidRPr="00CB19E2">
        <w:rPr>
          <w:sz w:val="12"/>
        </w:rPr>
        <w:t>¶</w:t>
      </w:r>
      <w:r w:rsidRPr="00CB19E2">
        <w:rPr>
          <w:sz w:val="16"/>
        </w:rPr>
        <w:t xml:space="preserve"> Robertson: Did we screw up in Iraq</w:t>
      </w:r>
      <w:proofErr w:type="gramStart"/>
      <w:r w:rsidRPr="00CB19E2">
        <w:rPr>
          <w:sz w:val="16"/>
        </w:rPr>
        <w:t>?</w:t>
      </w:r>
      <w:r w:rsidRPr="00CB19E2">
        <w:rPr>
          <w:sz w:val="12"/>
        </w:rPr>
        <w:t>¶</w:t>
      </w:r>
      <w:proofErr w:type="gramEnd"/>
      <w:r w:rsidRPr="00CB19E2">
        <w:rPr>
          <w:sz w:val="16"/>
        </w:rPr>
        <w:t xml:space="preserve"> Baer: Well, you know the closest the administration is</w:t>
      </w:r>
      <w:r w:rsidRPr="00CB19E2">
        <w:rPr>
          <w:sz w:val="12"/>
        </w:rPr>
        <w:t>¶</w:t>
      </w:r>
      <w:r w:rsidRPr="00CB19E2">
        <w:rPr>
          <w:sz w:val="16"/>
        </w:rPr>
        <w:t xml:space="preserve"> coming to tell us the truth, and I'll get back to</w:t>
      </w:r>
      <w:r w:rsidRPr="00CB19E2">
        <w:rPr>
          <w:sz w:val="12"/>
        </w:rPr>
        <w:t>¶</w:t>
      </w:r>
      <w:r w:rsidRPr="00CB19E2">
        <w:rPr>
          <w:sz w:val="16"/>
        </w:rPr>
        <w:t xml:space="preserve"> Saudi Arabia on this, of course, is that Paul</w:t>
      </w:r>
      <w:r w:rsidRPr="00CB19E2">
        <w:rPr>
          <w:sz w:val="12"/>
        </w:rPr>
        <w:t>¶</w:t>
      </w:r>
      <w:r w:rsidRPr="00CB19E2">
        <w:rPr>
          <w:sz w:val="16"/>
        </w:rPr>
        <w:t xml:space="preserve"> Wolfowitz, deputy secretary of Defense, said that the</w:t>
      </w:r>
      <w:r w:rsidRPr="00CB19E2">
        <w:rPr>
          <w:sz w:val="12"/>
        </w:rPr>
        <w:t>¶</w:t>
      </w:r>
      <w:r w:rsidRPr="00CB19E2">
        <w:rPr>
          <w:sz w:val="16"/>
        </w:rPr>
        <w:t xml:space="preserve"> war was really about Saudi Arabia because we had to</w:t>
      </w:r>
      <w:r w:rsidRPr="00CB19E2">
        <w:rPr>
          <w:sz w:val="12"/>
        </w:rPr>
        <w:t>¶</w:t>
      </w:r>
      <w:r w:rsidRPr="00CB19E2">
        <w:rPr>
          <w:sz w:val="16"/>
        </w:rPr>
        <w:t xml:space="preserve"> pull our troops out and Saddam was insane, and we</w:t>
      </w:r>
      <w:r w:rsidRPr="00CB19E2">
        <w:rPr>
          <w:sz w:val="12"/>
        </w:rPr>
        <w:t>¶</w:t>
      </w:r>
      <w:r w:rsidRPr="00CB19E2">
        <w:rPr>
          <w:sz w:val="16"/>
        </w:rPr>
        <w:t xml:space="preserve"> couldn't leave him in place and get out of Saudi</w:t>
      </w:r>
      <w:r w:rsidRPr="00CB19E2">
        <w:rPr>
          <w:sz w:val="12"/>
        </w:rPr>
        <w:t>¶</w:t>
      </w:r>
      <w:r w:rsidRPr="00CB19E2">
        <w:rPr>
          <w:sz w:val="16"/>
        </w:rPr>
        <w:t xml:space="preserve"> Arabia. This makes a lot of sense to me, someone who's</w:t>
      </w:r>
      <w:r w:rsidRPr="00CB19E2">
        <w:rPr>
          <w:sz w:val="12"/>
        </w:rPr>
        <w:t>¶</w:t>
      </w:r>
      <w:r w:rsidRPr="00CB19E2">
        <w:rPr>
          <w:sz w:val="16"/>
        </w:rPr>
        <w:t xml:space="preserve"> worked in the Middle East all these years. I think the</w:t>
      </w:r>
      <w:r w:rsidRPr="00CB19E2">
        <w:rPr>
          <w:sz w:val="12"/>
        </w:rPr>
        <w:t>¶</w:t>
      </w:r>
      <w:r w:rsidRPr="00CB19E2">
        <w:rPr>
          <w:sz w:val="16"/>
        </w:rPr>
        <w:t xml:space="preserve"> problem is, and what I tried to do in the mid-90s is</w:t>
      </w:r>
      <w:r w:rsidRPr="00CB19E2">
        <w:rPr>
          <w:sz w:val="12"/>
        </w:rPr>
        <w:t>¶</w:t>
      </w:r>
      <w:r w:rsidRPr="00CB19E2">
        <w:rPr>
          <w:sz w:val="16"/>
        </w:rPr>
        <w:t xml:space="preserve"> get rid of Saddam using Iraqis, I think we would have</w:t>
      </w:r>
      <w:r w:rsidRPr="00CB19E2">
        <w:rPr>
          <w:sz w:val="12"/>
        </w:rPr>
        <w:t>¶</w:t>
      </w:r>
      <w:r w:rsidRPr="00CB19E2">
        <w:rPr>
          <w:sz w:val="16"/>
        </w:rPr>
        <w:t xml:space="preserve"> been better off. These people are really hard to</w:t>
      </w:r>
      <w:r w:rsidRPr="00CB19E2">
        <w:rPr>
          <w:sz w:val="12"/>
        </w:rPr>
        <w:t>¶</w:t>
      </w:r>
      <w:r w:rsidRPr="00CB19E2">
        <w:rPr>
          <w:sz w:val="16"/>
        </w:rPr>
        <w:t xml:space="preserve"> govern. I don't trust the Shia in the south, I don't</w:t>
      </w:r>
      <w:r w:rsidRPr="00CB19E2">
        <w:rPr>
          <w:sz w:val="12"/>
        </w:rPr>
        <w:t>¶</w:t>
      </w:r>
      <w:r w:rsidRPr="00CB19E2">
        <w:rPr>
          <w:sz w:val="16"/>
        </w:rPr>
        <w:t xml:space="preserve"> trust Iran. In getting rid of Saddam we had to</w:t>
      </w:r>
      <w:r w:rsidRPr="00CB19E2">
        <w:rPr>
          <w:sz w:val="12"/>
        </w:rPr>
        <w:t>¶</w:t>
      </w:r>
      <w:r w:rsidRPr="00CB19E2">
        <w:rPr>
          <w:sz w:val="16"/>
        </w:rPr>
        <w:t xml:space="preserve"> disenfranchise 20 percent of the population, they're</w:t>
      </w:r>
      <w:r w:rsidRPr="00CB19E2">
        <w:rPr>
          <w:sz w:val="12"/>
        </w:rPr>
        <w:t>¶</w:t>
      </w:r>
      <w:r w:rsidRPr="00CB19E2">
        <w:rPr>
          <w:sz w:val="16"/>
        </w:rPr>
        <w:t xml:space="preserve"> not working. And right now the oil companies don't</w:t>
      </w:r>
      <w:r w:rsidRPr="00CB19E2">
        <w:rPr>
          <w:sz w:val="12"/>
        </w:rPr>
        <w:t>¶</w:t>
      </w:r>
      <w:r w:rsidRPr="00CB19E2">
        <w:rPr>
          <w:sz w:val="16"/>
        </w:rPr>
        <w:t xml:space="preserve"> want to put any money into Iraq because they're not</w:t>
      </w:r>
      <w:r w:rsidRPr="00CB19E2">
        <w:rPr>
          <w:sz w:val="12"/>
        </w:rPr>
        <w:t>¶</w:t>
      </w:r>
      <w:r w:rsidRPr="00CB19E2">
        <w:rPr>
          <w:sz w:val="16"/>
        </w:rPr>
        <w:t xml:space="preserve"> sure it's going to work. </w:t>
      </w:r>
      <w:r w:rsidRPr="00CB19E2">
        <w:rPr>
          <w:b/>
          <w:u w:val="single"/>
        </w:rPr>
        <w:t>So, we're really</w:t>
      </w:r>
      <w:r w:rsidRPr="00CB19E2">
        <w:rPr>
          <w:rFonts w:cs="Lucida Grande"/>
          <w:b/>
          <w:u w:val="single"/>
        </w:rPr>
        <w:t xml:space="preserve"> </w:t>
      </w:r>
      <w:proofErr w:type="gramStart"/>
      <w:r w:rsidRPr="00CB19E2">
        <w:rPr>
          <w:b/>
          <w:u w:val="single"/>
        </w:rPr>
        <w:t>it's</w:t>
      </w:r>
      <w:proofErr w:type="gramEnd"/>
      <w:r w:rsidRPr="00CB19E2">
        <w:rPr>
          <w:b/>
          <w:u w:val="single"/>
        </w:rPr>
        <w:t xml:space="preserve"> a</w:t>
      </w:r>
      <w:r w:rsidRPr="00CB19E2">
        <w:rPr>
          <w:sz w:val="12"/>
        </w:rPr>
        <w:t>¶</w:t>
      </w:r>
      <w:r w:rsidRPr="00CB19E2">
        <w:rPr>
          <w:b/>
          <w:sz w:val="12"/>
          <w:u w:val="single"/>
        </w:rPr>
        <w:t xml:space="preserve"> </w:t>
      </w:r>
      <w:r w:rsidRPr="00CB19E2">
        <w:rPr>
          <w:b/>
          <w:u w:val="single"/>
        </w:rPr>
        <w:t>dilemma.</w:t>
      </w:r>
      <w:r w:rsidRPr="00CB19E2">
        <w:rPr>
          <w:sz w:val="12"/>
        </w:rPr>
        <w:t>¶</w:t>
      </w:r>
      <w:r w:rsidRPr="00CB19E2">
        <w:rPr>
          <w:b/>
          <w:sz w:val="12"/>
          <w:u w:val="single"/>
        </w:rPr>
        <w:t xml:space="preserve"> </w:t>
      </w:r>
      <w:r w:rsidRPr="00CB19E2">
        <w:rPr>
          <w:b/>
          <w:u w:val="single"/>
        </w:rPr>
        <w:t>Robertson: How long have we got before something of a</w:t>
      </w:r>
      <w:r w:rsidRPr="00CB19E2">
        <w:rPr>
          <w:sz w:val="12"/>
        </w:rPr>
        <w:t>¶</w:t>
      </w:r>
      <w:r w:rsidRPr="00CB19E2">
        <w:rPr>
          <w:b/>
          <w:sz w:val="12"/>
          <w:u w:val="single"/>
        </w:rPr>
        <w:t xml:space="preserve"> </w:t>
      </w:r>
      <w:r w:rsidRPr="00CB19E2">
        <w:rPr>
          <w:b/>
          <w:u w:val="single"/>
        </w:rPr>
        <w:t>major catastrophe in the Middle East, whether it's</w:t>
      </w:r>
      <w:r w:rsidRPr="00CB19E2">
        <w:rPr>
          <w:sz w:val="12"/>
        </w:rPr>
        <w:t>¶</w:t>
      </w:r>
      <w:r w:rsidRPr="00CB19E2">
        <w:rPr>
          <w:b/>
          <w:sz w:val="12"/>
          <w:u w:val="single"/>
        </w:rPr>
        <w:t xml:space="preserve"> </w:t>
      </w:r>
      <w:r w:rsidRPr="00CB19E2">
        <w:rPr>
          <w:b/>
          <w:u w:val="single"/>
        </w:rPr>
        <w:t>Saudi Arabia, a blow-up in Iraq, etc. How much time do</w:t>
      </w:r>
      <w:r w:rsidRPr="00CB19E2">
        <w:rPr>
          <w:sz w:val="12"/>
        </w:rPr>
        <w:t>¶</w:t>
      </w:r>
      <w:r w:rsidRPr="00CB19E2">
        <w:rPr>
          <w:b/>
          <w:sz w:val="12"/>
          <w:u w:val="single"/>
        </w:rPr>
        <w:t xml:space="preserve"> </w:t>
      </w:r>
      <w:r w:rsidRPr="00CB19E2">
        <w:rPr>
          <w:b/>
          <w:u w:val="single"/>
        </w:rPr>
        <w:t>you think we've got</w:t>
      </w:r>
      <w:proofErr w:type="gramStart"/>
      <w:r w:rsidRPr="00CB19E2">
        <w:rPr>
          <w:b/>
          <w:u w:val="single"/>
        </w:rPr>
        <w:t>?</w:t>
      </w:r>
      <w:r w:rsidRPr="00CB19E2">
        <w:rPr>
          <w:sz w:val="12"/>
        </w:rPr>
        <w:t>¶</w:t>
      </w:r>
      <w:proofErr w:type="gramEnd"/>
      <w:r w:rsidRPr="00CB19E2">
        <w:rPr>
          <w:b/>
          <w:sz w:val="12"/>
          <w:u w:val="single"/>
        </w:rPr>
        <w:t xml:space="preserve"> </w:t>
      </w:r>
      <w:r w:rsidRPr="00CB19E2">
        <w:rPr>
          <w:b/>
          <w:u w:val="single"/>
        </w:rPr>
        <w:t>Baer: The smart people tell me three or four years. It</w:t>
      </w:r>
      <w:r w:rsidRPr="00CB19E2">
        <w:rPr>
          <w:sz w:val="12"/>
        </w:rPr>
        <w:t>¶</w:t>
      </w:r>
      <w:r w:rsidRPr="00CB19E2">
        <w:rPr>
          <w:b/>
          <w:sz w:val="12"/>
          <w:u w:val="single"/>
        </w:rPr>
        <w:t xml:space="preserve"> </w:t>
      </w:r>
      <w:r w:rsidRPr="00CB19E2">
        <w:rPr>
          <w:b/>
          <w:u w:val="single"/>
        </w:rPr>
        <w:t>could be less</w:t>
      </w:r>
      <w:r w:rsidRPr="00CB19E2">
        <w:rPr>
          <w:sz w:val="16"/>
        </w:rPr>
        <w:t>. If Iraq turns to chaos, it could, I</w:t>
      </w:r>
      <w:r w:rsidRPr="00CB19E2">
        <w:rPr>
          <w:sz w:val="12"/>
        </w:rPr>
        <w:t>¶</w:t>
      </w:r>
      <w:r w:rsidRPr="00CB19E2">
        <w:rPr>
          <w:sz w:val="16"/>
        </w:rPr>
        <w:t xml:space="preserve"> think we can count on it spreading into the rest of</w:t>
      </w:r>
      <w:r w:rsidRPr="00CB19E2">
        <w:rPr>
          <w:sz w:val="12"/>
        </w:rPr>
        <w:t>¶</w:t>
      </w:r>
      <w:r w:rsidRPr="00CB19E2">
        <w:rPr>
          <w:sz w:val="16"/>
        </w:rPr>
        <w:t xml:space="preserve"> the Gulf. Possibly Iran might invade. All of these</w:t>
      </w:r>
      <w:r w:rsidRPr="00CB19E2">
        <w:rPr>
          <w:sz w:val="12"/>
        </w:rPr>
        <w:t>¶</w:t>
      </w:r>
      <w:r w:rsidRPr="00CB19E2">
        <w:rPr>
          <w:sz w:val="16"/>
        </w:rPr>
        <w:t xml:space="preserve"> scenarios we have to take a close look at. I'm very</w:t>
      </w:r>
      <w:proofErr w:type="gramStart"/>
      <w:r w:rsidRPr="00CB19E2">
        <w:rPr>
          <w:sz w:val="16"/>
        </w:rPr>
        <w:t>,</w:t>
      </w:r>
      <w:r w:rsidRPr="00CB19E2">
        <w:rPr>
          <w:sz w:val="12"/>
        </w:rPr>
        <w:t>¶</w:t>
      </w:r>
      <w:proofErr w:type="gramEnd"/>
      <w:r w:rsidRPr="00CB19E2">
        <w:rPr>
          <w:sz w:val="16"/>
        </w:rPr>
        <w:t xml:space="preserve"> very worried about the Middle East. I have never seen</w:t>
      </w:r>
      <w:proofErr w:type="gramStart"/>
      <w:r w:rsidRPr="00CB19E2">
        <w:rPr>
          <w:sz w:val="16"/>
        </w:rPr>
        <w:t>,</w:t>
      </w:r>
      <w:r w:rsidRPr="00CB19E2">
        <w:rPr>
          <w:sz w:val="12"/>
        </w:rPr>
        <w:t>¶</w:t>
      </w:r>
      <w:proofErr w:type="gramEnd"/>
      <w:r w:rsidRPr="00CB19E2">
        <w:rPr>
          <w:sz w:val="16"/>
        </w:rPr>
        <w:t xml:space="preserve"> in my 30 years working there, seen it worse.</w:t>
      </w:r>
      <w:r w:rsidRPr="00CB19E2">
        <w:rPr>
          <w:sz w:val="12"/>
        </w:rPr>
        <w:t>¶</w:t>
      </w:r>
      <w:r w:rsidRPr="00CB19E2">
        <w:rPr>
          <w:sz w:val="16"/>
        </w:rPr>
        <w:t xml:space="preserve"> Robertson: Bob, what you have said, three or four</w:t>
      </w:r>
      <w:r w:rsidRPr="00CB19E2">
        <w:rPr>
          <w:sz w:val="12"/>
        </w:rPr>
        <w:t>¶</w:t>
      </w:r>
      <w:r w:rsidRPr="00CB19E2">
        <w:rPr>
          <w:sz w:val="16"/>
        </w:rPr>
        <w:t xml:space="preserve"> years, you're talking about pulling the plug on the</w:t>
      </w:r>
      <w:r w:rsidRPr="00CB19E2">
        <w:rPr>
          <w:sz w:val="12"/>
        </w:rPr>
        <w:t>¶</w:t>
      </w:r>
      <w:r w:rsidRPr="00CB19E2">
        <w:rPr>
          <w:sz w:val="16"/>
        </w:rPr>
        <w:t xml:space="preserve"> stock market. You're talking about sending the markets</w:t>
      </w:r>
      <w:r w:rsidRPr="00CB19E2">
        <w:rPr>
          <w:sz w:val="12"/>
        </w:rPr>
        <w:t>¶</w:t>
      </w:r>
      <w:r w:rsidRPr="00CB19E2">
        <w:rPr>
          <w:sz w:val="16"/>
        </w:rPr>
        <w:t xml:space="preserve"> of the world into chaos. You're talking about</w:t>
      </w:r>
      <w:r w:rsidRPr="00CB19E2">
        <w:rPr>
          <w:sz w:val="12"/>
        </w:rPr>
        <w:t>¶</w:t>
      </w:r>
      <w:r w:rsidRPr="00CB19E2">
        <w:rPr>
          <w:sz w:val="16"/>
        </w:rPr>
        <w:t xml:space="preserve"> collapsing economies from Japan through Europe, to the</w:t>
      </w:r>
      <w:r w:rsidRPr="00CB19E2">
        <w:rPr>
          <w:sz w:val="12"/>
        </w:rPr>
        <w:t>¶</w:t>
      </w:r>
      <w:r w:rsidRPr="00CB19E2">
        <w:rPr>
          <w:sz w:val="16"/>
        </w:rPr>
        <w:t xml:space="preserve"> United States. I mean, this is a pretty dismal</w:t>
      </w:r>
      <w:r w:rsidRPr="00CB19E2">
        <w:rPr>
          <w:sz w:val="12"/>
        </w:rPr>
        <w:t>¶</w:t>
      </w:r>
      <w:r w:rsidRPr="00CB19E2">
        <w:rPr>
          <w:sz w:val="16"/>
        </w:rPr>
        <w:t xml:space="preserve"> scenario if you're right.</w:t>
      </w:r>
      <w:r w:rsidRPr="00CB19E2">
        <w:rPr>
          <w:sz w:val="12"/>
        </w:rPr>
        <w:t>¶</w:t>
      </w:r>
      <w:r w:rsidRPr="00CB19E2">
        <w:rPr>
          <w:sz w:val="16"/>
        </w:rPr>
        <w:t xml:space="preserve"> Baer: </w:t>
      </w:r>
      <w:r w:rsidRPr="00CB19E2">
        <w:rPr>
          <w:b/>
          <w:u w:val="single"/>
        </w:rPr>
        <w:t>This is a doomsday scenario, but remember I work</w:t>
      </w:r>
      <w:r w:rsidRPr="00CB19E2">
        <w:rPr>
          <w:sz w:val="12"/>
        </w:rPr>
        <w:t>¶</w:t>
      </w:r>
      <w:r w:rsidRPr="00CB19E2">
        <w:rPr>
          <w:b/>
          <w:sz w:val="12"/>
          <w:u w:val="single"/>
        </w:rPr>
        <w:t xml:space="preserve"> </w:t>
      </w:r>
      <w:r w:rsidRPr="00CB19E2">
        <w:rPr>
          <w:b/>
          <w:u w:val="single"/>
        </w:rPr>
        <w:t>for the CIA and that was our job, giving the worst</w:t>
      </w:r>
      <w:r w:rsidRPr="00CB19E2">
        <w:rPr>
          <w:sz w:val="12"/>
        </w:rPr>
        <w:t>¶</w:t>
      </w:r>
      <w:r w:rsidRPr="00CB19E2">
        <w:rPr>
          <w:b/>
          <w:sz w:val="12"/>
          <w:u w:val="single"/>
        </w:rPr>
        <w:t xml:space="preserve"> </w:t>
      </w:r>
      <w:r w:rsidRPr="00CB19E2">
        <w:rPr>
          <w:b/>
          <w:u w:val="single"/>
        </w:rPr>
        <w:t>cas</w:t>
      </w:r>
      <w:r w:rsidRPr="00CB19E2">
        <w:rPr>
          <w:sz w:val="16"/>
        </w:rPr>
        <w:t>e. And this is what I'm doing, giving you the worst</w:t>
      </w:r>
      <w:r w:rsidRPr="00CB19E2">
        <w:rPr>
          <w:sz w:val="12"/>
        </w:rPr>
        <w:t>¶</w:t>
      </w:r>
      <w:r w:rsidRPr="00CB19E2">
        <w:rPr>
          <w:sz w:val="16"/>
        </w:rPr>
        <w:t xml:space="preserve"> case. I'm hoping that the Saudis can reform</w:t>
      </w:r>
      <w:r w:rsidRPr="00CB19E2">
        <w:rPr>
          <w:sz w:val="12"/>
        </w:rPr>
        <w:t>¶</w:t>
      </w:r>
      <w:r w:rsidRPr="00CB19E2">
        <w:rPr>
          <w:sz w:val="16"/>
        </w:rPr>
        <w:t xml:space="preserve"> themselves. I hope that we can kick the habit of Saudi</w:t>
      </w:r>
      <w:r w:rsidRPr="00CB19E2">
        <w:rPr>
          <w:sz w:val="12"/>
        </w:rPr>
        <w:t>¶</w:t>
      </w:r>
      <w:r w:rsidRPr="00CB19E2">
        <w:rPr>
          <w:sz w:val="16"/>
        </w:rPr>
        <w:t xml:space="preserve"> oil, but in the absence of that we have to consider</w:t>
      </w:r>
      <w:r w:rsidRPr="00CB19E2">
        <w:rPr>
          <w:sz w:val="12"/>
        </w:rPr>
        <w:t>¶</w:t>
      </w:r>
      <w:r w:rsidRPr="00CB19E2">
        <w:rPr>
          <w:sz w:val="16"/>
        </w:rPr>
        <w:t xml:space="preserve"> taking the oil fields with military force.</w:t>
      </w:r>
      <w:r w:rsidRPr="00CB19E2">
        <w:rPr>
          <w:sz w:val="12"/>
        </w:rPr>
        <w:t>¶</w:t>
      </w:r>
      <w:r w:rsidRPr="00CB19E2">
        <w:rPr>
          <w:sz w:val="16"/>
        </w:rPr>
        <w:t xml:space="preserve"> Robertson: Bob Baer, a fascinating read. Ladies and</w:t>
      </w:r>
      <w:r w:rsidRPr="00CB19E2">
        <w:rPr>
          <w:sz w:val="12"/>
        </w:rPr>
        <w:t>¶</w:t>
      </w:r>
      <w:r w:rsidRPr="00CB19E2">
        <w:rPr>
          <w:sz w:val="16"/>
        </w:rPr>
        <w:t xml:space="preserve"> gentlemen, Sleeping </w:t>
      </w:r>
      <w:proofErr w:type="gramStart"/>
      <w:r w:rsidRPr="00CB19E2">
        <w:rPr>
          <w:sz w:val="16"/>
        </w:rPr>
        <w:t>With</w:t>
      </w:r>
      <w:proofErr w:type="gramEnd"/>
      <w:r w:rsidRPr="00CB19E2">
        <w:rPr>
          <w:sz w:val="16"/>
        </w:rPr>
        <w:t xml:space="preserve"> the Devil. It's quite a book</w:t>
      </w:r>
      <w:proofErr w:type="gramStart"/>
      <w:r w:rsidRPr="00CB19E2">
        <w:rPr>
          <w:sz w:val="16"/>
        </w:rPr>
        <w:t>,</w:t>
      </w:r>
      <w:r w:rsidRPr="00CB19E2">
        <w:rPr>
          <w:sz w:val="12"/>
        </w:rPr>
        <w:t>¶</w:t>
      </w:r>
      <w:proofErr w:type="gramEnd"/>
      <w:r w:rsidRPr="00CB19E2">
        <w:rPr>
          <w:sz w:val="16"/>
        </w:rPr>
        <w:t xml:space="preserve"> you ought to get it. Thank you very much for being</w:t>
      </w:r>
      <w:r w:rsidRPr="00CB19E2">
        <w:rPr>
          <w:sz w:val="12"/>
        </w:rPr>
        <w:t>¶</w:t>
      </w:r>
      <w:r w:rsidRPr="00CB19E2">
        <w:rPr>
          <w:sz w:val="16"/>
        </w:rPr>
        <w:t xml:space="preserve"> with us. Baer: Thank you.</w:t>
      </w:r>
    </w:p>
    <w:p w:rsidR="004A7D71" w:rsidRDefault="006B5BAE" w:rsidP="006B5BAE">
      <w:pPr>
        <w:pStyle w:val="Heading2"/>
      </w:pPr>
      <w:r>
        <w:t>1NC – China Impact</w:t>
      </w:r>
    </w:p>
    <w:p w:rsidR="006B5BAE" w:rsidRPr="006B5BAE" w:rsidRDefault="006B5BAE" w:rsidP="006B5BAE">
      <w:pPr>
        <w:pStyle w:val="Heading3"/>
      </w:pPr>
      <w:r>
        <w:t>Uniqueness</w:t>
      </w:r>
    </w:p>
    <w:p w:rsidR="006B5BAE" w:rsidRDefault="006B5BAE" w:rsidP="006B5BAE">
      <w:pPr>
        <w:pStyle w:val="Heading4"/>
      </w:pPr>
      <w:r>
        <w:t>Saudi Arabia Accounts for nearly twenty percent of US arms sales</w:t>
      </w:r>
    </w:p>
    <w:p w:rsidR="006B5BAE" w:rsidRPr="005562E6" w:rsidRDefault="006B5BAE" w:rsidP="006B5BAE">
      <w:r w:rsidRPr="005562E6">
        <w:t xml:space="preserve">Irina </w:t>
      </w:r>
      <w:proofErr w:type="spellStart"/>
      <w:r w:rsidRPr="005562E6">
        <w:rPr>
          <w:rStyle w:val="Style13ptBold"/>
        </w:rPr>
        <w:t>Ivanova</w:t>
      </w:r>
      <w:proofErr w:type="spellEnd"/>
      <w:r w:rsidRPr="005562E6">
        <w:t>, 10-12-</w:t>
      </w:r>
      <w:r w:rsidRPr="005562E6">
        <w:rPr>
          <w:rStyle w:val="Style13ptBold"/>
        </w:rPr>
        <w:t>2018</w:t>
      </w:r>
      <w:r w:rsidRPr="005562E6">
        <w:t>, "Saudi Arabia is America's No. 1 w</w:t>
      </w:r>
      <w:r>
        <w:t>eapons customer," CBS News</w:t>
      </w:r>
      <w:r w:rsidRPr="005562E6">
        <w:t xml:space="preserve">, </w:t>
      </w:r>
      <w:hyperlink r:id="rId14" w:history="1">
        <w:r w:rsidRPr="003506BA">
          <w:rPr>
            <w:rStyle w:val="Hyperlink"/>
          </w:rPr>
          <w:t>https://www.cbsnews.com/news/saudi-arabia-is-the-top-buyer-of-u-s-weapons/</w:t>
        </w:r>
      </w:hyperlink>
      <w:r>
        <w:t xml:space="preserve"> (</w:t>
      </w:r>
      <w:proofErr w:type="spellStart"/>
      <w:r>
        <w:t>JSewpersaud</w:t>
      </w:r>
      <w:proofErr w:type="spellEnd"/>
      <w:r>
        <w:t>)</w:t>
      </w:r>
    </w:p>
    <w:p w:rsidR="006B5BAE" w:rsidRPr="006B5BAE" w:rsidRDefault="006B5BAE" w:rsidP="006B5BAE">
      <w:pPr>
        <w:rPr>
          <w:sz w:val="16"/>
        </w:rPr>
      </w:pPr>
      <w:r w:rsidRPr="005562E6">
        <w:rPr>
          <w:rStyle w:val="StyleUnderline"/>
        </w:rPr>
        <w:t>The U.S. remains the world's largest weapons exporter</w:t>
      </w:r>
      <w:r w:rsidRPr="006B5BAE">
        <w:rPr>
          <w:sz w:val="16"/>
        </w:rPr>
        <w:t xml:space="preserve">, a position it has held since the late 1990s. </w:t>
      </w:r>
      <w:r w:rsidRPr="005562E6">
        <w:rPr>
          <w:rStyle w:val="StyleUnderline"/>
        </w:rPr>
        <w:t>Our biggest customer? Saudi Arabia</w:t>
      </w:r>
      <w:r w:rsidRPr="006B5BAE">
        <w:rPr>
          <w:sz w:val="16"/>
        </w:rPr>
        <w:t>. That business reality came to the forefront this week in President Donald Trump's refusal to</w:t>
      </w:r>
      <w:hyperlink r:id="rId15" w:history="1">
        <w:r w:rsidRPr="006B5BAE">
          <w:rPr>
            <w:rStyle w:val="Hyperlink"/>
            <w:sz w:val="16"/>
          </w:rPr>
          <w:t xml:space="preserve"> crack down</w:t>
        </w:r>
      </w:hyperlink>
      <w:r w:rsidRPr="006B5BAE">
        <w:rPr>
          <w:sz w:val="16"/>
        </w:rPr>
        <w:t xml:space="preserve"> on the kingdom whose royal rulers have been accused of murdering a Saudi-born, U.S.-based dissident journalist who disappeared after entering the Saudi consulate in Istanbul. </w:t>
      </w:r>
      <w:r w:rsidRPr="005562E6">
        <w:rPr>
          <w:rStyle w:val="StyleUnderline"/>
        </w:rPr>
        <w:t>The U.S. sold a total of $55.6 billion of weapons</w:t>
      </w:r>
      <w:r w:rsidRPr="006B5BAE">
        <w:rPr>
          <w:sz w:val="16"/>
        </w:rPr>
        <w:t xml:space="preserve"> worldwide in the fiscal year that ended Sept. 30 — up 33 percent from the previous fiscal year, and a near record. </w:t>
      </w:r>
      <w:r w:rsidRPr="005562E6">
        <w:rPr>
          <w:rStyle w:val="StyleUnderline"/>
        </w:rPr>
        <w:t>In 2017, the U.S. cleared some $18 billion in new Saudi arms deals</w:t>
      </w:r>
      <w:r w:rsidRPr="006B5BAE">
        <w:rPr>
          <w:sz w:val="16"/>
        </w:rPr>
        <w:t xml:space="preserve">. Mr. Trump has dismissed the idea of suspending weapons sales to Saudi Arabia to punish its crown prince, Mohammad bin Salman, for any involvement in the alleged murder of journalist Jamal </w:t>
      </w:r>
      <w:proofErr w:type="spellStart"/>
      <w:r w:rsidRPr="006B5BAE">
        <w:rPr>
          <w:sz w:val="16"/>
        </w:rPr>
        <w:t>Khashoggi</w:t>
      </w:r>
      <w:proofErr w:type="spellEnd"/>
      <w:r w:rsidRPr="006B5BAE">
        <w:rPr>
          <w:sz w:val="16"/>
        </w:rPr>
        <w:t xml:space="preserve">. "I don't like the concept of stopping an investment of $110 billion into the United States," Mr. Trump said this week. Last year in May, President Trump used his first foreign trip as an occasion to visit the kingdom and sign an arms deal advertised as </w:t>
      </w:r>
      <w:hyperlink r:id="rId16" w:history="1">
        <w:r w:rsidRPr="006B5BAE">
          <w:rPr>
            <w:rStyle w:val="Hyperlink"/>
            <w:sz w:val="16"/>
          </w:rPr>
          <w:t>$110 billion</w:t>
        </w:r>
      </w:hyperlink>
      <w:r w:rsidRPr="006B5BAE">
        <w:rPr>
          <w:sz w:val="16"/>
        </w:rPr>
        <w:t xml:space="preserve"> — a figure experts have since disputed as inflated, since it was not based on actual, signed contracts and included at least $23 billion previously approved by the Obama administration, according to </w:t>
      </w:r>
      <w:hyperlink r:id="rId17" w:history="1">
        <w:r w:rsidRPr="006B5BAE">
          <w:rPr>
            <w:rStyle w:val="Hyperlink"/>
            <w:sz w:val="16"/>
          </w:rPr>
          <w:t>Defense One</w:t>
        </w:r>
      </w:hyperlink>
      <w:r w:rsidRPr="006B5BAE">
        <w:rPr>
          <w:sz w:val="16"/>
        </w:rPr>
        <w:t xml:space="preserve">. But even before that announcement, Saudi Arabia was by far the U.S.' largest arms client, according to the Stockholm International Peace Research Institute. </w:t>
      </w:r>
      <w:r w:rsidRPr="005562E6">
        <w:rPr>
          <w:rStyle w:val="StyleUnderline"/>
        </w:rPr>
        <w:t>Over the five years ending in 2017, nearly one-fifth of American weapons exports went to Saudi Arabia</w:t>
      </w:r>
      <w:r w:rsidRPr="006B5BAE">
        <w:rPr>
          <w:sz w:val="16"/>
        </w:rPr>
        <w:t xml:space="preserve">, SIPRI reports. Overall, half went to the Middle East and North Africa. In the 2017 calendar year alone, some $18 billion in new Saudi arms deals were cleared by the U.S.  </w:t>
      </w:r>
    </w:p>
    <w:p w:rsidR="006B5BAE" w:rsidRPr="006B5BAE" w:rsidRDefault="006B5BAE" w:rsidP="006B5BAE">
      <w:pPr>
        <w:pStyle w:val="Heading3"/>
      </w:pPr>
      <w:r>
        <w:t>Link and Internal Link</w:t>
      </w:r>
    </w:p>
    <w:p w:rsidR="006B5BAE" w:rsidRPr="006B5BAE" w:rsidRDefault="006B5BAE" w:rsidP="006B5BAE">
      <w:pPr>
        <w:pStyle w:val="Heading4"/>
      </w:pPr>
      <w:r>
        <w:t>Continued Arms Sales to Saudi Arabia Necessary – China Fills the Gap</w:t>
      </w:r>
    </w:p>
    <w:p w:rsidR="006B5BAE" w:rsidRPr="006B5BAE" w:rsidRDefault="006B5BAE" w:rsidP="006B5BAE">
      <w:proofErr w:type="spellStart"/>
      <w:r w:rsidRPr="006B5BAE">
        <w:t>Catie</w:t>
      </w:r>
      <w:proofErr w:type="spellEnd"/>
      <w:r w:rsidRPr="006B5BAE">
        <w:t xml:space="preserve"> </w:t>
      </w:r>
      <w:r w:rsidRPr="006B5BAE">
        <w:rPr>
          <w:rStyle w:val="Style13ptBold"/>
        </w:rPr>
        <w:t>Edmondson and</w:t>
      </w:r>
      <w:r w:rsidRPr="006B5BAE">
        <w:t xml:space="preserve"> Edward </w:t>
      </w:r>
      <w:r w:rsidRPr="006B5BAE">
        <w:rPr>
          <w:rStyle w:val="Style13ptBold"/>
        </w:rPr>
        <w:t>Wong</w:t>
      </w:r>
      <w:r w:rsidRPr="006B5BAE">
        <w:t>, 6-12-</w:t>
      </w:r>
      <w:r w:rsidRPr="006B5BAE">
        <w:rPr>
          <w:rStyle w:val="Style13ptBold"/>
        </w:rPr>
        <w:t>2019</w:t>
      </w:r>
      <w:r w:rsidRPr="006B5BAE">
        <w:t xml:space="preserve">, "State Department Defends Saudi Arms Sales </w:t>
      </w:r>
      <w:proofErr w:type="gramStart"/>
      <w:r w:rsidRPr="006B5BAE">
        <w:t>Before</w:t>
      </w:r>
      <w:proofErr w:type="gramEnd"/>
      <w:r w:rsidRPr="006B5BAE">
        <w:t xml:space="preserve"> Hostile House Panel," No Publication, </w:t>
      </w:r>
      <w:hyperlink r:id="rId18" w:history="1">
        <w:r w:rsidRPr="003506BA">
          <w:rPr>
            <w:rStyle w:val="Hyperlink"/>
          </w:rPr>
          <w:t>https://www.nytimes.com/2019/06/12/us/politics/arms-sales-saudi-arabia.html</w:t>
        </w:r>
      </w:hyperlink>
      <w:r>
        <w:t xml:space="preserve"> (</w:t>
      </w:r>
      <w:proofErr w:type="spellStart"/>
      <w:r>
        <w:t>JSewpersaud</w:t>
      </w:r>
      <w:proofErr w:type="spellEnd"/>
      <w:r>
        <w:t>)</w:t>
      </w:r>
    </w:p>
    <w:p w:rsidR="006B5BAE" w:rsidRPr="006B5BAE" w:rsidRDefault="006B5BAE" w:rsidP="006B5BAE">
      <w:pPr>
        <w:rPr>
          <w:rStyle w:val="StyleUnderline"/>
        </w:rPr>
      </w:pPr>
      <w:r w:rsidRPr="006B5BAE">
        <w:rPr>
          <w:sz w:val="16"/>
        </w:rPr>
        <w:t xml:space="preserve">WASHINGTON — </w:t>
      </w:r>
      <w:proofErr w:type="gramStart"/>
      <w:r w:rsidRPr="006B5BAE">
        <w:rPr>
          <w:rStyle w:val="StyleUnderline"/>
        </w:rPr>
        <w:t>A</w:t>
      </w:r>
      <w:proofErr w:type="gramEnd"/>
      <w:r w:rsidRPr="006B5BAE">
        <w:rPr>
          <w:rStyle w:val="StyleUnderline"/>
        </w:rPr>
        <w:t xml:space="preserve"> senior State Department official</w:t>
      </w:r>
      <w:r w:rsidRPr="006B5BAE">
        <w:rPr>
          <w:sz w:val="16"/>
        </w:rPr>
        <w:t xml:space="preserve"> on Wednesday </w:t>
      </w:r>
      <w:r w:rsidRPr="006B5BAE">
        <w:rPr>
          <w:rStyle w:val="StyleUnderline"/>
        </w:rPr>
        <w:t>defended the Trump administration’s use of an emergency declaration to push through arms sales to Saudi Arabia</w:t>
      </w:r>
      <w:r w:rsidRPr="006B5BAE">
        <w:rPr>
          <w:sz w:val="16"/>
        </w:rPr>
        <w:t xml:space="preserve"> and the United Arab Emirates, telling a hostile House committee that </w:t>
      </w:r>
      <w:r w:rsidRPr="006B5BAE">
        <w:rPr>
          <w:rStyle w:val="StyleUnderline"/>
        </w:rPr>
        <w:t>holding back the weapons would have offered an opening to commercial rivals in China</w:t>
      </w:r>
      <w:r w:rsidRPr="006B5BAE">
        <w:rPr>
          <w:sz w:val="16"/>
        </w:rPr>
        <w:t xml:space="preserve"> and Russia. In a contentious hearing, lawmakers from both parties pressed </w:t>
      </w:r>
      <w:hyperlink r:id="rId19" w:tgtFrame="_blank" w:tooltip="" w:history="1">
        <w:r w:rsidRPr="006B5BAE">
          <w:rPr>
            <w:rStyle w:val="Hyperlink"/>
            <w:sz w:val="16"/>
          </w:rPr>
          <w:t>R. Clarke Cooper</w:t>
        </w:r>
      </w:hyperlink>
      <w:r w:rsidRPr="006B5BAE">
        <w:rPr>
          <w:sz w:val="16"/>
        </w:rPr>
        <w:t xml:space="preserve">, the assistant secretary of state in the bureau of political-military affairs, to detail when the administration first developed the plan to declare an emergency and sell weapons to Saudi Arabia and the United Arab Emirates against Congress’s will. </w:t>
      </w:r>
      <w:r w:rsidRPr="006B5BAE">
        <w:rPr>
          <w:rStyle w:val="StyleUnderline"/>
        </w:rPr>
        <w:t xml:space="preserve">Lawmakers are outraged by the decision by President Trump </w:t>
      </w:r>
      <w:r w:rsidRPr="006B5BAE">
        <w:rPr>
          <w:sz w:val="16"/>
        </w:rPr>
        <w:t>and Secretary of State Mike Pompeo</w:t>
      </w:r>
      <w:r w:rsidRPr="006B5BAE">
        <w:rPr>
          <w:rStyle w:val="StyleUnderline"/>
        </w:rPr>
        <w:t xml:space="preserve"> in late May to use a loophole </w:t>
      </w:r>
      <w:r w:rsidRPr="006B5BAE">
        <w:rPr>
          <w:sz w:val="16"/>
        </w:rPr>
        <w:t xml:space="preserve">in the Arms Export Control Act </w:t>
      </w:r>
      <w:r w:rsidRPr="006B5BAE">
        <w:rPr>
          <w:rStyle w:val="StyleUnderline"/>
        </w:rPr>
        <w:t>to push through more than $8 billion worth of weapons sales, almost all to Saudi Arabia</w:t>
      </w:r>
      <w:r w:rsidRPr="006B5BAE">
        <w:rPr>
          <w:sz w:val="16"/>
        </w:rPr>
        <w:t xml:space="preserve"> and the United Arab Emirates. The two countries are leading </w:t>
      </w:r>
      <w:hyperlink r:id="rId20" w:tooltip="" w:history="1">
        <w:r w:rsidRPr="006B5BAE">
          <w:rPr>
            <w:rStyle w:val="Hyperlink"/>
            <w:sz w:val="16"/>
          </w:rPr>
          <w:t>an air war against rebels in Yemen</w:t>
        </w:r>
      </w:hyperlink>
      <w:r w:rsidRPr="006B5BAE">
        <w:rPr>
          <w:sz w:val="16"/>
        </w:rPr>
        <w:t xml:space="preserve"> that has resulted in </w:t>
      </w:r>
      <w:hyperlink r:id="rId21" w:tooltip="" w:history="1">
        <w:r w:rsidRPr="006B5BAE">
          <w:rPr>
            <w:rStyle w:val="Hyperlink"/>
            <w:sz w:val="16"/>
          </w:rPr>
          <w:t>a humanitarian disaster</w:t>
        </w:r>
      </w:hyperlink>
      <w:r w:rsidRPr="006B5BAE">
        <w:rPr>
          <w:sz w:val="16"/>
        </w:rPr>
        <w:t xml:space="preserve"> and </w:t>
      </w:r>
      <w:hyperlink r:id="rId22" w:tooltip="" w:history="1">
        <w:r w:rsidRPr="006B5BAE">
          <w:rPr>
            <w:rStyle w:val="Hyperlink"/>
            <w:sz w:val="16"/>
          </w:rPr>
          <w:t>thousands of civilian deaths</w:t>
        </w:r>
      </w:hyperlink>
      <w:r w:rsidRPr="006B5BAE">
        <w:rPr>
          <w:sz w:val="16"/>
        </w:rPr>
        <w:t xml:space="preserve">, many of them children. In </w:t>
      </w:r>
      <w:hyperlink r:id="rId23" w:tgtFrame="_blank" w:tooltip="" w:history="1">
        <w:r w:rsidRPr="006B5BAE">
          <w:rPr>
            <w:rStyle w:val="Hyperlink"/>
            <w:sz w:val="16"/>
          </w:rPr>
          <w:t>both chambers</w:t>
        </w:r>
      </w:hyperlink>
      <w:r w:rsidRPr="006B5BAE">
        <w:rPr>
          <w:sz w:val="16"/>
        </w:rPr>
        <w:t xml:space="preserve">, bipartisan groups of lawmakers are already moving to block the sales, many of which Democrats had informally held up since last year. Members of the House Foreign Affairs Committee asked whether the emergency declaration was being discussed within the administration when Mr. Pompeo and Acting Defense Secretary Patrick Shanahan briefed legislators in a closed-door meeting on threats posed by Iran, which took place three days before Mr. Trump declared the emergency on May 24. During that briefing, lawmakers “did not hear a single word about an emergency or a plan to move ahead with this sale,” said Representative Eliot L. Engel, Democrat of New York and the chairman of the Foreign Affairs Committee. “It’s a slap in the face.” </w:t>
      </w:r>
      <w:r w:rsidRPr="006B5BAE">
        <w:rPr>
          <w:rStyle w:val="StyleUnderline"/>
        </w:rPr>
        <w:t>Mr. Cooper</w:t>
      </w:r>
      <w:r w:rsidRPr="006B5BAE">
        <w:rPr>
          <w:sz w:val="16"/>
        </w:rPr>
        <w:t xml:space="preserve"> repeatedly declined to discuss what he called the “</w:t>
      </w:r>
      <w:proofErr w:type="spellStart"/>
      <w:r w:rsidRPr="006B5BAE">
        <w:rPr>
          <w:sz w:val="16"/>
        </w:rPr>
        <w:t>predecision</w:t>
      </w:r>
      <w:proofErr w:type="spellEnd"/>
      <w:r w:rsidRPr="006B5BAE">
        <w:rPr>
          <w:sz w:val="16"/>
        </w:rPr>
        <w:t xml:space="preserve">” timeline of events but testified that the move came in response to a “significant increase in intelligence threat streams” related to Iran. Some American officials and European allies have said the administration </w:t>
      </w:r>
      <w:hyperlink r:id="rId24" w:tooltip="" w:history="1">
        <w:r w:rsidRPr="006B5BAE">
          <w:rPr>
            <w:rStyle w:val="Hyperlink"/>
            <w:sz w:val="16"/>
          </w:rPr>
          <w:t>has been overstating threats tied to Iran</w:t>
        </w:r>
      </w:hyperlink>
      <w:r w:rsidRPr="006B5BAE">
        <w:rPr>
          <w:sz w:val="16"/>
        </w:rPr>
        <w:t xml:space="preserve">. He </w:t>
      </w:r>
      <w:r w:rsidRPr="006B5BAE">
        <w:rPr>
          <w:rStyle w:val="StyleUnderline"/>
        </w:rPr>
        <w:t>continued to make the case that if the United States ceased providing the Saudis with arms, competitors like</w:t>
      </w:r>
      <w:r w:rsidRPr="006B5BAE">
        <w:rPr>
          <w:sz w:val="16"/>
        </w:rPr>
        <w:t xml:space="preserve"> Russia and </w:t>
      </w:r>
      <w:r w:rsidRPr="006B5BAE">
        <w:rPr>
          <w:rStyle w:val="StyleUnderline"/>
        </w:rPr>
        <w:t>China would seize the opportunity.</w:t>
      </w:r>
    </w:p>
    <w:p w:rsidR="006B5BAE" w:rsidRDefault="006B5BAE" w:rsidP="006B5BAE">
      <w:pPr>
        <w:pStyle w:val="Heading3"/>
      </w:pPr>
      <w:r>
        <w:t>Impact</w:t>
      </w:r>
    </w:p>
    <w:p w:rsidR="006B5BAE" w:rsidRDefault="009F2FAC" w:rsidP="006B5BAE">
      <w:pPr>
        <w:pStyle w:val="Heading4"/>
      </w:pPr>
      <w:r>
        <w:t>US strength key in Middle E</w:t>
      </w:r>
      <w:r w:rsidR="006B5BAE">
        <w:t xml:space="preserve">ast to maintain extended deterrence regime – regional Chinese influence leads to </w:t>
      </w:r>
      <w:proofErr w:type="spellStart"/>
      <w:r w:rsidR="006B5BAE">
        <w:t>prolif</w:t>
      </w:r>
      <w:proofErr w:type="spellEnd"/>
      <w:r w:rsidR="006B5BAE">
        <w:t xml:space="preserve"> and instability</w:t>
      </w:r>
    </w:p>
    <w:p w:rsidR="006B5BAE" w:rsidRPr="00EB2C68" w:rsidRDefault="006B5BAE" w:rsidP="006B5BAE">
      <w:r w:rsidRPr="00EB2C68">
        <w:rPr>
          <w:b/>
        </w:rPr>
        <w:t>Montgomery 16</w:t>
      </w:r>
      <w:r>
        <w:t xml:space="preserve"> </w:t>
      </w:r>
      <w:r w:rsidRPr="00EB2C68">
        <w:rPr>
          <w:sz w:val="16"/>
          <w:szCs w:val="16"/>
        </w:rPr>
        <w:t xml:space="preserve">(Evan Braden Montgomery is a senior fellow at the Center for Strategic and Budgetary Assessments (CSBA). "EXTENDED DETERRENCE IN THE SECOND NUCLEAR AGE GEOPOLITICS, PROLIFERATION, AND THE FUTURE OF U.S. SECURITY COMMITMENTS," </w:t>
      </w:r>
      <w:r>
        <w:rPr>
          <w:sz w:val="16"/>
          <w:szCs w:val="16"/>
        </w:rPr>
        <w:t xml:space="preserve">May </w:t>
      </w:r>
      <w:r w:rsidRPr="00EB2C68">
        <w:rPr>
          <w:sz w:val="16"/>
          <w:szCs w:val="16"/>
        </w:rPr>
        <w:t>2016.</w:t>
      </w:r>
      <w:r>
        <w:rPr>
          <w:sz w:val="16"/>
          <w:szCs w:val="16"/>
        </w:rPr>
        <w:t xml:space="preserve"> http://csbaonline.org/publications/2016/05/extended-deterrence-in-the-second-nuclear-age/</w:t>
      </w:r>
      <w:r w:rsidRPr="00EB2C68">
        <w:rPr>
          <w:sz w:val="16"/>
          <w:szCs w:val="16"/>
        </w:rPr>
        <w:t xml:space="preserve">) </w:t>
      </w:r>
      <w:proofErr w:type="spellStart"/>
      <w:r w:rsidRPr="00EB2C68">
        <w:rPr>
          <w:i/>
          <w:sz w:val="16"/>
          <w:szCs w:val="16"/>
        </w:rPr>
        <w:t>jsk</w:t>
      </w:r>
      <w:proofErr w:type="spellEnd"/>
    </w:p>
    <w:p w:rsidR="006B5BAE" w:rsidRDefault="006B5BAE" w:rsidP="006B5BAE">
      <w:pPr>
        <w:rPr>
          <w:u w:val="single"/>
        </w:rPr>
      </w:pPr>
      <w:r w:rsidRPr="006B5BAE">
        <w:rPr>
          <w:sz w:val="14"/>
        </w:rPr>
        <w:t xml:space="preserve">For instance, </w:t>
      </w:r>
      <w:r w:rsidRPr="006B5BAE">
        <w:rPr>
          <w:u w:val="single"/>
        </w:rPr>
        <w:t>there has been frequent speculation that Saudi Arabia and Pakistan have some type of arrangement that would bring Riyadh under Islamabad’s nuclear umbrella.</w:t>
      </w:r>
      <w:r w:rsidRPr="006B5BAE">
        <w:rPr>
          <w:sz w:val="14"/>
        </w:rPr>
        <w:t xml:space="preserve">75 This could entail an announcement by Pakistan that its nuclear arsenal would be used to defend Saudi Arabia from an attack and retaliate against an aggressor; the deployment of Pakistani forces armed with nuclear weapons to Saudi territory; or the development of dual-key nuclear sharing arrangements similar to those that exist between the United States and some of its NATO allies.76 Looking further into the future, </w:t>
      </w:r>
      <w:r w:rsidRPr="006B5BAE">
        <w:rPr>
          <w:u w:val="single"/>
        </w:rPr>
        <w:t>other security providers could emerge. China,</w:t>
      </w:r>
      <w:r w:rsidRPr="006B5BAE">
        <w:rPr>
          <w:sz w:val="14"/>
        </w:rPr>
        <w:t xml:space="preserve"> for example, clearly has aspirations to become a global power; it </w:t>
      </w:r>
      <w:r w:rsidRPr="006B5BAE">
        <w:rPr>
          <w:u w:val="single"/>
        </w:rPr>
        <w:t>is highly dependent on oil from the Middle East</w:t>
      </w:r>
      <w:r w:rsidRPr="006B5BAE">
        <w:rPr>
          <w:sz w:val="14"/>
        </w:rPr>
        <w:t xml:space="preserve"> to fuel its growing economy; it </w:t>
      </w:r>
      <w:r w:rsidRPr="006B5BAE">
        <w:rPr>
          <w:u w:val="single"/>
        </w:rPr>
        <w:t>is building a more survivable nuclear arsenal with greater reach; and it might one day look to undermine the U.S. position as the most influential outside actor in the Middle East.</w:t>
      </w:r>
      <w:r w:rsidRPr="006B5BAE">
        <w:rPr>
          <w:sz w:val="14"/>
        </w:rPr>
        <w:t xml:space="preserve"> Although some analysts would argue that </w:t>
      </w:r>
      <w:r w:rsidRPr="006B5BAE">
        <w:rPr>
          <w:u w:val="single"/>
        </w:rPr>
        <w:t xml:space="preserve">these scenarios </w:t>
      </w:r>
      <w:r w:rsidRPr="006B5BAE">
        <w:rPr>
          <w:sz w:val="14"/>
        </w:rPr>
        <w:t xml:space="preserve">are not realistic, at least not today, they </w:t>
      </w:r>
      <w:r w:rsidRPr="006B5BAE">
        <w:rPr>
          <w:u w:val="single"/>
        </w:rPr>
        <w:t xml:space="preserve">reflect </w:t>
      </w:r>
      <w:r w:rsidRPr="006B5BAE">
        <w:rPr>
          <w:sz w:val="14"/>
        </w:rPr>
        <w:t>two</w:t>
      </w:r>
      <w:r w:rsidRPr="006B5BAE">
        <w:rPr>
          <w:u w:val="single"/>
        </w:rPr>
        <w:t xml:space="preserve"> very real concerns: U.S. allies who feel </w:t>
      </w:r>
      <w:r w:rsidRPr="006B5BAE">
        <w:rPr>
          <w:sz w:val="14"/>
        </w:rPr>
        <w:t>seriously</w:t>
      </w:r>
      <w:r w:rsidRPr="006B5BAE">
        <w:rPr>
          <w:u w:val="single"/>
        </w:rPr>
        <w:t xml:space="preserve"> threatened by Iran and insufficiently assured by Washington might look elsewhere for support; </w:t>
      </w:r>
      <w:r w:rsidRPr="006B5BAE">
        <w:rPr>
          <w:sz w:val="14"/>
        </w:rPr>
        <w:t>and</w:t>
      </w:r>
      <w:r w:rsidRPr="006B5BAE">
        <w:rPr>
          <w:u w:val="single"/>
        </w:rPr>
        <w:t>, in the “second nuclear age,” the number of potential security providers is increasing</w:t>
      </w:r>
      <w:r w:rsidRPr="006B5BAE">
        <w:rPr>
          <w:sz w:val="14"/>
        </w:rPr>
        <w:t xml:space="preserve">.77 Of course, </w:t>
      </w:r>
      <w:r w:rsidRPr="006B5BAE">
        <w:rPr>
          <w:u w:val="single"/>
        </w:rPr>
        <w:t xml:space="preserve">the agreement between the P5+1 </w:t>
      </w:r>
      <w:r w:rsidRPr="006B5BAE">
        <w:rPr>
          <w:sz w:val="14"/>
        </w:rPr>
        <w:t>(the five permanent members of the UN Security Council plus Germany)</w:t>
      </w:r>
      <w:r w:rsidRPr="006B5BAE">
        <w:rPr>
          <w:u w:val="single"/>
        </w:rPr>
        <w:t xml:space="preserve"> and Iran</w:t>
      </w:r>
      <w:r w:rsidRPr="006B5BAE">
        <w:rPr>
          <w:sz w:val="14"/>
        </w:rPr>
        <w:t xml:space="preserve"> to place limits on the latter’s nuclear program in exchange for sanctions relief has surely dampened these concerns for the time being. Nevertheless, it </w:t>
      </w:r>
      <w:r w:rsidRPr="006B5BAE">
        <w:rPr>
          <w:u w:val="single"/>
        </w:rPr>
        <w:t xml:space="preserve">might not eliminate them over the long run </w:t>
      </w:r>
      <w:r w:rsidRPr="006B5BAE">
        <w:rPr>
          <w:sz w:val="14"/>
        </w:rPr>
        <w:t>for a number of reasons:</w:t>
      </w:r>
      <w:r w:rsidRPr="006B5BAE">
        <w:rPr>
          <w:u w:val="single"/>
        </w:rPr>
        <w:t xml:space="preserve"> the agreement legitimizes Iran’s uranium enrichment program; provides Iran with the ability to make qualitative improvements in its fuel-cycle technology; gives Iran the time to further harden its nuclear facilities by investing resources in more advanced defenses; and, </w:t>
      </w:r>
      <w:r w:rsidRPr="006B5BAE">
        <w:rPr>
          <w:sz w:val="14"/>
        </w:rPr>
        <w:t xml:space="preserve">perhaps most important of all, </w:t>
      </w:r>
      <w:r w:rsidRPr="006B5BAE">
        <w:rPr>
          <w:u w:val="single"/>
        </w:rPr>
        <w:t>increases suspicions</w:t>
      </w:r>
      <w:r w:rsidRPr="006B5BAE">
        <w:rPr>
          <w:sz w:val="14"/>
        </w:rPr>
        <w:t xml:space="preserve"> on the part of some local allies </w:t>
      </w:r>
      <w:r w:rsidRPr="006B5BAE">
        <w:rPr>
          <w:u w:val="single"/>
        </w:rPr>
        <w:t>that the United States plans to pull back from the region</w:t>
      </w:r>
      <w:r w:rsidRPr="006B5BAE">
        <w:rPr>
          <w:sz w:val="14"/>
        </w:rPr>
        <w:t xml:space="preserve"> in order to concentrate its attention elsewhere—and might even be seeking a broader rapprochement with Iran despite Tehran’s hostility toward its neighbors.78 Moreover, </w:t>
      </w:r>
      <w:r w:rsidRPr="006B5BAE">
        <w:rPr>
          <w:u w:val="single"/>
        </w:rPr>
        <w:t xml:space="preserve">U.S. tools to alleviate these suspicions are </w:t>
      </w:r>
      <w:r w:rsidRPr="006B5BAE">
        <w:rPr>
          <w:sz w:val="14"/>
        </w:rPr>
        <w:t>somewhat</w:t>
      </w:r>
      <w:r w:rsidRPr="006B5BAE">
        <w:rPr>
          <w:u w:val="single"/>
        </w:rPr>
        <w:t xml:space="preserve"> limited</w:t>
      </w:r>
      <w:r w:rsidRPr="006B5BAE">
        <w:rPr>
          <w:sz w:val="14"/>
        </w:rPr>
        <w:t xml:space="preserve">. For instance, while it can engage in massive conventional arms sales to local allies and reiterate its commitment to prevent threats to their sovereignty, </w:t>
      </w:r>
      <w:r w:rsidRPr="006B5BAE">
        <w:rPr>
          <w:u w:val="single"/>
        </w:rPr>
        <w:t>it is highly unlikely that Washington would enter into any formal alliances with its most vulnerable allies in the region</w:t>
      </w:r>
      <w:r w:rsidRPr="006B5BAE">
        <w:rPr>
          <w:sz w:val="14"/>
        </w:rPr>
        <w:t xml:space="preserve">, especially </w:t>
      </w:r>
      <w:r w:rsidRPr="006B5BAE">
        <w:rPr>
          <w:u w:val="single"/>
        </w:rPr>
        <w:t xml:space="preserve">given the popular and political resistance </w:t>
      </w:r>
      <w:r w:rsidRPr="006B5BAE">
        <w:rPr>
          <w:sz w:val="14"/>
        </w:rPr>
        <w:t>that would likely emerge</w:t>
      </w:r>
      <w:r w:rsidRPr="006B5BAE">
        <w:rPr>
          <w:u w:val="single"/>
        </w:rPr>
        <w:t xml:space="preserve"> within the United States.</w:t>
      </w:r>
      <w:r w:rsidRPr="006B5BAE">
        <w:rPr>
          <w:sz w:val="14"/>
        </w:rPr>
        <w:t xml:space="preserve">79 </w:t>
      </w:r>
      <w:r w:rsidRPr="006B5BAE">
        <w:rPr>
          <w:u w:val="single"/>
        </w:rPr>
        <w:t>Why should the United States care about the prospect of other nations extending nuclear deterrence into the Middle East?</w:t>
      </w:r>
      <w:r w:rsidRPr="006B5BAE">
        <w:rPr>
          <w:sz w:val="14"/>
        </w:rPr>
        <w:t xml:space="preserve"> Two reasons stand out. The first is that </w:t>
      </w:r>
      <w:r w:rsidRPr="006B5BAE">
        <w:rPr>
          <w:u w:val="single"/>
        </w:rPr>
        <w:t>Washington would lose significant leverage over local allies if they were no longer as dependent on it</w:t>
      </w:r>
      <w:r w:rsidRPr="006B5BAE">
        <w:rPr>
          <w:sz w:val="14"/>
        </w:rPr>
        <w:t xml:space="preserve"> to protect their sovereignty, even if they did not fully defect from the U.S. camp. </w:t>
      </w:r>
      <w:r w:rsidRPr="006B5BAE">
        <w:rPr>
          <w:u w:val="single"/>
        </w:rPr>
        <w:t>The U.S. would therefore have a diminished ability to restrain them from taking destabilizing actions or to push them in a positive direction</w:t>
      </w:r>
      <w:r w:rsidRPr="006B5BAE">
        <w:rPr>
          <w:sz w:val="14"/>
        </w:rPr>
        <w:t xml:space="preserve"> across a range of issues. The second is that Washington could face more serious crises in the future. For instance, </w:t>
      </w:r>
      <w:r w:rsidRPr="006B5BAE">
        <w:rPr>
          <w:u w:val="single"/>
        </w:rPr>
        <w:t>if Pakistan or China had security commitments to local nations, then crises in South Asia or East Asia could quickly spread to the Middle East. That, in turn, could make escalation management and crisis diplomacy far more difficult.</w:t>
      </w:r>
    </w:p>
    <w:p w:rsidR="00035D59" w:rsidRPr="00035D59" w:rsidRDefault="00035D59" w:rsidP="00035D59"/>
    <w:p w:rsidR="004A7D71" w:rsidRDefault="004A7D71" w:rsidP="004A7D71">
      <w:pPr>
        <w:pStyle w:val="Heading2"/>
      </w:pPr>
      <w:r>
        <w:t>2NC Extensions and Extra Cards</w:t>
      </w:r>
    </w:p>
    <w:p w:rsidR="006B5BAE" w:rsidRDefault="006B5BAE" w:rsidP="006B5BAE">
      <w:pPr>
        <w:pStyle w:val="Heading3"/>
      </w:pPr>
      <w:r>
        <w:t>Uniqueness</w:t>
      </w:r>
    </w:p>
    <w:p w:rsidR="00035D59" w:rsidRDefault="00035D59" w:rsidP="00035D59">
      <w:pPr>
        <w:pStyle w:val="Heading4"/>
      </w:pPr>
      <w:r>
        <w:t>Saudi Arabia accounts for 18% of US Arms Sales</w:t>
      </w:r>
    </w:p>
    <w:p w:rsidR="00035D59" w:rsidRPr="00035D59" w:rsidRDefault="00035D59" w:rsidP="00035D59">
      <w:r>
        <w:t xml:space="preserve">Amanda </w:t>
      </w:r>
      <w:r w:rsidRPr="00035D59">
        <w:rPr>
          <w:rStyle w:val="Style13ptBold"/>
        </w:rPr>
        <w:t>Macias</w:t>
      </w:r>
      <w:r>
        <w:t>, 12-12-</w:t>
      </w:r>
      <w:r w:rsidRPr="00035D59">
        <w:rPr>
          <w:rStyle w:val="Style13ptBold"/>
        </w:rPr>
        <w:t>2018</w:t>
      </w:r>
      <w:r w:rsidRPr="00035D59">
        <w:t xml:space="preserve">, “Led by Saudi Arabia, Middle Eastern countries are the biggest buyers of US military equipment,” CNBC, </w:t>
      </w:r>
      <w:hyperlink r:id="rId25" w:history="1">
        <w:r w:rsidRPr="003506BA">
          <w:rPr>
            <w:rStyle w:val="Hyperlink"/>
          </w:rPr>
          <w:t>https://www.cnbc.com/2018/12/12/middle-eastern-countries-are-biggest-buyers-of-us-military-equipment.html</w:t>
        </w:r>
      </w:hyperlink>
      <w:r>
        <w:t xml:space="preserve"> (</w:t>
      </w:r>
      <w:proofErr w:type="spellStart"/>
      <w:r>
        <w:t>JSewpersaud</w:t>
      </w:r>
      <w:proofErr w:type="spellEnd"/>
      <w:r>
        <w:t>)</w:t>
      </w:r>
    </w:p>
    <w:p w:rsidR="00035D59" w:rsidRPr="00035D59" w:rsidRDefault="00035D59" w:rsidP="00035D59">
      <w:pPr>
        <w:rPr>
          <w:sz w:val="16"/>
        </w:rPr>
      </w:pPr>
      <w:r w:rsidRPr="00035D59">
        <w:rPr>
          <w:sz w:val="16"/>
        </w:rPr>
        <w:t xml:space="preserve">WASHINGTON — </w:t>
      </w:r>
      <w:proofErr w:type="gramStart"/>
      <w:r w:rsidRPr="00035D59">
        <w:rPr>
          <w:sz w:val="16"/>
        </w:rPr>
        <w:t>From</w:t>
      </w:r>
      <w:proofErr w:type="gramEnd"/>
      <w:r w:rsidRPr="00035D59">
        <w:rPr>
          <w:sz w:val="16"/>
        </w:rPr>
        <w:t xml:space="preserve"> combat aircraft to ships, Middle Eastern countries are the biggest buyers of U.S. military equipment. </w:t>
      </w:r>
      <w:r w:rsidRPr="00035D59">
        <w:rPr>
          <w:rStyle w:val="StyleUnderline"/>
        </w:rPr>
        <w:t>Between 2013 and 2017, the Middle East accounted for 49 percent of U.S. arms exports,</w:t>
      </w:r>
      <w:r w:rsidRPr="00035D59">
        <w:rPr>
          <w:sz w:val="16"/>
        </w:rPr>
        <w:t xml:space="preserve"> </w:t>
      </w:r>
      <w:hyperlink r:id="rId26" w:tgtFrame="" w:tooltip="" w:history="1">
        <w:r w:rsidRPr="00035D59">
          <w:rPr>
            <w:rStyle w:val="Hyperlink"/>
            <w:sz w:val="16"/>
          </w:rPr>
          <w:t>according to a report</w:t>
        </w:r>
      </w:hyperlink>
      <w:r w:rsidRPr="00035D59">
        <w:rPr>
          <w:sz w:val="16"/>
        </w:rPr>
        <w:t xml:space="preserve"> by the Stockholm International Peace Research Institute</w:t>
      </w:r>
      <w:r w:rsidRPr="00035D59">
        <w:rPr>
          <w:rStyle w:val="StyleUnderline"/>
        </w:rPr>
        <w:t>. Saudi Arabia is America’s No. 1 overall weapons buyer</w:t>
      </w:r>
      <w:r w:rsidRPr="00035D59">
        <w:rPr>
          <w:sz w:val="16"/>
        </w:rPr>
        <w:t xml:space="preserve">. In the last five years, Riyadh accounted for </w:t>
      </w:r>
      <w:r w:rsidRPr="00035D59">
        <w:rPr>
          <w:rStyle w:val="StyleUnderline"/>
        </w:rPr>
        <w:t>18 percent of total U.S. arms sales, or about $9 billion</w:t>
      </w:r>
      <w:r w:rsidRPr="00035D59">
        <w:rPr>
          <w:sz w:val="16"/>
        </w:rPr>
        <w:t>.</w:t>
      </w:r>
    </w:p>
    <w:p w:rsidR="006B5BAE" w:rsidRPr="00035D59" w:rsidRDefault="006B5BAE" w:rsidP="006B5BAE"/>
    <w:p w:rsidR="004A7D71" w:rsidRDefault="004A7D71" w:rsidP="004A7D71">
      <w:pPr>
        <w:pStyle w:val="Heading3"/>
      </w:pPr>
      <w:r>
        <w:t>Internal Links</w:t>
      </w:r>
      <w:r w:rsidR="00E45C24">
        <w:t xml:space="preserve"> - Leverage</w:t>
      </w:r>
    </w:p>
    <w:p w:rsidR="004A7D71" w:rsidRDefault="004A7D71" w:rsidP="004A7D71">
      <w:pPr>
        <w:pStyle w:val="Heading4"/>
      </w:pPr>
      <w:r>
        <w:t>Arms Sales to Saudi Arabia Are Essential Leverage</w:t>
      </w:r>
      <w:r w:rsidR="00E45C24">
        <w:t xml:space="preserve"> – Halting Arms Sales would shut down the RSAF</w:t>
      </w:r>
      <w:r w:rsidR="00642FBE">
        <w:t>, hurting stability in the area</w:t>
      </w:r>
    </w:p>
    <w:p w:rsidR="004A7D71" w:rsidRPr="004A7D71" w:rsidRDefault="004A7D71" w:rsidP="004A7D71">
      <w:r w:rsidRPr="004A7D71">
        <w:t xml:space="preserve">Bruce </w:t>
      </w:r>
      <w:r w:rsidRPr="004A7D71">
        <w:rPr>
          <w:rStyle w:val="Style13ptBold"/>
        </w:rPr>
        <w:t>Riedel</w:t>
      </w:r>
      <w:r w:rsidRPr="004A7D71">
        <w:t>, 10-10-</w:t>
      </w:r>
      <w:r w:rsidRPr="004A7D71">
        <w:rPr>
          <w:rStyle w:val="Style13ptBold"/>
        </w:rPr>
        <w:t>2018</w:t>
      </w:r>
      <w:r w:rsidRPr="004A7D71">
        <w:t xml:space="preserve">, "After </w:t>
      </w:r>
      <w:proofErr w:type="spellStart"/>
      <w:r w:rsidRPr="004A7D71">
        <w:t>Khashoggi</w:t>
      </w:r>
      <w:proofErr w:type="spellEnd"/>
      <w:r w:rsidRPr="004A7D71">
        <w:t xml:space="preserve">, US arms sales to the Saudis are essential leverage," Brookings, </w:t>
      </w:r>
      <w:hyperlink r:id="rId27" w:history="1">
        <w:r w:rsidRPr="003506BA">
          <w:rPr>
            <w:rStyle w:val="Hyperlink"/>
          </w:rPr>
          <w:t>https://www.brookings.edu/blog/order-from-chaos/2018/10/10/after-khashoggi-us-arms-sales-to-the-saudis-are-essential-leverage/</w:t>
        </w:r>
      </w:hyperlink>
      <w:r>
        <w:t xml:space="preserve"> (</w:t>
      </w:r>
      <w:proofErr w:type="spellStart"/>
      <w:r>
        <w:t>JSewpersaud</w:t>
      </w:r>
      <w:proofErr w:type="spellEnd"/>
      <w:r>
        <w:t>)</w:t>
      </w:r>
    </w:p>
    <w:p w:rsidR="004A7D71" w:rsidRDefault="004A7D71" w:rsidP="004A7D71">
      <w:r w:rsidRPr="004A7D71">
        <w:t xml:space="preserve">Eighteen months ago, Donald Trump visited Saudi Arabia and said he had concluded $110 billion dollars in arms sales with the kingdom. It was fake news then and it’s still fake news today. The Saudis have not concluded a single major arms deal with Washington on Trump’s watch. Nonetheless, </w:t>
      </w:r>
      <w:r w:rsidRPr="004A7D71">
        <w:rPr>
          <w:rStyle w:val="StyleUnderline"/>
        </w:rPr>
        <w:t xml:space="preserve">the U.S. arms relationship with the kingdom is the most important leverage Washington has as it contemplates reacting to the </w:t>
      </w:r>
      <w:r w:rsidRPr="004A7D71">
        <w:t>alleged</w:t>
      </w:r>
      <w:r w:rsidRPr="004A7D71">
        <w:rPr>
          <w:rStyle w:val="StyleUnderline"/>
        </w:rPr>
        <w:t xml:space="preserve"> murder of Jamal </w:t>
      </w:r>
      <w:proofErr w:type="spellStart"/>
      <w:r w:rsidRPr="004A7D71">
        <w:rPr>
          <w:rStyle w:val="StyleUnderline"/>
        </w:rPr>
        <w:t>Khashoggi</w:t>
      </w:r>
      <w:proofErr w:type="spellEnd"/>
      <w:r w:rsidRPr="004A7D71">
        <w:rPr>
          <w:rStyle w:val="StyleUnderline"/>
        </w:rPr>
        <w:t>.</w:t>
      </w:r>
      <w:r>
        <w:rPr>
          <w:rStyle w:val="StyleUnderline"/>
        </w:rPr>
        <w:t xml:space="preserve"> </w:t>
      </w:r>
      <w:r w:rsidRPr="004A7D71">
        <w:t>FOLLOW THE MONEY</w:t>
      </w:r>
      <w:r>
        <w:t xml:space="preserve"> </w:t>
      </w:r>
      <w:proofErr w:type="gramStart"/>
      <w:r w:rsidRPr="004A7D71">
        <w:rPr>
          <w:rStyle w:val="StyleUnderline"/>
        </w:rPr>
        <w:t>In</w:t>
      </w:r>
      <w:proofErr w:type="gramEnd"/>
      <w:r w:rsidRPr="004A7D71">
        <w:rPr>
          <w:rStyle w:val="StyleUnderline"/>
        </w:rPr>
        <w:t xml:space="preserve"> June 2017</w:t>
      </w:r>
      <w:r w:rsidRPr="004A7D71">
        <w:t xml:space="preserve">, </w:t>
      </w:r>
      <w:r w:rsidRPr="004A7D71">
        <w:rPr>
          <w:rStyle w:val="StyleUnderline"/>
        </w:rPr>
        <w:t>after the president’s visit to Riyadh</w:t>
      </w:r>
      <w:r w:rsidRPr="004A7D71">
        <w:t>—his first official foreign travel—</w:t>
      </w:r>
      <w:r w:rsidRPr="004A7D71">
        <w:rPr>
          <w:rStyle w:val="StyleUnderline"/>
        </w:rPr>
        <w:t>we published</w:t>
      </w:r>
      <w:r>
        <w:rPr>
          <w:rStyle w:val="StyleUnderline"/>
        </w:rPr>
        <w:t xml:space="preserve"> </w:t>
      </w:r>
      <w:hyperlink r:id="rId28" w:tgtFrame="_blank" w:history="1">
        <w:r w:rsidRPr="004A7D71">
          <w:rPr>
            <w:rStyle w:val="StyleUnderline"/>
          </w:rPr>
          <w:t>a</w:t>
        </w:r>
        <w:r w:rsidRPr="004A7D71">
          <w:rPr>
            <w:rStyle w:val="Hyperlink"/>
          </w:rPr>
          <w:t xml:space="preserve"> Brookings blog</w:t>
        </w:r>
        <w:r w:rsidRPr="004A7D71">
          <w:rPr>
            <w:rStyle w:val="StyleUnderline"/>
          </w:rPr>
          <w:t xml:space="preserve"> post</w:t>
        </w:r>
      </w:hyperlink>
      <w:r>
        <w:t xml:space="preserve"> </w:t>
      </w:r>
      <w:r w:rsidRPr="004A7D71">
        <w:rPr>
          <w:rStyle w:val="StyleUnderline"/>
        </w:rPr>
        <w:t>detailing that his claims to have sold $110 billion in weapons were spurious</w:t>
      </w:r>
      <w:r w:rsidRPr="004A7D71">
        <w:t>. Other media outlets subsequently came to the same conclusion. When Saudi Crown Prince Mohammad bin Salman visited the White House this year, the president indirectly confirmed that non-deal by chiding the prince for spending only “peanuts” on arms from America.</w:t>
      </w:r>
      <w:r>
        <w:t xml:space="preserve"> </w:t>
      </w:r>
      <w:r w:rsidRPr="004A7D71">
        <w:rPr>
          <w:rStyle w:val="StyleUnderline"/>
        </w:rPr>
        <w:t>The Saudis have continued to buy spare parts, munitions, and technical support for the enormous amount of American equipment they have bought from previous administrations.</w:t>
      </w:r>
      <w:r w:rsidRPr="004A7D71">
        <w:t xml:space="preserve"> </w:t>
      </w:r>
      <w:r w:rsidRPr="004A7D71">
        <w:rPr>
          <w:rStyle w:val="StyleUnderline"/>
        </w:rPr>
        <w:t>The Royal Saudi Air Force</w:t>
      </w:r>
      <w:r w:rsidRPr="004A7D71">
        <w:t xml:space="preserve"> (RSAF) </w:t>
      </w:r>
      <w:r w:rsidRPr="004A7D71">
        <w:rPr>
          <w:rStyle w:val="StyleUnderline"/>
        </w:rPr>
        <w:t>is</w:t>
      </w:r>
      <w:r w:rsidRPr="004A7D71">
        <w:t xml:space="preserve"> entirely </w:t>
      </w:r>
      <w:r w:rsidRPr="004A7D71">
        <w:rPr>
          <w:rStyle w:val="StyleUnderline"/>
        </w:rPr>
        <w:t>dependent on American and British support for its air fleet</w:t>
      </w:r>
      <w:r w:rsidRPr="004A7D71">
        <w:t xml:space="preserve"> of F15 fighter jets, Apache helicopters, and Tornado aircraft. </w:t>
      </w:r>
      <w:r w:rsidRPr="004A7D71">
        <w:rPr>
          <w:rStyle w:val="StyleUnderline"/>
        </w:rPr>
        <w:t>If either Washington or London halts the flow of logistics, the RSAF will be grounded</w:t>
      </w:r>
      <w:r w:rsidRPr="004A7D71">
        <w:t>. The Saudi army and the Saudi Arabian National Guard are similarly dependent on foreigners (the Saudi Arabian National Guard is heavily dependent on Canada). The same is also true for the Saudis allies like Bahrain.</w:t>
      </w:r>
      <w:r>
        <w:t xml:space="preserve"> </w:t>
      </w:r>
      <w:r w:rsidRPr="004A7D71">
        <w:t>Under President Obama, Saudi Arabia spent well over $110 billion in U.S. weapons, including for aircraft, helicopters, and air defense missiles. These deals were the largest in American history. Saudi commentators routinely decried Obama for failing to protect Saudi interests, but the kingdom loved his arms deals.</w:t>
      </w:r>
      <w:r>
        <w:t xml:space="preserve"> </w:t>
      </w:r>
      <w:r w:rsidRPr="004A7D71">
        <w:t>But the kingdom</w:t>
      </w:r>
      <w:r>
        <w:t xml:space="preserve"> </w:t>
      </w:r>
      <w:hyperlink r:id="rId29" w:tgtFrame="_blank" w:history="1">
        <w:r w:rsidRPr="004A7D71">
          <w:rPr>
            <w:rStyle w:val="Hyperlink"/>
          </w:rPr>
          <w:t>has not bought</w:t>
        </w:r>
      </w:hyperlink>
      <w:r>
        <w:t xml:space="preserve"> </w:t>
      </w:r>
      <w:r w:rsidRPr="004A7D71">
        <w:t>any new arms platform during the Trump administration. Only one has even been seriously discussed: A $15 billion deal for THAAD, terminal high altitude area defense missiles, has gotten the most attention and preliminary approval from Congress, but the Saudis let pass a September deadline for the deal with Lockheed Martin. The Saudis certainly need more air defenses with the pro-Iran Zaydi Shiite Houthi rebels in Yemen firing ballistic missiles at Saudi cities.</w:t>
      </w:r>
      <w:r>
        <w:t xml:space="preserve"> </w:t>
      </w:r>
      <w:r w:rsidRPr="004A7D71">
        <w:t>The three and a half year-old Saudi war in Yemen is hugely expensive. There are no public figures from the Saudi government about the war’s costs, but a conservative estimate would be at least $50 billion per year. Maintenance costs for aircraft and warships go up dramatically when they are constantly in combat operations. The Royal Saudi Navy has been blockading Yemen for over 40 months. The RSAF has conducted thousands of air strikes. The war is draining the kingdom’s coffers. And responsibility for the war is on Mohammed bin Salman, who as defense minister has driven Riyadh into this quagmire. Shaking the arms relationship is by far the most important way to clip his wings.</w:t>
      </w:r>
      <w:r>
        <w:t xml:space="preserve"> </w:t>
      </w:r>
      <w:r w:rsidRPr="004A7D71">
        <w:t>AVENGING KHASHOGGI</w:t>
      </w:r>
      <w:r>
        <w:t xml:space="preserve"> </w:t>
      </w:r>
      <w:r w:rsidRPr="004A7D71">
        <w:rPr>
          <w:rStyle w:val="StyleUnderline"/>
        </w:rPr>
        <w:t xml:space="preserve">Congress now has the power to make a serious decision, halting arms sales and the logistics train for the kingdom in the wake of the reported murder of Saudi critic Jamal </w:t>
      </w:r>
      <w:proofErr w:type="spellStart"/>
      <w:r w:rsidRPr="004A7D71">
        <w:rPr>
          <w:rStyle w:val="StyleUnderline"/>
        </w:rPr>
        <w:t>Khashoggi</w:t>
      </w:r>
      <w:proofErr w:type="spellEnd"/>
      <w:r w:rsidRPr="004A7D71">
        <w:t xml:space="preserve"> in the Saudi Consulate in Istanbul Turkey last week. </w:t>
      </w:r>
      <w:r w:rsidRPr="004A7D71">
        <w:rPr>
          <w:rStyle w:val="StyleUnderline"/>
        </w:rPr>
        <w:t>The outrageous attack on Jamal deserves serious reaction, and given Trump’s dereliction of duty on the matter, it is up to Congress to act</w:t>
      </w:r>
      <w:r w:rsidRPr="004A7D71">
        <w:t>. The president may try to override a Senate arms stand-down but it would be a painful setback for the prince.</w:t>
      </w:r>
      <w:r>
        <w:t xml:space="preserve"> </w:t>
      </w:r>
      <w:r w:rsidRPr="004A7D71">
        <w:t>Jamal’s</w:t>
      </w:r>
      <w:r>
        <w:t xml:space="preserve"> </w:t>
      </w:r>
      <w:hyperlink r:id="rId30" w:tgtFrame="_blank" w:history="1">
        <w:r w:rsidRPr="004A7D71">
          <w:rPr>
            <w:rStyle w:val="Hyperlink"/>
          </w:rPr>
          <w:t>last opinion piece</w:t>
        </w:r>
      </w:hyperlink>
      <w:r>
        <w:t xml:space="preserve"> </w:t>
      </w:r>
      <w:r w:rsidRPr="004A7D71">
        <w:t xml:space="preserve">before his death was about the war in Yemen. He called for an immediate Saudi ceasefire and blamed the war on Mohammed bin Salman. At stake, Jamal argued, is Saudi “dignity” and its role as a leader in the Islamic world. It has rightly been seen as an ineffectual bully. Saudi Arabia’s war is alienating people around the world. Across the Muslim world, the Saudi brand has been damaged. </w:t>
      </w:r>
      <w:proofErr w:type="spellStart"/>
      <w:r w:rsidRPr="004A7D71">
        <w:t>Khashoggi</w:t>
      </w:r>
      <w:proofErr w:type="spellEnd"/>
      <w:r w:rsidRPr="004A7D71">
        <w:t xml:space="preserve"> compared Mohammed bin Salman to Syrian President Bashar Assad as a war criminal. His death only further darkens Mohammed bin Salman’s standing. Much of the world is likely to treat him and his henchmen as pariahs.</w:t>
      </w:r>
      <w:r>
        <w:t xml:space="preserve"> </w:t>
      </w:r>
      <w:r w:rsidRPr="004A7D71">
        <w:t xml:space="preserve">The prince’s goal in Istanbul was to intimidate any opposition or criticism no matter how peaceful. The more blatant and gruesome the intimidation, the more likely it will chill dissent. But it will also polarize the country and encourage the deep conspiracies that could violently and suddenly change the kingdom in </w:t>
      </w:r>
      <w:proofErr w:type="gramStart"/>
      <w:r w:rsidRPr="004A7D71">
        <w:t>very</w:t>
      </w:r>
      <w:proofErr w:type="gramEnd"/>
      <w:r w:rsidRPr="004A7D71">
        <w:t xml:space="preserve"> unexpected ways. These are very dangerous waters for the House of Saud.</w:t>
      </w:r>
    </w:p>
    <w:p w:rsidR="00E45C24" w:rsidRPr="004A7D71" w:rsidRDefault="00E45C24" w:rsidP="004A7D71"/>
    <w:p w:rsidR="004A7D71" w:rsidRDefault="00E45C24" w:rsidP="00E45C24">
      <w:pPr>
        <w:pStyle w:val="Heading4"/>
      </w:pPr>
      <w:r>
        <w:t>Arms Sales are Necessary Leverage to Address Human Rights Concerns in Saudi Arabia</w:t>
      </w:r>
    </w:p>
    <w:p w:rsidR="00E45C24" w:rsidRPr="00E45C24" w:rsidRDefault="00E45C24" w:rsidP="00E45C24">
      <w:r w:rsidRPr="00E45C24">
        <w:t xml:space="preserve">Terrence </w:t>
      </w:r>
      <w:proofErr w:type="spellStart"/>
      <w:r w:rsidRPr="00E45C24">
        <w:rPr>
          <w:rStyle w:val="Style13ptBold"/>
        </w:rPr>
        <w:t>Guay</w:t>
      </w:r>
      <w:proofErr w:type="spellEnd"/>
      <w:r w:rsidRPr="00E45C24">
        <w:t>, 10-19-</w:t>
      </w:r>
      <w:r w:rsidRPr="00E45C24">
        <w:rPr>
          <w:rStyle w:val="Style13ptBold"/>
        </w:rPr>
        <w:t>2018</w:t>
      </w:r>
      <w:r w:rsidRPr="00E45C24">
        <w:t xml:space="preserve">, "Arms sales to Saudi Arabia give Trump all the leverage he needs in </w:t>
      </w:r>
      <w:proofErr w:type="spellStart"/>
      <w:r w:rsidRPr="00E45C24">
        <w:t>Khashoggi</w:t>
      </w:r>
      <w:proofErr w:type="spellEnd"/>
      <w:r w:rsidRPr="00E45C24">
        <w:t xml:space="preserve"> affair," Conversation, http://theconversation.com/arms-sales-to-saudi-arabia-give-trump-all-the-leverage-he-needs-in-khashoggi-affair-104998</w:t>
      </w:r>
    </w:p>
    <w:p w:rsidR="00E45C24" w:rsidRPr="00E45C24" w:rsidRDefault="00E45C24" w:rsidP="00E45C24">
      <w:r w:rsidRPr="00E45C24">
        <w:t>As president, Trump clearly hopes that the money continues to pour in and helps him with his “</w:t>
      </w:r>
      <w:hyperlink r:id="rId31" w:history="1">
        <w:r w:rsidRPr="00E45C24">
          <w:rPr>
            <w:rStyle w:val="Hyperlink"/>
          </w:rPr>
          <w:t>America First</w:t>
        </w:r>
      </w:hyperlink>
      <w:r w:rsidRPr="00E45C24">
        <w:t>” campaign, intended to create jobs for Americans.</w:t>
      </w:r>
    </w:p>
    <w:p w:rsidR="00E45C24" w:rsidRPr="00E45C24" w:rsidRDefault="00E45C24" w:rsidP="00E45C24">
      <w:r w:rsidRPr="00E45C24">
        <w:t>It’s no surprise, then, that he made </w:t>
      </w:r>
      <w:hyperlink r:id="rId32" w:history="1">
        <w:r w:rsidRPr="00E45C24">
          <w:rPr>
            <w:rStyle w:val="Hyperlink"/>
          </w:rPr>
          <w:t>his first foreign trip</w:t>
        </w:r>
      </w:hyperlink>
      <w:r w:rsidRPr="00E45C24">
        <w:t> as president to Saudi Arabia in May 2017. During the trip, he reportedly </w:t>
      </w:r>
      <w:hyperlink r:id="rId33" w:history="1">
        <w:r w:rsidRPr="00E45C24">
          <w:rPr>
            <w:rStyle w:val="Hyperlink"/>
          </w:rPr>
          <w:t>struck a bargain</w:t>
        </w:r>
      </w:hyperlink>
      <w:r>
        <w:t xml:space="preserve"> </w:t>
      </w:r>
      <w:r w:rsidRPr="00E45C24">
        <w:t>with Saudi Crown Prince Mohammed bin Salman: Trump wouldn’t lecture his kingdom on human rights, and Saudi Arabia would buy more American weapons.</w:t>
      </w:r>
    </w:p>
    <w:p w:rsidR="00E45C24" w:rsidRPr="00E45C24" w:rsidRDefault="00E45C24" w:rsidP="00E45C24">
      <w:pPr>
        <w:rPr>
          <w:rStyle w:val="StyleUnderline"/>
        </w:rPr>
      </w:pPr>
      <w:r w:rsidRPr="00E45C24">
        <w:t xml:space="preserve">Unfortunately, </w:t>
      </w:r>
      <w:r w:rsidRPr="00E45C24">
        <w:rPr>
          <w:rStyle w:val="StyleUnderline"/>
        </w:rPr>
        <w:t>Trump’s claim to have secured $110 billion in arms sales has not materialized. Although the Saudis signed numerous letters of intent and interest, some of which had been </w:t>
      </w:r>
      <w:hyperlink r:id="rId34" w:history="1">
        <w:r w:rsidRPr="00E45C24">
          <w:rPr>
            <w:rStyle w:val="StyleUnderline"/>
          </w:rPr>
          <w:t>approved</w:t>
        </w:r>
      </w:hyperlink>
      <w:r w:rsidRPr="00E45C24">
        <w:rPr>
          <w:rStyle w:val="StyleUnderline"/>
        </w:rPr>
        <w:t> by the Obama administration, no new </w:t>
      </w:r>
      <w:hyperlink r:id="rId35" w:history="1">
        <w:r w:rsidRPr="00E45C24">
          <w:rPr>
            <w:rStyle w:val="StyleUnderline"/>
          </w:rPr>
          <w:t>contracts</w:t>
        </w:r>
      </w:hyperlink>
      <w:r w:rsidRPr="00E45C24">
        <w:rPr>
          <w:rStyle w:val="StyleUnderline"/>
        </w:rPr>
        <w:t> have resulted, due mainly to lower oil prices and the Saudis’ costly war in Yemen.</w:t>
      </w:r>
    </w:p>
    <w:p w:rsidR="00E45C24" w:rsidRPr="00E45C24" w:rsidRDefault="00E45C24" w:rsidP="00E45C24">
      <w:r w:rsidRPr="00E45C24">
        <w:t xml:space="preserve">So in the </w:t>
      </w:r>
      <w:proofErr w:type="spellStart"/>
      <w:r w:rsidRPr="00E45C24">
        <w:t>Khashoggi</w:t>
      </w:r>
      <w:proofErr w:type="spellEnd"/>
      <w:r w:rsidRPr="00E45C24">
        <w:t xml:space="preserve"> affair, it appears that Trump is eager to keep to his end of the bargain. He has avoided criticizing the Saudi government over its alleged role in </w:t>
      </w:r>
      <w:proofErr w:type="spellStart"/>
      <w:r w:rsidRPr="00E45C24">
        <w:t>Khashoggi’s</w:t>
      </w:r>
      <w:proofErr w:type="spellEnd"/>
      <w:r w:rsidRPr="00E45C24">
        <w:t xml:space="preserve"> disappearance to curry favor with the monarchy over arms sales. Even in the face of </w:t>
      </w:r>
      <w:hyperlink r:id="rId36" w:history="1">
        <w:r w:rsidRPr="00E45C24">
          <w:rPr>
            <w:rStyle w:val="Hyperlink"/>
          </w:rPr>
          <w:t>Turkish reports</w:t>
        </w:r>
      </w:hyperlink>
      <w:r w:rsidRPr="00E45C24">
        <w:t xml:space="preserve"> that Saudi agents tortured </w:t>
      </w:r>
      <w:proofErr w:type="spellStart"/>
      <w:r w:rsidRPr="00E45C24">
        <w:t>Khashoggi</w:t>
      </w:r>
      <w:proofErr w:type="spellEnd"/>
      <w:r w:rsidRPr="00E45C24">
        <w:t xml:space="preserve"> and dismembered his body and </w:t>
      </w:r>
      <w:hyperlink r:id="rId37" w:history="1">
        <w:r w:rsidRPr="00E45C24">
          <w:rPr>
            <w:rStyle w:val="Hyperlink"/>
          </w:rPr>
          <w:t>U.S. intelligence supporting</w:t>
        </w:r>
      </w:hyperlink>
      <w:r w:rsidRPr="00E45C24">
        <w:t> those allegations, Trump has preferred to </w:t>
      </w:r>
      <w:hyperlink r:id="rId38" w:history="1">
        <w:r w:rsidRPr="00E45C24">
          <w:rPr>
            <w:rStyle w:val="Hyperlink"/>
          </w:rPr>
          <w:t>blame “rogue killers”</w:t>
        </w:r>
      </w:hyperlink>
      <w:r w:rsidRPr="00E45C24">
        <w:t> for any crime.</w:t>
      </w:r>
    </w:p>
    <w:p w:rsidR="00E45C24" w:rsidRPr="00E45C24" w:rsidRDefault="00E45C24" w:rsidP="00E45C24">
      <w:pPr>
        <w:rPr>
          <w:rStyle w:val="StyleUnderline"/>
        </w:rPr>
      </w:pPr>
      <w:r w:rsidRPr="00E45C24">
        <w:t xml:space="preserve">In defending this course of action, </w:t>
      </w:r>
      <w:r w:rsidRPr="00E45C24">
        <w:rPr>
          <w:rStyle w:val="StyleUnderline"/>
        </w:rPr>
        <w:t>Trump </w:t>
      </w:r>
      <w:hyperlink r:id="rId39" w:history="1">
        <w:r w:rsidRPr="00E45C24">
          <w:rPr>
            <w:rStyle w:val="StyleUnderline"/>
          </w:rPr>
          <w:t>claimed</w:t>
        </w:r>
      </w:hyperlink>
      <w:r w:rsidRPr="00E45C24">
        <w:rPr>
          <w:rStyle w:val="StyleUnderline"/>
        </w:rPr>
        <w:t> that “if they don’t buy [weapons] from us, they’re going to buy it from Russia or they’re going to buy it from China or they’re going to buy it from other countries.”</w:t>
      </w:r>
    </w:p>
    <w:p w:rsidR="00E45C24" w:rsidRPr="00E45C24" w:rsidRDefault="00E45C24" w:rsidP="00E45C24">
      <w:r w:rsidRPr="00E45C24">
        <w:t>US leverage</w:t>
      </w:r>
    </w:p>
    <w:p w:rsidR="00E45C24" w:rsidRPr="00E45C24" w:rsidRDefault="00E45C24" w:rsidP="00E45C24">
      <w:pPr>
        <w:rPr>
          <w:rStyle w:val="StyleUnderline"/>
        </w:rPr>
      </w:pPr>
      <w:r w:rsidRPr="00E45C24">
        <w:rPr>
          <w:rStyle w:val="StyleUnderline"/>
        </w:rPr>
        <w:t>While it’s true that Russia and China are </w:t>
      </w:r>
      <w:hyperlink r:id="rId40" w:history="1">
        <w:r w:rsidRPr="00E45C24">
          <w:rPr>
            <w:rStyle w:val="StyleUnderline"/>
          </w:rPr>
          <w:t>indeed major exporters</w:t>
        </w:r>
      </w:hyperlink>
      <w:r w:rsidRPr="00E45C24">
        <w:rPr>
          <w:rStyle w:val="StyleUnderline"/>
        </w:rPr>
        <w:t> of armaments, the claim that U.S. weapons can easily be replaced by other suppliers is not – at least not in the short term.</w:t>
      </w:r>
    </w:p>
    <w:p w:rsidR="00E45C24" w:rsidRPr="00E45C24" w:rsidRDefault="00E45C24" w:rsidP="00E45C24">
      <w:r w:rsidRPr="00E45C24">
        <w:t>First, once a country is “locked in” to a specific kind of weapons system, such as planes, tanks or naval vessels, the cost to </w:t>
      </w:r>
      <w:hyperlink r:id="rId41" w:history="1">
        <w:r w:rsidRPr="00E45C24">
          <w:rPr>
            <w:rStyle w:val="Hyperlink"/>
          </w:rPr>
          <w:t>switch</w:t>
        </w:r>
      </w:hyperlink>
      <w:r w:rsidRPr="00E45C24">
        <w:t> to a different supplier can be huge. Military personnel must be retrained on new equipment, spare parts need to be replaced, and operational changes may be necessary.</w:t>
      </w:r>
    </w:p>
    <w:p w:rsidR="00E45C24" w:rsidRPr="00E45C24" w:rsidRDefault="00E45C24" w:rsidP="00E45C24">
      <w:pPr>
        <w:rPr>
          <w:rStyle w:val="StyleUnderline"/>
        </w:rPr>
      </w:pPr>
      <w:r w:rsidRPr="00E45C24">
        <w:rPr>
          <w:rStyle w:val="StyleUnderline"/>
        </w:rPr>
        <w:t>After being so reliant on U.S. weapons systems for decades, the </w:t>
      </w:r>
      <w:hyperlink r:id="rId42" w:history="1">
        <w:r w:rsidRPr="00E45C24">
          <w:rPr>
            <w:rStyle w:val="StyleUnderline"/>
          </w:rPr>
          <w:t>transition costs</w:t>
        </w:r>
      </w:hyperlink>
      <w:r w:rsidRPr="00E45C24">
        <w:rPr>
          <w:rStyle w:val="StyleUnderline"/>
        </w:rPr>
        <w:t> to buy from another country could be prohibitive even for oil-rich Saudi Arabia.</w:t>
      </w:r>
    </w:p>
    <w:p w:rsidR="00E45C24" w:rsidRPr="00E45C24" w:rsidRDefault="00E45C24" w:rsidP="00E45C24">
      <w:r w:rsidRPr="00E45C24">
        <w:t>The second problem with Trump’s argument is that armaments from Russia, China or elsewhere are simply </w:t>
      </w:r>
      <w:hyperlink r:id="rId43" w:history="1">
        <w:r w:rsidRPr="00E45C24">
          <w:rPr>
            <w:rStyle w:val="Hyperlink"/>
          </w:rPr>
          <w:t>not as sophisticated as</w:t>
        </w:r>
      </w:hyperlink>
      <w:r w:rsidRPr="00E45C24">
        <w:t> U.S. weapons, which is why they are usually cheaper – though the quality gap is quickly decreasing. To maintain its military superiority in the Middle East, Saudi Arabia has opted to purchase virtually all of its weapons from American and European companies.</w:t>
      </w:r>
    </w:p>
    <w:p w:rsidR="00E45C24" w:rsidRPr="00E45C24" w:rsidRDefault="00E45C24" w:rsidP="00E45C24">
      <w:pPr>
        <w:rPr>
          <w:rStyle w:val="StyleUnderline"/>
        </w:rPr>
      </w:pPr>
      <w:r w:rsidRPr="00E45C24">
        <w:rPr>
          <w:rStyle w:val="StyleUnderline"/>
        </w:rPr>
        <w:t>That is why the U.S. has significant leverage in this aspect of the relationship.</w:t>
      </w:r>
      <w:r w:rsidRPr="00E45C24">
        <w:t xml:space="preserve"> </w:t>
      </w:r>
      <w:r w:rsidRPr="00E45C24">
        <w:rPr>
          <w:rStyle w:val="StyleUnderline"/>
        </w:rPr>
        <w:t>Any </w:t>
      </w:r>
      <w:hyperlink r:id="rId44" w:history="1">
        <w:r w:rsidRPr="00E45C24">
          <w:rPr>
            <w:rStyle w:val="StyleUnderline"/>
          </w:rPr>
          <w:t>Saudi threat</w:t>
        </w:r>
      </w:hyperlink>
      <w:r w:rsidRPr="00E45C24">
        <w:rPr>
          <w:rStyle w:val="StyleUnderline"/>
        </w:rPr>
        <w:t xml:space="preserve"> to retaliate against a ban on U.S. arms sales by buying weapons from countries that have not raised concerns about the </w:t>
      </w:r>
      <w:proofErr w:type="spellStart"/>
      <w:r w:rsidRPr="00E45C24">
        <w:rPr>
          <w:rStyle w:val="StyleUnderline"/>
        </w:rPr>
        <w:t>Khashoggi</w:t>
      </w:r>
      <w:proofErr w:type="spellEnd"/>
      <w:r w:rsidRPr="00E45C24">
        <w:rPr>
          <w:rStyle w:val="StyleUnderline"/>
        </w:rPr>
        <w:t xml:space="preserve"> disappearance would not be credible. And is probably why, despite worries in the White House, such a threat has not yet been made.</w:t>
      </w:r>
    </w:p>
    <w:p w:rsidR="006B5BAE" w:rsidRPr="006B5BAE" w:rsidRDefault="006B5BAE" w:rsidP="006B5BAE"/>
    <w:p w:rsidR="005562E6" w:rsidRDefault="005562E6" w:rsidP="005562E6">
      <w:pPr>
        <w:pStyle w:val="Heading2"/>
      </w:pPr>
      <w:r>
        <w:t>2AC Answers</w:t>
      </w:r>
    </w:p>
    <w:p w:rsidR="00E45C24" w:rsidRDefault="00E45C24" w:rsidP="00E45C24">
      <w:pPr>
        <w:pStyle w:val="Heading3"/>
      </w:pPr>
      <w:r>
        <w:t>Non-Unique</w:t>
      </w:r>
    </w:p>
    <w:p w:rsidR="00E45C24" w:rsidRDefault="00E45C24" w:rsidP="00E45C24">
      <w:pPr>
        <w:pStyle w:val="Heading4"/>
      </w:pPr>
      <w:r>
        <w:t>Arms Deals to Saudi Arabia are Overblown – No new deals during the Trump Administration</w:t>
      </w:r>
    </w:p>
    <w:p w:rsidR="00C332F0" w:rsidRPr="00C332F0" w:rsidRDefault="00C332F0" w:rsidP="00C332F0">
      <w:r w:rsidRPr="00C332F0">
        <w:t xml:space="preserve">Glenn </w:t>
      </w:r>
      <w:r w:rsidRPr="00C332F0">
        <w:rPr>
          <w:rStyle w:val="Style13ptBold"/>
        </w:rPr>
        <w:t>Kessler</w:t>
      </w:r>
      <w:r w:rsidRPr="00C332F0">
        <w:t>, 10-11-</w:t>
      </w:r>
      <w:r w:rsidRPr="00C332F0">
        <w:rPr>
          <w:rStyle w:val="Style13ptBold"/>
        </w:rPr>
        <w:t>2018</w:t>
      </w:r>
      <w:r w:rsidRPr="00C332F0">
        <w:t xml:space="preserve">, "Analysis," Washington Post, </w:t>
      </w:r>
      <w:hyperlink r:id="rId45" w:history="1">
        <w:r w:rsidRPr="003506BA">
          <w:rPr>
            <w:rStyle w:val="Hyperlink"/>
          </w:rPr>
          <w:t>https://www.washingtonpost.com/politics/2018/10/11/trumps-billion-arms-sales-saudi-arabia-still-fake/</w:t>
        </w:r>
      </w:hyperlink>
      <w:r>
        <w:t xml:space="preserve"> (</w:t>
      </w:r>
      <w:proofErr w:type="spellStart"/>
      <w:r>
        <w:t>JSewpersaud</w:t>
      </w:r>
      <w:proofErr w:type="spellEnd"/>
      <w:r>
        <w:t>)</w:t>
      </w:r>
    </w:p>
    <w:p w:rsidR="00E45C24" w:rsidRDefault="00E45C24" w:rsidP="00E45C24">
      <w:pPr>
        <w:rPr>
          <w:rStyle w:val="StyleUnderline"/>
        </w:rPr>
      </w:pPr>
      <w:r w:rsidRPr="00E45C24">
        <w:t xml:space="preserve">President Trump pushed back against sanctioning Saudi Arabia over the disappearance and likely killing of Washington Post contributor Jamal </w:t>
      </w:r>
      <w:proofErr w:type="spellStart"/>
      <w:r w:rsidRPr="00E45C24">
        <w:t>Khashoggi</w:t>
      </w:r>
      <w:proofErr w:type="spellEnd"/>
      <w:r w:rsidRPr="00E45C24">
        <w:t>, saying the Saudis have pledged to buy $110 billion of military equipment from the United States.</w:t>
      </w:r>
      <w:r>
        <w:t xml:space="preserve"> </w:t>
      </w:r>
      <w:r w:rsidRPr="00E45C24">
        <w:t>But this number is fanciful and unlikely to come to fruition – and in any case many of the purported deals are long in the future, according to a detailed list obtained by The Fact Checker. Indeed, in a March meeting with the country’s de facto ruler, Crown Prince Mohammad bin Salman, Trump</w:t>
      </w:r>
      <w:r>
        <w:t xml:space="preserve"> </w:t>
      </w:r>
      <w:hyperlink r:id="rId46" w:tgtFrame="_blank" w:history="1">
        <w:r w:rsidRPr="00E45C24">
          <w:rPr>
            <w:rStyle w:val="Hyperlink"/>
          </w:rPr>
          <w:t>noted</w:t>
        </w:r>
      </w:hyperlink>
      <w:r>
        <w:t xml:space="preserve"> </w:t>
      </w:r>
      <w:r w:rsidRPr="00E45C24">
        <w:t>that the current set of planned deliveries was “peanuts.”</w:t>
      </w:r>
      <w:r>
        <w:t xml:space="preserve"> </w:t>
      </w:r>
      <w:r w:rsidRPr="00E45C24">
        <w:t>Let’s explore.</w:t>
      </w:r>
      <w:r>
        <w:t xml:space="preserve"> </w:t>
      </w:r>
      <w:r w:rsidRPr="00E45C24">
        <w:t>The Facts</w:t>
      </w:r>
      <w:r>
        <w:t xml:space="preserve"> </w:t>
      </w:r>
      <w:r w:rsidRPr="00E45C24">
        <w:rPr>
          <w:rStyle w:val="StyleUnderline"/>
        </w:rPr>
        <w:t>When Trump completed his</w:t>
      </w:r>
      <w:r w:rsidRPr="00E45C24">
        <w:t xml:space="preserve"> visit May, </w:t>
      </w:r>
      <w:r w:rsidRPr="00E45C24">
        <w:rPr>
          <w:rStyle w:val="StyleUnderline"/>
        </w:rPr>
        <w:t>2017 trip to Saudi Arabia, claiming $270 billion in sales,</w:t>
      </w:r>
      <w:r>
        <w:rPr>
          <w:rStyle w:val="StyleUnderline"/>
        </w:rPr>
        <w:t xml:space="preserve"> </w:t>
      </w:r>
      <w:hyperlink r:id="rId47" w:tgtFrame="_blank" w:history="1">
        <w:r w:rsidRPr="00E45C24">
          <w:rPr>
            <w:rStyle w:val="StyleUnderline"/>
          </w:rPr>
          <w:t xml:space="preserve">we gave him Three </w:t>
        </w:r>
        <w:proofErr w:type="spellStart"/>
        <w:r w:rsidRPr="00E45C24">
          <w:rPr>
            <w:rStyle w:val="StyleUnderline"/>
          </w:rPr>
          <w:t>Pinocchio</w:t>
        </w:r>
      </w:hyperlink>
      <w:r w:rsidRPr="00E45C24">
        <w:rPr>
          <w:rStyle w:val="StyleUnderline"/>
        </w:rPr>
        <w:t>s</w:t>
      </w:r>
      <w:proofErr w:type="spellEnd"/>
      <w:r w:rsidRPr="00E45C24">
        <w:rPr>
          <w:rStyle w:val="StyleUnderline"/>
        </w:rPr>
        <w:t xml:space="preserve"> after a review of the data. The $110 billion in military sales aroused great skepticism among experts, with Bruce Riedel of the Brookings Institution</w:t>
      </w:r>
      <w:r>
        <w:rPr>
          <w:rStyle w:val="StyleUnderline"/>
        </w:rPr>
        <w:t xml:space="preserve"> </w:t>
      </w:r>
      <w:hyperlink r:id="rId48" w:history="1">
        <w:r w:rsidRPr="00E45C24">
          <w:rPr>
            <w:rStyle w:val="StyleUnderline"/>
          </w:rPr>
          <w:t>calling</w:t>
        </w:r>
      </w:hyperlink>
      <w:r>
        <w:rPr>
          <w:rStyle w:val="StyleUnderline"/>
        </w:rPr>
        <w:t xml:space="preserve"> </w:t>
      </w:r>
      <w:r w:rsidRPr="00E45C24">
        <w:rPr>
          <w:rStyle w:val="StyleUnderline"/>
        </w:rPr>
        <w:t>the claim “fake news.”</w:t>
      </w:r>
      <w:r>
        <w:rPr>
          <w:rStyle w:val="StyleUnderline"/>
        </w:rPr>
        <w:t xml:space="preserve"> </w:t>
      </w:r>
      <w:r w:rsidRPr="00E45C24">
        <w:rPr>
          <w:rStyle w:val="StyleUnderline"/>
        </w:rPr>
        <w:t xml:space="preserve">Most of the </w:t>
      </w:r>
      <w:r w:rsidRPr="00E45C24">
        <w:t>publicly announced</w:t>
      </w:r>
      <w:r w:rsidRPr="00E45C24">
        <w:rPr>
          <w:rStyle w:val="StyleUnderline"/>
        </w:rPr>
        <w:t xml:space="preserve"> items had been previously announced by the Obama administration and there appeared to be few</w:t>
      </w:r>
      <w:r w:rsidRPr="00E45C24">
        <w:t>, if any</w:t>
      </w:r>
      <w:r w:rsidRPr="00E45C24">
        <w:rPr>
          <w:rStyle w:val="StyleUnderline"/>
        </w:rPr>
        <w:t>, signed contracts.</w:t>
      </w:r>
      <w:r w:rsidRPr="00E45C24">
        <w:t xml:space="preserve"> Rather, many of the announcements were MOIs — memorandums of intent. </w:t>
      </w:r>
      <w:r w:rsidRPr="00E45C24">
        <w:rPr>
          <w:rStyle w:val="StyleUnderline"/>
        </w:rPr>
        <w:t>There were six specific items, adding up to $28 billion,</w:t>
      </w:r>
      <w:r w:rsidRPr="00E45C24">
        <w:t xml:space="preserve"> but </w:t>
      </w:r>
      <w:r w:rsidRPr="00E45C24">
        <w:rPr>
          <w:rStyle w:val="StyleUnderline"/>
        </w:rPr>
        <w:t>all had been previously</w:t>
      </w:r>
      <w:r w:rsidRPr="00E45C24">
        <w:t xml:space="preserve"> </w:t>
      </w:r>
      <w:r w:rsidRPr="00E45C24">
        <w:rPr>
          <w:rStyle w:val="StyleUnderline"/>
        </w:rPr>
        <w:t>notified to Congress by the Obama administration</w:t>
      </w:r>
      <w:r w:rsidRPr="00E45C24">
        <w:t>.</w:t>
      </w:r>
      <w:r>
        <w:t xml:space="preserve"> </w:t>
      </w:r>
      <w:r w:rsidRPr="00E45C24">
        <w:t xml:space="preserve">After Trump’s remarks on </w:t>
      </w:r>
      <w:proofErr w:type="spellStart"/>
      <w:r w:rsidRPr="00E45C24">
        <w:t>Khashoggi</w:t>
      </w:r>
      <w:proofErr w:type="spellEnd"/>
      <w:r w:rsidRPr="00E45C24">
        <w:t xml:space="preserve">, </w:t>
      </w:r>
      <w:proofErr w:type="spellStart"/>
      <w:r w:rsidRPr="00E45C24">
        <w:t>Reidel</w:t>
      </w:r>
      <w:proofErr w:type="spellEnd"/>
      <w:r w:rsidRPr="00E45C24">
        <w:t xml:space="preserve"> said the $110 billion figure was “still fake.”</w:t>
      </w:r>
      <w:r>
        <w:t xml:space="preserve"> </w:t>
      </w:r>
      <w:r w:rsidRPr="00E45C24">
        <w:rPr>
          <w:rStyle w:val="StyleUnderline"/>
        </w:rPr>
        <w:t>He said the Saudis have not bought locked in the arms deals touted by Trump, even a $15 billion deal for Terminal High Altitude Area Defense anti-ballistic missile system</w:t>
      </w:r>
      <w:r w:rsidRPr="00E45C24">
        <w:t xml:space="preserve"> that</w:t>
      </w:r>
      <w:r>
        <w:t xml:space="preserve"> </w:t>
      </w:r>
      <w:hyperlink r:id="rId49" w:tgtFrame="_blank" w:history="1">
        <w:r w:rsidRPr="00E45C24">
          <w:rPr>
            <w:rStyle w:val="Hyperlink"/>
          </w:rPr>
          <w:t>has received preliminary approval from Congress</w:t>
        </w:r>
      </w:hyperlink>
      <w:r w:rsidRPr="00E45C24">
        <w:t xml:space="preserve">. He noted that </w:t>
      </w:r>
      <w:r w:rsidRPr="00E45C24">
        <w:rPr>
          <w:rStyle w:val="StyleUnderline"/>
        </w:rPr>
        <w:t>the Saudis</w:t>
      </w:r>
      <w:r>
        <w:rPr>
          <w:rStyle w:val="StyleUnderline"/>
        </w:rPr>
        <w:t xml:space="preserve"> </w:t>
      </w:r>
      <w:hyperlink r:id="rId50" w:tgtFrame="_blank" w:history="1">
        <w:r w:rsidRPr="00E45C24">
          <w:rPr>
            <w:rStyle w:val="StyleUnderline"/>
          </w:rPr>
          <w:t>let a September deadline for the deal lapse with Lockheed Martin</w:t>
        </w:r>
      </w:hyperlink>
      <w:r w:rsidRPr="00E45C24">
        <w:rPr>
          <w:rStyle w:val="StyleUnderline"/>
        </w:rPr>
        <w:t>, despite a 20 percent price cut.</w:t>
      </w:r>
      <w:r>
        <w:t xml:space="preserve"> </w:t>
      </w:r>
      <w:r w:rsidRPr="00E45C24">
        <w:rPr>
          <w:rStyle w:val="StyleUnderline"/>
        </w:rPr>
        <w:t>A review of the</w:t>
      </w:r>
      <w:r w:rsidRPr="00E45C24">
        <w:t xml:space="preserve"> announcements on the </w:t>
      </w:r>
      <w:r w:rsidRPr="00E45C24">
        <w:rPr>
          <w:rStyle w:val="StyleUnderline"/>
        </w:rPr>
        <w:t>Defense Security Cooperation Agency website</w:t>
      </w:r>
      <w:r w:rsidRPr="00E45C24">
        <w:t xml:space="preserve"> since Trump’s 2017 trip </w:t>
      </w:r>
      <w:r w:rsidRPr="00E45C24">
        <w:rPr>
          <w:rStyle w:val="StyleUnderline"/>
        </w:rPr>
        <w:t>reveals that</w:t>
      </w:r>
      <w:r w:rsidRPr="00E45C24">
        <w:t xml:space="preserve">, besides THAAD, </w:t>
      </w:r>
      <w:r w:rsidRPr="00E45C24">
        <w:rPr>
          <w:rStyle w:val="StyleUnderline"/>
        </w:rPr>
        <w:t>there have been six</w:t>
      </w:r>
      <w:r w:rsidRPr="00E45C24">
        <w:t xml:space="preserve"> State Department </w:t>
      </w:r>
      <w:r w:rsidRPr="00E45C24">
        <w:rPr>
          <w:rStyle w:val="StyleUnderline"/>
        </w:rPr>
        <w:t>announcements</w:t>
      </w:r>
      <w:r w:rsidRPr="00E45C24">
        <w:t xml:space="preserve"> </w:t>
      </w:r>
      <w:r w:rsidRPr="00E45C24">
        <w:rPr>
          <w:rStyle w:val="StyleUnderline"/>
        </w:rPr>
        <w:t>of approval of Saudi sales, totaling just $4 billion</w:t>
      </w:r>
      <w:r w:rsidRPr="00E45C24">
        <w:t>.</w:t>
      </w:r>
      <w:r>
        <w:t xml:space="preserve"> </w:t>
      </w:r>
      <w:r w:rsidRPr="00E45C24">
        <w:t xml:space="preserve">According to the confidential 2017 document of all of the military-sales agreements reviewed by The Fact Checker, </w:t>
      </w:r>
      <w:r w:rsidRPr="00E45C24">
        <w:rPr>
          <w:rStyle w:val="StyleUnderline"/>
        </w:rPr>
        <w:t>most of the items did not have delivery dates or were scheduled for 2022 or beyond. The THAAD, for instance, was scheduled for 2023-2026. An order for four ships would not be completed until 2028. Billions of dollars in bombs are scheduled for delivery in 2022.</w:t>
      </w:r>
      <w:r>
        <w:rPr>
          <w:rStyle w:val="StyleUnderline"/>
        </w:rPr>
        <w:t xml:space="preserve"> </w:t>
      </w:r>
      <w:r w:rsidRPr="00E45C24">
        <w:rPr>
          <w:rStyle w:val="StyleUnderline"/>
        </w:rPr>
        <w:t>In essence, this is a wish list.</w:t>
      </w:r>
      <w:r w:rsidRPr="00E45C24">
        <w:t xml:space="preserve"> It’s worth recalling that Obama offered Saudi Arabia $115 billion in deals, about half of which resulted in actual sales.</w:t>
      </w:r>
      <w:r>
        <w:t xml:space="preserve"> </w:t>
      </w:r>
      <w:r w:rsidRPr="00E45C24">
        <w:t xml:space="preserve">Trump raised the possibility that the Saudis might turn to Russia or China for its hardware. The Saudis are still considering purchasing a Russian S-400 air-defense system, but </w:t>
      </w:r>
      <w:proofErr w:type="spellStart"/>
      <w:r w:rsidRPr="00E45C24">
        <w:t>Reidel</w:t>
      </w:r>
      <w:proofErr w:type="spellEnd"/>
      <w:r w:rsidRPr="00E45C24">
        <w:t xml:space="preserve"> said the kingdom is too invested in U.S. equipment – which means the U.S. has significant leverage if it wanted to punish the Saudis over the </w:t>
      </w:r>
      <w:proofErr w:type="spellStart"/>
      <w:r w:rsidRPr="00E45C24">
        <w:t>Khashoggi</w:t>
      </w:r>
      <w:proofErr w:type="spellEnd"/>
      <w:r w:rsidRPr="00E45C24">
        <w:t xml:space="preserve"> matter.</w:t>
      </w:r>
      <w:r>
        <w:t xml:space="preserve"> </w:t>
      </w:r>
      <w:r w:rsidRPr="00E45C24">
        <w:t xml:space="preserve">“It would take decades to transition from U.S. and U.K. aircraft, for example, to Russian or Chinese aircraft,” </w:t>
      </w:r>
      <w:proofErr w:type="spellStart"/>
      <w:r w:rsidRPr="00E45C24">
        <w:t>Reidel</w:t>
      </w:r>
      <w:proofErr w:type="spellEnd"/>
      <w:r w:rsidRPr="00E45C24">
        <w:t xml:space="preserve"> said. “Same is true for tanks, communications equipment and other hi-tech equipment. And the Saudis don’t have time given they are bogged down in Yemen.”</w:t>
      </w:r>
      <w:r>
        <w:t xml:space="preserve"> </w:t>
      </w:r>
      <w:r w:rsidRPr="00E45C24">
        <w:t>The Pinocchio Test</w:t>
      </w:r>
      <w:r>
        <w:t xml:space="preserve"> </w:t>
      </w:r>
      <w:r w:rsidRPr="00E45C24">
        <w:t xml:space="preserve">This is an example of a politician believing his own propaganda. </w:t>
      </w:r>
      <w:r w:rsidRPr="00E45C24">
        <w:rPr>
          <w:rStyle w:val="StyleUnderline"/>
        </w:rPr>
        <w:t>The $110 billion-figure is not real and unlikely to come to fruition</w:t>
      </w:r>
      <w:r w:rsidRPr="00E45C24">
        <w:t xml:space="preserve"> – </w:t>
      </w:r>
      <w:r w:rsidRPr="00E45C24">
        <w:rPr>
          <w:rStyle w:val="StyleUnderline"/>
        </w:rPr>
        <w:t>and even if it did, it represents sales far in the future</w:t>
      </w:r>
      <w:r w:rsidRPr="00E45C24">
        <w:t xml:space="preserve">. The president should scale down the use of the number, especially when talking about a diplomatic crisis today. </w:t>
      </w:r>
      <w:r w:rsidRPr="00E45C24">
        <w:rPr>
          <w:rStyle w:val="StyleUnderline"/>
        </w:rPr>
        <w:t xml:space="preserve">Given that little on the supposed deals has advanced since Trump’s announcement 1 1/2 years ago, we are upping this to Four </w:t>
      </w:r>
      <w:proofErr w:type="spellStart"/>
      <w:r w:rsidRPr="00E45C24">
        <w:rPr>
          <w:rStyle w:val="StyleUnderline"/>
        </w:rPr>
        <w:t>Pinocchios</w:t>
      </w:r>
      <w:proofErr w:type="spellEnd"/>
      <w:r w:rsidRPr="00E45C24">
        <w:rPr>
          <w:rStyle w:val="StyleUnderline"/>
        </w:rPr>
        <w:t>.</w:t>
      </w:r>
    </w:p>
    <w:p w:rsidR="00C332F0" w:rsidRPr="00E45C24" w:rsidRDefault="00C332F0" w:rsidP="00E45C24">
      <w:pPr>
        <w:rPr>
          <w:rStyle w:val="StyleUnderline"/>
        </w:rPr>
      </w:pPr>
    </w:p>
    <w:p w:rsidR="00E45C24" w:rsidRDefault="00C332F0" w:rsidP="00C332F0">
      <w:pPr>
        <w:pStyle w:val="Heading3"/>
      </w:pPr>
      <w:r>
        <w:t>Relations Durable</w:t>
      </w:r>
    </w:p>
    <w:p w:rsidR="00C332F0" w:rsidRPr="00C332F0" w:rsidRDefault="00C332F0" w:rsidP="00C332F0">
      <w:pPr>
        <w:pStyle w:val="Heading4"/>
      </w:pPr>
      <w:r>
        <w:t>Relations Have Been Historically Durable – Oversight</w:t>
      </w:r>
    </w:p>
    <w:p w:rsidR="00C332F0" w:rsidRPr="00C332F0" w:rsidRDefault="00C332F0" w:rsidP="00C332F0">
      <w:r w:rsidRPr="00C332F0">
        <w:t xml:space="preserve">Daniel </w:t>
      </w:r>
      <w:r w:rsidRPr="00C332F0">
        <w:rPr>
          <w:rStyle w:val="Style13ptBold"/>
        </w:rPr>
        <w:t>Benjamin</w:t>
      </w:r>
      <w:r>
        <w:t>, 5-30</w:t>
      </w:r>
      <w:r w:rsidRPr="00C332F0">
        <w:t>-</w:t>
      </w:r>
      <w:r w:rsidRPr="00C332F0">
        <w:rPr>
          <w:rStyle w:val="Style13ptBold"/>
        </w:rPr>
        <w:t>2019</w:t>
      </w:r>
      <w:r w:rsidRPr="00C332F0">
        <w:t xml:space="preserve">, "Reckless in Riyadh," New York Review of Books, </w:t>
      </w:r>
      <w:hyperlink r:id="rId51" w:history="1">
        <w:r w:rsidRPr="003506BA">
          <w:rPr>
            <w:rStyle w:val="Hyperlink"/>
          </w:rPr>
          <w:t>https://www.nybooks.com/articles/2019/06/27/mohammad-bin-salman-reckless-riyadh/</w:t>
        </w:r>
      </w:hyperlink>
      <w:r>
        <w:t xml:space="preserve"> (</w:t>
      </w:r>
      <w:proofErr w:type="spellStart"/>
      <w:r>
        <w:t>JSewpersaud</w:t>
      </w:r>
      <w:proofErr w:type="spellEnd"/>
      <w:r>
        <w:t>)</w:t>
      </w:r>
    </w:p>
    <w:p w:rsidR="00C332F0" w:rsidRDefault="00C332F0" w:rsidP="00C332F0">
      <w:pPr>
        <w:rPr>
          <w:sz w:val="16"/>
        </w:rPr>
      </w:pPr>
      <w:r w:rsidRPr="000C5018">
        <w:rPr>
          <w:sz w:val="16"/>
        </w:rPr>
        <w:t xml:space="preserve">In the seventy-four years since it was conceived, </w:t>
      </w:r>
      <w:r w:rsidRPr="00C332F0">
        <w:rPr>
          <w:rStyle w:val="StyleUnderline"/>
        </w:rPr>
        <w:t>the relationship between the United States and the Kingdom of Saudi Arabia has shown remarkable durability</w:t>
      </w:r>
      <w:r w:rsidRPr="000C5018">
        <w:rPr>
          <w:sz w:val="16"/>
        </w:rPr>
        <w:t xml:space="preserve">. </w:t>
      </w:r>
      <w:r w:rsidRPr="000C5018">
        <w:rPr>
          <w:rStyle w:val="StyleUnderline"/>
        </w:rPr>
        <w:t xml:space="preserve">One reason for its resilience has been the ease with which it has evolved as the </w:t>
      </w:r>
      <w:proofErr w:type="gramStart"/>
      <w:r w:rsidRPr="000C5018">
        <w:rPr>
          <w:rStyle w:val="StyleUnderline"/>
        </w:rPr>
        <w:t>partners</w:t>
      </w:r>
      <w:proofErr w:type="gramEnd"/>
      <w:r w:rsidRPr="000C5018">
        <w:rPr>
          <w:rStyle w:val="StyleUnderline"/>
        </w:rPr>
        <w:t xml:space="preserve"> prospered and global politics changed</w:t>
      </w:r>
      <w:r w:rsidRPr="000C5018">
        <w:rPr>
          <w:sz w:val="16"/>
        </w:rPr>
        <w:t xml:space="preserve">. Riding a tide of oil wealth, Saudi Arabia has been transformed from a congeries of seminomadic tribes into one of the twenty largest economies in the world, while US involvement in regional security grew so dominant that for decades, </w:t>
      </w:r>
      <w:r w:rsidRPr="000C5018">
        <w:rPr>
          <w:rStyle w:val="StyleUnderline"/>
        </w:rPr>
        <w:t xml:space="preserve">analysts spoke of the </w:t>
      </w:r>
      <w:proofErr w:type="spellStart"/>
      <w:r w:rsidRPr="000C5018">
        <w:rPr>
          <w:rStyle w:val="StyleUnderline"/>
        </w:rPr>
        <w:t>pax</w:t>
      </w:r>
      <w:proofErr w:type="spellEnd"/>
      <w:r w:rsidRPr="000C5018">
        <w:rPr>
          <w:rStyle w:val="StyleUnderline"/>
        </w:rPr>
        <w:t xml:space="preserve"> Americana in the Middle East</w:t>
      </w:r>
      <w:r w:rsidRPr="000C5018">
        <w:rPr>
          <w:sz w:val="16"/>
        </w:rPr>
        <w:t xml:space="preserve">. </w:t>
      </w:r>
      <w:r w:rsidRPr="000C5018">
        <w:rPr>
          <w:rStyle w:val="StyleUnderline"/>
        </w:rPr>
        <w:t xml:space="preserve">The relationship has also lasted in no small measure because of American leaders’ disinclination to criticize the Saudis’ domestic policies, </w:t>
      </w:r>
      <w:r w:rsidRPr="000C5018">
        <w:rPr>
          <w:sz w:val="16"/>
        </w:rPr>
        <w:t xml:space="preserve">especially their disregard for human rights. Bruce Riedel, an adviser on the Middle East to four presidents, has noted that the sole instance of an American leader pressing the Saudis for internal change occurred in 1962, when, at the urging of John F. Kennedy, then crown prince Faisal reformed the judiciary, introduced free health care and education, and abolished slavery. </w:t>
      </w:r>
      <w:r w:rsidRPr="000C5018">
        <w:rPr>
          <w:rStyle w:val="StyleUnderline"/>
        </w:rPr>
        <w:t>The White House has long directly overseen the US–Saudi relationship</w:t>
      </w:r>
      <w:r w:rsidRPr="000C5018">
        <w:rPr>
          <w:sz w:val="16"/>
        </w:rPr>
        <w:t xml:space="preserve">, as it has the US–Israel relationship, but generally not other bilateral ties. </w:t>
      </w:r>
      <w:r w:rsidRPr="000C5018">
        <w:rPr>
          <w:rStyle w:val="StyleUnderline"/>
        </w:rPr>
        <w:t>The Saudi leadership has never taken the US Congress or the State Department seriously and has always sought a direct link to the president</w:t>
      </w:r>
      <w:r w:rsidRPr="000C5018">
        <w:rPr>
          <w:sz w:val="16"/>
        </w:rPr>
        <w:t>. The CIA station in Riyadh exercises a high degree of control over dealings with the kingdom, guarding against intrusive diplomats with big ideas about promoting human rights and obliging the Saudi preference for secrecy. The arrangement works in a country where historically there has been almost no foreign press presence or civil society organizations. Saudi governance has traditionally been the preserve of a small number of aged princes. Among US policymakers and intelligence analysts, it is often said that no country is more opaque, except for North Korea.</w:t>
      </w:r>
    </w:p>
    <w:p w:rsidR="00C332F0" w:rsidRDefault="00261821" w:rsidP="00357A7D">
      <w:pPr>
        <w:pStyle w:val="Heading3"/>
      </w:pPr>
      <w:r>
        <w:t>Link Uniqueness</w:t>
      </w:r>
    </w:p>
    <w:p w:rsidR="00606583" w:rsidRDefault="00606583" w:rsidP="00606583">
      <w:pPr>
        <w:pStyle w:val="Heading4"/>
      </w:pPr>
      <w:r>
        <w:t xml:space="preserve">The Relationship should’ve already degraded after Trump’s handling of the </w:t>
      </w:r>
      <w:proofErr w:type="spellStart"/>
      <w:r>
        <w:t>Khashoggi</w:t>
      </w:r>
      <w:proofErr w:type="spellEnd"/>
      <w:r>
        <w:t xml:space="preserve"> Killing – Non-Unique</w:t>
      </w:r>
    </w:p>
    <w:p w:rsidR="00606583" w:rsidRPr="00606583" w:rsidRDefault="00606583" w:rsidP="00606583">
      <w:proofErr w:type="spellStart"/>
      <w:r w:rsidRPr="00606583">
        <w:t>Prem</w:t>
      </w:r>
      <w:proofErr w:type="spellEnd"/>
      <w:r w:rsidRPr="00606583">
        <w:t xml:space="preserve"> G. </w:t>
      </w:r>
      <w:r w:rsidRPr="00606583">
        <w:rPr>
          <w:rStyle w:val="Style13ptBold"/>
        </w:rPr>
        <w:t>Kumar</w:t>
      </w:r>
      <w:r>
        <w:t>, 11-21-</w:t>
      </w:r>
      <w:r w:rsidRPr="00606583">
        <w:rPr>
          <w:rStyle w:val="Style13ptBold"/>
        </w:rPr>
        <w:t>2018</w:t>
      </w:r>
      <w:r w:rsidRPr="00606583">
        <w:t xml:space="preserve">, "Trump Thinks He’s </w:t>
      </w:r>
      <w:proofErr w:type="gramStart"/>
      <w:r w:rsidRPr="00606583">
        <w:t>Helping</w:t>
      </w:r>
      <w:proofErr w:type="gramEnd"/>
      <w:r w:rsidRPr="00606583">
        <w:t xml:space="preserve"> the U.S.-Saudi Relationship. He’s Hurting It.," Foreign Policy, </w:t>
      </w:r>
      <w:hyperlink r:id="rId52" w:history="1">
        <w:r w:rsidRPr="003506BA">
          <w:rPr>
            <w:rStyle w:val="Hyperlink"/>
          </w:rPr>
          <w:t>https://foreignpolicy.com/2018/11/21/trump-thinks-hes-helping-the-u-s-saudi-relationship-hes-hurting-it-jamal-khashoggi-mohammed-bin-salman-saudi-arabia-united-states/</w:t>
        </w:r>
      </w:hyperlink>
      <w:r>
        <w:t xml:space="preserve"> (</w:t>
      </w:r>
      <w:proofErr w:type="spellStart"/>
      <w:r>
        <w:t>JSewpersaud</w:t>
      </w:r>
      <w:proofErr w:type="spellEnd"/>
      <w:r>
        <w:t>)</w:t>
      </w:r>
    </w:p>
    <w:p w:rsidR="00606583" w:rsidRPr="00606583" w:rsidRDefault="00357A7D" w:rsidP="00606583">
      <w:pPr>
        <w:rPr>
          <w:rStyle w:val="StyleUnderline"/>
        </w:rPr>
      </w:pPr>
      <w:r w:rsidRPr="00357A7D">
        <w:rPr>
          <w:rStyle w:val="StyleUnderline"/>
        </w:rPr>
        <w:t xml:space="preserve">Rather than “standing with Saudi Arabia,” as U.S. President Donald Trump suggested he was doing in a bizarre Nov. 20 </w:t>
      </w:r>
      <w:hyperlink r:id="rId53" w:history="1">
        <w:r w:rsidRPr="00357A7D">
          <w:rPr>
            <w:rStyle w:val="StyleUnderline"/>
          </w:rPr>
          <w:t>statement</w:t>
        </w:r>
      </w:hyperlink>
      <w:r w:rsidRPr="00357A7D">
        <w:rPr>
          <w:rStyle w:val="StyleUnderline"/>
        </w:rPr>
        <w:t>, the Trump administration may well have complicated the U.S.-Saudi relationship for years to come</w:t>
      </w:r>
      <w:r w:rsidRPr="00606583">
        <w:rPr>
          <w:sz w:val="16"/>
        </w:rPr>
        <w:t xml:space="preserve">. </w:t>
      </w:r>
      <w:r w:rsidRPr="00357A7D">
        <w:rPr>
          <w:rStyle w:val="StyleUnderline"/>
        </w:rPr>
        <w:t>Trump contends that Saudi Crown Prince</w:t>
      </w:r>
      <w:r w:rsidRPr="00606583">
        <w:rPr>
          <w:sz w:val="16"/>
        </w:rPr>
        <w:t xml:space="preserve"> Mohammed bin Salman </w:t>
      </w:r>
      <w:r w:rsidRPr="00357A7D">
        <w:rPr>
          <w:rStyle w:val="StyleUnderline"/>
        </w:rPr>
        <w:t>may have known about plans to murder</w:t>
      </w:r>
      <w:r w:rsidRPr="00606583">
        <w:rPr>
          <w:sz w:val="16"/>
        </w:rPr>
        <w:t xml:space="preserve"> the journalist Jamal </w:t>
      </w:r>
      <w:proofErr w:type="spellStart"/>
      <w:r w:rsidRPr="00357A7D">
        <w:rPr>
          <w:rStyle w:val="StyleUnderline"/>
        </w:rPr>
        <w:t>Khashoggi</w:t>
      </w:r>
      <w:proofErr w:type="spellEnd"/>
      <w:r w:rsidRPr="00606583">
        <w:rPr>
          <w:sz w:val="16"/>
        </w:rPr>
        <w:t>—“maybe he did and maybe he didn’t”—</w:t>
      </w:r>
      <w:r w:rsidRPr="00357A7D">
        <w:rPr>
          <w:rStyle w:val="StyleUnderline"/>
        </w:rPr>
        <w:t>but that the United States would stand by the kingdom because</w:t>
      </w:r>
      <w:r w:rsidRPr="00606583">
        <w:rPr>
          <w:sz w:val="16"/>
        </w:rPr>
        <w:t xml:space="preserve"> of a shared interest in confronting Iran, potential weapons sales to Saudi Arabia, and </w:t>
      </w:r>
      <w:r w:rsidRPr="00357A7D">
        <w:rPr>
          <w:rStyle w:val="StyleUnderline"/>
        </w:rPr>
        <w:t>the need to ensure stable oil markets</w:t>
      </w:r>
      <w:r w:rsidRPr="00606583">
        <w:rPr>
          <w:sz w:val="16"/>
        </w:rPr>
        <w:t xml:space="preserve">. The president’s statement seemed designed to bring the </w:t>
      </w:r>
      <w:proofErr w:type="spellStart"/>
      <w:r w:rsidRPr="00606583">
        <w:rPr>
          <w:sz w:val="16"/>
        </w:rPr>
        <w:t>Khashoggi</w:t>
      </w:r>
      <w:proofErr w:type="spellEnd"/>
      <w:r w:rsidRPr="00606583">
        <w:rPr>
          <w:sz w:val="16"/>
        </w:rPr>
        <w:t xml:space="preserve"> matter to a close. It will likely do precisely the opposite for several reasons. First, </w:t>
      </w:r>
      <w:r w:rsidRPr="00357A7D">
        <w:rPr>
          <w:rStyle w:val="StyleUnderline"/>
        </w:rPr>
        <w:t>it is now clear that the Trump administration never had any real interest in pursuing the truth.</w:t>
      </w:r>
      <w:r w:rsidRPr="00606583">
        <w:rPr>
          <w:sz w:val="16"/>
        </w:rPr>
        <w:t xml:space="preserve"> </w:t>
      </w:r>
      <w:r w:rsidRPr="00357A7D">
        <w:rPr>
          <w:rStyle w:val="StyleUnderline"/>
        </w:rPr>
        <w:t>After the story first broke, Trump could have pressed for a credible investigation</w:t>
      </w:r>
      <w:r w:rsidRPr="00606583">
        <w:rPr>
          <w:sz w:val="16"/>
        </w:rPr>
        <w:t xml:space="preserve"> to help assess what actually happened inside the Saudi consulate in Istanbul on Oct. 2. Indeed, other U.S. allies have called for such investigations in the past. Israel, which has ample reason to be concerned about outside bodies passing judgement on its conduct, established a commission of Israeli judges, with respected international observers, to investigate the deaths of nine Turkish citizens during a 2010 flotilla to Gaza. The Israeli government did so to put an end to lingering questions about the naval operation against the Turkish flotilla. </w:t>
      </w:r>
      <w:r w:rsidRPr="00357A7D">
        <w:rPr>
          <w:rStyle w:val="StyleUnderline"/>
        </w:rPr>
        <w:t>By contrast, in this case, the Trump administration is content to let Saudi Arabia act as judge, jury, and</w:t>
      </w:r>
      <w:r w:rsidRPr="00606583">
        <w:rPr>
          <w:sz w:val="16"/>
        </w:rPr>
        <w:t xml:space="preserve">—given the capital charges now filed against at least five defendants—possibly </w:t>
      </w:r>
      <w:r w:rsidRPr="00357A7D">
        <w:rPr>
          <w:rStyle w:val="StyleUnderline"/>
        </w:rPr>
        <w:t>the executioner</w:t>
      </w:r>
      <w:r w:rsidRPr="00606583">
        <w:rPr>
          <w:sz w:val="16"/>
        </w:rPr>
        <w:t xml:space="preserve">. The fact that Trump is in such a rush to move on, despite so many outstanding questions, will redouble demands by others—including leading Republican senators in the United States—for the truth. </w:t>
      </w:r>
      <w:r w:rsidRPr="00606583">
        <w:rPr>
          <w:rStyle w:val="StyleUnderline"/>
        </w:rPr>
        <w:t>Second, after failing to press for a credible investigation, Trump seems to have disregarded intelligence assessments prepared by his own officials about what happened and who was responsible</w:t>
      </w:r>
      <w:r w:rsidRPr="00606583">
        <w:rPr>
          <w:sz w:val="16"/>
        </w:rPr>
        <w:t xml:space="preserve">. Late last week, the CIA </w:t>
      </w:r>
      <w:hyperlink r:id="rId54" w:history="1">
        <w:r w:rsidRPr="00606583">
          <w:rPr>
            <w:rStyle w:val="Hyperlink"/>
            <w:sz w:val="16"/>
          </w:rPr>
          <w:t>concluded</w:t>
        </w:r>
      </w:hyperlink>
      <w:r w:rsidRPr="00606583">
        <w:rPr>
          <w:sz w:val="16"/>
        </w:rPr>
        <w:t xml:space="preserve"> with a high degree of confidence that the crown prince ordered the killing. </w:t>
      </w:r>
      <w:r w:rsidRPr="00606583">
        <w:rPr>
          <w:rStyle w:val="StyleUnderline"/>
        </w:rPr>
        <w:t xml:space="preserve">The president has downplayed the report and repeatedly declared that the world may never know all of the facts surrounding </w:t>
      </w:r>
      <w:proofErr w:type="spellStart"/>
      <w:r w:rsidRPr="00606583">
        <w:rPr>
          <w:rStyle w:val="StyleUnderline"/>
        </w:rPr>
        <w:t>Khashoggi’s</w:t>
      </w:r>
      <w:proofErr w:type="spellEnd"/>
      <w:r w:rsidRPr="00606583">
        <w:rPr>
          <w:rStyle w:val="StyleUnderline"/>
        </w:rPr>
        <w:t xml:space="preserve"> murder. But that does not mean that the world knows nothing</w:t>
      </w:r>
      <w:r w:rsidRPr="00606583">
        <w:rPr>
          <w:sz w:val="16"/>
        </w:rPr>
        <w:t xml:space="preserve">. Demands to see the full CIA assessment could linger over the U.S.-Saudi relationship in the same way that the unreleased 28 pages from the Joint House-Senate Intelligence Committee’s report on potential Saudi involvement in 9/11 did for 13 years, until they were eventually declassified. Rather than dismissing the CIA’s assessment, Trump could have used the agency’s findings to push for an impartial probe. His willingness to ignore the CIA will now lead to a new set of questions. Third, instead of using his leverage in this situation to get a full accounting of what happened in Istanbul and address other issues in the U.S.-Saudi relationship, the “Master of the Deal” gave this statement away for free. Take the war in Yemen. After nearly two years in which the Trump administration abdicated any meaningful role in ending the worst humanitarian conflict in the world, it recently changed course, calling for a cease-fire in Yemen within 30 days and suspending midair refueling for the Saudi-led coalition. It did so at least in part because the White House increasingly realized that continuing the war is in neither U.S. nor Saudi interests. So far, however, the response on the ground from Saudi Arabia has been an escalation near the Yemeni port of </w:t>
      </w:r>
      <w:proofErr w:type="spellStart"/>
      <w:r w:rsidRPr="00606583">
        <w:rPr>
          <w:sz w:val="16"/>
        </w:rPr>
        <w:t>Hodeidah</w:t>
      </w:r>
      <w:proofErr w:type="spellEnd"/>
      <w:r w:rsidRPr="00606583">
        <w:rPr>
          <w:sz w:val="16"/>
        </w:rPr>
        <w:t>. While Washington should not trade away its concern for human rights, it could have used this crisis to promote policies it believes are correct anyway, like ending the war in Yemen. Instead, the conflict—one that is strengthening Iran’s position in the region—continues with no end in sight.</w:t>
      </w:r>
      <w:r w:rsidR="00606583" w:rsidRPr="00606583">
        <w:rPr>
          <w:sz w:val="16"/>
        </w:rPr>
        <w:t xml:space="preserve">  </w:t>
      </w:r>
      <w:r w:rsidR="00606583" w:rsidRPr="00606583">
        <w:rPr>
          <w:rStyle w:val="StyleUnderline"/>
        </w:rPr>
        <w:t>All this for what? In his statement, Trump cites a Saudi commitment to invest $450 billion in the United States</w:t>
      </w:r>
      <w:r w:rsidR="00606583" w:rsidRPr="00606583">
        <w:rPr>
          <w:sz w:val="16"/>
        </w:rPr>
        <w:t xml:space="preserve">, of which $110 billion are proposed weapons sales. As many observers have pointed out, these figures are spurious at best, and </w:t>
      </w:r>
      <w:r w:rsidR="00606583" w:rsidRPr="00606583">
        <w:rPr>
          <w:rStyle w:val="StyleUnderline"/>
        </w:rPr>
        <w:t>with newfound skepticism of Saudi policies, the likelihood of Congress approving major new weapons sales is questionable</w:t>
      </w:r>
      <w:r w:rsidR="00606583" w:rsidRPr="00606583">
        <w:rPr>
          <w:sz w:val="16"/>
        </w:rPr>
        <w:t xml:space="preserve">. </w:t>
      </w:r>
      <w:r w:rsidR="00606583" w:rsidRPr="00606583">
        <w:rPr>
          <w:rStyle w:val="StyleUnderline"/>
        </w:rPr>
        <w:t>As for oil, the Saudis themselves know that allowing significantly higher prices—which many doubt they could engineer given U.S. shale production</w:t>
      </w:r>
      <w:r w:rsidR="00606583" w:rsidRPr="00606583">
        <w:rPr>
          <w:sz w:val="16"/>
        </w:rPr>
        <w:t xml:space="preserve">—would harm their own economy far more than the rest of the world by encouraging alternative energy sources and uses. And when it comes to Middle East peace, with the Palestinians boycotting the Trump administration, Israel about to go into election season, and conditions in Gaza as difficult as ever, the odds of progress on peace—with or without Saudi support—are about as low as they could be. Most of all, Trump justifies his approach on the grounds that it is necessary to stabilize Saudi Arabia amid the broader contest with Iran. But </w:t>
      </w:r>
      <w:r w:rsidR="00606583" w:rsidRPr="00606583">
        <w:rPr>
          <w:rStyle w:val="StyleUnderline"/>
        </w:rPr>
        <w:t xml:space="preserve">this obscures the longer-term consequences of the administration’s approach. By appearing to whitewash the </w:t>
      </w:r>
      <w:proofErr w:type="spellStart"/>
      <w:r w:rsidR="00606583" w:rsidRPr="00606583">
        <w:rPr>
          <w:rStyle w:val="StyleUnderline"/>
        </w:rPr>
        <w:t>Khashoggi</w:t>
      </w:r>
      <w:proofErr w:type="spellEnd"/>
      <w:r w:rsidR="00606583" w:rsidRPr="00606583">
        <w:rPr>
          <w:rStyle w:val="StyleUnderline"/>
        </w:rPr>
        <w:t xml:space="preserve"> murder, Trump has helped ensure that it will remain an issue for years to come, both in terms of finding out what exactly happened and in determining the proper U.S. response</w:t>
      </w:r>
      <w:r w:rsidR="00606583" w:rsidRPr="00606583">
        <w:rPr>
          <w:sz w:val="16"/>
        </w:rPr>
        <w:t xml:space="preserve">. </w:t>
      </w:r>
      <w:r w:rsidR="00606583" w:rsidRPr="00606583">
        <w:rPr>
          <w:rStyle w:val="StyleUnderline"/>
        </w:rPr>
        <w:t>The White House’s approach will also exacerbate the partisan divide on Saudi Arabia, with Democrats pushing for more transparency and accountability and at least some Republicans trying to defend Trump’s policy, while most others—apart from a few senators—duck for cover</w:t>
      </w:r>
      <w:r w:rsidR="00606583" w:rsidRPr="00606583">
        <w:rPr>
          <w:sz w:val="16"/>
        </w:rPr>
        <w:t xml:space="preserve">. Some will even question whether the Trump family’s business interests played a role in the administration’s response. With questions around succession in Saudi Arabia looming over the next few years, an increasingly partisan U.S. approach to the kingdom will not help stabilize that country or advance the common effort to manage the threat from Iran. Instead of diplomacy by hasty statement, Trump should have heeded former Secretary of State James Baker’s </w:t>
      </w:r>
      <w:hyperlink r:id="rId55" w:history="1">
        <w:r w:rsidR="00606583" w:rsidRPr="00606583">
          <w:rPr>
            <w:rStyle w:val="Hyperlink"/>
            <w:sz w:val="16"/>
          </w:rPr>
          <w:t>advice</w:t>
        </w:r>
      </w:hyperlink>
      <w:r w:rsidR="00606583" w:rsidRPr="00606583">
        <w:rPr>
          <w:sz w:val="16"/>
        </w:rPr>
        <w:t xml:space="preserve"> from the U.S. response to the Tiananmen Square massacre. To find the truth, sanction as needed while emphasizing that Washington will keep channels of communications open. </w:t>
      </w:r>
      <w:r w:rsidR="00606583" w:rsidRPr="00606583">
        <w:rPr>
          <w:rStyle w:val="StyleUnderline"/>
        </w:rPr>
        <w:t>Trump could have shown that the United States will uphold its values around the world by uncovering the truth and ensuring that these sorts of actions have real consequences, while at the same time affirming that the relationship with Saudi Arabia is important and that Washington will seek to preserve it in the interest of both countries</w:t>
      </w:r>
      <w:r w:rsidR="00606583" w:rsidRPr="00606583">
        <w:rPr>
          <w:sz w:val="16"/>
        </w:rPr>
        <w:t xml:space="preserve">. Such an approach may have involved more short-term challenges, as the Saudis may have resisted a fuller probe of </w:t>
      </w:r>
      <w:proofErr w:type="spellStart"/>
      <w:r w:rsidR="00606583" w:rsidRPr="00606583">
        <w:rPr>
          <w:sz w:val="16"/>
        </w:rPr>
        <w:t>Khashoggi’s</w:t>
      </w:r>
      <w:proofErr w:type="spellEnd"/>
      <w:r w:rsidR="00606583" w:rsidRPr="00606583">
        <w:rPr>
          <w:sz w:val="16"/>
        </w:rPr>
        <w:t xml:space="preserve"> death, </w:t>
      </w:r>
      <w:r w:rsidR="00606583" w:rsidRPr="00606583">
        <w:rPr>
          <w:rStyle w:val="StyleUnderline"/>
        </w:rPr>
        <w:t>but it would have stabilized the U.S.-Saudi relationship for the long term</w:t>
      </w:r>
      <w:r w:rsidR="00606583" w:rsidRPr="00606583">
        <w:rPr>
          <w:sz w:val="16"/>
        </w:rPr>
        <w:t xml:space="preserve">. Now that the administration has failed to handle this crisis responsibly, Congress may decide it has to act. The bipartisan legislation introduced by Sens. Bob Menendez (D) and Lindsey Graham (R), which would suspend all offensive weapons sales to Saudi Arabia and mandate sanctions against anyone found to have responsibility for </w:t>
      </w:r>
      <w:proofErr w:type="spellStart"/>
      <w:r w:rsidR="00606583" w:rsidRPr="00606583">
        <w:rPr>
          <w:sz w:val="16"/>
        </w:rPr>
        <w:t>Khashoggi’s</w:t>
      </w:r>
      <w:proofErr w:type="spellEnd"/>
      <w:r w:rsidR="00606583" w:rsidRPr="00606583">
        <w:rPr>
          <w:sz w:val="16"/>
        </w:rPr>
        <w:t xml:space="preserve"> murder, is a start. But months of hearings, subpoenas, and legislative debates await. All the while, the important work that the United States and Saudi Arabia should be doing to end regional conflicts, fight terrorism, and promote long-term reform will not receive the attention or the support it needs. Trump was right when he noted that the United States’ relationship is with the kingdom and, by implication, not with individual Saudi leaders. </w:t>
      </w:r>
      <w:r w:rsidR="00606583" w:rsidRPr="00606583">
        <w:rPr>
          <w:rStyle w:val="StyleUnderline"/>
        </w:rPr>
        <w:t>With his irresponsible statement, the president has done much damage to that cause.</w:t>
      </w:r>
    </w:p>
    <w:p w:rsidR="00606583" w:rsidRPr="00357A7D" w:rsidRDefault="00606583" w:rsidP="00357A7D"/>
    <w:p w:rsidR="00357A7D" w:rsidRPr="00357A7D" w:rsidRDefault="00357A7D" w:rsidP="00357A7D"/>
    <w:p w:rsidR="005562E6" w:rsidRDefault="00357A7D" w:rsidP="005562E6">
      <w:pPr>
        <w:pStyle w:val="Heading3"/>
      </w:pPr>
      <w:r>
        <w:t>Credibility</w:t>
      </w:r>
    </w:p>
    <w:p w:rsidR="005562E6" w:rsidRDefault="005562E6" w:rsidP="005562E6">
      <w:pPr>
        <w:pStyle w:val="Heading4"/>
      </w:pPr>
      <w:r>
        <w:t>Selling Weapons to Saudi Arabia ruins Credibility – The US appears soft on arms agreements and endangers civilians</w:t>
      </w:r>
    </w:p>
    <w:p w:rsidR="005562E6" w:rsidRPr="005562E6" w:rsidRDefault="005562E6" w:rsidP="005562E6">
      <w:proofErr w:type="spellStart"/>
      <w:r>
        <w:t>Nima</w:t>
      </w:r>
      <w:proofErr w:type="spellEnd"/>
      <w:r>
        <w:t xml:space="preserve"> </w:t>
      </w:r>
      <w:r w:rsidRPr="005562E6">
        <w:rPr>
          <w:rStyle w:val="Style13ptBold"/>
        </w:rPr>
        <w:t>Elbagir</w:t>
      </w:r>
      <w:r>
        <w:t>, 02-</w:t>
      </w:r>
      <w:r w:rsidRPr="005562E6">
        <w:rPr>
          <w:rStyle w:val="Style13ptBold"/>
        </w:rPr>
        <w:t>2019</w:t>
      </w:r>
      <w:r w:rsidRPr="005562E6">
        <w:t xml:space="preserve">, "US arms sold to Saudi Arabia and UAE end up in wrong hands," </w:t>
      </w:r>
      <w:r w:rsidR="00035D59">
        <w:t>CNN</w:t>
      </w:r>
      <w:r w:rsidRPr="005562E6">
        <w:t xml:space="preserve">, </w:t>
      </w:r>
      <w:hyperlink r:id="rId56" w:history="1">
        <w:r w:rsidRPr="003506BA">
          <w:rPr>
            <w:rStyle w:val="Hyperlink"/>
          </w:rPr>
          <w:t>https://www.cnn.com/interactive/2019/02/middleeast/yemen-lost-us-arms/</w:t>
        </w:r>
      </w:hyperlink>
      <w:r>
        <w:t xml:space="preserve"> (</w:t>
      </w:r>
      <w:proofErr w:type="spellStart"/>
      <w:r>
        <w:t>JSewpersaud</w:t>
      </w:r>
      <w:proofErr w:type="spellEnd"/>
      <w:r>
        <w:t>)</w:t>
      </w:r>
    </w:p>
    <w:p w:rsidR="005562E6" w:rsidRDefault="005562E6" w:rsidP="005562E6">
      <w:proofErr w:type="spellStart"/>
      <w:r w:rsidRPr="005562E6">
        <w:t>Hodeidah</w:t>
      </w:r>
      <w:proofErr w:type="spellEnd"/>
      <w:r w:rsidRPr="005562E6">
        <w:t>, Yemen (CNN) –</w:t>
      </w:r>
      <w:r>
        <w:t xml:space="preserve"> </w:t>
      </w:r>
      <w:r w:rsidRPr="005562E6">
        <w:rPr>
          <w:rStyle w:val="StyleUnderline"/>
        </w:rPr>
        <w:t>Saudi Arabia and its coalition partners have transferred American-made weapons to al Qaeda-linked fighte</w:t>
      </w:r>
      <w:r w:rsidRPr="005562E6">
        <w:t xml:space="preserve">rs, hardline Salafi militias, </w:t>
      </w:r>
      <w:proofErr w:type="gramStart"/>
      <w:r w:rsidRPr="005562E6">
        <w:t>and</w:t>
      </w:r>
      <w:proofErr w:type="gramEnd"/>
      <w:r w:rsidRPr="005562E6">
        <w:t xml:space="preserve"> other factions waging war in Yemen, </w:t>
      </w:r>
      <w:r w:rsidRPr="005562E6">
        <w:rPr>
          <w:rStyle w:val="StyleUnderline"/>
        </w:rPr>
        <w:t>in violation of their agreements with the United States</w:t>
      </w:r>
      <w:r w:rsidRPr="005562E6">
        <w:t>, a CNN investigation has found.</w:t>
      </w:r>
      <w:r>
        <w:t xml:space="preserve"> </w:t>
      </w:r>
      <w:r w:rsidRPr="005562E6">
        <w:rPr>
          <w:rStyle w:val="StyleUnderline"/>
        </w:rPr>
        <w:t>The weapons have also made their way into the hands of Iranian-backed rebels</w:t>
      </w:r>
      <w:r w:rsidRPr="005562E6">
        <w:t xml:space="preserve"> battling the coalition for control of the country, </w:t>
      </w:r>
      <w:r w:rsidRPr="005562E6">
        <w:rPr>
          <w:rStyle w:val="StyleUnderline"/>
        </w:rPr>
        <w:t xml:space="preserve">exposing </w:t>
      </w:r>
      <w:r w:rsidRPr="005562E6">
        <w:t>some of</w:t>
      </w:r>
      <w:r w:rsidRPr="005562E6">
        <w:rPr>
          <w:rStyle w:val="StyleUnderline"/>
        </w:rPr>
        <w:t xml:space="preserve"> America's sensitive military technology to Tehran and </w:t>
      </w:r>
      <w:r w:rsidRPr="005562E6">
        <w:t>potentially</w:t>
      </w:r>
      <w:r w:rsidRPr="005562E6">
        <w:rPr>
          <w:rStyle w:val="StyleUnderline"/>
        </w:rPr>
        <w:t xml:space="preserve"> endangering the lives of US troops</w:t>
      </w:r>
      <w:r w:rsidRPr="005562E6">
        <w:t xml:space="preserve"> in other conflict zones.</w:t>
      </w:r>
      <w:r>
        <w:t xml:space="preserve"> </w:t>
      </w:r>
      <w:r w:rsidRPr="005562E6">
        <w:rPr>
          <w:rStyle w:val="StyleUnderline"/>
        </w:rPr>
        <w:t>Saudi Arabia</w:t>
      </w:r>
      <w:r w:rsidRPr="005562E6">
        <w:t xml:space="preserve"> and the United Arab Emirates, its main partner in the war, </w:t>
      </w:r>
      <w:r w:rsidRPr="005562E6">
        <w:rPr>
          <w:rStyle w:val="StyleUnderline"/>
        </w:rPr>
        <w:t>have used the US-manufactured weapons as a form of currency to buy the loyalties of militias</w:t>
      </w:r>
      <w:r w:rsidRPr="005562E6">
        <w:t xml:space="preserve"> or tribes, bolster chosen armed actors, and influence the complex political landscape, according to local commanders on the ground and analysts who spoke to CNN.</w:t>
      </w:r>
      <w:r>
        <w:t xml:space="preserve"> </w:t>
      </w:r>
      <w:r w:rsidRPr="005562E6">
        <w:t xml:space="preserve">By handing off this military equipment to third parties, the Saudi-led coalition is </w:t>
      </w:r>
      <w:r w:rsidRPr="005562E6">
        <w:rPr>
          <w:rStyle w:val="StyleUnderline"/>
        </w:rPr>
        <w:t>breaking the terms of its arms sales with the US</w:t>
      </w:r>
      <w:r w:rsidRPr="005562E6">
        <w:t>, according to the Department of Defense. After CNN presented its findings, a US defense official confirmed there was an ongoing investigation into the issue.</w:t>
      </w:r>
      <w:r>
        <w:t xml:space="preserve"> </w:t>
      </w:r>
      <w:r w:rsidRPr="005562E6">
        <w:t xml:space="preserve">The revelations raise fresh questions about whether </w:t>
      </w:r>
      <w:r w:rsidRPr="005562E6">
        <w:rPr>
          <w:rStyle w:val="StyleUnderline"/>
        </w:rPr>
        <w:t>the US has lost control over a key ally presiding over one of the most horrific wars of the past decade,</w:t>
      </w:r>
      <w:r w:rsidRPr="005562E6">
        <w:t xml:space="preserve"> and whether Saudi Arabia is responsible enough to be allowed to continue buying the sophisticated arms and fighting hardware.</w:t>
      </w:r>
      <w:r>
        <w:t xml:space="preserve"> </w:t>
      </w:r>
      <w:r w:rsidRPr="005562E6">
        <w:t xml:space="preserve">Previous CNN investigations established that </w:t>
      </w:r>
      <w:r w:rsidRPr="005562E6">
        <w:rPr>
          <w:rStyle w:val="StyleUnderline"/>
        </w:rPr>
        <w:t>US-made weapons were used in a</w:t>
      </w:r>
      <w:r>
        <w:rPr>
          <w:rStyle w:val="StyleUnderline"/>
        </w:rPr>
        <w:t xml:space="preserve"> </w:t>
      </w:r>
      <w:hyperlink r:id="rId57" w:history="1">
        <w:r w:rsidRPr="005562E6">
          <w:rPr>
            <w:rStyle w:val="StyleUnderline"/>
          </w:rPr>
          <w:t>series of deadly Saudi coalition attacks</w:t>
        </w:r>
      </w:hyperlink>
      <w:r>
        <w:rPr>
          <w:rStyle w:val="StyleUnderline"/>
        </w:rPr>
        <w:t xml:space="preserve"> </w:t>
      </w:r>
      <w:r w:rsidRPr="005562E6">
        <w:rPr>
          <w:rStyle w:val="StyleUnderline"/>
        </w:rPr>
        <w:t>that killed dozens of civilians</w:t>
      </w:r>
      <w:r w:rsidRPr="005562E6">
        <w:t>, many of them children.</w:t>
      </w:r>
      <w:r>
        <w:t xml:space="preserve"> </w:t>
      </w:r>
      <w:r w:rsidRPr="005562E6">
        <w:t xml:space="preserve">The developments also come as Congress, outraged with Riyadh over the murder of journalist Jamal </w:t>
      </w:r>
      <w:proofErr w:type="spellStart"/>
      <w:r w:rsidRPr="005562E6">
        <w:t>Khashoggi</w:t>
      </w:r>
      <w:proofErr w:type="spellEnd"/>
      <w:r w:rsidRPr="005562E6">
        <w:t xml:space="preserve"> last year, considers whether to force an end to the Trump administration's support for the Saudi coalition, which relies on American weapons to conduct its war.</w:t>
      </w:r>
      <w:r>
        <w:t xml:space="preserve"> </w:t>
      </w:r>
      <w:r w:rsidRPr="005562E6">
        <w:t xml:space="preserve">In 2015, Riyadh launched a coalition to oust Iranian-supported Houthi rebels from the country's capital and reinstate the internationally recognized government of President Abdu </w:t>
      </w:r>
      <w:proofErr w:type="spellStart"/>
      <w:r w:rsidRPr="005562E6">
        <w:t>Rabu</w:t>
      </w:r>
      <w:proofErr w:type="spellEnd"/>
      <w:r w:rsidRPr="005562E6">
        <w:t xml:space="preserve"> Mansour </w:t>
      </w:r>
      <w:proofErr w:type="spellStart"/>
      <w:r w:rsidRPr="005562E6">
        <w:t>Hadi</w:t>
      </w:r>
      <w:proofErr w:type="spellEnd"/>
      <w:r w:rsidRPr="005562E6">
        <w:t>. The war split the country in two, and with it came the weapons -- not just guns, but anti-tank missiles, armored vehicles, heat-seeking lasers and artillery -- all flooding into an unruly and complex state.</w:t>
      </w:r>
      <w:r>
        <w:t xml:space="preserve"> </w:t>
      </w:r>
      <w:r w:rsidRPr="005562E6">
        <w:t xml:space="preserve">Since then, some of </w:t>
      </w:r>
      <w:r w:rsidRPr="005562E6">
        <w:rPr>
          <w:rStyle w:val="StyleUnderline"/>
        </w:rPr>
        <w:t>America's</w:t>
      </w:r>
      <w:r w:rsidRPr="005562E6">
        <w:t xml:space="preserve"> "beautiful </w:t>
      </w:r>
      <w:r w:rsidRPr="005562E6">
        <w:rPr>
          <w:rStyle w:val="StyleUnderline"/>
        </w:rPr>
        <w:t>military equipment</w:t>
      </w:r>
      <w:r w:rsidRPr="005562E6">
        <w:t>," as US President Donald Trump once called it, h</w:t>
      </w:r>
      <w:r w:rsidRPr="005562E6">
        <w:rPr>
          <w:rStyle w:val="StyleUnderline"/>
        </w:rPr>
        <w:t>as been passed on, sold, stolen or abandoned in Yemen's state of chaos, where murky alliances and fractured politics mean little hope for any system of accountability or tracking.</w:t>
      </w:r>
      <w:r>
        <w:t xml:space="preserve"> </w:t>
      </w:r>
      <w:r w:rsidRPr="005562E6">
        <w:rPr>
          <w:rStyle w:val="StyleUnderline"/>
        </w:rPr>
        <w:t>Some terror groups have gained from the influx of US arms</w:t>
      </w:r>
      <w:r w:rsidRPr="005562E6">
        <w:t xml:space="preserve">, with the barrier of entry to advanced weaponry now lowered by the laws of supply and demand. </w:t>
      </w:r>
      <w:r w:rsidRPr="005562E6">
        <w:rPr>
          <w:rStyle w:val="StyleUnderline"/>
        </w:rPr>
        <w:t>Militia leaders have had ample opportunity to obtain military hardware in exchange for the manpower to fight the Houthi militias</w:t>
      </w:r>
      <w:r w:rsidRPr="005562E6">
        <w:t xml:space="preserve">. </w:t>
      </w:r>
      <w:r w:rsidRPr="005562E6">
        <w:rPr>
          <w:rStyle w:val="StyleUnderline"/>
        </w:rPr>
        <w:t>Arms dealers have flourished,</w:t>
      </w:r>
      <w:r w:rsidRPr="005562E6">
        <w:t xml:space="preserve"> with traders </w:t>
      </w:r>
      <w:r w:rsidRPr="005562E6">
        <w:rPr>
          <w:rStyle w:val="StyleUnderline"/>
        </w:rPr>
        <w:t>offering to buy or sell anything</w:t>
      </w:r>
      <w:r w:rsidRPr="005562E6">
        <w:t xml:space="preserve">, from a US-manufactured rifle to a tank, </w:t>
      </w:r>
      <w:r w:rsidRPr="005562E6">
        <w:rPr>
          <w:rStyle w:val="StyleUnderline"/>
        </w:rPr>
        <w:t>to the highest bidder.</w:t>
      </w:r>
      <w:r>
        <w:t xml:space="preserve"> </w:t>
      </w:r>
      <w:r w:rsidRPr="005562E6">
        <w:t>And Iran's proxies have captured American weapons they can exploit for vulnerabilities or reverse-engineer for native production.</w:t>
      </w:r>
    </w:p>
    <w:p w:rsidR="009F2FAC" w:rsidRPr="005562E6" w:rsidRDefault="009F2FAC" w:rsidP="005562E6"/>
    <w:p w:rsidR="005562E6" w:rsidRDefault="00642FBE" w:rsidP="00642FBE">
      <w:pPr>
        <w:pStyle w:val="Heading4"/>
      </w:pPr>
      <w:r>
        <w:t>Sacrificing Human Rights for Arms Sales damages US Reputation Worldwide</w:t>
      </w:r>
    </w:p>
    <w:p w:rsidR="00642FBE" w:rsidRPr="00642FBE" w:rsidRDefault="00642FBE" w:rsidP="00642FBE">
      <w:r w:rsidRPr="00E45C24">
        <w:t xml:space="preserve">Terrence </w:t>
      </w:r>
      <w:proofErr w:type="spellStart"/>
      <w:r w:rsidRPr="00E45C24">
        <w:rPr>
          <w:rStyle w:val="Style13ptBold"/>
        </w:rPr>
        <w:t>Guay</w:t>
      </w:r>
      <w:proofErr w:type="spellEnd"/>
      <w:r w:rsidRPr="00E45C24">
        <w:t>, 10-19-</w:t>
      </w:r>
      <w:r w:rsidRPr="00E45C24">
        <w:rPr>
          <w:rStyle w:val="Style13ptBold"/>
        </w:rPr>
        <w:t>2018</w:t>
      </w:r>
      <w:r w:rsidRPr="00E45C24">
        <w:t xml:space="preserve">, "Arms sales to Saudi Arabia give Trump all the leverage he needs in </w:t>
      </w:r>
      <w:proofErr w:type="spellStart"/>
      <w:r w:rsidRPr="00E45C24">
        <w:t>Khashoggi</w:t>
      </w:r>
      <w:proofErr w:type="spellEnd"/>
      <w:r w:rsidRPr="00E45C24">
        <w:t xml:space="preserve"> affair," Conversation, http://theconversation.com/arms-sales-to-saudi-arabia-give-trump-all-the-leverage-he-n</w:t>
      </w:r>
      <w:r>
        <w:t>eeds-in-khashoggi-affair-104998</w:t>
      </w:r>
    </w:p>
    <w:p w:rsidR="00642FBE" w:rsidRPr="00642FBE" w:rsidRDefault="00642FBE" w:rsidP="00642FBE">
      <w:pPr>
        <w:rPr>
          <w:rStyle w:val="StyleUnderline"/>
        </w:rPr>
      </w:pPr>
      <w:r w:rsidRPr="00642FBE">
        <w:t>Selling ideals for short-term gains</w:t>
      </w:r>
      <w:r>
        <w:t xml:space="preserve"> </w:t>
      </w:r>
      <w:proofErr w:type="gramStart"/>
      <w:r w:rsidRPr="00642FBE">
        <w:rPr>
          <w:rStyle w:val="StyleUnderline"/>
        </w:rPr>
        <w:t>Since</w:t>
      </w:r>
      <w:proofErr w:type="gramEnd"/>
      <w:r w:rsidRPr="00642FBE">
        <w:rPr>
          <w:rStyle w:val="StyleUnderline"/>
        </w:rPr>
        <w:t xml:space="preserve"> the end of World War II, the U.S. has developed a global reputation as a</w:t>
      </w:r>
      <w:r>
        <w:rPr>
          <w:rStyle w:val="StyleUnderline"/>
        </w:rPr>
        <w:t xml:space="preserve"> </w:t>
      </w:r>
      <w:hyperlink r:id="rId58" w:history="1">
        <w:r w:rsidRPr="00642FBE">
          <w:rPr>
            <w:rStyle w:val="StyleUnderline"/>
          </w:rPr>
          <w:t>moral authority</w:t>
        </w:r>
      </w:hyperlink>
      <w:r>
        <w:rPr>
          <w:rStyle w:val="StyleUnderline"/>
        </w:rPr>
        <w:t xml:space="preserve"> </w:t>
      </w:r>
      <w:r w:rsidRPr="00642FBE">
        <w:rPr>
          <w:rStyle w:val="StyleUnderline"/>
        </w:rPr>
        <w:t>championing human rights.</w:t>
      </w:r>
      <w:r>
        <w:rPr>
          <w:rStyle w:val="StyleUnderline"/>
        </w:rPr>
        <w:t xml:space="preserve"> </w:t>
      </w:r>
      <w:r w:rsidRPr="00642FBE">
        <w:t>Yes,</w:t>
      </w:r>
      <w:r>
        <w:t xml:space="preserve"> </w:t>
      </w:r>
      <w:hyperlink r:id="rId59" w:history="1">
        <w:r w:rsidRPr="00642FBE">
          <w:rPr>
            <w:rStyle w:val="Hyperlink"/>
          </w:rPr>
          <w:t>there have been many times when realpolitik</w:t>
        </w:r>
      </w:hyperlink>
      <w:r>
        <w:t xml:space="preserve"> </w:t>
      </w:r>
      <w:r w:rsidRPr="00642FBE">
        <w:t>took priority.</w:t>
      </w:r>
      <w:r>
        <w:t xml:space="preserve"> </w:t>
      </w:r>
      <w:r w:rsidRPr="00642FBE">
        <w:t xml:space="preserve">But despite these moments, </w:t>
      </w:r>
      <w:r w:rsidRPr="00642FBE">
        <w:rPr>
          <w:rStyle w:val="StyleUnderline"/>
        </w:rPr>
        <w:t>the U.S. managed also to maintain its authority by advocating respect for human rights as a global norm during the Cold War, and within many repressive regimes ever since.</w:t>
      </w:r>
      <w:r>
        <w:rPr>
          <w:rStyle w:val="StyleUnderline"/>
        </w:rPr>
        <w:t xml:space="preserve"> </w:t>
      </w:r>
      <w:r w:rsidRPr="00642FBE">
        <w:rPr>
          <w:rStyle w:val="StyleUnderline"/>
        </w:rPr>
        <w:t xml:space="preserve">With </w:t>
      </w:r>
      <w:proofErr w:type="spellStart"/>
      <w:r w:rsidRPr="00642FBE">
        <w:rPr>
          <w:rStyle w:val="StyleUnderline"/>
        </w:rPr>
        <w:t>Khashoggi</w:t>
      </w:r>
      <w:proofErr w:type="spellEnd"/>
      <w:r w:rsidRPr="00642FBE">
        <w:rPr>
          <w:rStyle w:val="StyleUnderline"/>
        </w:rPr>
        <w:t>, Trump is choosing to give up that mantle completely by showing his priority is purely economic, regardless of the impact on the United States’ global</w:t>
      </w:r>
      <w:r>
        <w:rPr>
          <w:rStyle w:val="StyleUnderline"/>
        </w:rPr>
        <w:t xml:space="preserve"> </w:t>
      </w:r>
      <w:hyperlink r:id="rId60" w:history="1">
        <w:r w:rsidRPr="00642FBE">
          <w:rPr>
            <w:rStyle w:val="StyleUnderline"/>
          </w:rPr>
          <w:t>reputation</w:t>
        </w:r>
      </w:hyperlink>
      <w:r w:rsidRPr="00642FBE">
        <w:rPr>
          <w:rStyle w:val="StyleUnderline"/>
        </w:rPr>
        <w:t>. Such a bald-faced strategy</w:t>
      </w:r>
      <w:r w:rsidRPr="00642FBE">
        <w:t>, in my view</w:t>
      </w:r>
      <w:r w:rsidRPr="00642FBE">
        <w:rPr>
          <w:rStyle w:val="StyleUnderline"/>
        </w:rPr>
        <w:t>, sells American values short and weakens U.S. global credibility.</w:t>
      </w:r>
    </w:p>
    <w:p w:rsidR="00642FBE" w:rsidRDefault="009F2FAC" w:rsidP="009F2FAC">
      <w:pPr>
        <w:pStyle w:val="Heading3"/>
      </w:pPr>
      <w:r>
        <w:t>Saudi Arabia Not Key to Middle East Stability</w:t>
      </w:r>
    </w:p>
    <w:p w:rsidR="008D6A19" w:rsidRDefault="00AC5CA8" w:rsidP="00AC5CA8">
      <w:pPr>
        <w:pStyle w:val="Heading4"/>
      </w:pPr>
      <w:r>
        <w:t>Turn – Saudi Arabia Hurts Middle East Stability</w:t>
      </w:r>
    </w:p>
    <w:p w:rsidR="00AC5CA8" w:rsidRPr="00AC5CA8" w:rsidRDefault="00AC5CA8" w:rsidP="00AC5CA8">
      <w:proofErr w:type="spellStart"/>
      <w:r w:rsidRPr="00AC5CA8">
        <w:t>Madawi</w:t>
      </w:r>
      <w:proofErr w:type="spellEnd"/>
      <w:r w:rsidRPr="00AC5CA8">
        <w:t xml:space="preserve"> </w:t>
      </w:r>
      <w:r w:rsidRPr="00AC5CA8">
        <w:rPr>
          <w:rStyle w:val="Style13ptBold"/>
        </w:rPr>
        <w:t>Al-Rasheed</w:t>
      </w:r>
      <w:r w:rsidRPr="00AC5CA8">
        <w:t>, 11-1-</w:t>
      </w:r>
      <w:r w:rsidRPr="00AC5CA8">
        <w:rPr>
          <w:rStyle w:val="Style13ptBold"/>
        </w:rPr>
        <w:t>2018</w:t>
      </w:r>
      <w:r w:rsidRPr="00AC5CA8">
        <w:t xml:space="preserve">, "Perspective," Washington Post, </w:t>
      </w:r>
      <w:hyperlink r:id="rId61" w:history="1">
        <w:r w:rsidRPr="003506BA">
          <w:rPr>
            <w:rStyle w:val="Hyperlink"/>
          </w:rPr>
          <w:t>https://www.washingtonpost.com/outlook/five-myths/five-myths-about-saudi-arabia/2018/11/01/3de61f8c-dc5a-11e8-b732-3c72cbf131f2_story.html</w:t>
        </w:r>
      </w:hyperlink>
      <w:r>
        <w:t xml:space="preserve"> (</w:t>
      </w:r>
      <w:proofErr w:type="spellStart"/>
      <w:r>
        <w:t>JSewpersaud</w:t>
      </w:r>
      <w:proofErr w:type="spellEnd"/>
      <w:r>
        <w:t>)</w:t>
      </w:r>
    </w:p>
    <w:p w:rsidR="00AC5CA8" w:rsidRDefault="00AC5CA8" w:rsidP="00AC5CA8">
      <w:pPr>
        <w:rPr>
          <w:rStyle w:val="Emphasis"/>
        </w:rPr>
      </w:pPr>
      <w:r w:rsidRPr="00AC5CA8">
        <w:rPr>
          <w:sz w:val="16"/>
        </w:rPr>
        <w:t xml:space="preserve">Marcelle </w:t>
      </w:r>
      <w:proofErr w:type="spellStart"/>
      <w:r w:rsidRPr="00AC5CA8">
        <w:rPr>
          <w:sz w:val="16"/>
        </w:rPr>
        <w:t>Wahba</w:t>
      </w:r>
      <w:proofErr w:type="spellEnd"/>
      <w:r w:rsidRPr="00AC5CA8">
        <w:rPr>
          <w:sz w:val="16"/>
        </w:rPr>
        <w:t xml:space="preserve">, </w:t>
      </w:r>
      <w:r w:rsidRPr="00AC5CA8">
        <w:rPr>
          <w:rStyle w:val="StyleUnderline"/>
        </w:rPr>
        <w:t>a former U.S. ambassador to the United Arab Emirates,</w:t>
      </w:r>
      <w:r>
        <w:rPr>
          <w:rStyle w:val="StyleUnderline"/>
        </w:rPr>
        <w:t xml:space="preserve"> </w:t>
      </w:r>
      <w:hyperlink r:id="rId62" w:tooltip="agsiw.org" w:history="1">
        <w:r w:rsidRPr="00AC5CA8">
          <w:rPr>
            <w:rStyle w:val="StyleUnderline"/>
          </w:rPr>
          <w:t>argued</w:t>
        </w:r>
      </w:hyperlink>
      <w:r>
        <w:rPr>
          <w:rStyle w:val="StyleUnderline"/>
        </w:rPr>
        <w:t xml:space="preserve"> </w:t>
      </w:r>
      <w:r w:rsidRPr="00AC5CA8">
        <w:rPr>
          <w:rStyle w:val="StyleUnderline"/>
        </w:rPr>
        <w:t>in 2017 that the Gulf Cooperation Council nations, including Saudi Arabia, help maintain stasis</w:t>
      </w:r>
      <w:r w:rsidRPr="00AC5CA8">
        <w:rPr>
          <w:sz w:val="16"/>
        </w:rPr>
        <w:t xml:space="preserve">. “The GCC countries are essentially status quo-oriented monarchies, and regional stability is a core goal,” she wrote. </w:t>
      </w:r>
      <w:r w:rsidRPr="00AC5CA8">
        <w:rPr>
          <w:rStyle w:val="StyleUnderline"/>
        </w:rPr>
        <w:t xml:space="preserve">Gen. Joseph </w:t>
      </w:r>
      <w:proofErr w:type="spellStart"/>
      <w:r w:rsidRPr="00AC5CA8">
        <w:rPr>
          <w:rStyle w:val="StyleUnderline"/>
        </w:rPr>
        <w:t>Votel</w:t>
      </w:r>
      <w:proofErr w:type="spellEnd"/>
      <w:r w:rsidRPr="00AC5CA8">
        <w:rPr>
          <w:sz w:val="16"/>
        </w:rPr>
        <w:t xml:space="preserve">, the top commander of U.S. troops in the Middle East, </w:t>
      </w:r>
      <w:hyperlink r:id="rId63" w:tooltip="www.defenseone.com" w:history="1">
        <w:r w:rsidRPr="00AC5CA8">
          <w:rPr>
            <w:rStyle w:val="StyleUnderline"/>
          </w:rPr>
          <w:t>said</w:t>
        </w:r>
      </w:hyperlink>
      <w:r>
        <w:rPr>
          <w:rStyle w:val="StyleUnderline"/>
        </w:rPr>
        <w:t xml:space="preserve"> </w:t>
      </w:r>
      <w:r w:rsidRPr="00AC5CA8">
        <w:rPr>
          <w:rStyle w:val="StyleUnderline"/>
        </w:rPr>
        <w:t xml:space="preserve">in late October that there is no change in U.S.-Saudi Arabia military relations, despite public outrage over </w:t>
      </w:r>
      <w:proofErr w:type="spellStart"/>
      <w:r w:rsidRPr="00AC5CA8">
        <w:rPr>
          <w:rStyle w:val="StyleUnderline"/>
        </w:rPr>
        <w:t>Khashoggi’s</w:t>
      </w:r>
      <w:proofErr w:type="spellEnd"/>
      <w:r w:rsidRPr="00AC5CA8">
        <w:rPr>
          <w:rStyle w:val="StyleUnderline"/>
        </w:rPr>
        <w:t xml:space="preserve"> murder. “Saudi Arabia is an extraordinarily influential and important leader of the Arab world within the region,</w:t>
      </w:r>
      <w:r w:rsidRPr="00AC5CA8">
        <w:rPr>
          <w:sz w:val="16"/>
        </w:rPr>
        <w:t xml:space="preserve">” he said. “ . . . </w:t>
      </w:r>
      <w:r w:rsidRPr="00AC5CA8">
        <w:rPr>
          <w:rStyle w:val="StyleUnderline"/>
        </w:rPr>
        <w:t xml:space="preserve">Other partners in the region often look to Saudi Arabia </w:t>
      </w:r>
      <w:r w:rsidRPr="00AC5CA8">
        <w:rPr>
          <w:sz w:val="16"/>
        </w:rPr>
        <w:t>for a lead</w:t>
      </w:r>
      <w:r w:rsidRPr="00AC5CA8">
        <w:rPr>
          <w:rStyle w:val="StyleUnderline"/>
        </w:rPr>
        <w:t xml:space="preserve">, for leadership, </w:t>
      </w:r>
      <w:r w:rsidRPr="00AC5CA8">
        <w:rPr>
          <w:sz w:val="16"/>
        </w:rPr>
        <w:t>direction, and how they approach broader security concerns.”</w:t>
      </w:r>
      <w:r>
        <w:rPr>
          <w:rStyle w:val="StyleUnderline"/>
        </w:rPr>
        <w:t xml:space="preserve"> </w:t>
      </w:r>
      <w:r w:rsidRPr="00AC5CA8">
        <w:rPr>
          <w:rStyle w:val="StyleUnderline"/>
        </w:rPr>
        <w:t>The status quo is, however, one of the major sources of instability in the region</w:t>
      </w:r>
      <w:r w:rsidRPr="00AC5CA8">
        <w:rPr>
          <w:sz w:val="16"/>
        </w:rPr>
        <w:t xml:space="preserve">. </w:t>
      </w:r>
      <w:r w:rsidRPr="00AC5CA8">
        <w:rPr>
          <w:rStyle w:val="StyleUnderline"/>
        </w:rPr>
        <w:t>The 2011 Arab uprisings came at a time when this status quo</w:t>
      </w:r>
      <w:r w:rsidRPr="00AC5CA8">
        <w:rPr>
          <w:sz w:val="16"/>
        </w:rPr>
        <w:t xml:space="preserve"> — namely, </w:t>
      </w:r>
      <w:r w:rsidRPr="00AC5CA8">
        <w:rPr>
          <w:rStyle w:val="StyleUnderline"/>
        </w:rPr>
        <w:t>decades of authoritarian rule</w:t>
      </w:r>
      <w:r w:rsidRPr="00AC5CA8">
        <w:rPr>
          <w:sz w:val="16"/>
        </w:rPr>
        <w:t xml:space="preserve"> — </w:t>
      </w:r>
      <w:r w:rsidRPr="00AC5CA8">
        <w:rPr>
          <w:rStyle w:val="StyleUnderline"/>
        </w:rPr>
        <w:t>appeared to explode under</w:t>
      </w:r>
      <w:r w:rsidRPr="00AC5CA8">
        <w:rPr>
          <w:sz w:val="16"/>
        </w:rPr>
        <w:t xml:space="preserve"> demographic, economic and political </w:t>
      </w:r>
      <w:r w:rsidRPr="00AC5CA8">
        <w:rPr>
          <w:rStyle w:val="StyleUnderline"/>
        </w:rPr>
        <w:t>pressure from</w:t>
      </w:r>
      <w:r w:rsidRPr="00AC5CA8">
        <w:rPr>
          <w:sz w:val="16"/>
        </w:rPr>
        <w:t xml:space="preserve"> truly </w:t>
      </w:r>
      <w:r w:rsidRPr="00AC5CA8">
        <w:rPr>
          <w:rStyle w:val="StyleUnderline"/>
        </w:rPr>
        <w:t xml:space="preserve">pro-democratic forces. Saudi Arabia </w:t>
      </w:r>
      <w:r w:rsidRPr="00AC5CA8">
        <w:rPr>
          <w:sz w:val="16"/>
        </w:rPr>
        <w:t>and its alarmed Persian Gulf allies</w:t>
      </w:r>
      <w:r w:rsidRPr="00AC5CA8">
        <w:rPr>
          <w:rStyle w:val="StyleUnderline"/>
        </w:rPr>
        <w:t xml:space="preserve"> acted as counter-revolutionaries determined to preserve the autocratic state of affairs.</w:t>
      </w:r>
      <w:r>
        <w:rPr>
          <w:rStyle w:val="StyleUnderline"/>
        </w:rPr>
        <w:t xml:space="preserve"> </w:t>
      </w:r>
      <w:r w:rsidRPr="00AC5CA8">
        <w:rPr>
          <w:rStyle w:val="StyleUnderline"/>
        </w:rPr>
        <w:t xml:space="preserve">In Egypt, Saudi money backing </w:t>
      </w:r>
      <w:proofErr w:type="gramStart"/>
      <w:r w:rsidRPr="00AC5CA8">
        <w:rPr>
          <w:rStyle w:val="StyleUnderline"/>
        </w:rPr>
        <w:t>dictator</w:t>
      </w:r>
      <w:proofErr w:type="gramEnd"/>
      <w:r w:rsidRPr="00AC5CA8">
        <w:rPr>
          <w:rStyle w:val="StyleUnderline"/>
        </w:rPr>
        <w:t xml:space="preserve"> Abdel Fatah al-</w:t>
      </w:r>
      <w:proofErr w:type="spellStart"/>
      <w:r w:rsidRPr="00AC5CA8">
        <w:rPr>
          <w:rStyle w:val="StyleUnderline"/>
        </w:rPr>
        <w:t>Sissi</w:t>
      </w:r>
      <w:proofErr w:type="spellEnd"/>
      <w:r w:rsidRPr="00AC5CA8">
        <w:rPr>
          <w:rStyle w:val="StyleUnderline"/>
        </w:rPr>
        <w:t xml:space="preserve"> returned the country to military rule, repression and political stagnation. In Syria, Saudi financial and military sponsorship of some rebels stifled democratic forces and started a sectarian civil war</w:t>
      </w:r>
      <w:r w:rsidRPr="00AC5CA8">
        <w:rPr>
          <w:sz w:val="16"/>
        </w:rPr>
        <w:t xml:space="preserve">. In Bahrain, a direct Saudi military intervention led to the reversal of years of mass mobilization and the quashing of dissent. By ostracizing and sanctioning Qatar over its media and support for the Muslim Brotherhood, Saudi actions have caused the GCC to devolve into a redundant regional coalition </w:t>
      </w:r>
      <w:hyperlink r:id="rId64" w:tooltip="www.aljazeera.com" w:history="1">
        <w:r w:rsidRPr="00AC5CA8">
          <w:rPr>
            <w:rStyle w:val="Hyperlink"/>
            <w:sz w:val="16"/>
          </w:rPr>
          <w:t>that may never recover</w:t>
        </w:r>
      </w:hyperlink>
      <w:r w:rsidRPr="00AC5CA8">
        <w:rPr>
          <w:sz w:val="16"/>
        </w:rPr>
        <w:t xml:space="preserve">. Forcing the Lebanese prime minister, Hariri, to resign in Riyadh in 2017 (though he rescinded his resignation a month later) threatened to destabilize yet another Arab country with a fragile hold on peace. </w:t>
      </w:r>
      <w:r w:rsidRPr="00AC5CA8">
        <w:rPr>
          <w:rStyle w:val="StyleUnderline"/>
        </w:rPr>
        <w:t>The worst came in Yemen</w:t>
      </w:r>
      <w:r w:rsidRPr="00AC5CA8">
        <w:rPr>
          <w:sz w:val="16"/>
        </w:rPr>
        <w:t xml:space="preserve">, where a GCC-brokered agreement guaranteed the safe return of its president, Ali Abdullah Saleh, who later turned against his Saudi sponsors. </w:t>
      </w:r>
      <w:r w:rsidRPr="00AC5CA8">
        <w:rPr>
          <w:rStyle w:val="StyleUnderline"/>
        </w:rPr>
        <w:t>Since 2015, the Saudis have launched airstrikes on Yemen that have led to a</w:t>
      </w:r>
      <w:r>
        <w:rPr>
          <w:rStyle w:val="StyleUnderline"/>
        </w:rPr>
        <w:t xml:space="preserve"> </w:t>
      </w:r>
      <w:hyperlink r:id="rId65" w:tooltip="www.washingtonpost.com" w:history="1">
        <w:r w:rsidRPr="00AC5CA8">
          <w:rPr>
            <w:rStyle w:val="StyleUnderline"/>
          </w:rPr>
          <w:t>catastrophic humanitarian crisis</w:t>
        </w:r>
      </w:hyperlink>
      <w:r>
        <w:rPr>
          <w:rStyle w:val="StyleUnderline"/>
        </w:rPr>
        <w:t xml:space="preserve"> </w:t>
      </w:r>
      <w:r w:rsidRPr="00AC5CA8">
        <w:rPr>
          <w:rStyle w:val="StyleUnderline"/>
        </w:rPr>
        <w:t>and the total destruction of the country.</w:t>
      </w:r>
      <w:r>
        <w:rPr>
          <w:rStyle w:val="StyleUnderline"/>
        </w:rPr>
        <w:t xml:space="preserve"> </w:t>
      </w:r>
      <w:r w:rsidRPr="00AC5CA8">
        <w:rPr>
          <w:rStyle w:val="StyleUnderline"/>
        </w:rPr>
        <w:t>Such measures reflect Riyadh’s erratic regional policy</w:t>
      </w:r>
      <w:r w:rsidRPr="00AC5CA8">
        <w:rPr>
          <w:sz w:val="16"/>
        </w:rPr>
        <w:t xml:space="preserve">, </w:t>
      </w:r>
      <w:r w:rsidRPr="00AC5CA8">
        <w:rPr>
          <w:rStyle w:val="Emphasis"/>
        </w:rPr>
        <w:t>the main purpose of which is to preserve the monarchy and authoritarian republicanism in the Arab world rather than to create long-term stability.</w:t>
      </w:r>
    </w:p>
    <w:p w:rsidR="00261821" w:rsidRDefault="00261821" w:rsidP="00AC5CA8">
      <w:pPr>
        <w:rPr>
          <w:rStyle w:val="Emphasis"/>
        </w:rPr>
      </w:pPr>
    </w:p>
    <w:p w:rsidR="00261821" w:rsidRDefault="00261821" w:rsidP="00261821">
      <w:pPr>
        <w:pStyle w:val="Heading4"/>
      </w:pPr>
      <w:r>
        <w:t>Saudi Arabia Not Key to Middle East Stability – Jordan can fill in</w:t>
      </w:r>
    </w:p>
    <w:p w:rsidR="00261821" w:rsidRPr="00261821" w:rsidRDefault="00261821" w:rsidP="00261821">
      <w:r>
        <w:t xml:space="preserve">Sultan </w:t>
      </w:r>
      <w:proofErr w:type="spellStart"/>
      <w:r w:rsidRPr="00261821">
        <w:rPr>
          <w:rStyle w:val="Style13ptBold"/>
        </w:rPr>
        <w:t>Barakat</w:t>
      </w:r>
      <w:proofErr w:type="spellEnd"/>
      <w:r>
        <w:t>, 7-14-</w:t>
      </w:r>
      <w:r w:rsidRPr="00261821">
        <w:rPr>
          <w:rStyle w:val="Style13ptBold"/>
        </w:rPr>
        <w:t>2014</w:t>
      </w:r>
      <w:r w:rsidRPr="00261821">
        <w:t>, "Jordan on the Edge: A Broader Strategy for Security," Brookings, </w:t>
      </w:r>
      <w:hyperlink r:id="rId66" w:history="1">
        <w:r w:rsidRPr="00261821">
          <w:rPr>
            <w:rStyle w:val="Hyperlink"/>
          </w:rPr>
          <w:t>https://www.brookings.edu/ar/opinions/jordan-on-the-edge-a-broader-strategy-for-security-2/</w:t>
        </w:r>
      </w:hyperlink>
      <w:r>
        <w:t xml:space="preserve"> (</w:t>
      </w:r>
      <w:proofErr w:type="spellStart"/>
      <w:r>
        <w:t>JSewpersaud</w:t>
      </w:r>
      <w:proofErr w:type="spellEnd"/>
      <w:r>
        <w:t>)</w:t>
      </w:r>
    </w:p>
    <w:p w:rsidR="00261821" w:rsidRPr="00261821" w:rsidRDefault="00261821" w:rsidP="00261821">
      <w:pPr>
        <w:rPr>
          <w:sz w:val="16"/>
        </w:rPr>
      </w:pPr>
      <w:r w:rsidRPr="00261821">
        <w:rPr>
          <w:rStyle w:val="StyleUnderline"/>
        </w:rPr>
        <w:t>For too long, governments of the Middle East and outside actors have operated in short-term crisis mode, presenting piecemeal policies which fail to tackle the cycles of instability and violence in the region.</w:t>
      </w:r>
      <w:r w:rsidRPr="00261821">
        <w:rPr>
          <w:sz w:val="16"/>
        </w:rPr>
        <w:t xml:space="preserve"> </w:t>
      </w:r>
      <w:r w:rsidRPr="00261821">
        <w:rPr>
          <w:rStyle w:val="StyleUnderline"/>
        </w:rPr>
        <w:t>There is a</w:t>
      </w:r>
      <w:r w:rsidRPr="00261821">
        <w:rPr>
          <w:sz w:val="16"/>
        </w:rPr>
        <w:t xml:space="preserve"> clear and present </w:t>
      </w:r>
      <w:r w:rsidRPr="00261821">
        <w:rPr>
          <w:rStyle w:val="StyleUnderline"/>
        </w:rPr>
        <w:t>need to confront the cross-border issues facing the Middle East with a strategy that takes a regional,</w:t>
      </w:r>
      <w:r w:rsidRPr="00261821">
        <w:rPr>
          <w:sz w:val="16"/>
        </w:rPr>
        <w:t xml:space="preserve"> rather than country-by-country, </w:t>
      </w:r>
      <w:r w:rsidRPr="00261821">
        <w:rPr>
          <w:rStyle w:val="StyleUnderline"/>
        </w:rPr>
        <w:t>view</w:t>
      </w:r>
      <w:r w:rsidRPr="00261821">
        <w:rPr>
          <w:sz w:val="16"/>
        </w:rPr>
        <w:t xml:space="preserve">. </w:t>
      </w:r>
      <w:r w:rsidRPr="00261821">
        <w:rPr>
          <w:rStyle w:val="StyleUnderline"/>
        </w:rPr>
        <w:t>The Kingdom of Jordan</w:t>
      </w:r>
      <w:r w:rsidRPr="00261821">
        <w:rPr>
          <w:sz w:val="16"/>
        </w:rPr>
        <w:t xml:space="preserve">, wedged between the Gulf monarchies, the ongoing Israeli-Palestinian conflict, and escalating twin crises in Syria and Iraq, </w:t>
      </w:r>
      <w:r w:rsidRPr="00261821">
        <w:rPr>
          <w:rStyle w:val="StyleUnderline"/>
        </w:rPr>
        <w:t>can and must be the cornerstone of such a strategy</w:t>
      </w:r>
      <w:r w:rsidRPr="00261821">
        <w:rPr>
          <w:sz w:val="16"/>
        </w:rPr>
        <w:t xml:space="preserve">. For over three years, </w:t>
      </w:r>
      <w:r w:rsidRPr="00261821">
        <w:rPr>
          <w:rStyle w:val="StyleUnderline"/>
        </w:rPr>
        <w:t>Jordan has lived with armed conflict effectively on its doorstep, as Syria has descended into a violent civil war</w:t>
      </w:r>
      <w:r w:rsidRPr="00261821">
        <w:rPr>
          <w:sz w:val="16"/>
        </w:rPr>
        <w:t xml:space="preserve">. </w:t>
      </w:r>
      <w:r w:rsidRPr="00261821">
        <w:rPr>
          <w:rStyle w:val="StyleUnderline"/>
        </w:rPr>
        <w:t>Thus far, the Kingdom has remained a relative oasis of stability in a troubled region, managing to host hundreds of thousands of Syria refugees who have streamed across the border while still attracting tourists from neighboring Gulf countries and further afield in large numbers</w:t>
      </w:r>
      <w:r w:rsidRPr="00261821">
        <w:rPr>
          <w:sz w:val="16"/>
        </w:rPr>
        <w:t xml:space="preserve">. </w:t>
      </w:r>
      <w:r w:rsidRPr="00261821">
        <w:rPr>
          <w:rStyle w:val="Emphasis"/>
        </w:rPr>
        <w:t>Despite repeated predictions of Jordan’s imminent demise, due to internal stresses and the tumultuous politics of the region, it has proven its resilience time and again</w:t>
      </w:r>
      <w:r w:rsidRPr="00261821">
        <w:rPr>
          <w:sz w:val="16"/>
        </w:rPr>
        <w:t xml:space="preserve">. The Kingdom has consistently met its commitments according to the principles of international law, such as caring for and hosting large numbers of refugees, a stance generally rewarded with little more than international praise and less-than-sufficient aid funds. </w:t>
      </w:r>
      <w:r w:rsidRPr="00261821">
        <w:rPr>
          <w:rStyle w:val="StyleUnderline"/>
        </w:rPr>
        <w:t>Yet as King Abdullah noted in a statement released last week, the international community must continue to find ways of supporting Jordan against the severe challenges it faces.</w:t>
      </w:r>
      <w:r w:rsidRPr="00261821">
        <w:rPr>
          <w:sz w:val="16"/>
        </w:rPr>
        <w:t xml:space="preserve"> Today, though, a series of inter-connected factors risk tipping the country past its ‘breaking point’. </w:t>
      </w:r>
      <w:r w:rsidRPr="00261821">
        <w:rPr>
          <w:rStyle w:val="StyleUnderline"/>
        </w:rPr>
        <w:t>Influxes of refugees have put considerable strain on Jordan’s already limited carrying capacity</w:t>
      </w:r>
      <w:r w:rsidRPr="00261821">
        <w:rPr>
          <w:sz w:val="16"/>
        </w:rPr>
        <w:t xml:space="preserve"> – today, over 50% of the Kingdom’s population holds refugee status. The Kingdom was already one of the most water-scarce countries in the world, with less than 145 cubic meters of water per capita annually, before the arrival of more than 600,000 Syrians fleeing the civil war. With the economy struggling and unemployment high, there are few jobs to go around for communities living on the economic margins. More recently, the rapid advances of the jihadi group the Islamic State (IS) have raised the </w:t>
      </w:r>
      <w:proofErr w:type="spellStart"/>
      <w:r w:rsidRPr="00261821">
        <w:rPr>
          <w:sz w:val="16"/>
        </w:rPr>
        <w:t>spectre</w:t>
      </w:r>
      <w:proofErr w:type="spellEnd"/>
      <w:r w:rsidRPr="00261821">
        <w:rPr>
          <w:sz w:val="16"/>
        </w:rPr>
        <w:t xml:space="preserve"> of the organization turning its attention to Jordan, as the group threatens border crossings and appeals to groups inside the Kingdom. While the Kingdom’s security and armed forces have been effective thus far in guarding the country’s borders, they are far less capable of confronting internal threats to stability, as shown by recent pro-ISIS demonstrations deep within Jordanian territory, in the southern city of </w:t>
      </w:r>
      <w:proofErr w:type="spellStart"/>
      <w:r w:rsidRPr="00261821">
        <w:rPr>
          <w:sz w:val="16"/>
        </w:rPr>
        <w:t>Ma’an</w:t>
      </w:r>
      <w:proofErr w:type="spellEnd"/>
      <w:r w:rsidRPr="00261821">
        <w:rPr>
          <w:sz w:val="16"/>
        </w:rPr>
        <w:t xml:space="preserve">. </w:t>
      </w:r>
      <w:r w:rsidRPr="00261821">
        <w:rPr>
          <w:rStyle w:val="StyleUnderline"/>
        </w:rPr>
        <w:t xml:space="preserve">Jordan’s internal grievances are many, from allegations of corruption to feelings of economic marginalization in tribal and rural areas. Limited reforms have garnered some acceptance among the population, </w:t>
      </w:r>
      <w:r w:rsidRPr="00261821">
        <w:rPr>
          <w:sz w:val="16"/>
        </w:rPr>
        <w:t>but only to an extent</w:t>
      </w:r>
      <w:r w:rsidRPr="00261821">
        <w:rPr>
          <w:rStyle w:val="StyleUnderline"/>
        </w:rPr>
        <w:t xml:space="preserve"> – and then largely due to citizens’ fears that the country might suffer economic or political collapse without some measure of consensus</w:t>
      </w:r>
      <w:r w:rsidRPr="00261821">
        <w:rPr>
          <w:sz w:val="16"/>
        </w:rPr>
        <w:t xml:space="preserve">. As recent demonstrations in </w:t>
      </w:r>
      <w:proofErr w:type="spellStart"/>
      <w:r w:rsidRPr="00261821">
        <w:rPr>
          <w:sz w:val="16"/>
        </w:rPr>
        <w:t>Ma’an</w:t>
      </w:r>
      <w:proofErr w:type="spellEnd"/>
      <w:r w:rsidRPr="00261821">
        <w:rPr>
          <w:sz w:val="16"/>
        </w:rPr>
        <w:t xml:space="preserve"> and elsewhere show, fear cannot provide a long-term antidote to the bitterness felt in many areas of the Kingdom. It is time for Jordan’s friends to offer more than just rhetoric, arms, or short-sighted aid. A strategy focused entirely on national security – massing troops on the Jordan-Iraq border, for example – will not prevent a collapse of the Jordanian state from within. Nor can humanitarian aid or World Bank loans provide the economic growth and sustainability needed for Jordan to survive as a land of hope, moderation and stability. Jordan needs friends who can provide targeted and productive investments, taking advantage of a highly educated population to achieve real economic growth. </w:t>
      </w:r>
      <w:r w:rsidRPr="00261821">
        <w:rPr>
          <w:rStyle w:val="StyleUnderline"/>
        </w:rPr>
        <w:t>The country is already a recognized financial and commercial hub for the region, and is well-positioned to benefit from further investment in critical areas of energy and water alongside traditional economic sectors of trade, tourism, and transportation</w:t>
      </w:r>
      <w:r w:rsidRPr="00261821">
        <w:rPr>
          <w:sz w:val="16"/>
        </w:rPr>
        <w:t xml:space="preserve">. Beyond this, specialized programs are needed to provide some measure of economic opportunity to new refugees, currently all but isolated from the mainstream economy. While corruption remains an ongoing concern, the Jordanian government can build on past reforms to ensure that economic development is coupled with greater transparency and judicial independence. </w:t>
      </w:r>
      <w:r w:rsidRPr="00261821">
        <w:rPr>
          <w:rStyle w:val="StyleUnderline"/>
        </w:rPr>
        <w:t>As a longstanding ally of Jordan, the United States can and should demonstrate global leadership in re-affirming a regional commitment to maintaining Jordan’s stability and security</w:t>
      </w:r>
      <w:r w:rsidRPr="00261821">
        <w:rPr>
          <w:sz w:val="16"/>
        </w:rPr>
        <w:t xml:space="preserve">. Still, the present situation calls for a coalition of supporters, spearheaded by the Kingdom’s regional neighbors, especially Saudi Arabia and Egypt. While the U.S. expanded its financial assistance to the Kingdom in the wake of the Arab Spring, and the Gulf Cooperation Council toyed with the idea of extending an invitation to Jordan, the present situation requires a more coordinated response. Further collaboration with other actors will be key. Even Israel can play a constructive role, moving beyond its purely military view of Jordanian stability to provide support on broader issues such as maintaining an adequate water supply or developing Jordan’s tourism potential, or even meeting its international obligations towards refugees in the region. Iran, too, might find a role, as it now faces a common enemy in ISIS. </w:t>
      </w:r>
      <w:r w:rsidRPr="00261821">
        <w:rPr>
          <w:rStyle w:val="Emphasis"/>
        </w:rPr>
        <w:t>Demonstrating that the international community and Jordan stand by a set of fundamental values would help stabilize the region.</w:t>
      </w:r>
      <w:r w:rsidRPr="00261821">
        <w:rPr>
          <w:sz w:val="16"/>
        </w:rPr>
        <w:t xml:space="preserve"> The cost of doing so is minimal compared with the far-reaching consequences of a failed Jordan.</w:t>
      </w:r>
    </w:p>
    <w:p w:rsidR="00261821" w:rsidRPr="00AC5CA8" w:rsidRDefault="00261821" w:rsidP="00AC5CA8">
      <w:pPr>
        <w:rPr>
          <w:rStyle w:val="Emphasis"/>
        </w:rPr>
      </w:pPr>
    </w:p>
    <w:p w:rsidR="00AC5CA8" w:rsidRPr="00AC5CA8" w:rsidRDefault="00AC5CA8" w:rsidP="00AC5CA8"/>
    <w:sectPr w:rsidR="00AC5CA8" w:rsidRPr="00AC5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Arial"/>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13142D"/>
    <w:multiLevelType w:val="multilevel"/>
    <w:tmpl w:val="5B0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60DD1"/>
    <w:multiLevelType w:val="multilevel"/>
    <w:tmpl w:val="6664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A6A90"/>
    <w:multiLevelType w:val="multilevel"/>
    <w:tmpl w:val="A6A4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2141588"/>
    <w:docVar w:name="VerbatimVersion" w:val="5.1"/>
  </w:docVars>
  <w:rsids>
    <w:rsidRoot w:val="005562E6"/>
    <w:rsid w:val="000139A3"/>
    <w:rsid w:val="00035D59"/>
    <w:rsid w:val="00094FC5"/>
    <w:rsid w:val="000C5018"/>
    <w:rsid w:val="00100833"/>
    <w:rsid w:val="00102377"/>
    <w:rsid w:val="00104529"/>
    <w:rsid w:val="00105942"/>
    <w:rsid w:val="00107396"/>
    <w:rsid w:val="00144A4C"/>
    <w:rsid w:val="00176AB0"/>
    <w:rsid w:val="00177B7D"/>
    <w:rsid w:val="0018322D"/>
    <w:rsid w:val="001B5776"/>
    <w:rsid w:val="001E527A"/>
    <w:rsid w:val="001F78CE"/>
    <w:rsid w:val="00251FC7"/>
    <w:rsid w:val="00261821"/>
    <w:rsid w:val="002855A7"/>
    <w:rsid w:val="002B146A"/>
    <w:rsid w:val="002B5E17"/>
    <w:rsid w:val="00315690"/>
    <w:rsid w:val="00316B75"/>
    <w:rsid w:val="00325646"/>
    <w:rsid w:val="003460F2"/>
    <w:rsid w:val="00357A7D"/>
    <w:rsid w:val="0038158C"/>
    <w:rsid w:val="003902BA"/>
    <w:rsid w:val="003A09E2"/>
    <w:rsid w:val="00407037"/>
    <w:rsid w:val="004605D6"/>
    <w:rsid w:val="0049613D"/>
    <w:rsid w:val="004A7D71"/>
    <w:rsid w:val="004C60E8"/>
    <w:rsid w:val="004E3579"/>
    <w:rsid w:val="004E728B"/>
    <w:rsid w:val="004F39E0"/>
    <w:rsid w:val="00514A51"/>
    <w:rsid w:val="00516854"/>
    <w:rsid w:val="00537BD5"/>
    <w:rsid w:val="005562E6"/>
    <w:rsid w:val="0057268A"/>
    <w:rsid w:val="005D2912"/>
    <w:rsid w:val="005E76A5"/>
    <w:rsid w:val="00606583"/>
    <w:rsid w:val="006065BD"/>
    <w:rsid w:val="00642FBE"/>
    <w:rsid w:val="00645FA9"/>
    <w:rsid w:val="00647866"/>
    <w:rsid w:val="00665003"/>
    <w:rsid w:val="006A2AD0"/>
    <w:rsid w:val="006B5BAE"/>
    <w:rsid w:val="006C2375"/>
    <w:rsid w:val="006D4ECC"/>
    <w:rsid w:val="00722258"/>
    <w:rsid w:val="007243E5"/>
    <w:rsid w:val="007500F0"/>
    <w:rsid w:val="00766EA0"/>
    <w:rsid w:val="007A2226"/>
    <w:rsid w:val="007F5B66"/>
    <w:rsid w:val="00823A1C"/>
    <w:rsid w:val="00845B9D"/>
    <w:rsid w:val="00860984"/>
    <w:rsid w:val="008B3ECB"/>
    <w:rsid w:val="008B4E85"/>
    <w:rsid w:val="008C1B2E"/>
    <w:rsid w:val="008D6A19"/>
    <w:rsid w:val="0091627E"/>
    <w:rsid w:val="0097032B"/>
    <w:rsid w:val="00982A91"/>
    <w:rsid w:val="009D2EAD"/>
    <w:rsid w:val="009D54B2"/>
    <w:rsid w:val="009E1922"/>
    <w:rsid w:val="009F2FAC"/>
    <w:rsid w:val="009F7ED2"/>
    <w:rsid w:val="00A93661"/>
    <w:rsid w:val="00A95652"/>
    <w:rsid w:val="00AC0AB8"/>
    <w:rsid w:val="00AC5CA8"/>
    <w:rsid w:val="00B33C6D"/>
    <w:rsid w:val="00B44979"/>
    <w:rsid w:val="00B4508F"/>
    <w:rsid w:val="00B55AD5"/>
    <w:rsid w:val="00B8057C"/>
    <w:rsid w:val="00BD6238"/>
    <w:rsid w:val="00BF593B"/>
    <w:rsid w:val="00BF773A"/>
    <w:rsid w:val="00BF7E81"/>
    <w:rsid w:val="00C04EFB"/>
    <w:rsid w:val="00C13773"/>
    <w:rsid w:val="00C17CC8"/>
    <w:rsid w:val="00C332F0"/>
    <w:rsid w:val="00C83417"/>
    <w:rsid w:val="00C9604F"/>
    <w:rsid w:val="00CA19AA"/>
    <w:rsid w:val="00CC5298"/>
    <w:rsid w:val="00CD736E"/>
    <w:rsid w:val="00CD798D"/>
    <w:rsid w:val="00CE161E"/>
    <w:rsid w:val="00CF59A8"/>
    <w:rsid w:val="00D325A9"/>
    <w:rsid w:val="00D36A8A"/>
    <w:rsid w:val="00D61409"/>
    <w:rsid w:val="00D6691E"/>
    <w:rsid w:val="00D71170"/>
    <w:rsid w:val="00D97F6E"/>
    <w:rsid w:val="00DA1C92"/>
    <w:rsid w:val="00DA25D4"/>
    <w:rsid w:val="00DA6538"/>
    <w:rsid w:val="00DE430C"/>
    <w:rsid w:val="00E15E75"/>
    <w:rsid w:val="00E45C24"/>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34DD69-2AAD-4703-B7B8-9FAFBB07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562E6"/>
    <w:rPr>
      <w:rFonts w:ascii="Calibri" w:hAnsi="Calibri"/>
    </w:rPr>
  </w:style>
  <w:style w:type="paragraph" w:styleId="Heading1">
    <w:name w:val="heading 1"/>
    <w:aliases w:val="Pocket"/>
    <w:basedOn w:val="Normal"/>
    <w:next w:val="Normal"/>
    <w:link w:val="Heading1Char"/>
    <w:qFormat/>
    <w:rsid w:val="005562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62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562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562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562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62E6"/>
  </w:style>
  <w:style w:type="character" w:customStyle="1" w:styleId="Heading1Char">
    <w:name w:val="Heading 1 Char"/>
    <w:aliases w:val="Pocket Char"/>
    <w:basedOn w:val="DefaultParagraphFont"/>
    <w:link w:val="Heading1"/>
    <w:rsid w:val="005562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62E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562E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562E6"/>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5562E6"/>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5562E6"/>
    <w:rPr>
      <w:b/>
      <w:bCs/>
      <w:sz w:val="26"/>
      <w:u w:val="none"/>
    </w:rPr>
  </w:style>
  <w:style w:type="character" w:customStyle="1" w:styleId="StyleUnderline">
    <w:name w:val="Style Underline"/>
    <w:aliases w:val="Underline"/>
    <w:basedOn w:val="DefaultParagraphFont"/>
    <w:uiPriority w:val="6"/>
    <w:qFormat/>
    <w:rsid w:val="005562E6"/>
    <w:rPr>
      <w:b w:val="0"/>
      <w:sz w:val="22"/>
      <w:u w:val="single"/>
    </w:rPr>
  </w:style>
  <w:style w:type="character" w:styleId="Hyperlink">
    <w:name w:val="Hyperlink"/>
    <w:basedOn w:val="DefaultParagraphFont"/>
    <w:uiPriority w:val="99"/>
    <w:unhideWhenUsed/>
    <w:rsid w:val="005562E6"/>
    <w:rPr>
      <w:color w:val="auto"/>
      <w:u w:val="none"/>
    </w:rPr>
  </w:style>
  <w:style w:type="character" w:styleId="FollowedHyperlink">
    <w:name w:val="FollowedHyperlink"/>
    <w:basedOn w:val="DefaultParagraphFont"/>
    <w:uiPriority w:val="99"/>
    <w:semiHidden/>
    <w:unhideWhenUsed/>
    <w:rsid w:val="005562E6"/>
    <w:rPr>
      <w:color w:val="auto"/>
      <w:u w:val="none"/>
    </w:rPr>
  </w:style>
  <w:style w:type="paragraph" w:styleId="NormalWeb">
    <w:name w:val="Normal (Web)"/>
    <w:basedOn w:val="Normal"/>
    <w:uiPriority w:val="99"/>
    <w:unhideWhenUsed/>
    <w:rsid w:val="005562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
    <w:name w:val="link"/>
    <w:basedOn w:val="DefaultParagraphFont"/>
    <w:rsid w:val="005562E6"/>
  </w:style>
  <w:style w:type="character" w:styleId="Strong">
    <w:name w:val="Strong"/>
    <w:basedOn w:val="DefaultParagraphFont"/>
    <w:uiPriority w:val="22"/>
    <w:qFormat/>
    <w:rsid w:val="005562E6"/>
    <w:rPr>
      <w:b/>
      <w:bCs/>
    </w:rPr>
  </w:style>
  <w:style w:type="character" w:customStyle="1" w:styleId="cnnix-dateline">
    <w:name w:val="cnnix-dateline"/>
    <w:basedOn w:val="DefaultParagraphFont"/>
    <w:rsid w:val="005562E6"/>
  </w:style>
  <w:style w:type="character" w:customStyle="1" w:styleId="vjs-control-text">
    <w:name w:val="vjs-control-text"/>
    <w:basedOn w:val="DefaultParagraphFont"/>
    <w:rsid w:val="005562E6"/>
  </w:style>
  <w:style w:type="paragraph" w:customStyle="1" w:styleId="title">
    <w:name w:val="title"/>
    <w:basedOn w:val="Normal"/>
    <w:rsid w:val="005562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t">
    <w:name w:val="trt"/>
    <w:basedOn w:val="DefaultParagraphFont"/>
    <w:rsid w:val="005562E6"/>
  </w:style>
  <w:style w:type="paragraph" w:customStyle="1" w:styleId="more-ontitle">
    <w:name w:val="more-on__title"/>
    <w:basedOn w:val="Normal"/>
    <w:rsid w:val="004A7D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re-oncontent">
    <w:name w:val="more-on__content"/>
    <w:basedOn w:val="Normal"/>
    <w:rsid w:val="004A7D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
    <w:name w:val="caption"/>
    <w:basedOn w:val="DefaultParagraphFont"/>
    <w:rsid w:val="00E45C24"/>
  </w:style>
  <w:style w:type="character" w:customStyle="1" w:styleId="attribution">
    <w:name w:val="attribution"/>
    <w:basedOn w:val="DefaultParagraphFont"/>
    <w:rsid w:val="00E45C24"/>
  </w:style>
  <w:style w:type="paragraph" w:styleId="NoSpacing">
    <w:name w:val="No Spacing"/>
    <w:uiPriority w:val="1"/>
    <w:qFormat/>
    <w:rsid w:val="006B5BAE"/>
    <w:pPr>
      <w:spacing w:after="0" w:line="240" w:lineRule="auto"/>
    </w:pPr>
    <w:rPr>
      <w:rFonts w:ascii="Times New Roman" w:eastAsia="Times New Roman" w:hAnsi="Times New Roman" w:cs="Times New Roman"/>
      <w:sz w:val="16"/>
      <w:szCs w:val="16"/>
    </w:rPr>
  </w:style>
  <w:style w:type="paragraph" w:customStyle="1" w:styleId="UnderlineText">
    <w:name w:val="Underline Text"/>
    <w:basedOn w:val="Normal"/>
    <w:link w:val="UnderlineTextChar"/>
    <w:rsid w:val="006B5BAE"/>
    <w:pPr>
      <w:spacing w:after="0" w:line="240" w:lineRule="auto"/>
      <w:ind w:left="288"/>
    </w:pPr>
    <w:rPr>
      <w:rFonts w:ascii="Times New Roman" w:eastAsia="Times New Roman" w:hAnsi="Times New Roman" w:cs="Times New Roman"/>
      <w:sz w:val="20"/>
      <w:szCs w:val="24"/>
      <w:u w:val="single"/>
    </w:rPr>
  </w:style>
  <w:style w:type="character" w:customStyle="1" w:styleId="UnderlineTextChar">
    <w:name w:val="Underline Text Char"/>
    <w:basedOn w:val="DefaultParagraphFont"/>
    <w:link w:val="UnderlineText"/>
    <w:rsid w:val="006B5BAE"/>
    <w:rPr>
      <w:rFonts w:ascii="Times New Roman" w:eastAsia="Times New Roman" w:hAnsi="Times New Roman" w:cs="Times New Roman"/>
      <w:sz w:val="20"/>
      <w:szCs w:val="24"/>
      <w:u w:val="single"/>
    </w:rPr>
  </w:style>
  <w:style w:type="paragraph" w:customStyle="1" w:styleId="css-exrw3m">
    <w:name w:val="css-exrw3m"/>
    <w:basedOn w:val="Normal"/>
    <w:rsid w:val="006B5B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ll-quote">
    <w:name w:val="pull-quote"/>
    <w:basedOn w:val="DefaultParagraphFont"/>
    <w:rsid w:val="00357A7D"/>
  </w:style>
  <w:style w:type="paragraph" w:customStyle="1" w:styleId="textbold">
    <w:name w:val="text bold"/>
    <w:basedOn w:val="Normal"/>
    <w:link w:val="Emphasis"/>
    <w:uiPriority w:val="7"/>
    <w:qFormat/>
    <w:rsid w:val="00D97F6E"/>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Heading3Char1">
    <w:name w:val="Heading 3 Char1"/>
    <w:aliases w:val="Block Char2,Tags v 2 Char1,Underline Char Char Char Char2,Heading 3 Char Char Char Char Char Char Char Char Char Char2,Heading 3 Char Char Char Char Char,3: Cite Char1,Char1 Char1,Underlines Char1,Text Char1,Heading 3 Char Char Char1"/>
    <w:basedOn w:val="DefaultParagraphFont"/>
    <w:uiPriority w:val="6"/>
    <w:semiHidden/>
    <w:qFormat/>
    <w:rsid w:val="00D97F6E"/>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410944">
      <w:bodyDiv w:val="1"/>
      <w:marLeft w:val="0"/>
      <w:marRight w:val="0"/>
      <w:marTop w:val="0"/>
      <w:marBottom w:val="0"/>
      <w:divBdr>
        <w:top w:val="none" w:sz="0" w:space="0" w:color="auto"/>
        <w:left w:val="none" w:sz="0" w:space="0" w:color="auto"/>
        <w:bottom w:val="none" w:sz="0" w:space="0" w:color="auto"/>
        <w:right w:val="none" w:sz="0" w:space="0" w:color="auto"/>
      </w:divBdr>
    </w:div>
    <w:div w:id="166095238">
      <w:bodyDiv w:val="1"/>
      <w:marLeft w:val="0"/>
      <w:marRight w:val="0"/>
      <w:marTop w:val="0"/>
      <w:marBottom w:val="0"/>
      <w:divBdr>
        <w:top w:val="none" w:sz="0" w:space="0" w:color="auto"/>
        <w:left w:val="none" w:sz="0" w:space="0" w:color="auto"/>
        <w:bottom w:val="none" w:sz="0" w:space="0" w:color="auto"/>
        <w:right w:val="none" w:sz="0" w:space="0" w:color="auto"/>
      </w:divBdr>
      <w:divsChild>
        <w:div w:id="748501603">
          <w:marLeft w:val="450"/>
          <w:marRight w:val="450"/>
          <w:marTop w:val="300"/>
          <w:marBottom w:val="750"/>
          <w:divBdr>
            <w:top w:val="none" w:sz="0" w:space="0" w:color="auto"/>
            <w:left w:val="none" w:sz="0" w:space="0" w:color="auto"/>
            <w:bottom w:val="none" w:sz="0" w:space="0" w:color="auto"/>
            <w:right w:val="none" w:sz="0" w:space="0" w:color="auto"/>
          </w:divBdr>
        </w:div>
      </w:divsChild>
    </w:div>
    <w:div w:id="269119729">
      <w:bodyDiv w:val="1"/>
      <w:marLeft w:val="0"/>
      <w:marRight w:val="0"/>
      <w:marTop w:val="0"/>
      <w:marBottom w:val="0"/>
      <w:divBdr>
        <w:top w:val="none" w:sz="0" w:space="0" w:color="auto"/>
        <w:left w:val="none" w:sz="0" w:space="0" w:color="auto"/>
        <w:bottom w:val="none" w:sz="0" w:space="0" w:color="auto"/>
        <w:right w:val="none" w:sz="0" w:space="0" w:color="auto"/>
      </w:divBdr>
    </w:div>
    <w:div w:id="400711003">
      <w:bodyDiv w:val="1"/>
      <w:marLeft w:val="0"/>
      <w:marRight w:val="0"/>
      <w:marTop w:val="0"/>
      <w:marBottom w:val="0"/>
      <w:divBdr>
        <w:top w:val="none" w:sz="0" w:space="0" w:color="auto"/>
        <w:left w:val="none" w:sz="0" w:space="0" w:color="auto"/>
        <w:bottom w:val="none" w:sz="0" w:space="0" w:color="auto"/>
        <w:right w:val="none" w:sz="0" w:space="0" w:color="auto"/>
      </w:divBdr>
      <w:divsChild>
        <w:div w:id="946693875">
          <w:blockQuote w:val="1"/>
          <w:marLeft w:val="0"/>
          <w:marRight w:val="0"/>
          <w:marTop w:val="100"/>
          <w:marBottom w:val="0"/>
          <w:divBdr>
            <w:top w:val="none" w:sz="0" w:space="0" w:color="auto"/>
            <w:left w:val="none" w:sz="0" w:space="0" w:color="auto"/>
            <w:bottom w:val="none" w:sz="0" w:space="0" w:color="auto"/>
            <w:right w:val="none" w:sz="0" w:space="0" w:color="auto"/>
          </w:divBdr>
        </w:div>
        <w:div w:id="393352531">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 w:id="494496078">
      <w:bodyDiv w:val="1"/>
      <w:marLeft w:val="0"/>
      <w:marRight w:val="0"/>
      <w:marTop w:val="0"/>
      <w:marBottom w:val="0"/>
      <w:divBdr>
        <w:top w:val="none" w:sz="0" w:space="0" w:color="auto"/>
        <w:left w:val="none" w:sz="0" w:space="0" w:color="auto"/>
        <w:bottom w:val="none" w:sz="0" w:space="0" w:color="auto"/>
        <w:right w:val="none" w:sz="0" w:space="0" w:color="auto"/>
      </w:divBdr>
      <w:divsChild>
        <w:div w:id="1322931817">
          <w:marLeft w:val="0"/>
          <w:marRight w:val="0"/>
          <w:marTop w:val="0"/>
          <w:marBottom w:val="750"/>
          <w:divBdr>
            <w:top w:val="single" w:sz="6" w:space="12" w:color="262626"/>
            <w:left w:val="none" w:sz="0" w:space="0" w:color="auto"/>
            <w:bottom w:val="single" w:sz="6" w:space="0" w:color="262626"/>
            <w:right w:val="none" w:sz="0" w:space="0" w:color="auto"/>
          </w:divBdr>
          <w:divsChild>
            <w:div w:id="1268150188">
              <w:marLeft w:val="0"/>
              <w:marRight w:val="0"/>
              <w:marTop w:val="0"/>
              <w:marBottom w:val="0"/>
              <w:divBdr>
                <w:top w:val="none" w:sz="0" w:space="0" w:color="auto"/>
                <w:left w:val="none" w:sz="0" w:space="0" w:color="auto"/>
                <w:bottom w:val="none" w:sz="0" w:space="0" w:color="auto"/>
                <w:right w:val="none" w:sz="0" w:space="0" w:color="auto"/>
              </w:divBdr>
              <w:divsChild>
                <w:div w:id="1385569034">
                  <w:marLeft w:val="0"/>
                  <w:marRight w:val="0"/>
                  <w:marTop w:val="0"/>
                  <w:marBottom w:val="0"/>
                  <w:divBdr>
                    <w:top w:val="none" w:sz="0" w:space="0" w:color="auto"/>
                    <w:left w:val="none" w:sz="0" w:space="0" w:color="auto"/>
                    <w:bottom w:val="none" w:sz="0" w:space="0" w:color="auto"/>
                    <w:right w:val="none" w:sz="0" w:space="0" w:color="auto"/>
                  </w:divBdr>
                  <w:divsChild>
                    <w:div w:id="4096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325912">
      <w:bodyDiv w:val="1"/>
      <w:marLeft w:val="0"/>
      <w:marRight w:val="0"/>
      <w:marTop w:val="0"/>
      <w:marBottom w:val="0"/>
      <w:divBdr>
        <w:top w:val="none" w:sz="0" w:space="0" w:color="auto"/>
        <w:left w:val="none" w:sz="0" w:space="0" w:color="auto"/>
        <w:bottom w:val="none" w:sz="0" w:space="0" w:color="auto"/>
        <w:right w:val="none" w:sz="0" w:space="0" w:color="auto"/>
      </w:divBdr>
    </w:div>
    <w:div w:id="1140264564">
      <w:bodyDiv w:val="1"/>
      <w:marLeft w:val="0"/>
      <w:marRight w:val="0"/>
      <w:marTop w:val="0"/>
      <w:marBottom w:val="0"/>
      <w:divBdr>
        <w:top w:val="none" w:sz="0" w:space="0" w:color="auto"/>
        <w:left w:val="none" w:sz="0" w:space="0" w:color="auto"/>
        <w:bottom w:val="none" w:sz="0" w:space="0" w:color="auto"/>
        <w:right w:val="none" w:sz="0" w:space="0" w:color="auto"/>
      </w:divBdr>
    </w:div>
    <w:div w:id="1413966247">
      <w:bodyDiv w:val="1"/>
      <w:marLeft w:val="0"/>
      <w:marRight w:val="0"/>
      <w:marTop w:val="0"/>
      <w:marBottom w:val="0"/>
      <w:divBdr>
        <w:top w:val="none" w:sz="0" w:space="0" w:color="auto"/>
        <w:left w:val="none" w:sz="0" w:space="0" w:color="auto"/>
        <w:bottom w:val="none" w:sz="0" w:space="0" w:color="auto"/>
        <w:right w:val="none" w:sz="0" w:space="0" w:color="auto"/>
      </w:divBdr>
      <w:divsChild>
        <w:div w:id="1396931080">
          <w:marLeft w:val="300"/>
          <w:marRight w:val="-2288"/>
          <w:marTop w:val="0"/>
          <w:marBottom w:val="480"/>
          <w:divBdr>
            <w:top w:val="none" w:sz="0" w:space="0" w:color="auto"/>
            <w:left w:val="none" w:sz="0" w:space="0" w:color="auto"/>
            <w:bottom w:val="none" w:sz="0" w:space="0" w:color="auto"/>
            <w:right w:val="none" w:sz="0" w:space="0" w:color="auto"/>
          </w:divBdr>
          <w:divsChild>
            <w:div w:id="1895583634">
              <w:marLeft w:val="0"/>
              <w:marRight w:val="0"/>
              <w:marTop w:val="0"/>
              <w:marBottom w:val="0"/>
              <w:divBdr>
                <w:top w:val="none" w:sz="0" w:space="0" w:color="auto"/>
                <w:left w:val="none" w:sz="0" w:space="0" w:color="auto"/>
                <w:bottom w:val="none" w:sz="0" w:space="0" w:color="auto"/>
                <w:right w:val="none" w:sz="0" w:space="0" w:color="auto"/>
              </w:divBdr>
            </w:div>
            <w:div w:id="1108738998">
              <w:marLeft w:val="0"/>
              <w:marRight w:val="0"/>
              <w:marTop w:val="0"/>
              <w:marBottom w:val="0"/>
              <w:divBdr>
                <w:top w:val="none" w:sz="0" w:space="0" w:color="auto"/>
                <w:left w:val="none" w:sz="0" w:space="0" w:color="auto"/>
                <w:bottom w:val="none" w:sz="0" w:space="0" w:color="auto"/>
                <w:right w:val="none" w:sz="0" w:space="0" w:color="auto"/>
              </w:divBdr>
            </w:div>
          </w:divsChild>
        </w:div>
        <w:div w:id="351885324">
          <w:marLeft w:val="-2288"/>
          <w:marRight w:val="300"/>
          <w:marTop w:val="0"/>
          <w:marBottom w:val="480"/>
          <w:divBdr>
            <w:top w:val="none" w:sz="0" w:space="0" w:color="auto"/>
            <w:left w:val="none" w:sz="0" w:space="0" w:color="auto"/>
            <w:bottom w:val="none" w:sz="0" w:space="0" w:color="auto"/>
            <w:right w:val="none" w:sz="0" w:space="0" w:color="auto"/>
          </w:divBdr>
          <w:divsChild>
            <w:div w:id="354382660">
              <w:marLeft w:val="0"/>
              <w:marRight w:val="0"/>
              <w:marTop w:val="0"/>
              <w:marBottom w:val="0"/>
              <w:divBdr>
                <w:top w:val="none" w:sz="0" w:space="0" w:color="auto"/>
                <w:left w:val="none" w:sz="0" w:space="0" w:color="auto"/>
                <w:bottom w:val="none" w:sz="0" w:space="0" w:color="auto"/>
                <w:right w:val="none" w:sz="0" w:space="0" w:color="auto"/>
              </w:divBdr>
            </w:div>
            <w:div w:id="804351871">
              <w:marLeft w:val="0"/>
              <w:marRight w:val="0"/>
              <w:marTop w:val="0"/>
              <w:marBottom w:val="0"/>
              <w:divBdr>
                <w:top w:val="none" w:sz="0" w:space="0" w:color="auto"/>
                <w:left w:val="none" w:sz="0" w:space="0" w:color="auto"/>
                <w:bottom w:val="none" w:sz="0" w:space="0" w:color="auto"/>
                <w:right w:val="none" w:sz="0" w:space="0" w:color="auto"/>
              </w:divBdr>
              <w:divsChild>
                <w:div w:id="815151486">
                  <w:marLeft w:val="0"/>
                  <w:marRight w:val="0"/>
                  <w:marTop w:val="0"/>
                  <w:marBottom w:val="0"/>
                  <w:divBdr>
                    <w:top w:val="none" w:sz="0" w:space="0" w:color="auto"/>
                    <w:left w:val="none" w:sz="0" w:space="0" w:color="auto"/>
                    <w:bottom w:val="none" w:sz="0" w:space="0" w:color="auto"/>
                    <w:right w:val="none" w:sz="0" w:space="0" w:color="auto"/>
                  </w:divBdr>
                  <w:divsChild>
                    <w:div w:id="51118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234459">
          <w:blockQuote w:val="1"/>
          <w:marLeft w:val="160"/>
          <w:marRight w:val="0"/>
          <w:marTop w:val="0"/>
          <w:marBottom w:val="0"/>
          <w:divBdr>
            <w:top w:val="single" w:sz="18" w:space="9" w:color="DC2A2A"/>
            <w:left w:val="none" w:sz="0" w:space="0" w:color="auto"/>
            <w:bottom w:val="single" w:sz="6" w:space="10" w:color="DC2A2A"/>
            <w:right w:val="none" w:sz="0" w:space="0" w:color="auto"/>
          </w:divBdr>
        </w:div>
      </w:divsChild>
    </w:div>
    <w:div w:id="1454519556">
      <w:bodyDiv w:val="1"/>
      <w:marLeft w:val="0"/>
      <w:marRight w:val="0"/>
      <w:marTop w:val="0"/>
      <w:marBottom w:val="0"/>
      <w:divBdr>
        <w:top w:val="none" w:sz="0" w:space="0" w:color="auto"/>
        <w:left w:val="none" w:sz="0" w:space="0" w:color="auto"/>
        <w:bottom w:val="none" w:sz="0" w:space="0" w:color="auto"/>
        <w:right w:val="none" w:sz="0" w:space="0" w:color="auto"/>
      </w:divBdr>
      <w:divsChild>
        <w:div w:id="1453786535">
          <w:marLeft w:val="-2288"/>
          <w:marRight w:val="300"/>
          <w:marTop w:val="0"/>
          <w:marBottom w:val="480"/>
          <w:divBdr>
            <w:top w:val="none" w:sz="0" w:space="0" w:color="auto"/>
            <w:left w:val="none" w:sz="0" w:space="0" w:color="auto"/>
            <w:bottom w:val="none" w:sz="0" w:space="0" w:color="auto"/>
            <w:right w:val="none" w:sz="0" w:space="0" w:color="auto"/>
          </w:divBdr>
          <w:divsChild>
            <w:div w:id="1308821608">
              <w:marLeft w:val="0"/>
              <w:marRight w:val="0"/>
              <w:marTop w:val="0"/>
              <w:marBottom w:val="0"/>
              <w:divBdr>
                <w:top w:val="none" w:sz="0" w:space="0" w:color="auto"/>
                <w:left w:val="none" w:sz="0" w:space="0" w:color="auto"/>
                <w:bottom w:val="none" w:sz="0" w:space="0" w:color="auto"/>
                <w:right w:val="none" w:sz="0" w:space="0" w:color="auto"/>
              </w:divBdr>
            </w:div>
            <w:div w:id="567375499">
              <w:marLeft w:val="0"/>
              <w:marRight w:val="0"/>
              <w:marTop w:val="0"/>
              <w:marBottom w:val="0"/>
              <w:divBdr>
                <w:top w:val="none" w:sz="0" w:space="0" w:color="auto"/>
                <w:left w:val="none" w:sz="0" w:space="0" w:color="auto"/>
                <w:bottom w:val="none" w:sz="0" w:space="0" w:color="auto"/>
                <w:right w:val="none" w:sz="0" w:space="0" w:color="auto"/>
              </w:divBdr>
              <w:divsChild>
                <w:div w:id="1294481503">
                  <w:marLeft w:val="0"/>
                  <w:marRight w:val="0"/>
                  <w:marTop w:val="0"/>
                  <w:marBottom w:val="0"/>
                  <w:divBdr>
                    <w:top w:val="none" w:sz="0" w:space="0" w:color="auto"/>
                    <w:left w:val="none" w:sz="0" w:space="0" w:color="auto"/>
                    <w:bottom w:val="none" w:sz="0" w:space="0" w:color="auto"/>
                    <w:right w:val="none" w:sz="0" w:space="0" w:color="auto"/>
                  </w:divBdr>
                  <w:divsChild>
                    <w:div w:id="1810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03316">
              <w:marLeft w:val="0"/>
              <w:marRight w:val="0"/>
              <w:marTop w:val="0"/>
              <w:marBottom w:val="0"/>
              <w:divBdr>
                <w:top w:val="none" w:sz="0" w:space="0" w:color="auto"/>
                <w:left w:val="none" w:sz="0" w:space="0" w:color="auto"/>
                <w:bottom w:val="none" w:sz="0" w:space="0" w:color="auto"/>
                <w:right w:val="none" w:sz="0" w:space="0" w:color="auto"/>
              </w:divBdr>
            </w:div>
            <w:div w:id="808399489">
              <w:marLeft w:val="0"/>
              <w:marRight w:val="0"/>
              <w:marTop w:val="0"/>
              <w:marBottom w:val="0"/>
              <w:divBdr>
                <w:top w:val="none" w:sz="0" w:space="0" w:color="auto"/>
                <w:left w:val="none" w:sz="0" w:space="0" w:color="auto"/>
                <w:bottom w:val="none" w:sz="0" w:space="0" w:color="auto"/>
                <w:right w:val="none" w:sz="0" w:space="0" w:color="auto"/>
              </w:divBdr>
              <w:divsChild>
                <w:div w:id="531505229">
                  <w:marLeft w:val="0"/>
                  <w:marRight w:val="0"/>
                  <w:marTop w:val="0"/>
                  <w:marBottom w:val="0"/>
                  <w:divBdr>
                    <w:top w:val="none" w:sz="0" w:space="0" w:color="auto"/>
                    <w:left w:val="none" w:sz="0" w:space="0" w:color="auto"/>
                    <w:bottom w:val="none" w:sz="0" w:space="0" w:color="auto"/>
                    <w:right w:val="none" w:sz="0" w:space="0" w:color="auto"/>
                  </w:divBdr>
                  <w:divsChild>
                    <w:div w:id="192553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70024">
              <w:marLeft w:val="0"/>
              <w:marRight w:val="0"/>
              <w:marTop w:val="0"/>
              <w:marBottom w:val="0"/>
              <w:divBdr>
                <w:top w:val="none" w:sz="0" w:space="0" w:color="auto"/>
                <w:left w:val="none" w:sz="0" w:space="0" w:color="auto"/>
                <w:bottom w:val="none" w:sz="0" w:space="0" w:color="auto"/>
                <w:right w:val="none" w:sz="0" w:space="0" w:color="auto"/>
              </w:divBdr>
            </w:div>
            <w:div w:id="1561789286">
              <w:marLeft w:val="0"/>
              <w:marRight w:val="0"/>
              <w:marTop w:val="0"/>
              <w:marBottom w:val="0"/>
              <w:divBdr>
                <w:top w:val="none" w:sz="0" w:space="0" w:color="auto"/>
                <w:left w:val="none" w:sz="0" w:space="0" w:color="auto"/>
                <w:bottom w:val="none" w:sz="0" w:space="0" w:color="auto"/>
                <w:right w:val="none" w:sz="0" w:space="0" w:color="auto"/>
              </w:divBdr>
              <w:divsChild>
                <w:div w:id="115373987">
                  <w:marLeft w:val="0"/>
                  <w:marRight w:val="0"/>
                  <w:marTop w:val="0"/>
                  <w:marBottom w:val="0"/>
                  <w:divBdr>
                    <w:top w:val="none" w:sz="0" w:space="0" w:color="auto"/>
                    <w:left w:val="none" w:sz="0" w:space="0" w:color="auto"/>
                    <w:bottom w:val="none" w:sz="0" w:space="0" w:color="auto"/>
                    <w:right w:val="none" w:sz="0" w:space="0" w:color="auto"/>
                  </w:divBdr>
                  <w:divsChild>
                    <w:div w:id="16719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212324">
      <w:bodyDiv w:val="1"/>
      <w:marLeft w:val="0"/>
      <w:marRight w:val="0"/>
      <w:marTop w:val="0"/>
      <w:marBottom w:val="0"/>
      <w:divBdr>
        <w:top w:val="none" w:sz="0" w:space="0" w:color="auto"/>
        <w:left w:val="none" w:sz="0" w:space="0" w:color="auto"/>
        <w:bottom w:val="none" w:sz="0" w:space="0" w:color="auto"/>
        <w:right w:val="none" w:sz="0" w:space="0" w:color="auto"/>
      </w:divBdr>
    </w:div>
    <w:div w:id="1643075810">
      <w:bodyDiv w:val="1"/>
      <w:marLeft w:val="0"/>
      <w:marRight w:val="0"/>
      <w:marTop w:val="0"/>
      <w:marBottom w:val="0"/>
      <w:divBdr>
        <w:top w:val="none" w:sz="0" w:space="0" w:color="auto"/>
        <w:left w:val="none" w:sz="0" w:space="0" w:color="auto"/>
        <w:bottom w:val="none" w:sz="0" w:space="0" w:color="auto"/>
        <w:right w:val="none" w:sz="0" w:space="0" w:color="auto"/>
      </w:divBdr>
      <w:divsChild>
        <w:div w:id="1194811094">
          <w:marLeft w:val="0"/>
          <w:marRight w:val="0"/>
          <w:marTop w:val="0"/>
          <w:marBottom w:val="0"/>
          <w:divBdr>
            <w:top w:val="none" w:sz="0" w:space="0" w:color="auto"/>
            <w:left w:val="none" w:sz="0" w:space="0" w:color="auto"/>
            <w:bottom w:val="none" w:sz="0" w:space="0" w:color="auto"/>
            <w:right w:val="none" w:sz="0" w:space="0" w:color="auto"/>
          </w:divBdr>
          <w:divsChild>
            <w:div w:id="1396050766">
              <w:marLeft w:val="0"/>
              <w:marRight w:val="0"/>
              <w:marTop w:val="0"/>
              <w:marBottom w:val="0"/>
              <w:divBdr>
                <w:top w:val="none" w:sz="0" w:space="0" w:color="auto"/>
                <w:left w:val="none" w:sz="0" w:space="0" w:color="auto"/>
                <w:bottom w:val="none" w:sz="0" w:space="0" w:color="auto"/>
                <w:right w:val="none" w:sz="0" w:space="0" w:color="auto"/>
              </w:divBdr>
            </w:div>
          </w:divsChild>
        </w:div>
        <w:div w:id="1237784625">
          <w:marLeft w:val="0"/>
          <w:marRight w:val="0"/>
          <w:marTop w:val="645"/>
          <w:marBottom w:val="645"/>
          <w:divBdr>
            <w:top w:val="single" w:sz="6" w:space="9" w:color="F3F3F3"/>
            <w:left w:val="none" w:sz="0" w:space="0" w:color="auto"/>
            <w:bottom w:val="single" w:sz="6" w:space="23" w:color="F3F3F3"/>
            <w:right w:val="none" w:sz="0" w:space="0" w:color="auto"/>
          </w:divBdr>
          <w:divsChild>
            <w:div w:id="1453593893">
              <w:marLeft w:val="0"/>
              <w:marRight w:val="0"/>
              <w:marTop w:val="0"/>
              <w:marBottom w:val="135"/>
              <w:divBdr>
                <w:top w:val="none" w:sz="0" w:space="0" w:color="auto"/>
                <w:left w:val="none" w:sz="0" w:space="0" w:color="auto"/>
                <w:bottom w:val="none" w:sz="0" w:space="0" w:color="auto"/>
                <w:right w:val="none" w:sz="0" w:space="0" w:color="auto"/>
              </w:divBdr>
            </w:div>
          </w:divsChild>
        </w:div>
        <w:div w:id="25569228">
          <w:marLeft w:val="0"/>
          <w:marRight w:val="0"/>
          <w:marTop w:val="0"/>
          <w:marBottom w:val="0"/>
          <w:divBdr>
            <w:top w:val="none" w:sz="0" w:space="0" w:color="auto"/>
            <w:left w:val="none" w:sz="0" w:space="0" w:color="auto"/>
            <w:bottom w:val="none" w:sz="0" w:space="0" w:color="auto"/>
            <w:right w:val="none" w:sz="0" w:space="0" w:color="auto"/>
          </w:divBdr>
          <w:divsChild>
            <w:div w:id="2863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9197">
      <w:bodyDiv w:val="1"/>
      <w:marLeft w:val="0"/>
      <w:marRight w:val="0"/>
      <w:marTop w:val="0"/>
      <w:marBottom w:val="0"/>
      <w:divBdr>
        <w:top w:val="none" w:sz="0" w:space="0" w:color="auto"/>
        <w:left w:val="none" w:sz="0" w:space="0" w:color="auto"/>
        <w:bottom w:val="none" w:sz="0" w:space="0" w:color="auto"/>
        <w:right w:val="none" w:sz="0" w:space="0" w:color="auto"/>
      </w:divBdr>
      <w:divsChild>
        <w:div w:id="483547361">
          <w:blockQuote w:val="1"/>
          <w:marLeft w:val="0"/>
          <w:marRight w:val="0"/>
          <w:marTop w:val="100"/>
          <w:marBottom w:val="0"/>
          <w:divBdr>
            <w:top w:val="none" w:sz="0" w:space="0" w:color="auto"/>
            <w:left w:val="none" w:sz="0" w:space="0" w:color="auto"/>
            <w:bottom w:val="none" w:sz="0" w:space="0" w:color="auto"/>
            <w:right w:val="none" w:sz="0" w:space="0" w:color="auto"/>
          </w:divBdr>
        </w:div>
        <w:div w:id="1074930673">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 w:id="1781414522">
      <w:bodyDiv w:val="1"/>
      <w:marLeft w:val="0"/>
      <w:marRight w:val="0"/>
      <w:marTop w:val="0"/>
      <w:marBottom w:val="0"/>
      <w:divBdr>
        <w:top w:val="none" w:sz="0" w:space="0" w:color="auto"/>
        <w:left w:val="none" w:sz="0" w:space="0" w:color="auto"/>
        <w:bottom w:val="none" w:sz="0" w:space="0" w:color="auto"/>
        <w:right w:val="none" w:sz="0" w:space="0" w:color="auto"/>
      </w:divBdr>
      <w:divsChild>
        <w:div w:id="2100327365">
          <w:marLeft w:val="-300"/>
          <w:marRight w:val="-300"/>
          <w:marTop w:val="375"/>
          <w:marBottom w:val="0"/>
          <w:divBdr>
            <w:top w:val="none" w:sz="0" w:space="0" w:color="auto"/>
            <w:left w:val="none" w:sz="0" w:space="0" w:color="auto"/>
            <w:bottom w:val="none" w:sz="0" w:space="0" w:color="auto"/>
            <w:right w:val="none" w:sz="0" w:space="0" w:color="auto"/>
          </w:divBdr>
        </w:div>
      </w:divsChild>
    </w:div>
    <w:div w:id="1938636833">
      <w:bodyDiv w:val="1"/>
      <w:marLeft w:val="0"/>
      <w:marRight w:val="0"/>
      <w:marTop w:val="0"/>
      <w:marBottom w:val="0"/>
      <w:divBdr>
        <w:top w:val="none" w:sz="0" w:space="0" w:color="auto"/>
        <w:left w:val="none" w:sz="0" w:space="0" w:color="auto"/>
        <w:bottom w:val="none" w:sz="0" w:space="0" w:color="auto"/>
        <w:right w:val="none" w:sz="0" w:space="0" w:color="auto"/>
      </w:divBdr>
    </w:div>
    <w:div w:id="1974867592">
      <w:bodyDiv w:val="1"/>
      <w:marLeft w:val="0"/>
      <w:marRight w:val="0"/>
      <w:marTop w:val="0"/>
      <w:marBottom w:val="0"/>
      <w:divBdr>
        <w:top w:val="none" w:sz="0" w:space="0" w:color="auto"/>
        <w:left w:val="none" w:sz="0" w:space="0" w:color="auto"/>
        <w:bottom w:val="none" w:sz="0" w:space="0" w:color="auto"/>
        <w:right w:val="none" w:sz="0" w:space="0" w:color="auto"/>
      </w:divBdr>
    </w:div>
    <w:div w:id="213536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oups.yahoo.com/neo/groups/ZetaAstro/conversations/topics/1188" TargetMode="External"/><Relationship Id="rId18" Type="http://schemas.openxmlformats.org/officeDocument/2006/relationships/hyperlink" Target="https://www.nytimes.com/2019/06/12/us/politics/arms-sales-saudi-arabia.html" TargetMode="External"/><Relationship Id="rId26" Type="http://schemas.openxmlformats.org/officeDocument/2006/relationships/hyperlink" Target="https://www.sipri.org/sites/default/files/2018-03/fssipri_at2017_0.pdf" TargetMode="External"/><Relationship Id="rId39" Type="http://schemas.openxmlformats.org/officeDocument/2006/relationships/hyperlink" Target="https://thehill.com/homenews/administration/411271-trump-defends-110-billion-us-arms-sale-to-saudi-arabia" TargetMode="External"/><Relationship Id="rId21" Type="http://schemas.openxmlformats.org/officeDocument/2006/relationships/hyperlink" Target="https://www.nytimes.com/interactive/2018/10/26/world/middleeast/saudi-arabia-war-yemen.html?module=inline" TargetMode="External"/><Relationship Id="rId34" Type="http://schemas.openxmlformats.org/officeDocument/2006/relationships/hyperlink" Target="https://www.brookings.edu/blog/markaz/2017/06/05/the-110-billion-arms-deal-to-saudi-arabia-is-fake-news/" TargetMode="External"/><Relationship Id="rId42" Type="http://schemas.openxmlformats.org/officeDocument/2006/relationships/hyperlink" Target="http://www.dtic.mil/dtic/tr/fulltext/u2/a498941.pdf" TargetMode="External"/><Relationship Id="rId47" Type="http://schemas.openxmlformats.org/officeDocument/2006/relationships/hyperlink" Target="https://www.washingtonpost.com/news/fact-checker/wp/2017/06/08/the-trump-administrations-tally-of-350-billion-plus-in-deals-with-saudi-arabia/?utm_term=.556f2dc9b83f" TargetMode="External"/><Relationship Id="rId50" Type="http://schemas.openxmlformats.org/officeDocument/2006/relationships/hyperlink" Target="https://www.washingtonpost.com/world/national-security/disappearance-and-alleged-killing-of-saudi-journalist-jamal-khashoggi-could-complicate-us-saudi-relations/2018/10/07/93693ace-ca4f-11e8-a360-85875bac0b1f_story.html?utm_term=.8a78bf2ef4e0" TargetMode="External"/><Relationship Id="rId55" Type="http://schemas.openxmlformats.org/officeDocument/2006/relationships/hyperlink" Target="https://www.nytimes.com/2018/10/22/opinion/khashoggi-saudi-trump-james-baker.html" TargetMode="External"/><Relationship Id="rId63" Type="http://schemas.openxmlformats.org/officeDocument/2006/relationships/hyperlink" Target="https://www.defenseone.com/threats/2018/10/extraordinarily-important-top-us-general-defends-saudi-relationship-yemen-war/152407/" TargetMode="External"/><Relationship Id="rId68" Type="http://schemas.openxmlformats.org/officeDocument/2006/relationships/theme" Target="theme/theme1.xml"/><Relationship Id="rId7" Type="http://schemas.openxmlformats.org/officeDocument/2006/relationships/hyperlink" Target="https://nationalinterest.org/blog/buzz/us-iran-war-would-be-all-sorts-awful-62537" TargetMode="External"/><Relationship Id="rId2" Type="http://schemas.openxmlformats.org/officeDocument/2006/relationships/numbering" Target="numbering.xml"/><Relationship Id="rId16" Type="http://schemas.openxmlformats.org/officeDocument/2006/relationships/hyperlink" Target="https://www.cbsnews.com/news/trump-signs-110-billion-arms-deal-with-saudi-arabia/" TargetMode="External"/><Relationship Id="rId29" Type="http://schemas.openxmlformats.org/officeDocument/2006/relationships/hyperlink" Target="http://www.businessinsider.com/saudi-arabia-hasnt-signed-us-arms-deals-talking-to-russia-about-s-400-2018-10" TargetMode="External"/><Relationship Id="rId1" Type="http://schemas.openxmlformats.org/officeDocument/2006/relationships/customXml" Target="../customXml/item1.xml"/><Relationship Id="rId6" Type="http://schemas.openxmlformats.org/officeDocument/2006/relationships/hyperlink" Target="https://www.csis.org/analysis/saudi-arabia-critical-american-security-partner-middle-east" TargetMode="External"/><Relationship Id="rId11" Type="http://schemas.openxmlformats.org/officeDocument/2006/relationships/hyperlink" Target="https://www.defenseone.com/business/2017/05/what-really-matters-trumps-110b-saudi-arms-package/138069/" TargetMode="External"/><Relationship Id="rId24" Type="http://schemas.openxmlformats.org/officeDocument/2006/relationships/hyperlink" Target="https://www.nytimes.com/2019/05/14/world/middleeast/trump-iran-threats.html?module=inline" TargetMode="External"/><Relationship Id="rId32" Type="http://schemas.openxmlformats.org/officeDocument/2006/relationships/hyperlink" Target="https://www.aljazeera.com/news/2017/05/trump-arrives-saudi-arabia-foreign-trip-170520063253596.html" TargetMode="External"/><Relationship Id="rId37" Type="http://schemas.openxmlformats.org/officeDocument/2006/relationships/hyperlink" Target="https://www.nytimes.com/2018/10/17/world/middleeast/pompeo-khashoggi-murder.html" TargetMode="External"/><Relationship Id="rId40" Type="http://schemas.openxmlformats.org/officeDocument/2006/relationships/hyperlink" Target="https://www.sipri.org/sites/default/files/2018-06/yb_18_summary_en_0.pdf" TargetMode="External"/><Relationship Id="rId45" Type="http://schemas.openxmlformats.org/officeDocument/2006/relationships/hyperlink" Target="https://www.washingtonpost.com/politics/2018/10/11/trumps-billion-arms-sales-saudi-arabia-still-fake/" TargetMode="External"/><Relationship Id="rId53" Type="http://schemas.openxmlformats.org/officeDocument/2006/relationships/hyperlink" Target="https://www.whitehouse.gov/briefings-statements/statement-president-donald-j-trump-standing-saudi-arabia/" TargetMode="External"/><Relationship Id="rId58" Type="http://schemas.openxmlformats.org/officeDocument/2006/relationships/hyperlink" Target="https://thehill.com/homenews/administration/365846-susan-rice-giving-up-uss-moral-authority-makes-a-mockery-of-america" TargetMode="External"/><Relationship Id="rId66" Type="http://schemas.openxmlformats.org/officeDocument/2006/relationships/hyperlink" Target="https://www.brookings.edu/ar/opinions/jordan-on-the-edge-a-broader-strategy-for-security-2/" TargetMode="External"/><Relationship Id="rId5" Type="http://schemas.openxmlformats.org/officeDocument/2006/relationships/webSettings" Target="webSettings.xml"/><Relationship Id="rId15" Type="http://schemas.openxmlformats.org/officeDocument/2006/relationships/hyperlink" Target="https://www.cbsnews.com/news/donald-trump-saudi-arabia-jamal-khashoggi-us-arms-sales-alleged-assassination/" TargetMode="External"/><Relationship Id="rId23" Type="http://schemas.openxmlformats.org/officeDocument/2006/relationships/hyperlink" Target="https://foreignaffairs.house.gov/2019/6/new-bipartisan-legislation-would-halt-arms-sales-to-gulf-countries" TargetMode="External"/><Relationship Id="rId28" Type="http://schemas.openxmlformats.org/officeDocument/2006/relationships/hyperlink" Target="https://www.brookings.edu/blog/markaz/2017/06/05/the-110-billion-arms-deal-to-saudi-arabia-is-fake-news/" TargetMode="External"/><Relationship Id="rId36" Type="http://schemas.openxmlformats.org/officeDocument/2006/relationships/hyperlink" Target="https://www.nytimes.com/2018/10/17/world/europe/turkey-saudi-khashoggi-dismember.html" TargetMode="External"/><Relationship Id="rId49" Type="http://schemas.openxmlformats.org/officeDocument/2006/relationships/hyperlink" Target="http://www.dsca.mil/major-arms-sales/saudi-arabia-terminal-high-altitude-area-defense-and-related-support-equipment-and" TargetMode="External"/><Relationship Id="rId57" Type="http://schemas.openxmlformats.org/officeDocument/2006/relationships/hyperlink" Target="https://edition.cnn.com/interactive/2018/09/world/yemen-airstrikes-intl/index.html" TargetMode="External"/><Relationship Id="rId61" Type="http://schemas.openxmlformats.org/officeDocument/2006/relationships/hyperlink" Target="https://www.washingtonpost.com/outlook/five-myths/five-myths-about-saudi-arabia/2018/11/01/3de61f8c-dc5a-11e8-b732-3c72cbf131f2_story.html" TargetMode="External"/><Relationship Id="rId10" Type="http://schemas.openxmlformats.org/officeDocument/2006/relationships/hyperlink" Target="https://www.cbsnews.com/news/trump-signs-110-billion-arms-deal-with-saudi-arabia/" TargetMode="External"/><Relationship Id="rId19" Type="http://schemas.openxmlformats.org/officeDocument/2006/relationships/hyperlink" Target="https://www.state.gov/assistant-secretary-of-state-for-political-military-affairs-r-clarke-cooper-travels-to-singapore-india-and-sri-lanka/" TargetMode="External"/><Relationship Id="rId31" Type="http://schemas.openxmlformats.org/officeDocument/2006/relationships/hyperlink" Target="https://www.bbc.com/news/av/world-us-canada-38698654/donald-trump-america-first-america-first" TargetMode="External"/><Relationship Id="rId44" Type="http://schemas.openxmlformats.org/officeDocument/2006/relationships/hyperlink" Target="http://fortune.com/2018/10/14/saudis-threaten-retaliation-jamal-khashoggi/" TargetMode="External"/><Relationship Id="rId52" Type="http://schemas.openxmlformats.org/officeDocument/2006/relationships/hyperlink" Target="https://foreignpolicy.com/2018/11/21/trump-thinks-hes-helping-the-u-s-saudi-relationship-hes-hurting-it-jamal-khashoggi-mohammed-bin-salman-saudi-arabia-united-states/" TargetMode="External"/><Relationship Id="rId60" Type="http://schemas.openxmlformats.org/officeDocument/2006/relationships/hyperlink" Target="http://www.pewglobal.org/2018/10/01/trumps-international-ratings-remain-low-especially-among-key-allies/" TargetMode="External"/><Relationship Id="rId65" Type="http://schemas.openxmlformats.org/officeDocument/2006/relationships/hyperlink" Target="https://www.washingtonpost.com/world/as-us-backed-forces-renew-yemen-offensive-un-warns-of-incalculable-human-cost/2018/09/13/f2c549fc-b755-11e8-ae4f-2c1439c96d79_story.html?utm_term=.dbad7ecf4443" TargetMode="External"/><Relationship Id="rId4" Type="http://schemas.openxmlformats.org/officeDocument/2006/relationships/settings" Target="settings.xml"/><Relationship Id="rId9" Type="http://schemas.openxmlformats.org/officeDocument/2006/relationships/hyperlink" Target="https://www.cbsnews.com/news/donald-trump-saudi-arabia-jamal-khashoggi-us-arms-sales-alleged-assassination/" TargetMode="External"/><Relationship Id="rId14" Type="http://schemas.openxmlformats.org/officeDocument/2006/relationships/hyperlink" Target="https://www.cbsnews.com/news/saudi-arabia-is-the-top-buyer-of-u-s-weapons/" TargetMode="External"/><Relationship Id="rId22" Type="http://schemas.openxmlformats.org/officeDocument/2006/relationships/hyperlink" Target="https://www.nytimes.com/interactive/2018/10/31/magazine/yemen-war-saudi-arabia.html?module=inline" TargetMode="External"/><Relationship Id="rId27" Type="http://schemas.openxmlformats.org/officeDocument/2006/relationships/hyperlink" Target="https://www.brookings.edu/blog/order-from-chaos/2018/10/10/after-khashoggi-us-arms-sales-to-the-saudis-are-essential-leverage/" TargetMode="External"/><Relationship Id="rId30" Type="http://schemas.openxmlformats.org/officeDocument/2006/relationships/hyperlink" Target="https://www.washingtonpost.com/news/global-opinions/wp/2018/09/11/saudi-arabias-crown-prince-must-restore-dignity-to-his-country-by-ending-yemens-cruel-war/?utm_term=.1838a2695d30" TargetMode="External"/><Relationship Id="rId35" Type="http://schemas.openxmlformats.org/officeDocument/2006/relationships/hyperlink" Target="https://www.brookings.edu/blog/order-from-chaos/2018/10/10/after-khashoggi-us-arms-sales-to-the-saudis-are-essential-leverage/" TargetMode="External"/><Relationship Id="rId43" Type="http://schemas.openxmlformats.org/officeDocument/2006/relationships/hyperlink" Target="https://ssi.armywarcollege.edu/pubs/display.cfm?pubID=1344" TargetMode="External"/><Relationship Id="rId48" Type="http://schemas.openxmlformats.org/officeDocument/2006/relationships/hyperlink" Target="https://www.brookings.edu/blog/markaz/2017/06/05/the-110-billion-arms-deal-to-saudi-arabia-is-fake-news/" TargetMode="External"/><Relationship Id="rId56" Type="http://schemas.openxmlformats.org/officeDocument/2006/relationships/hyperlink" Target="https://www.cnn.com/interactive/2019/02/middleeast/yemen-lost-us-arms/" TargetMode="External"/><Relationship Id="rId64" Type="http://schemas.openxmlformats.org/officeDocument/2006/relationships/hyperlink" Target="https://www.aljazeera.com/indepth/opinion/gcc-fall-171107083437029.html" TargetMode="External"/><Relationship Id="rId8" Type="http://schemas.openxmlformats.org/officeDocument/2006/relationships/hyperlink" Target="https://www.cbsnews.com/news/saudi-arabia-is-the-top-buyer-of-u-s-weapons/" TargetMode="External"/><Relationship Id="rId51" Type="http://schemas.openxmlformats.org/officeDocument/2006/relationships/hyperlink" Target="https://www.nybooks.com/articles/2019/06/27/mohammad-bin-salman-reckless-riyadh/" TargetMode="External"/><Relationship Id="rId3" Type="http://schemas.openxmlformats.org/officeDocument/2006/relationships/styles" Target="styles.xml"/><Relationship Id="rId12" Type="http://schemas.openxmlformats.org/officeDocument/2006/relationships/hyperlink" Target="https://www.cfr.org/expert-roundup/big-saudi-arms-sale-good-idea" TargetMode="External"/><Relationship Id="rId17" Type="http://schemas.openxmlformats.org/officeDocument/2006/relationships/hyperlink" Target="https://www.defenseone.com/business/2017/05/what-really-matters-trumps-110b-saudi-arms-package/138069/" TargetMode="External"/><Relationship Id="rId25" Type="http://schemas.openxmlformats.org/officeDocument/2006/relationships/hyperlink" Target="https://www.cnbc.com/2018/12/12/middle-eastern-countries-are-biggest-buyers-of-us-military-equipment.html" TargetMode="External"/><Relationship Id="rId33" Type="http://schemas.openxmlformats.org/officeDocument/2006/relationships/hyperlink" Target="https://www.nytimes.com/2018/10/14/us/politics/trump-saudi-arabia-arms-deal.html" TargetMode="External"/><Relationship Id="rId38" Type="http://schemas.openxmlformats.org/officeDocument/2006/relationships/hyperlink" Target="https://www.npr.org/2018/10/15/657522089/rogue-killers-may-have-murdered-saudi-journalist-trump-suggests" TargetMode="External"/><Relationship Id="rId46" Type="http://schemas.openxmlformats.org/officeDocument/2006/relationships/hyperlink" Target="https://factba.se/transcript/donald-trump-remarks-meeting-mohammad-bin-salman-saudi-arabia-march-20-2018" TargetMode="External"/><Relationship Id="rId59" Type="http://schemas.openxmlformats.org/officeDocument/2006/relationships/hyperlink" Target="https://www.cnn.com/2017/05/19/opinions/trump-trip-abroad-human-rights-tasini-opinion/index.html" TargetMode="External"/><Relationship Id="rId67" Type="http://schemas.openxmlformats.org/officeDocument/2006/relationships/fontTable" Target="fontTable.xml"/><Relationship Id="rId20" Type="http://schemas.openxmlformats.org/officeDocument/2006/relationships/hyperlink" Target="https://www.nytimes.com/interactive/2018/10/20/world/middleeast/saudi-arabia-invisible-war-yemen.html?module=inline" TargetMode="External"/><Relationship Id="rId41" Type="http://schemas.openxmlformats.org/officeDocument/2006/relationships/hyperlink" Target="http://doi.org/10.1257/jep.8.4.65" TargetMode="External"/><Relationship Id="rId54" Type="http://schemas.openxmlformats.org/officeDocument/2006/relationships/hyperlink" Target="https://www.washingtonpost.com/world/national-security/cia-concludes-saudi-crown-prince-ordered-jamal-khashoggis-assassination/2018/11/16/98c89fe6-e9b2-11e8-a939-9469f1166f9d_story.html?utm_term=.6910a9700865" TargetMode="External"/><Relationship Id="rId62" Type="http://schemas.openxmlformats.org/officeDocument/2006/relationships/hyperlink" Target="https://agsiw.org/gcc-force-regional-st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70BC7-F8A8-4409-A786-7A8AEB694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13436</Words>
  <Characters>76590</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c:creator>
  <cp:keywords>5.1.1</cp:keywords>
  <dc:description/>
  <cp:lastModifiedBy>Jack Sewpersaud</cp:lastModifiedBy>
  <cp:revision>2</cp:revision>
  <dcterms:created xsi:type="dcterms:W3CDTF">2019-06-23T22:46:00Z</dcterms:created>
  <dcterms:modified xsi:type="dcterms:W3CDTF">2019-06-23T22:46:00Z</dcterms:modified>
</cp:coreProperties>
</file>